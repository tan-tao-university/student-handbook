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717BD" w14:textId="31CF725B" w:rsidR="00823A6F" w:rsidRPr="00130EE3" w:rsidRDefault="004277C2"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noProof/>
          <w:sz w:val="26"/>
          <w:szCs w:val="26"/>
          <w:lang w:val="en-US"/>
        </w:rPr>
        <w:drawing>
          <wp:anchor distT="0" distB="0" distL="114300" distR="114300" simplePos="0" relativeHeight="251659264" behindDoc="0" locked="0" layoutInCell="1" allowOverlap="1" wp14:anchorId="0154371A" wp14:editId="673FFB9F">
            <wp:simplePos x="0" y="0"/>
            <wp:positionH relativeFrom="margin">
              <wp:posOffset>1708150</wp:posOffset>
            </wp:positionH>
            <wp:positionV relativeFrom="page">
              <wp:posOffset>911860</wp:posOffset>
            </wp:positionV>
            <wp:extent cx="2343995" cy="998220"/>
            <wp:effectExtent l="0" t="0" r="0" b="0"/>
            <wp:wrapNone/>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995" cy="998220"/>
                    </a:xfrm>
                    <a:prstGeom prst="rect">
                      <a:avLst/>
                    </a:prstGeom>
                  </pic:spPr>
                </pic:pic>
              </a:graphicData>
            </a:graphic>
            <wp14:sizeRelH relativeFrom="margin">
              <wp14:pctWidth>0</wp14:pctWidth>
            </wp14:sizeRelH>
            <wp14:sizeRelV relativeFrom="margin">
              <wp14:pctHeight>0</wp14:pctHeight>
            </wp14:sizeRelV>
          </wp:anchor>
        </w:drawing>
      </w:r>
    </w:p>
    <w:p w14:paraId="4057F775" w14:textId="3C03FC57" w:rsidR="00823A6F" w:rsidRPr="00130EE3" w:rsidRDefault="00823A6F" w:rsidP="00536545">
      <w:pPr>
        <w:spacing w:after="0" w:line="276" w:lineRule="auto"/>
        <w:jc w:val="center"/>
        <w:rPr>
          <w:rFonts w:asciiTheme="majorHAnsi" w:hAnsiTheme="majorHAnsi" w:cstheme="majorHAnsi"/>
          <w:b/>
          <w:bCs/>
          <w:sz w:val="26"/>
          <w:szCs w:val="26"/>
        </w:rPr>
      </w:pPr>
    </w:p>
    <w:p w14:paraId="38381DD7" w14:textId="1170DCB3" w:rsidR="00823A6F" w:rsidRPr="00130EE3" w:rsidRDefault="00823A6F" w:rsidP="00536545">
      <w:pPr>
        <w:spacing w:after="0" w:line="276" w:lineRule="auto"/>
        <w:jc w:val="center"/>
        <w:rPr>
          <w:rFonts w:asciiTheme="majorHAnsi" w:hAnsiTheme="majorHAnsi" w:cstheme="majorHAnsi"/>
          <w:b/>
          <w:bCs/>
          <w:sz w:val="26"/>
          <w:szCs w:val="26"/>
        </w:rPr>
      </w:pPr>
    </w:p>
    <w:p w14:paraId="5BD69264" w14:textId="0E4A3FED" w:rsidR="00823A6F" w:rsidRPr="00130EE3" w:rsidRDefault="00823A6F" w:rsidP="00536545">
      <w:pPr>
        <w:spacing w:after="0" w:line="276" w:lineRule="auto"/>
        <w:jc w:val="center"/>
        <w:rPr>
          <w:rFonts w:asciiTheme="majorHAnsi" w:hAnsiTheme="majorHAnsi" w:cstheme="majorHAnsi"/>
          <w:b/>
          <w:bCs/>
          <w:sz w:val="26"/>
          <w:szCs w:val="26"/>
        </w:rPr>
      </w:pPr>
    </w:p>
    <w:p w14:paraId="0C589F37"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4D919D03"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73A9FBB5"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00074B7C"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751C2A4F"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378842B2"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48043BCD"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21E4926A"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0193A2F1"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52C74F10" w14:textId="77777777" w:rsidR="00823A6F" w:rsidRPr="00130EE3" w:rsidRDefault="00823A6F" w:rsidP="00536545">
      <w:pPr>
        <w:spacing w:after="0" w:line="276" w:lineRule="auto"/>
        <w:jc w:val="center"/>
        <w:rPr>
          <w:rFonts w:asciiTheme="majorHAnsi" w:hAnsiTheme="majorHAnsi" w:cstheme="majorHAnsi"/>
          <w:b/>
          <w:bCs/>
          <w:sz w:val="26"/>
          <w:szCs w:val="26"/>
        </w:rPr>
      </w:pPr>
    </w:p>
    <w:p w14:paraId="00B41542" w14:textId="77777777" w:rsidR="00407A27" w:rsidRPr="00130EE3" w:rsidRDefault="00407A27" w:rsidP="00536545">
      <w:pPr>
        <w:spacing w:after="0" w:line="276" w:lineRule="auto"/>
        <w:rPr>
          <w:rFonts w:asciiTheme="majorHAnsi" w:hAnsiTheme="majorHAnsi" w:cstheme="majorHAnsi"/>
          <w:b/>
          <w:bCs/>
          <w:sz w:val="26"/>
          <w:szCs w:val="26"/>
        </w:rPr>
      </w:pPr>
    </w:p>
    <w:p w14:paraId="00F9F6F3" w14:textId="6BB1025A" w:rsidR="00407A27" w:rsidRPr="00130EE3" w:rsidRDefault="00823A6F" w:rsidP="00536545">
      <w:pPr>
        <w:spacing w:after="0" w:line="276" w:lineRule="auto"/>
        <w:jc w:val="center"/>
        <w:rPr>
          <w:rFonts w:asciiTheme="majorHAnsi" w:hAnsiTheme="majorHAnsi" w:cstheme="majorHAnsi"/>
          <w:b/>
          <w:bCs/>
          <w:sz w:val="70"/>
          <w:szCs w:val="70"/>
          <w:lang w:val="en-US"/>
        </w:rPr>
      </w:pPr>
      <w:r w:rsidRPr="00130EE3">
        <w:rPr>
          <w:rFonts w:asciiTheme="majorHAnsi" w:hAnsiTheme="majorHAnsi" w:cstheme="majorHAnsi"/>
          <w:b/>
          <w:bCs/>
          <w:sz w:val="70"/>
          <w:szCs w:val="70"/>
        </w:rPr>
        <w:t xml:space="preserve">SỔ TAY SINH VIÊN </w:t>
      </w:r>
    </w:p>
    <w:p w14:paraId="1D49A2A5"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41D8B840"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42E52E94"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363EA46D"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7D58E152"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1A356602" w14:textId="77777777" w:rsidR="00407A27" w:rsidRPr="00130EE3" w:rsidRDefault="00407A27" w:rsidP="00536545">
      <w:pPr>
        <w:spacing w:after="0" w:line="276" w:lineRule="auto"/>
        <w:jc w:val="center"/>
        <w:rPr>
          <w:rFonts w:asciiTheme="majorHAnsi" w:hAnsiTheme="majorHAnsi" w:cstheme="majorHAnsi"/>
          <w:b/>
          <w:bCs/>
          <w:sz w:val="26"/>
          <w:szCs w:val="26"/>
        </w:rPr>
      </w:pPr>
    </w:p>
    <w:p w14:paraId="1E1A72D1"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3E6E7E6C"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5A54C4A1"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345E81BD"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3458BB5A"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7C268667"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0ED03497"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576C7BC2"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35D25C02" w14:textId="77777777" w:rsidR="00441F14" w:rsidRPr="00130EE3" w:rsidRDefault="00441F14" w:rsidP="00536545">
      <w:pPr>
        <w:spacing w:after="0" w:line="276" w:lineRule="auto"/>
        <w:jc w:val="center"/>
        <w:rPr>
          <w:rFonts w:asciiTheme="majorHAnsi" w:hAnsiTheme="majorHAnsi" w:cstheme="majorHAnsi"/>
          <w:b/>
          <w:bCs/>
          <w:sz w:val="26"/>
          <w:szCs w:val="26"/>
        </w:rPr>
      </w:pPr>
    </w:p>
    <w:p w14:paraId="7983F5FA"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1AF65F94"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18CEE141"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7808FE7B" w14:textId="77777777" w:rsidR="00407A27" w:rsidRPr="00130EE3" w:rsidRDefault="00407A27" w:rsidP="00536545">
      <w:pPr>
        <w:spacing w:after="0" w:line="276" w:lineRule="auto"/>
        <w:jc w:val="center"/>
        <w:rPr>
          <w:rFonts w:asciiTheme="majorHAnsi" w:hAnsiTheme="majorHAnsi" w:cstheme="majorHAnsi"/>
          <w:b/>
          <w:bCs/>
          <w:sz w:val="26"/>
          <w:szCs w:val="26"/>
          <w:lang w:val="en-US"/>
        </w:rPr>
      </w:pPr>
    </w:p>
    <w:p w14:paraId="0E842745" w14:textId="0DEB65BB" w:rsidR="007F5C0B" w:rsidRPr="00130EE3" w:rsidRDefault="00407A27"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lang w:val="en-US"/>
        </w:rPr>
        <w:t>NĂM 2026</w:t>
      </w:r>
      <w:r w:rsidR="007F5C0B" w:rsidRPr="00130EE3">
        <w:rPr>
          <w:rFonts w:asciiTheme="majorHAnsi" w:hAnsiTheme="majorHAnsi" w:cstheme="majorHAnsi"/>
          <w:b/>
          <w:bCs/>
          <w:sz w:val="26"/>
          <w:szCs w:val="26"/>
        </w:rPr>
        <w:br w:type="page"/>
      </w:r>
    </w:p>
    <w:sdt>
      <w:sdtPr>
        <w:rPr>
          <w:rFonts w:ascii="Times New Roman" w:eastAsiaTheme="minorEastAsia" w:hAnsi="Times New Roman" w:cs="Times New Roman"/>
          <w:color w:val="auto"/>
          <w:kern w:val="2"/>
          <w:sz w:val="26"/>
          <w:szCs w:val="26"/>
          <w:lang w:val="vi-VN"/>
          <w14:ligatures w14:val="standardContextual"/>
        </w:rPr>
        <w:id w:val="1763182492"/>
        <w:docPartObj>
          <w:docPartGallery w:val="Table of Contents"/>
          <w:docPartUnique/>
        </w:docPartObj>
      </w:sdtPr>
      <w:sdtEndPr>
        <w:rPr>
          <w:b/>
          <w:bCs/>
        </w:rPr>
      </w:sdtEndPr>
      <w:sdtContent>
        <w:p w14:paraId="08987B22" w14:textId="7541C1EC" w:rsidR="00407A27" w:rsidRPr="00130EE3" w:rsidRDefault="00D22329" w:rsidP="00536545">
          <w:pPr>
            <w:pStyle w:val="uMucluc"/>
            <w:spacing w:after="240" w:line="276" w:lineRule="auto"/>
            <w:jc w:val="center"/>
            <w:rPr>
              <w:b/>
              <w:bCs/>
              <w:color w:val="auto"/>
              <w:sz w:val="26"/>
              <w:szCs w:val="26"/>
            </w:rPr>
          </w:pPr>
          <w:r w:rsidRPr="00130EE3">
            <w:rPr>
              <w:b/>
              <w:bCs/>
              <w:color w:val="auto"/>
              <w:sz w:val="26"/>
              <w:szCs w:val="26"/>
              <w:lang w:val="vi-VN"/>
            </w:rPr>
            <w:t>MỤC LỤC</w:t>
          </w:r>
        </w:p>
        <w:p w14:paraId="766B6925" w14:textId="77BA3CEF" w:rsidR="00E658FB" w:rsidRPr="00130EE3" w:rsidRDefault="005C1F43">
          <w:pPr>
            <w:pStyle w:val="Mucluc1"/>
            <w:rPr>
              <w:rFonts w:asciiTheme="minorHAnsi" w:eastAsiaTheme="minorEastAsia" w:hAnsiTheme="minorHAnsi" w:cstheme="minorBidi"/>
              <w:b w:val="0"/>
              <w:noProof/>
              <w:kern w:val="2"/>
              <w:lang w:val="vi-VN" w:bidi="ar-SA"/>
              <w14:ligatures w14:val="standardContextual"/>
            </w:rPr>
          </w:pPr>
          <w:r w:rsidRPr="00130EE3">
            <w:rPr>
              <w:sz w:val="26"/>
              <w:szCs w:val="26"/>
            </w:rPr>
            <w:fldChar w:fldCharType="begin"/>
          </w:r>
          <w:r w:rsidRPr="00130EE3">
            <w:rPr>
              <w:sz w:val="26"/>
              <w:szCs w:val="26"/>
            </w:rPr>
            <w:instrText xml:space="preserve"> TOC \o "1-3" \h \z \u </w:instrText>
          </w:r>
          <w:r w:rsidRPr="00130EE3">
            <w:rPr>
              <w:sz w:val="26"/>
              <w:szCs w:val="26"/>
            </w:rPr>
            <w:fldChar w:fldCharType="separate"/>
          </w:r>
          <w:hyperlink w:anchor="_Toc240641693" w:history="1">
            <w:r w:rsidR="00E658FB" w:rsidRPr="00130EE3">
              <w:rPr>
                <w:rStyle w:val="Siuktni"/>
                <w:rFonts w:cstheme="majorHAnsi"/>
                <w:bCs/>
                <w:noProof/>
                <w:color w:val="auto"/>
              </w:rPr>
              <w:t>QUY ƯỚC VIẾT TẮT</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_Toc240641693 \h </w:instrText>
            </w:r>
            <w:r w:rsidR="00E658FB" w:rsidRPr="00130EE3">
              <w:rPr>
                <w:noProof/>
                <w:webHidden/>
              </w:rPr>
            </w:r>
            <w:r w:rsidR="00E658FB" w:rsidRPr="00130EE3">
              <w:rPr>
                <w:noProof/>
                <w:webHidden/>
              </w:rPr>
              <w:fldChar w:fldCharType="separate"/>
            </w:r>
            <w:r w:rsidR="00335167" w:rsidRPr="00130EE3">
              <w:rPr>
                <w:noProof/>
                <w:webHidden/>
              </w:rPr>
              <w:t>7</w:t>
            </w:r>
            <w:r w:rsidR="00E658FB" w:rsidRPr="00130EE3">
              <w:rPr>
                <w:noProof/>
                <w:webHidden/>
              </w:rPr>
              <w:fldChar w:fldCharType="end"/>
            </w:r>
          </w:hyperlink>
        </w:p>
        <w:p w14:paraId="11ADB00C" w14:textId="7AD12FD7"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694" w:history="1">
            <w:r w:rsidR="00E658FB" w:rsidRPr="00130EE3">
              <w:rPr>
                <w:rStyle w:val="Siuktni"/>
                <w:rFonts w:cstheme="majorHAnsi"/>
                <w:bCs/>
                <w:noProof/>
                <w:color w:val="auto"/>
              </w:rPr>
              <w:t>PHẦN I TỔNG QUAN VỀ TRƯỜNG ĐẠI HỌC TÂN TẠO</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_Toc240641694 \h </w:instrText>
            </w:r>
            <w:r w:rsidR="00E658FB" w:rsidRPr="00130EE3">
              <w:rPr>
                <w:noProof/>
                <w:webHidden/>
              </w:rPr>
            </w:r>
            <w:r w:rsidR="00E658FB" w:rsidRPr="00130EE3">
              <w:rPr>
                <w:noProof/>
                <w:webHidden/>
              </w:rPr>
              <w:fldChar w:fldCharType="separate"/>
            </w:r>
            <w:r w:rsidR="00335167" w:rsidRPr="00130EE3">
              <w:rPr>
                <w:noProof/>
                <w:webHidden/>
              </w:rPr>
              <w:t>8</w:t>
            </w:r>
            <w:r w:rsidR="00E658FB" w:rsidRPr="00130EE3">
              <w:rPr>
                <w:noProof/>
                <w:webHidden/>
              </w:rPr>
              <w:fldChar w:fldCharType="end"/>
            </w:r>
          </w:hyperlink>
        </w:p>
        <w:p w14:paraId="4F477CB9" w14:textId="1FA18934"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695" w:history="1">
            <w:r w:rsidR="00E658FB" w:rsidRPr="00130EE3">
              <w:rPr>
                <w:rStyle w:val="Siuktni"/>
                <w:rFonts w:cstheme="majorHAnsi"/>
                <w:bCs/>
                <w:noProof/>
                <w:color w:val="auto"/>
              </w:rPr>
              <w:t>I. Lời ngỏ</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_Toc240641695 \h </w:instrText>
            </w:r>
            <w:r w:rsidR="00E658FB" w:rsidRPr="00130EE3">
              <w:rPr>
                <w:noProof/>
                <w:webHidden/>
              </w:rPr>
            </w:r>
            <w:r w:rsidR="00E658FB" w:rsidRPr="00130EE3">
              <w:rPr>
                <w:noProof/>
                <w:webHidden/>
              </w:rPr>
              <w:fldChar w:fldCharType="separate"/>
            </w:r>
            <w:r w:rsidR="00335167" w:rsidRPr="00130EE3">
              <w:rPr>
                <w:noProof/>
                <w:webHidden/>
              </w:rPr>
              <w:t>8</w:t>
            </w:r>
            <w:r w:rsidR="00E658FB" w:rsidRPr="00130EE3">
              <w:rPr>
                <w:noProof/>
                <w:webHidden/>
              </w:rPr>
              <w:fldChar w:fldCharType="end"/>
            </w:r>
          </w:hyperlink>
        </w:p>
        <w:p w14:paraId="0488A02D" w14:textId="4F872D4A"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696" w:history="1">
            <w:r w:rsidR="00E658FB" w:rsidRPr="00130EE3">
              <w:rPr>
                <w:rStyle w:val="Siuktni"/>
                <w:rFonts w:cstheme="majorHAnsi"/>
                <w:bCs/>
                <w:noProof/>
                <w:color w:val="auto"/>
              </w:rPr>
              <w:t>II. Tầm nhìn và sứ mệnh</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_Toc240641696 \h </w:instrText>
            </w:r>
            <w:r w:rsidR="00E658FB" w:rsidRPr="00130EE3">
              <w:rPr>
                <w:noProof/>
                <w:webHidden/>
              </w:rPr>
            </w:r>
            <w:r w:rsidR="00E658FB" w:rsidRPr="00130EE3">
              <w:rPr>
                <w:noProof/>
                <w:webHidden/>
              </w:rPr>
              <w:fldChar w:fldCharType="separate"/>
            </w:r>
            <w:r w:rsidR="00335167" w:rsidRPr="00130EE3">
              <w:rPr>
                <w:noProof/>
                <w:webHidden/>
              </w:rPr>
              <w:t>8</w:t>
            </w:r>
            <w:r w:rsidR="00E658FB" w:rsidRPr="00130EE3">
              <w:rPr>
                <w:noProof/>
                <w:webHidden/>
              </w:rPr>
              <w:fldChar w:fldCharType="end"/>
            </w:r>
          </w:hyperlink>
        </w:p>
        <w:p w14:paraId="08757F18" w14:textId="4FF2FA18"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697" w:history="1">
            <w:r w:rsidR="00E658FB" w:rsidRPr="00130EE3">
              <w:rPr>
                <w:rStyle w:val="Siuktni"/>
                <w:rFonts w:cstheme="majorHAnsi"/>
                <w:bCs/>
                <w:noProof/>
                <w:color w:val="auto"/>
              </w:rPr>
              <w:t>III. Lịch sử hình thành</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_Toc240641697 \h </w:instrText>
            </w:r>
            <w:r w:rsidR="00E658FB" w:rsidRPr="00130EE3">
              <w:rPr>
                <w:noProof/>
                <w:webHidden/>
              </w:rPr>
            </w:r>
            <w:r w:rsidR="00E658FB" w:rsidRPr="00130EE3">
              <w:rPr>
                <w:noProof/>
                <w:webHidden/>
              </w:rPr>
              <w:fldChar w:fldCharType="separate"/>
            </w:r>
            <w:r w:rsidR="00335167" w:rsidRPr="00130EE3">
              <w:rPr>
                <w:noProof/>
                <w:webHidden/>
              </w:rPr>
              <w:t>9</w:t>
            </w:r>
            <w:r w:rsidR="00E658FB" w:rsidRPr="00130EE3">
              <w:rPr>
                <w:noProof/>
                <w:webHidden/>
              </w:rPr>
              <w:fldChar w:fldCharType="end"/>
            </w:r>
          </w:hyperlink>
        </w:p>
        <w:p w14:paraId="1E997DA8" w14:textId="121A7433"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698" w:history="1">
            <w:r w:rsidR="00E658FB" w:rsidRPr="00130EE3">
              <w:rPr>
                <w:rStyle w:val="Siuktni"/>
                <w:rFonts w:cstheme="majorHAnsi"/>
                <w:bCs/>
                <w:noProof/>
                <w:color w:val="auto"/>
              </w:rPr>
              <w:t>IV. Hội đồng sáng lập, Hội đồng học thuật, Ban giám hiệu và Ban điều hành</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_Toc240641698 \h </w:instrText>
            </w:r>
            <w:r w:rsidR="00E658FB" w:rsidRPr="00130EE3">
              <w:rPr>
                <w:noProof/>
                <w:webHidden/>
              </w:rPr>
            </w:r>
            <w:r w:rsidR="00E658FB" w:rsidRPr="00130EE3">
              <w:rPr>
                <w:noProof/>
                <w:webHidden/>
              </w:rPr>
              <w:fldChar w:fldCharType="separate"/>
            </w:r>
            <w:r w:rsidR="00335167" w:rsidRPr="00130EE3">
              <w:rPr>
                <w:noProof/>
                <w:webHidden/>
              </w:rPr>
              <w:t>13</w:t>
            </w:r>
            <w:r w:rsidR="00E658FB" w:rsidRPr="00130EE3">
              <w:rPr>
                <w:noProof/>
                <w:webHidden/>
              </w:rPr>
              <w:fldChar w:fldCharType="end"/>
            </w:r>
          </w:hyperlink>
        </w:p>
        <w:p w14:paraId="017669E1" w14:textId="40406BAA"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699" w:history="1">
            <w:r w:rsidR="00E658FB" w:rsidRPr="00130EE3">
              <w:rPr>
                <w:rStyle w:val="Siuktni"/>
                <w:rFonts w:cstheme="majorHAnsi"/>
                <w:b/>
                <w:bCs/>
                <w:color w:val="auto"/>
              </w:rPr>
              <w:t>1. Hội đồng sáng lập và Hội đồng học thuật</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_Toc240641699 \h </w:instrText>
            </w:r>
            <w:r w:rsidR="00E658FB" w:rsidRPr="00130EE3">
              <w:rPr>
                <w:webHidden/>
                <w:color w:val="auto"/>
              </w:rPr>
            </w:r>
            <w:r w:rsidR="00E658FB" w:rsidRPr="00130EE3">
              <w:rPr>
                <w:webHidden/>
                <w:color w:val="auto"/>
              </w:rPr>
              <w:fldChar w:fldCharType="separate"/>
            </w:r>
            <w:r w:rsidR="00335167" w:rsidRPr="00130EE3">
              <w:rPr>
                <w:webHidden/>
                <w:color w:val="auto"/>
              </w:rPr>
              <w:t>13</w:t>
            </w:r>
            <w:r w:rsidR="00E658FB" w:rsidRPr="00130EE3">
              <w:rPr>
                <w:webHidden/>
                <w:color w:val="auto"/>
              </w:rPr>
              <w:fldChar w:fldCharType="end"/>
            </w:r>
          </w:hyperlink>
        </w:p>
        <w:p w14:paraId="36C89A08" w14:textId="00D4F3A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0" w:history="1">
            <w:r w:rsidR="00E658FB" w:rsidRPr="00130EE3">
              <w:rPr>
                <w:rStyle w:val="Siuktni"/>
                <w:rFonts w:eastAsia="Times New Roman"/>
                <w:b/>
                <w:bCs/>
                <w:color w:val="auto"/>
              </w:rPr>
              <w:t>2. Ban Giám hiệu và Ban Điều hành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_Toc240641700 \h </w:instrText>
            </w:r>
            <w:r w:rsidR="00E658FB" w:rsidRPr="00130EE3">
              <w:rPr>
                <w:webHidden/>
                <w:color w:val="auto"/>
              </w:rPr>
            </w:r>
            <w:r w:rsidR="00E658FB" w:rsidRPr="00130EE3">
              <w:rPr>
                <w:webHidden/>
                <w:color w:val="auto"/>
              </w:rPr>
              <w:fldChar w:fldCharType="separate"/>
            </w:r>
            <w:r w:rsidR="00335167" w:rsidRPr="00130EE3">
              <w:rPr>
                <w:webHidden/>
                <w:color w:val="auto"/>
              </w:rPr>
              <w:t>14</w:t>
            </w:r>
            <w:r w:rsidR="00E658FB" w:rsidRPr="00130EE3">
              <w:rPr>
                <w:webHidden/>
                <w:color w:val="auto"/>
              </w:rPr>
              <w:fldChar w:fldCharType="end"/>
            </w:r>
          </w:hyperlink>
        </w:p>
        <w:p w14:paraId="48C9EEB6" w14:textId="48C42973"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01" w:history="1">
            <w:r w:rsidR="00E658FB" w:rsidRPr="00130EE3">
              <w:rPr>
                <w:rStyle w:val="Siuktni"/>
                <w:rFonts w:eastAsia="Times New Roman"/>
                <w:bCs/>
                <w:noProof/>
                <w:color w:val="auto"/>
              </w:rPr>
              <w:t>V. Nhà lưu niệm Tập đoàn Tân Tạo</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_Toc240641701 \h </w:instrText>
            </w:r>
            <w:r w:rsidR="00E658FB" w:rsidRPr="00130EE3">
              <w:rPr>
                <w:noProof/>
                <w:webHidden/>
              </w:rPr>
            </w:r>
            <w:r w:rsidR="00E658FB" w:rsidRPr="00130EE3">
              <w:rPr>
                <w:noProof/>
                <w:webHidden/>
              </w:rPr>
              <w:fldChar w:fldCharType="separate"/>
            </w:r>
            <w:r w:rsidR="00335167" w:rsidRPr="00130EE3">
              <w:rPr>
                <w:noProof/>
                <w:webHidden/>
              </w:rPr>
              <w:t>14</w:t>
            </w:r>
            <w:r w:rsidR="00E658FB" w:rsidRPr="00130EE3">
              <w:rPr>
                <w:noProof/>
                <w:webHidden/>
              </w:rPr>
              <w:fldChar w:fldCharType="end"/>
            </w:r>
          </w:hyperlink>
        </w:p>
        <w:p w14:paraId="05D79E34" w14:textId="74FD55B3"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02" w:history="1">
            <w:r w:rsidR="00E658FB" w:rsidRPr="00130EE3">
              <w:rPr>
                <w:rStyle w:val="Siuktni"/>
                <w:rFonts w:eastAsia="Times New Roman"/>
                <w:bCs/>
                <w:noProof/>
                <w:color w:val="auto"/>
              </w:rPr>
              <w:t>VI. Các phòng ban chức năng và thông tin liên hệ</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_Toc240641702 \h </w:instrText>
            </w:r>
            <w:r w:rsidR="00E658FB" w:rsidRPr="00130EE3">
              <w:rPr>
                <w:noProof/>
                <w:webHidden/>
              </w:rPr>
            </w:r>
            <w:r w:rsidR="00E658FB" w:rsidRPr="00130EE3">
              <w:rPr>
                <w:noProof/>
                <w:webHidden/>
              </w:rPr>
              <w:fldChar w:fldCharType="separate"/>
            </w:r>
            <w:r w:rsidR="00335167" w:rsidRPr="00130EE3">
              <w:rPr>
                <w:noProof/>
                <w:webHidden/>
              </w:rPr>
              <w:t>15</w:t>
            </w:r>
            <w:r w:rsidR="00E658FB" w:rsidRPr="00130EE3">
              <w:rPr>
                <w:noProof/>
                <w:webHidden/>
              </w:rPr>
              <w:fldChar w:fldCharType="end"/>
            </w:r>
          </w:hyperlink>
        </w:p>
        <w:p w14:paraId="3BDCDB73" w14:textId="2E62DA5F"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3" w:history="1">
            <w:r w:rsidR="00E658FB" w:rsidRPr="00130EE3">
              <w:rPr>
                <w:rStyle w:val="Siuktni"/>
                <w:rFonts w:eastAsia="Times New Roman"/>
                <w:b/>
                <w:bCs/>
                <w:color w:val="auto"/>
              </w:rPr>
              <w:t>1. Phòng Tổ chức - Hành chính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_Toc240641703 \h </w:instrText>
            </w:r>
            <w:r w:rsidR="00E658FB" w:rsidRPr="00130EE3">
              <w:rPr>
                <w:webHidden/>
                <w:color w:val="auto"/>
              </w:rPr>
            </w:r>
            <w:r w:rsidR="00E658FB" w:rsidRPr="00130EE3">
              <w:rPr>
                <w:webHidden/>
                <w:color w:val="auto"/>
              </w:rPr>
              <w:fldChar w:fldCharType="separate"/>
            </w:r>
            <w:r w:rsidR="00335167" w:rsidRPr="00130EE3">
              <w:rPr>
                <w:webHidden/>
                <w:color w:val="auto"/>
              </w:rPr>
              <w:t>16</w:t>
            </w:r>
            <w:r w:rsidR="00E658FB" w:rsidRPr="00130EE3">
              <w:rPr>
                <w:webHidden/>
                <w:color w:val="auto"/>
              </w:rPr>
              <w:fldChar w:fldCharType="end"/>
            </w:r>
          </w:hyperlink>
        </w:p>
        <w:p w14:paraId="22DBAB36" w14:textId="067F4DF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4" w:history="1">
            <w:r w:rsidR="00E658FB" w:rsidRPr="00130EE3">
              <w:rPr>
                <w:rStyle w:val="Siuktni"/>
                <w:rFonts w:eastAsia="Times New Roman"/>
                <w:b/>
                <w:bCs/>
                <w:color w:val="auto"/>
              </w:rPr>
              <w:t>2. Phòng Truyền thông và Tuyển sinh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_Toc240641704 \h </w:instrText>
            </w:r>
            <w:r w:rsidR="00E658FB" w:rsidRPr="00130EE3">
              <w:rPr>
                <w:webHidden/>
                <w:color w:val="auto"/>
              </w:rPr>
            </w:r>
            <w:r w:rsidR="00E658FB" w:rsidRPr="00130EE3">
              <w:rPr>
                <w:webHidden/>
                <w:color w:val="auto"/>
              </w:rPr>
              <w:fldChar w:fldCharType="separate"/>
            </w:r>
            <w:r w:rsidR="00335167" w:rsidRPr="00130EE3">
              <w:rPr>
                <w:webHidden/>
                <w:color w:val="auto"/>
              </w:rPr>
              <w:t>16</w:t>
            </w:r>
            <w:r w:rsidR="00E658FB" w:rsidRPr="00130EE3">
              <w:rPr>
                <w:webHidden/>
                <w:color w:val="auto"/>
              </w:rPr>
              <w:fldChar w:fldCharType="end"/>
            </w:r>
          </w:hyperlink>
        </w:p>
        <w:p w14:paraId="604407B0" w14:textId="6623528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5" w:history="1">
            <w:r w:rsidR="00E658FB" w:rsidRPr="00130EE3">
              <w:rPr>
                <w:rStyle w:val="Siuktni"/>
                <w:rFonts w:eastAsia="Times New Roman"/>
                <w:b/>
                <w:bCs/>
                <w:color w:val="auto"/>
              </w:rPr>
              <w:t>3. Phòng Quản lý đào tạo</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_Toc240641705 \h </w:instrText>
            </w:r>
            <w:r w:rsidR="00E658FB" w:rsidRPr="00130EE3">
              <w:rPr>
                <w:webHidden/>
                <w:color w:val="auto"/>
              </w:rPr>
            </w:r>
            <w:r w:rsidR="00E658FB" w:rsidRPr="00130EE3">
              <w:rPr>
                <w:webHidden/>
                <w:color w:val="auto"/>
              </w:rPr>
              <w:fldChar w:fldCharType="separate"/>
            </w:r>
            <w:r w:rsidR="00335167" w:rsidRPr="00130EE3">
              <w:rPr>
                <w:webHidden/>
                <w:color w:val="auto"/>
              </w:rPr>
              <w:t>17</w:t>
            </w:r>
            <w:r w:rsidR="00E658FB" w:rsidRPr="00130EE3">
              <w:rPr>
                <w:webHidden/>
                <w:color w:val="auto"/>
              </w:rPr>
              <w:fldChar w:fldCharType="end"/>
            </w:r>
          </w:hyperlink>
        </w:p>
        <w:p w14:paraId="2CE7D94F" w14:textId="61C4053E"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6" w:history="1">
            <w:r w:rsidR="00E658FB" w:rsidRPr="00130EE3">
              <w:rPr>
                <w:rStyle w:val="Siuktni"/>
                <w:rFonts w:eastAsia="Times New Roman"/>
                <w:b/>
                <w:bCs/>
                <w:color w:val="auto"/>
              </w:rPr>
              <w:t>4. Phòng Công tác sinh viên và Hợp tác doanh nghiệp</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_Toc240641706 \h </w:instrText>
            </w:r>
            <w:r w:rsidR="00E658FB" w:rsidRPr="00130EE3">
              <w:rPr>
                <w:webHidden/>
                <w:color w:val="auto"/>
              </w:rPr>
            </w:r>
            <w:r w:rsidR="00E658FB" w:rsidRPr="00130EE3">
              <w:rPr>
                <w:webHidden/>
                <w:color w:val="auto"/>
              </w:rPr>
              <w:fldChar w:fldCharType="separate"/>
            </w:r>
            <w:r w:rsidR="00335167" w:rsidRPr="00130EE3">
              <w:rPr>
                <w:webHidden/>
                <w:color w:val="auto"/>
              </w:rPr>
              <w:t>17</w:t>
            </w:r>
            <w:r w:rsidR="00E658FB" w:rsidRPr="00130EE3">
              <w:rPr>
                <w:webHidden/>
                <w:color w:val="auto"/>
              </w:rPr>
              <w:fldChar w:fldCharType="end"/>
            </w:r>
          </w:hyperlink>
        </w:p>
        <w:p w14:paraId="55887487" w14:textId="7327AAA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7" w:history="1">
            <w:r w:rsidR="00E658FB" w:rsidRPr="00130EE3">
              <w:rPr>
                <w:rStyle w:val="Siuktni"/>
                <w:rFonts w:eastAsia="Times New Roman"/>
                <w:b/>
                <w:bCs/>
                <w:color w:val="auto"/>
              </w:rPr>
              <w:t>5. Phòng Khảo thí và Bảo đảm chất lượng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_Toc240641707 \h </w:instrText>
            </w:r>
            <w:r w:rsidR="00E658FB" w:rsidRPr="00130EE3">
              <w:rPr>
                <w:webHidden/>
                <w:color w:val="auto"/>
              </w:rPr>
            </w:r>
            <w:r w:rsidR="00E658FB" w:rsidRPr="00130EE3">
              <w:rPr>
                <w:webHidden/>
                <w:color w:val="auto"/>
              </w:rPr>
              <w:fldChar w:fldCharType="separate"/>
            </w:r>
            <w:r w:rsidR="00335167" w:rsidRPr="00130EE3">
              <w:rPr>
                <w:webHidden/>
                <w:color w:val="auto"/>
              </w:rPr>
              <w:t>18</w:t>
            </w:r>
            <w:r w:rsidR="00E658FB" w:rsidRPr="00130EE3">
              <w:rPr>
                <w:webHidden/>
                <w:color w:val="auto"/>
              </w:rPr>
              <w:fldChar w:fldCharType="end"/>
            </w:r>
          </w:hyperlink>
        </w:p>
        <w:p w14:paraId="6EEB4E29" w14:textId="2C9053CD"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8" w:history="1">
            <w:r w:rsidR="00E658FB" w:rsidRPr="00130EE3">
              <w:rPr>
                <w:rStyle w:val="Siuktni"/>
                <w:rFonts w:eastAsia="Times New Roman"/>
                <w:b/>
                <w:bCs/>
                <w:color w:val="auto"/>
              </w:rPr>
              <w:t>6. Phòng Tài chính - Kế toán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_Toc240641708 \h </w:instrText>
            </w:r>
            <w:r w:rsidR="00E658FB" w:rsidRPr="00130EE3">
              <w:rPr>
                <w:webHidden/>
                <w:color w:val="auto"/>
              </w:rPr>
            </w:r>
            <w:r w:rsidR="00E658FB" w:rsidRPr="00130EE3">
              <w:rPr>
                <w:webHidden/>
                <w:color w:val="auto"/>
              </w:rPr>
              <w:fldChar w:fldCharType="separate"/>
            </w:r>
            <w:r w:rsidR="00335167" w:rsidRPr="00130EE3">
              <w:rPr>
                <w:webHidden/>
                <w:color w:val="auto"/>
              </w:rPr>
              <w:t>18</w:t>
            </w:r>
            <w:r w:rsidR="00E658FB" w:rsidRPr="00130EE3">
              <w:rPr>
                <w:webHidden/>
                <w:color w:val="auto"/>
              </w:rPr>
              <w:fldChar w:fldCharType="end"/>
            </w:r>
          </w:hyperlink>
        </w:p>
        <w:p w14:paraId="5422630B" w14:textId="68C0E8C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09" w:history="1">
            <w:r w:rsidR="00E658FB" w:rsidRPr="00130EE3">
              <w:rPr>
                <w:rStyle w:val="Siuktni"/>
                <w:rFonts w:eastAsia="Times New Roman"/>
                <w:b/>
                <w:bCs/>
                <w:color w:val="auto"/>
              </w:rPr>
              <w:t>7. Phòng Quản lý Khoa học và Hợp tác Quốc tế</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_Toc240641709 \h </w:instrText>
            </w:r>
            <w:r w:rsidR="00E658FB" w:rsidRPr="00130EE3">
              <w:rPr>
                <w:webHidden/>
                <w:color w:val="auto"/>
              </w:rPr>
            </w:r>
            <w:r w:rsidR="00E658FB" w:rsidRPr="00130EE3">
              <w:rPr>
                <w:webHidden/>
                <w:color w:val="auto"/>
              </w:rPr>
              <w:fldChar w:fldCharType="separate"/>
            </w:r>
            <w:r w:rsidR="00335167" w:rsidRPr="00130EE3">
              <w:rPr>
                <w:webHidden/>
                <w:color w:val="auto"/>
              </w:rPr>
              <w:t>19</w:t>
            </w:r>
            <w:r w:rsidR="00E658FB" w:rsidRPr="00130EE3">
              <w:rPr>
                <w:webHidden/>
                <w:color w:val="auto"/>
              </w:rPr>
              <w:fldChar w:fldCharType="end"/>
            </w:r>
          </w:hyperlink>
        </w:p>
        <w:p w14:paraId="463E896B" w14:textId="12DE224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0" w:history="1">
            <w:r w:rsidR="00E658FB" w:rsidRPr="00130EE3">
              <w:rPr>
                <w:rStyle w:val="Siuktni"/>
                <w:rFonts w:eastAsia="Times New Roman"/>
                <w:b/>
                <w:bCs/>
                <w:color w:val="auto"/>
              </w:rPr>
              <w:t>8. Phòng Quản lý cơ sở vật chất - Thiết bị</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_Toc240641710 \h </w:instrText>
            </w:r>
            <w:r w:rsidR="00E658FB" w:rsidRPr="00130EE3">
              <w:rPr>
                <w:webHidden/>
                <w:color w:val="auto"/>
              </w:rPr>
            </w:r>
            <w:r w:rsidR="00E658FB" w:rsidRPr="00130EE3">
              <w:rPr>
                <w:webHidden/>
                <w:color w:val="auto"/>
              </w:rPr>
              <w:fldChar w:fldCharType="separate"/>
            </w:r>
            <w:r w:rsidR="00335167" w:rsidRPr="00130EE3">
              <w:rPr>
                <w:webHidden/>
                <w:color w:val="auto"/>
              </w:rPr>
              <w:t>19</w:t>
            </w:r>
            <w:r w:rsidR="00E658FB" w:rsidRPr="00130EE3">
              <w:rPr>
                <w:webHidden/>
                <w:color w:val="auto"/>
              </w:rPr>
              <w:fldChar w:fldCharType="end"/>
            </w:r>
          </w:hyperlink>
        </w:p>
        <w:p w14:paraId="682AA157" w14:textId="7B7912B6"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1" w:history="1">
            <w:r w:rsidR="00E658FB" w:rsidRPr="00130EE3">
              <w:rPr>
                <w:rStyle w:val="Siuktni"/>
                <w:rFonts w:eastAsia="Times New Roman"/>
                <w:b/>
                <w:bCs/>
                <w:color w:val="auto"/>
              </w:rPr>
              <w:t>9. Ban Thư viện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_Toc240641711 \h </w:instrText>
            </w:r>
            <w:r w:rsidR="00E658FB" w:rsidRPr="00130EE3">
              <w:rPr>
                <w:webHidden/>
                <w:color w:val="auto"/>
              </w:rPr>
            </w:r>
            <w:r w:rsidR="00E658FB" w:rsidRPr="00130EE3">
              <w:rPr>
                <w:webHidden/>
                <w:color w:val="auto"/>
              </w:rPr>
              <w:fldChar w:fldCharType="separate"/>
            </w:r>
            <w:r w:rsidR="00335167" w:rsidRPr="00130EE3">
              <w:rPr>
                <w:webHidden/>
                <w:color w:val="auto"/>
              </w:rPr>
              <w:t>20</w:t>
            </w:r>
            <w:r w:rsidR="00E658FB" w:rsidRPr="00130EE3">
              <w:rPr>
                <w:webHidden/>
                <w:color w:val="auto"/>
              </w:rPr>
              <w:fldChar w:fldCharType="end"/>
            </w:r>
          </w:hyperlink>
        </w:p>
        <w:p w14:paraId="467C6DC8" w14:textId="371598EA"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2" w:history="1">
            <w:r w:rsidR="00E658FB" w:rsidRPr="00130EE3">
              <w:rPr>
                <w:rStyle w:val="Siuktni"/>
                <w:rFonts w:eastAsia="Times New Roman"/>
                <w:b/>
                <w:bCs/>
                <w:color w:val="auto"/>
              </w:rPr>
              <w:t>10. Ban Công nghệ thông tin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_Toc240641712 \h </w:instrText>
            </w:r>
            <w:r w:rsidR="00E658FB" w:rsidRPr="00130EE3">
              <w:rPr>
                <w:webHidden/>
                <w:color w:val="auto"/>
              </w:rPr>
            </w:r>
            <w:r w:rsidR="00E658FB" w:rsidRPr="00130EE3">
              <w:rPr>
                <w:webHidden/>
                <w:color w:val="auto"/>
              </w:rPr>
              <w:fldChar w:fldCharType="separate"/>
            </w:r>
            <w:r w:rsidR="00335167" w:rsidRPr="00130EE3">
              <w:rPr>
                <w:webHidden/>
                <w:color w:val="auto"/>
              </w:rPr>
              <w:t>20</w:t>
            </w:r>
            <w:r w:rsidR="00E658FB" w:rsidRPr="00130EE3">
              <w:rPr>
                <w:webHidden/>
                <w:color w:val="auto"/>
              </w:rPr>
              <w:fldChar w:fldCharType="end"/>
            </w:r>
          </w:hyperlink>
        </w:p>
        <w:p w14:paraId="2E8C7011" w14:textId="2FC8C42A"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3" w:history="1">
            <w:r w:rsidR="00E658FB" w:rsidRPr="00130EE3">
              <w:rPr>
                <w:rStyle w:val="Siuktni"/>
                <w:rFonts w:eastAsia="Times New Roman"/>
                <w:b/>
                <w:bCs/>
                <w:color w:val="auto"/>
              </w:rPr>
              <w:t>11. Trường Trung học Phổ thông Năng khiếu Đại học Tân Tạo (TTS)</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_Toc240641713 \h </w:instrText>
            </w:r>
            <w:r w:rsidR="00E658FB" w:rsidRPr="00130EE3">
              <w:rPr>
                <w:webHidden/>
                <w:color w:val="auto"/>
              </w:rPr>
            </w:r>
            <w:r w:rsidR="00E658FB" w:rsidRPr="00130EE3">
              <w:rPr>
                <w:webHidden/>
                <w:color w:val="auto"/>
              </w:rPr>
              <w:fldChar w:fldCharType="separate"/>
            </w:r>
            <w:r w:rsidR="00335167" w:rsidRPr="00130EE3">
              <w:rPr>
                <w:webHidden/>
                <w:color w:val="auto"/>
              </w:rPr>
              <w:t>20</w:t>
            </w:r>
            <w:r w:rsidR="00E658FB" w:rsidRPr="00130EE3">
              <w:rPr>
                <w:webHidden/>
                <w:color w:val="auto"/>
              </w:rPr>
              <w:fldChar w:fldCharType="end"/>
            </w:r>
          </w:hyperlink>
        </w:p>
        <w:p w14:paraId="5CB410EB" w14:textId="3DEAD305"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4" w:history="1">
            <w:r w:rsidR="00E658FB" w:rsidRPr="00130EE3">
              <w:rPr>
                <w:rStyle w:val="Siuktni"/>
                <w:rFonts w:eastAsia="Times New Roman"/>
                <w:b/>
                <w:bCs/>
                <w:color w:val="auto"/>
              </w:rPr>
              <w:t>12. Trung tâm Ngoại ngữ</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_Toc240641714 \h </w:instrText>
            </w:r>
            <w:r w:rsidR="00E658FB" w:rsidRPr="00130EE3">
              <w:rPr>
                <w:webHidden/>
                <w:color w:val="auto"/>
              </w:rPr>
            </w:r>
            <w:r w:rsidR="00E658FB" w:rsidRPr="00130EE3">
              <w:rPr>
                <w:webHidden/>
                <w:color w:val="auto"/>
              </w:rPr>
              <w:fldChar w:fldCharType="separate"/>
            </w:r>
            <w:r w:rsidR="00335167" w:rsidRPr="00130EE3">
              <w:rPr>
                <w:webHidden/>
                <w:color w:val="auto"/>
              </w:rPr>
              <w:t>21</w:t>
            </w:r>
            <w:r w:rsidR="00E658FB" w:rsidRPr="00130EE3">
              <w:rPr>
                <w:webHidden/>
                <w:color w:val="auto"/>
              </w:rPr>
              <w:fldChar w:fldCharType="end"/>
            </w:r>
          </w:hyperlink>
        </w:p>
        <w:p w14:paraId="02F9F1EC" w14:textId="5991DA1E"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5" w:history="1">
            <w:r w:rsidR="00E658FB" w:rsidRPr="00130EE3">
              <w:rPr>
                <w:rStyle w:val="Siuktni"/>
                <w:rFonts w:eastAsia="Times New Roman"/>
                <w:b/>
                <w:bCs/>
                <w:color w:val="auto"/>
              </w:rPr>
              <w:t>13. Trung tâm Khởi nghiệp</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_Toc240641715 \h </w:instrText>
            </w:r>
            <w:r w:rsidR="00E658FB" w:rsidRPr="00130EE3">
              <w:rPr>
                <w:webHidden/>
                <w:color w:val="auto"/>
              </w:rPr>
            </w:r>
            <w:r w:rsidR="00E658FB" w:rsidRPr="00130EE3">
              <w:rPr>
                <w:webHidden/>
                <w:color w:val="auto"/>
              </w:rPr>
              <w:fldChar w:fldCharType="separate"/>
            </w:r>
            <w:r w:rsidR="00335167" w:rsidRPr="00130EE3">
              <w:rPr>
                <w:webHidden/>
                <w:color w:val="auto"/>
              </w:rPr>
              <w:t>21</w:t>
            </w:r>
            <w:r w:rsidR="00E658FB" w:rsidRPr="00130EE3">
              <w:rPr>
                <w:webHidden/>
                <w:color w:val="auto"/>
              </w:rPr>
              <w:fldChar w:fldCharType="end"/>
            </w:r>
          </w:hyperlink>
        </w:p>
        <w:p w14:paraId="49C2A973" w14:textId="2F6313A3"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16" w:history="1">
            <w:r w:rsidR="00E658FB" w:rsidRPr="00130EE3">
              <w:rPr>
                <w:rStyle w:val="Siuktni"/>
                <w:rFonts w:cstheme="majorHAnsi"/>
                <w:bCs/>
                <w:noProof/>
                <w:color w:val="auto"/>
              </w:rPr>
              <w:t>VII. Các chương trình đào tạo</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_Toc240641716 \h </w:instrText>
            </w:r>
            <w:r w:rsidR="00E658FB" w:rsidRPr="00130EE3">
              <w:rPr>
                <w:noProof/>
                <w:webHidden/>
              </w:rPr>
            </w:r>
            <w:r w:rsidR="00E658FB" w:rsidRPr="00130EE3">
              <w:rPr>
                <w:noProof/>
                <w:webHidden/>
              </w:rPr>
              <w:fldChar w:fldCharType="separate"/>
            </w:r>
            <w:r w:rsidR="00335167" w:rsidRPr="00130EE3">
              <w:rPr>
                <w:noProof/>
                <w:webHidden/>
              </w:rPr>
              <w:t>21</w:t>
            </w:r>
            <w:r w:rsidR="00E658FB" w:rsidRPr="00130EE3">
              <w:rPr>
                <w:noProof/>
                <w:webHidden/>
              </w:rPr>
              <w:fldChar w:fldCharType="end"/>
            </w:r>
          </w:hyperlink>
        </w:p>
        <w:p w14:paraId="4BEB7BE4" w14:textId="064268C8"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17" w:history="1">
            <w:r w:rsidR="00E658FB" w:rsidRPr="00130EE3">
              <w:rPr>
                <w:rStyle w:val="Siuktni"/>
                <w:rFonts w:cstheme="majorHAnsi"/>
                <w:b/>
                <w:bCs/>
                <w:color w:val="auto"/>
              </w:rPr>
              <w:t>1. Khoa Y</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_Toc240641717 \h </w:instrText>
            </w:r>
            <w:r w:rsidR="00E658FB" w:rsidRPr="00130EE3">
              <w:rPr>
                <w:webHidden/>
                <w:color w:val="auto"/>
              </w:rPr>
            </w:r>
            <w:r w:rsidR="00E658FB" w:rsidRPr="00130EE3">
              <w:rPr>
                <w:webHidden/>
                <w:color w:val="auto"/>
              </w:rPr>
              <w:fldChar w:fldCharType="separate"/>
            </w:r>
            <w:r w:rsidR="00335167" w:rsidRPr="00130EE3">
              <w:rPr>
                <w:webHidden/>
                <w:color w:val="auto"/>
              </w:rPr>
              <w:t>21</w:t>
            </w:r>
            <w:r w:rsidR="00E658FB" w:rsidRPr="00130EE3">
              <w:rPr>
                <w:webHidden/>
                <w:color w:val="auto"/>
              </w:rPr>
              <w:fldChar w:fldCharType="end"/>
            </w:r>
          </w:hyperlink>
        </w:p>
        <w:p w14:paraId="23FCC5E0" w14:textId="5600A54D"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18" w:history="1">
            <w:r w:rsidR="00E658FB" w:rsidRPr="00130EE3">
              <w:rPr>
                <w:rStyle w:val="Siuktni"/>
                <w:rFonts w:asciiTheme="majorHAnsi" w:hAnsiTheme="majorHAnsi" w:cstheme="majorHAnsi"/>
                <w:b/>
                <w:bCs/>
                <w:noProof/>
                <w:color w:val="auto"/>
              </w:rPr>
              <w:t>1.1.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_Toc240641718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21</w:t>
            </w:r>
            <w:r w:rsidR="00E658FB" w:rsidRPr="00130EE3">
              <w:rPr>
                <w:noProof/>
                <w:webHidden/>
                <w:color w:val="auto"/>
              </w:rPr>
              <w:fldChar w:fldCharType="end"/>
            </w:r>
          </w:hyperlink>
        </w:p>
        <w:p w14:paraId="333FF95E" w14:textId="2EE9ABC5"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19" w:history="1">
            <w:r w:rsidR="00E658FB" w:rsidRPr="00130EE3">
              <w:rPr>
                <w:rStyle w:val="Siuktni"/>
                <w:rFonts w:asciiTheme="majorHAnsi" w:hAnsiTheme="majorHAnsi" w:cstheme="majorHAnsi"/>
                <w:b/>
                <w:bCs/>
                <w:noProof/>
                <w:color w:val="auto"/>
              </w:rPr>
              <w:t>1.2. Chương trình đào tạo ngành Y khoa</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_Toc240641719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22</w:t>
            </w:r>
            <w:r w:rsidR="00E658FB" w:rsidRPr="00130EE3">
              <w:rPr>
                <w:noProof/>
                <w:webHidden/>
                <w:color w:val="auto"/>
              </w:rPr>
              <w:fldChar w:fldCharType="end"/>
            </w:r>
          </w:hyperlink>
        </w:p>
        <w:p w14:paraId="384E6091" w14:textId="2C776553"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0" w:history="1">
            <w:r w:rsidR="00E658FB" w:rsidRPr="00130EE3">
              <w:rPr>
                <w:rStyle w:val="Siuktni"/>
                <w:rFonts w:asciiTheme="majorHAnsi" w:hAnsiTheme="majorHAnsi" w:cstheme="majorHAnsi"/>
                <w:b/>
                <w:bCs/>
                <w:noProof/>
                <w:color w:val="auto"/>
              </w:rPr>
              <w:t>1.3. Cơ hội thực tập và cơ hội việc làm sau khi tốt nghiệp</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_Toc240641720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22</w:t>
            </w:r>
            <w:r w:rsidR="00E658FB" w:rsidRPr="00130EE3">
              <w:rPr>
                <w:noProof/>
                <w:webHidden/>
                <w:color w:val="auto"/>
              </w:rPr>
              <w:fldChar w:fldCharType="end"/>
            </w:r>
          </w:hyperlink>
        </w:p>
        <w:p w14:paraId="31DB7737" w14:textId="1B0C9C0A"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21" w:history="1">
            <w:r w:rsidR="00E658FB" w:rsidRPr="00130EE3">
              <w:rPr>
                <w:rStyle w:val="Siuktni"/>
                <w:rFonts w:cstheme="majorHAnsi"/>
                <w:b/>
                <w:bCs/>
                <w:color w:val="auto"/>
              </w:rPr>
              <w:t>2. Khoa Công nghệ sinh học</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_Toc240641721 \h </w:instrText>
            </w:r>
            <w:r w:rsidR="00E658FB" w:rsidRPr="00130EE3">
              <w:rPr>
                <w:webHidden/>
                <w:color w:val="auto"/>
              </w:rPr>
            </w:r>
            <w:r w:rsidR="00E658FB" w:rsidRPr="00130EE3">
              <w:rPr>
                <w:webHidden/>
                <w:color w:val="auto"/>
              </w:rPr>
              <w:fldChar w:fldCharType="separate"/>
            </w:r>
            <w:r w:rsidR="00335167" w:rsidRPr="00130EE3">
              <w:rPr>
                <w:webHidden/>
                <w:color w:val="auto"/>
              </w:rPr>
              <w:t>22</w:t>
            </w:r>
            <w:r w:rsidR="00E658FB" w:rsidRPr="00130EE3">
              <w:rPr>
                <w:webHidden/>
                <w:color w:val="auto"/>
              </w:rPr>
              <w:fldChar w:fldCharType="end"/>
            </w:r>
          </w:hyperlink>
        </w:p>
        <w:p w14:paraId="4B7938F8" w14:textId="7C8773B3"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2" w:history="1">
            <w:r w:rsidR="00E658FB" w:rsidRPr="00130EE3">
              <w:rPr>
                <w:rStyle w:val="Siuktni"/>
                <w:rFonts w:asciiTheme="majorHAnsi" w:hAnsiTheme="majorHAnsi" w:cstheme="majorHAnsi"/>
                <w:b/>
                <w:bCs/>
                <w:noProof/>
                <w:color w:val="auto"/>
              </w:rPr>
              <w:t>2.1.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_Toc240641722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22</w:t>
            </w:r>
            <w:r w:rsidR="00E658FB" w:rsidRPr="00130EE3">
              <w:rPr>
                <w:noProof/>
                <w:webHidden/>
                <w:color w:val="auto"/>
              </w:rPr>
              <w:fldChar w:fldCharType="end"/>
            </w:r>
          </w:hyperlink>
        </w:p>
        <w:p w14:paraId="048B6095" w14:textId="75A3D53A"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3" w:history="1">
            <w:r w:rsidR="00E658FB" w:rsidRPr="00130EE3">
              <w:rPr>
                <w:rStyle w:val="Siuktni"/>
                <w:rFonts w:asciiTheme="majorHAnsi" w:hAnsiTheme="majorHAnsi" w:cstheme="majorHAnsi"/>
                <w:b/>
                <w:bCs/>
                <w:noProof/>
                <w:color w:val="auto"/>
              </w:rPr>
              <w:t>2.2. Chương trình đào tạo</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_Toc240641723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23</w:t>
            </w:r>
            <w:r w:rsidR="00E658FB" w:rsidRPr="00130EE3">
              <w:rPr>
                <w:noProof/>
                <w:webHidden/>
                <w:color w:val="auto"/>
              </w:rPr>
              <w:fldChar w:fldCharType="end"/>
            </w:r>
          </w:hyperlink>
        </w:p>
        <w:p w14:paraId="7204E97A" w14:textId="687509EA"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4" w:history="1">
            <w:r w:rsidR="00E658FB" w:rsidRPr="00130EE3">
              <w:rPr>
                <w:rStyle w:val="Siuktni"/>
                <w:rFonts w:asciiTheme="majorHAnsi" w:hAnsiTheme="majorHAnsi" w:cstheme="majorHAnsi"/>
                <w:b/>
                <w:bCs/>
                <w:noProof/>
                <w:color w:val="auto"/>
              </w:rPr>
              <w:t>2.3. Cơ hội việc làm sau tốt nghiệp</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_Toc240641724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23</w:t>
            </w:r>
            <w:r w:rsidR="00E658FB" w:rsidRPr="00130EE3">
              <w:rPr>
                <w:noProof/>
                <w:webHidden/>
                <w:color w:val="auto"/>
              </w:rPr>
              <w:fldChar w:fldCharType="end"/>
            </w:r>
          </w:hyperlink>
        </w:p>
        <w:p w14:paraId="417DD3BF" w14:textId="3DB1A8C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25" w:history="1">
            <w:r w:rsidR="00E658FB" w:rsidRPr="00130EE3">
              <w:rPr>
                <w:rStyle w:val="Siuktni"/>
                <w:rFonts w:cstheme="majorHAnsi"/>
                <w:b/>
                <w:bCs/>
                <w:color w:val="auto"/>
              </w:rPr>
              <w:t>3. Khoa Công nghệ thông tin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_Toc240641725 \h </w:instrText>
            </w:r>
            <w:r w:rsidR="00E658FB" w:rsidRPr="00130EE3">
              <w:rPr>
                <w:webHidden/>
                <w:color w:val="auto"/>
              </w:rPr>
            </w:r>
            <w:r w:rsidR="00E658FB" w:rsidRPr="00130EE3">
              <w:rPr>
                <w:webHidden/>
                <w:color w:val="auto"/>
              </w:rPr>
              <w:fldChar w:fldCharType="separate"/>
            </w:r>
            <w:r w:rsidR="00335167" w:rsidRPr="00130EE3">
              <w:rPr>
                <w:webHidden/>
                <w:color w:val="auto"/>
              </w:rPr>
              <w:t>23</w:t>
            </w:r>
            <w:r w:rsidR="00E658FB" w:rsidRPr="00130EE3">
              <w:rPr>
                <w:webHidden/>
                <w:color w:val="auto"/>
              </w:rPr>
              <w:fldChar w:fldCharType="end"/>
            </w:r>
          </w:hyperlink>
        </w:p>
        <w:p w14:paraId="13312BEB" w14:textId="4B0AD602"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6" w:history="1">
            <w:r w:rsidR="00E658FB" w:rsidRPr="00130EE3">
              <w:rPr>
                <w:rStyle w:val="Siuktni"/>
                <w:rFonts w:asciiTheme="majorHAnsi" w:hAnsiTheme="majorHAnsi" w:cstheme="majorHAnsi"/>
                <w:b/>
                <w:bCs/>
                <w:noProof/>
                <w:color w:val="auto"/>
              </w:rPr>
              <w:t>3.1.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_Toc240641726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23</w:t>
            </w:r>
            <w:r w:rsidR="00E658FB" w:rsidRPr="00130EE3">
              <w:rPr>
                <w:noProof/>
                <w:webHidden/>
                <w:color w:val="auto"/>
              </w:rPr>
              <w:fldChar w:fldCharType="end"/>
            </w:r>
          </w:hyperlink>
        </w:p>
        <w:p w14:paraId="606E8E91" w14:textId="79C80C6E"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7" w:history="1">
            <w:r w:rsidR="00E658FB" w:rsidRPr="00130EE3">
              <w:rPr>
                <w:rStyle w:val="Siuktni"/>
                <w:rFonts w:asciiTheme="majorHAnsi" w:hAnsiTheme="majorHAnsi" w:cstheme="majorHAnsi"/>
                <w:b/>
                <w:bCs/>
                <w:noProof/>
                <w:color w:val="auto"/>
              </w:rPr>
              <w:t>3.2. Chương trình đào tạo</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_Toc240641727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24</w:t>
            </w:r>
            <w:r w:rsidR="00E658FB" w:rsidRPr="00130EE3">
              <w:rPr>
                <w:noProof/>
                <w:webHidden/>
                <w:color w:val="auto"/>
              </w:rPr>
              <w:fldChar w:fldCharType="end"/>
            </w:r>
          </w:hyperlink>
        </w:p>
        <w:p w14:paraId="0C60335C" w14:textId="14EE39BC"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28" w:history="1">
            <w:r w:rsidR="00E658FB" w:rsidRPr="00130EE3">
              <w:rPr>
                <w:rStyle w:val="Siuktni"/>
                <w:rFonts w:asciiTheme="majorHAnsi" w:hAnsiTheme="majorHAnsi" w:cstheme="majorHAnsi"/>
                <w:b/>
                <w:bCs/>
                <w:noProof/>
                <w:color w:val="auto"/>
              </w:rPr>
              <w:t>3.3. Cơ hội việc làm sau khi tốt nghiệp</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_Toc240641728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24</w:t>
            </w:r>
            <w:r w:rsidR="00E658FB" w:rsidRPr="00130EE3">
              <w:rPr>
                <w:noProof/>
                <w:webHidden/>
                <w:color w:val="auto"/>
              </w:rPr>
              <w:fldChar w:fldCharType="end"/>
            </w:r>
          </w:hyperlink>
        </w:p>
        <w:p w14:paraId="619F0C5D" w14:textId="6422B4B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29" w:history="1">
            <w:r w:rsidR="00E658FB" w:rsidRPr="00130EE3">
              <w:rPr>
                <w:rStyle w:val="Siuktni"/>
                <w:rFonts w:cstheme="majorHAnsi"/>
                <w:b/>
                <w:bCs/>
                <w:color w:val="auto"/>
              </w:rPr>
              <w:t>4. Khoa Ngôn ngữ</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_Toc240641729 \h </w:instrText>
            </w:r>
            <w:r w:rsidR="00E658FB" w:rsidRPr="00130EE3">
              <w:rPr>
                <w:webHidden/>
                <w:color w:val="auto"/>
              </w:rPr>
            </w:r>
            <w:r w:rsidR="00E658FB" w:rsidRPr="00130EE3">
              <w:rPr>
                <w:webHidden/>
                <w:color w:val="auto"/>
              </w:rPr>
              <w:fldChar w:fldCharType="separate"/>
            </w:r>
            <w:r w:rsidR="00335167" w:rsidRPr="00130EE3">
              <w:rPr>
                <w:webHidden/>
                <w:color w:val="auto"/>
              </w:rPr>
              <w:t>25</w:t>
            </w:r>
            <w:r w:rsidR="00E658FB" w:rsidRPr="00130EE3">
              <w:rPr>
                <w:webHidden/>
                <w:color w:val="auto"/>
              </w:rPr>
              <w:fldChar w:fldCharType="end"/>
            </w:r>
          </w:hyperlink>
        </w:p>
        <w:p w14:paraId="2DAA319D" w14:textId="0CDA89D5"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0" w:history="1">
            <w:r w:rsidR="00E658FB" w:rsidRPr="00130EE3">
              <w:rPr>
                <w:rStyle w:val="Siuktni"/>
                <w:rFonts w:asciiTheme="majorHAnsi" w:hAnsiTheme="majorHAnsi" w:cstheme="majorHAnsi"/>
                <w:b/>
                <w:bCs/>
                <w:noProof/>
                <w:color w:val="auto"/>
              </w:rPr>
              <w:t>4.1.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_Toc240641730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25</w:t>
            </w:r>
            <w:r w:rsidR="00E658FB" w:rsidRPr="00130EE3">
              <w:rPr>
                <w:noProof/>
                <w:webHidden/>
                <w:color w:val="auto"/>
              </w:rPr>
              <w:fldChar w:fldCharType="end"/>
            </w:r>
          </w:hyperlink>
        </w:p>
        <w:p w14:paraId="753E281A" w14:textId="3E4CC8D8"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1" w:history="1">
            <w:r w:rsidR="00E658FB" w:rsidRPr="00130EE3">
              <w:rPr>
                <w:rStyle w:val="Siuktni"/>
                <w:rFonts w:asciiTheme="majorHAnsi" w:hAnsiTheme="majorHAnsi" w:cstheme="majorHAnsi"/>
                <w:b/>
                <w:bCs/>
                <w:noProof/>
                <w:color w:val="auto"/>
              </w:rPr>
              <w:t>4.2. Chương trình đào tạo</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_Toc240641731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26</w:t>
            </w:r>
            <w:r w:rsidR="00E658FB" w:rsidRPr="00130EE3">
              <w:rPr>
                <w:noProof/>
                <w:webHidden/>
                <w:color w:val="auto"/>
              </w:rPr>
              <w:fldChar w:fldCharType="end"/>
            </w:r>
          </w:hyperlink>
        </w:p>
        <w:p w14:paraId="6C956601" w14:textId="0381DFF8"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2" w:history="1">
            <w:r w:rsidR="00E658FB" w:rsidRPr="00130EE3">
              <w:rPr>
                <w:rStyle w:val="Siuktni"/>
                <w:rFonts w:asciiTheme="majorHAnsi" w:hAnsiTheme="majorHAnsi" w:cstheme="majorHAnsi"/>
                <w:b/>
                <w:bCs/>
                <w:noProof/>
                <w:color w:val="auto"/>
              </w:rPr>
              <w:t>4.3. Cơ hội việc làm sau khi tốt nghiệp</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_Toc240641732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26</w:t>
            </w:r>
            <w:r w:rsidR="00E658FB" w:rsidRPr="00130EE3">
              <w:rPr>
                <w:noProof/>
                <w:webHidden/>
                <w:color w:val="auto"/>
              </w:rPr>
              <w:fldChar w:fldCharType="end"/>
            </w:r>
          </w:hyperlink>
        </w:p>
        <w:p w14:paraId="3A77183E" w14:textId="66B1B25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33" w:history="1">
            <w:r w:rsidR="00E658FB" w:rsidRPr="00130EE3">
              <w:rPr>
                <w:rStyle w:val="Siuktni"/>
                <w:rFonts w:cstheme="majorHAnsi"/>
                <w:b/>
                <w:bCs/>
                <w:color w:val="auto"/>
              </w:rPr>
              <w:t>5. Khoa Kinh tế và Quản trị kinh doanh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_Toc240641733 \h </w:instrText>
            </w:r>
            <w:r w:rsidR="00E658FB" w:rsidRPr="00130EE3">
              <w:rPr>
                <w:webHidden/>
                <w:color w:val="auto"/>
              </w:rPr>
            </w:r>
            <w:r w:rsidR="00E658FB" w:rsidRPr="00130EE3">
              <w:rPr>
                <w:webHidden/>
                <w:color w:val="auto"/>
              </w:rPr>
              <w:fldChar w:fldCharType="separate"/>
            </w:r>
            <w:r w:rsidR="00335167" w:rsidRPr="00130EE3">
              <w:rPr>
                <w:webHidden/>
                <w:color w:val="auto"/>
              </w:rPr>
              <w:t>26</w:t>
            </w:r>
            <w:r w:rsidR="00E658FB" w:rsidRPr="00130EE3">
              <w:rPr>
                <w:webHidden/>
                <w:color w:val="auto"/>
              </w:rPr>
              <w:fldChar w:fldCharType="end"/>
            </w:r>
          </w:hyperlink>
        </w:p>
        <w:p w14:paraId="05E9E150" w14:textId="523B9F0F"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4" w:history="1">
            <w:r w:rsidR="00E658FB" w:rsidRPr="00130EE3">
              <w:rPr>
                <w:rStyle w:val="Siuktni"/>
                <w:rFonts w:asciiTheme="majorHAnsi" w:hAnsiTheme="majorHAnsi" w:cstheme="majorHAnsi"/>
                <w:b/>
                <w:bCs/>
                <w:noProof/>
                <w:color w:val="auto"/>
              </w:rPr>
              <w:t>5.1.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_Toc240641734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26</w:t>
            </w:r>
            <w:r w:rsidR="00E658FB" w:rsidRPr="00130EE3">
              <w:rPr>
                <w:noProof/>
                <w:webHidden/>
                <w:color w:val="auto"/>
              </w:rPr>
              <w:fldChar w:fldCharType="end"/>
            </w:r>
          </w:hyperlink>
        </w:p>
        <w:p w14:paraId="787564EB" w14:textId="658ADCE3"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5" w:history="1">
            <w:r w:rsidR="00E658FB" w:rsidRPr="00130EE3">
              <w:rPr>
                <w:rStyle w:val="Siuktni"/>
                <w:rFonts w:asciiTheme="majorHAnsi" w:hAnsiTheme="majorHAnsi" w:cstheme="majorHAnsi"/>
                <w:b/>
                <w:bCs/>
                <w:noProof/>
                <w:color w:val="auto"/>
              </w:rPr>
              <w:t>5.2. Chương trình đào tạo</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_Toc240641735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27</w:t>
            </w:r>
            <w:r w:rsidR="00E658FB" w:rsidRPr="00130EE3">
              <w:rPr>
                <w:noProof/>
                <w:webHidden/>
                <w:color w:val="auto"/>
              </w:rPr>
              <w:fldChar w:fldCharType="end"/>
            </w:r>
          </w:hyperlink>
        </w:p>
        <w:p w14:paraId="4AAD87AD" w14:textId="546BAE27"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6" w:history="1">
            <w:r w:rsidR="00E658FB" w:rsidRPr="00130EE3">
              <w:rPr>
                <w:rStyle w:val="Siuktni"/>
                <w:rFonts w:asciiTheme="majorHAnsi" w:hAnsiTheme="majorHAnsi" w:cstheme="majorHAnsi"/>
                <w:b/>
                <w:bCs/>
                <w:noProof/>
                <w:color w:val="auto"/>
              </w:rPr>
              <w:t>5.3. Cơ hội việc làm sau khi tốt nghiệp</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_Toc240641736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27</w:t>
            </w:r>
            <w:r w:rsidR="00E658FB" w:rsidRPr="00130EE3">
              <w:rPr>
                <w:noProof/>
                <w:webHidden/>
                <w:color w:val="auto"/>
              </w:rPr>
              <w:fldChar w:fldCharType="end"/>
            </w:r>
          </w:hyperlink>
        </w:p>
        <w:p w14:paraId="7E3ADEDF" w14:textId="5051116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37" w:history="1">
            <w:r w:rsidR="00E658FB" w:rsidRPr="00130EE3">
              <w:rPr>
                <w:rStyle w:val="Siuktni"/>
                <w:rFonts w:cstheme="majorHAnsi"/>
                <w:b/>
                <w:bCs/>
                <w:color w:val="auto"/>
              </w:rPr>
              <w:t>6. Khoa Điều dưỡng và Kỹ thuật xét nghiệm y học</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_Toc240641737 \h </w:instrText>
            </w:r>
            <w:r w:rsidR="00E658FB" w:rsidRPr="00130EE3">
              <w:rPr>
                <w:webHidden/>
                <w:color w:val="auto"/>
              </w:rPr>
            </w:r>
            <w:r w:rsidR="00E658FB" w:rsidRPr="00130EE3">
              <w:rPr>
                <w:webHidden/>
                <w:color w:val="auto"/>
              </w:rPr>
              <w:fldChar w:fldCharType="separate"/>
            </w:r>
            <w:r w:rsidR="00335167" w:rsidRPr="00130EE3">
              <w:rPr>
                <w:webHidden/>
                <w:color w:val="auto"/>
              </w:rPr>
              <w:t>29</w:t>
            </w:r>
            <w:r w:rsidR="00E658FB" w:rsidRPr="00130EE3">
              <w:rPr>
                <w:webHidden/>
                <w:color w:val="auto"/>
              </w:rPr>
              <w:fldChar w:fldCharType="end"/>
            </w:r>
          </w:hyperlink>
        </w:p>
        <w:p w14:paraId="338507D9" w14:textId="2ED6B268"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8" w:history="1">
            <w:r w:rsidR="00E658FB" w:rsidRPr="00130EE3">
              <w:rPr>
                <w:rStyle w:val="Siuktni"/>
                <w:rFonts w:asciiTheme="majorHAnsi" w:hAnsiTheme="majorHAnsi" w:cstheme="majorHAnsi"/>
                <w:b/>
                <w:bCs/>
                <w:noProof/>
                <w:color w:val="auto"/>
              </w:rPr>
              <w:t>6.1.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_Toc240641738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29</w:t>
            </w:r>
            <w:r w:rsidR="00E658FB" w:rsidRPr="00130EE3">
              <w:rPr>
                <w:noProof/>
                <w:webHidden/>
                <w:color w:val="auto"/>
              </w:rPr>
              <w:fldChar w:fldCharType="end"/>
            </w:r>
          </w:hyperlink>
        </w:p>
        <w:p w14:paraId="118AECF9" w14:textId="3FAFFFCF"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39" w:history="1">
            <w:r w:rsidR="00E658FB" w:rsidRPr="00130EE3">
              <w:rPr>
                <w:rStyle w:val="Siuktni"/>
                <w:rFonts w:asciiTheme="majorHAnsi" w:hAnsiTheme="majorHAnsi" w:cstheme="majorHAnsi"/>
                <w:b/>
                <w:bCs/>
                <w:noProof/>
                <w:color w:val="auto"/>
              </w:rPr>
              <w:t>6.2. Chương trình đào tạo</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_Toc240641739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29</w:t>
            </w:r>
            <w:r w:rsidR="00E658FB" w:rsidRPr="00130EE3">
              <w:rPr>
                <w:noProof/>
                <w:webHidden/>
                <w:color w:val="auto"/>
              </w:rPr>
              <w:fldChar w:fldCharType="end"/>
            </w:r>
          </w:hyperlink>
        </w:p>
        <w:p w14:paraId="19B1B778" w14:textId="2EBE48FA"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40" w:history="1">
            <w:r w:rsidR="00E658FB" w:rsidRPr="00130EE3">
              <w:rPr>
                <w:rStyle w:val="Siuktni"/>
                <w:rFonts w:asciiTheme="majorHAnsi" w:hAnsiTheme="majorHAnsi" w:cstheme="majorHAnsi"/>
                <w:b/>
                <w:bCs/>
                <w:noProof/>
                <w:color w:val="auto"/>
              </w:rPr>
              <w:t>6.3. Cơ hội việc làm sau khi tốt nghiệp</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_Toc240641740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30</w:t>
            </w:r>
            <w:r w:rsidR="00E658FB" w:rsidRPr="00130EE3">
              <w:rPr>
                <w:noProof/>
                <w:webHidden/>
                <w:color w:val="auto"/>
              </w:rPr>
              <w:fldChar w:fldCharType="end"/>
            </w:r>
          </w:hyperlink>
        </w:p>
        <w:p w14:paraId="51D8341C" w14:textId="5B2C397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41" w:history="1">
            <w:r w:rsidR="00E658FB" w:rsidRPr="00130EE3">
              <w:rPr>
                <w:rStyle w:val="Siuktni"/>
                <w:rFonts w:cstheme="majorHAnsi"/>
                <w:b/>
                <w:bCs/>
                <w:color w:val="auto"/>
              </w:rPr>
              <w:t>7. Khoa Nhân văn và Giáo dục khai phóng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_Toc240641741 \h </w:instrText>
            </w:r>
            <w:r w:rsidR="00E658FB" w:rsidRPr="00130EE3">
              <w:rPr>
                <w:webHidden/>
                <w:color w:val="auto"/>
              </w:rPr>
            </w:r>
            <w:r w:rsidR="00E658FB" w:rsidRPr="00130EE3">
              <w:rPr>
                <w:webHidden/>
                <w:color w:val="auto"/>
              </w:rPr>
              <w:fldChar w:fldCharType="separate"/>
            </w:r>
            <w:r w:rsidR="00335167" w:rsidRPr="00130EE3">
              <w:rPr>
                <w:webHidden/>
                <w:color w:val="auto"/>
              </w:rPr>
              <w:t>30</w:t>
            </w:r>
            <w:r w:rsidR="00E658FB" w:rsidRPr="00130EE3">
              <w:rPr>
                <w:webHidden/>
                <w:color w:val="auto"/>
              </w:rPr>
              <w:fldChar w:fldCharType="end"/>
            </w:r>
          </w:hyperlink>
        </w:p>
        <w:p w14:paraId="6E53F4E1" w14:textId="29216495"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42" w:history="1">
            <w:r w:rsidR="00E658FB" w:rsidRPr="00130EE3">
              <w:rPr>
                <w:rStyle w:val="Siuktni"/>
                <w:rFonts w:asciiTheme="majorHAnsi" w:hAnsiTheme="majorHAnsi" w:cstheme="majorHAnsi"/>
                <w:b/>
                <w:bCs/>
                <w:noProof/>
                <w:color w:val="auto"/>
              </w:rPr>
              <w:t>7.1.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_Toc240641742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30</w:t>
            </w:r>
            <w:r w:rsidR="00E658FB" w:rsidRPr="00130EE3">
              <w:rPr>
                <w:noProof/>
                <w:webHidden/>
                <w:color w:val="auto"/>
              </w:rPr>
              <w:fldChar w:fldCharType="end"/>
            </w:r>
          </w:hyperlink>
        </w:p>
        <w:p w14:paraId="25E64C5C" w14:textId="384F16D8"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743" w:history="1">
            <w:r w:rsidR="00E658FB" w:rsidRPr="00130EE3">
              <w:rPr>
                <w:rStyle w:val="Siuktni"/>
                <w:rFonts w:asciiTheme="majorHAnsi" w:hAnsiTheme="majorHAnsi" w:cstheme="majorHAnsi"/>
                <w:b/>
                <w:bCs/>
                <w:noProof/>
                <w:color w:val="auto"/>
              </w:rPr>
              <w:t>7.2. Các nhóm học phần phụ trách</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_Toc240641743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31</w:t>
            </w:r>
            <w:r w:rsidR="00E658FB" w:rsidRPr="00130EE3">
              <w:rPr>
                <w:noProof/>
                <w:webHidden/>
                <w:color w:val="auto"/>
              </w:rPr>
              <w:fldChar w:fldCharType="end"/>
            </w:r>
          </w:hyperlink>
        </w:p>
        <w:p w14:paraId="0F0C1933" w14:textId="31972F95"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44" w:history="1">
            <w:r w:rsidR="00E658FB" w:rsidRPr="00130EE3">
              <w:rPr>
                <w:rStyle w:val="Siuktni"/>
                <w:rFonts w:eastAsia="Times New Roman"/>
                <w:bCs/>
                <w:noProof/>
                <w:color w:val="auto"/>
              </w:rPr>
              <w:t>PHẦN II HOẠT ĐỘNG ĐÀO TẠO</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_Toc240641744 \h </w:instrText>
            </w:r>
            <w:r w:rsidR="00E658FB" w:rsidRPr="00130EE3">
              <w:rPr>
                <w:noProof/>
                <w:webHidden/>
              </w:rPr>
            </w:r>
            <w:r w:rsidR="00E658FB" w:rsidRPr="00130EE3">
              <w:rPr>
                <w:noProof/>
                <w:webHidden/>
              </w:rPr>
              <w:fldChar w:fldCharType="separate"/>
            </w:r>
            <w:r w:rsidR="00335167" w:rsidRPr="00130EE3">
              <w:rPr>
                <w:noProof/>
                <w:webHidden/>
              </w:rPr>
              <w:t>32</w:t>
            </w:r>
            <w:r w:rsidR="00E658FB" w:rsidRPr="00130EE3">
              <w:rPr>
                <w:noProof/>
                <w:webHidden/>
              </w:rPr>
              <w:fldChar w:fldCharType="end"/>
            </w:r>
          </w:hyperlink>
        </w:p>
        <w:p w14:paraId="5E2F80B5" w14:textId="4B1A3DC7"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45" w:history="1">
            <w:r w:rsidR="00E658FB" w:rsidRPr="00130EE3">
              <w:rPr>
                <w:rStyle w:val="Siuktni"/>
                <w:rFonts w:asciiTheme="majorBidi" w:eastAsia="Arial" w:hAnsiTheme="majorBidi"/>
                <w:bCs/>
                <w:noProof/>
                <w:color w:val="auto"/>
              </w:rPr>
              <w:t>I. Chương trình đào tạo và kế hoạch học tập</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_Toc240641745 \h </w:instrText>
            </w:r>
            <w:r w:rsidR="00E658FB" w:rsidRPr="00130EE3">
              <w:rPr>
                <w:noProof/>
                <w:webHidden/>
              </w:rPr>
            </w:r>
            <w:r w:rsidR="00E658FB" w:rsidRPr="00130EE3">
              <w:rPr>
                <w:noProof/>
                <w:webHidden/>
              </w:rPr>
              <w:fldChar w:fldCharType="separate"/>
            </w:r>
            <w:r w:rsidR="00335167" w:rsidRPr="00130EE3">
              <w:rPr>
                <w:noProof/>
                <w:webHidden/>
              </w:rPr>
              <w:t>32</w:t>
            </w:r>
            <w:r w:rsidR="00E658FB" w:rsidRPr="00130EE3">
              <w:rPr>
                <w:noProof/>
                <w:webHidden/>
              </w:rPr>
              <w:fldChar w:fldCharType="end"/>
            </w:r>
          </w:hyperlink>
        </w:p>
        <w:p w14:paraId="5F698F05" w14:textId="2A1EDB1E"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46" w:history="1">
            <w:r w:rsidR="00E658FB" w:rsidRPr="00130EE3">
              <w:rPr>
                <w:rStyle w:val="Siuktni"/>
                <w:rFonts w:asciiTheme="majorBidi" w:eastAsia="Arial" w:hAnsiTheme="majorBidi"/>
                <w:bCs/>
                <w:noProof/>
                <w:color w:val="auto"/>
              </w:rPr>
              <w:t>II. Học phần và tín chỉ</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_Toc240641746 \h </w:instrText>
            </w:r>
            <w:r w:rsidR="00E658FB" w:rsidRPr="00130EE3">
              <w:rPr>
                <w:noProof/>
                <w:webHidden/>
              </w:rPr>
            </w:r>
            <w:r w:rsidR="00E658FB" w:rsidRPr="00130EE3">
              <w:rPr>
                <w:noProof/>
                <w:webHidden/>
              </w:rPr>
              <w:fldChar w:fldCharType="separate"/>
            </w:r>
            <w:r w:rsidR="00335167" w:rsidRPr="00130EE3">
              <w:rPr>
                <w:noProof/>
                <w:webHidden/>
              </w:rPr>
              <w:t>32</w:t>
            </w:r>
            <w:r w:rsidR="00E658FB" w:rsidRPr="00130EE3">
              <w:rPr>
                <w:noProof/>
                <w:webHidden/>
              </w:rPr>
              <w:fldChar w:fldCharType="end"/>
            </w:r>
          </w:hyperlink>
        </w:p>
        <w:p w14:paraId="6FA0A8E7" w14:textId="41247E34"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47" w:history="1">
            <w:r w:rsidR="00E658FB" w:rsidRPr="00130EE3">
              <w:rPr>
                <w:rStyle w:val="Siuktni"/>
                <w:rFonts w:asciiTheme="majorBidi" w:eastAsia="Arial" w:hAnsiTheme="majorBidi"/>
                <w:bCs/>
                <w:noProof/>
                <w:color w:val="auto"/>
              </w:rPr>
              <w:t>III. Thời gian học và yêu cầu tham dự</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_Toc240641747 \h </w:instrText>
            </w:r>
            <w:r w:rsidR="00E658FB" w:rsidRPr="00130EE3">
              <w:rPr>
                <w:noProof/>
                <w:webHidden/>
              </w:rPr>
            </w:r>
            <w:r w:rsidR="00E658FB" w:rsidRPr="00130EE3">
              <w:rPr>
                <w:noProof/>
                <w:webHidden/>
              </w:rPr>
              <w:fldChar w:fldCharType="separate"/>
            </w:r>
            <w:r w:rsidR="00335167" w:rsidRPr="00130EE3">
              <w:rPr>
                <w:noProof/>
                <w:webHidden/>
              </w:rPr>
              <w:t>33</w:t>
            </w:r>
            <w:r w:rsidR="00E658FB" w:rsidRPr="00130EE3">
              <w:rPr>
                <w:noProof/>
                <w:webHidden/>
              </w:rPr>
              <w:fldChar w:fldCharType="end"/>
            </w:r>
          </w:hyperlink>
        </w:p>
        <w:p w14:paraId="017C89F4" w14:textId="1CA742D9"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48" w:history="1">
            <w:r w:rsidR="00E658FB" w:rsidRPr="00130EE3">
              <w:rPr>
                <w:rStyle w:val="Siuktni"/>
                <w:rFonts w:asciiTheme="majorBidi" w:eastAsia="Arial" w:hAnsiTheme="majorBidi"/>
                <w:bCs/>
                <w:noProof/>
                <w:color w:val="auto"/>
              </w:rPr>
              <w:t>IV. Đăng ký học phần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_Toc240641748 \h </w:instrText>
            </w:r>
            <w:r w:rsidR="00E658FB" w:rsidRPr="00130EE3">
              <w:rPr>
                <w:noProof/>
                <w:webHidden/>
              </w:rPr>
            </w:r>
            <w:r w:rsidR="00E658FB" w:rsidRPr="00130EE3">
              <w:rPr>
                <w:noProof/>
                <w:webHidden/>
              </w:rPr>
              <w:fldChar w:fldCharType="separate"/>
            </w:r>
            <w:r w:rsidR="00335167" w:rsidRPr="00130EE3">
              <w:rPr>
                <w:noProof/>
                <w:webHidden/>
              </w:rPr>
              <w:t>34</w:t>
            </w:r>
            <w:r w:rsidR="00E658FB" w:rsidRPr="00130EE3">
              <w:rPr>
                <w:noProof/>
                <w:webHidden/>
              </w:rPr>
              <w:fldChar w:fldCharType="end"/>
            </w:r>
          </w:hyperlink>
        </w:p>
        <w:p w14:paraId="21C4F5A3" w14:textId="6A5B8CF0"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49" w:history="1">
            <w:r w:rsidR="00E658FB" w:rsidRPr="00130EE3">
              <w:rPr>
                <w:rStyle w:val="Siuktni"/>
                <w:rFonts w:asciiTheme="majorBidi" w:eastAsia="Arial" w:hAnsiTheme="majorBidi"/>
                <w:b/>
                <w:bCs/>
                <w:color w:val="auto"/>
              </w:rPr>
              <w:t>1. Kế hoạch học tập và nguyên tắc đăng ký</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_Toc240641749 \h </w:instrText>
            </w:r>
            <w:r w:rsidR="00E658FB" w:rsidRPr="00130EE3">
              <w:rPr>
                <w:webHidden/>
                <w:color w:val="auto"/>
              </w:rPr>
            </w:r>
            <w:r w:rsidR="00E658FB" w:rsidRPr="00130EE3">
              <w:rPr>
                <w:webHidden/>
                <w:color w:val="auto"/>
              </w:rPr>
              <w:fldChar w:fldCharType="separate"/>
            </w:r>
            <w:r w:rsidR="00335167" w:rsidRPr="00130EE3">
              <w:rPr>
                <w:webHidden/>
                <w:color w:val="auto"/>
              </w:rPr>
              <w:t>34</w:t>
            </w:r>
            <w:r w:rsidR="00E658FB" w:rsidRPr="00130EE3">
              <w:rPr>
                <w:webHidden/>
                <w:color w:val="auto"/>
              </w:rPr>
              <w:fldChar w:fldCharType="end"/>
            </w:r>
          </w:hyperlink>
        </w:p>
        <w:p w14:paraId="1C103733" w14:textId="49CA17A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0" w:history="1">
            <w:r w:rsidR="00E658FB" w:rsidRPr="00130EE3">
              <w:rPr>
                <w:rStyle w:val="Siuktni"/>
                <w:rFonts w:asciiTheme="majorBidi" w:eastAsia="Arial" w:hAnsiTheme="majorBidi"/>
                <w:b/>
                <w:bCs/>
                <w:color w:val="auto"/>
              </w:rPr>
              <w:t>2. Thời hạn đăng ký</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_Toc240641750 \h </w:instrText>
            </w:r>
            <w:r w:rsidR="00E658FB" w:rsidRPr="00130EE3">
              <w:rPr>
                <w:webHidden/>
                <w:color w:val="auto"/>
              </w:rPr>
            </w:r>
            <w:r w:rsidR="00E658FB" w:rsidRPr="00130EE3">
              <w:rPr>
                <w:webHidden/>
                <w:color w:val="auto"/>
              </w:rPr>
              <w:fldChar w:fldCharType="separate"/>
            </w:r>
            <w:r w:rsidR="00335167" w:rsidRPr="00130EE3">
              <w:rPr>
                <w:webHidden/>
                <w:color w:val="auto"/>
              </w:rPr>
              <w:t>34</w:t>
            </w:r>
            <w:r w:rsidR="00E658FB" w:rsidRPr="00130EE3">
              <w:rPr>
                <w:webHidden/>
                <w:color w:val="auto"/>
              </w:rPr>
              <w:fldChar w:fldCharType="end"/>
            </w:r>
          </w:hyperlink>
        </w:p>
        <w:p w14:paraId="35225B5C" w14:textId="6D018636"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51" w:history="1">
            <w:r w:rsidR="00E658FB" w:rsidRPr="00130EE3">
              <w:rPr>
                <w:rStyle w:val="Siuktni"/>
                <w:rFonts w:asciiTheme="majorBidi" w:eastAsia="Arial" w:hAnsiTheme="majorBidi"/>
                <w:bCs/>
                <w:noProof/>
                <w:color w:val="auto"/>
              </w:rPr>
              <w:t>V. Học lại, học cải thiện và rút học phần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_Toc240641751 \h </w:instrText>
            </w:r>
            <w:r w:rsidR="00E658FB" w:rsidRPr="00130EE3">
              <w:rPr>
                <w:noProof/>
                <w:webHidden/>
              </w:rPr>
            </w:r>
            <w:r w:rsidR="00E658FB" w:rsidRPr="00130EE3">
              <w:rPr>
                <w:noProof/>
                <w:webHidden/>
              </w:rPr>
              <w:fldChar w:fldCharType="separate"/>
            </w:r>
            <w:r w:rsidR="00335167" w:rsidRPr="00130EE3">
              <w:rPr>
                <w:noProof/>
                <w:webHidden/>
              </w:rPr>
              <w:t>34</w:t>
            </w:r>
            <w:r w:rsidR="00E658FB" w:rsidRPr="00130EE3">
              <w:rPr>
                <w:noProof/>
                <w:webHidden/>
              </w:rPr>
              <w:fldChar w:fldCharType="end"/>
            </w:r>
          </w:hyperlink>
        </w:p>
        <w:p w14:paraId="0217A09F" w14:textId="3EF90DBB"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2" w:history="1">
            <w:r w:rsidR="00E658FB" w:rsidRPr="00130EE3">
              <w:rPr>
                <w:rStyle w:val="Siuktni"/>
                <w:rFonts w:asciiTheme="majorBidi" w:eastAsia="Arial" w:hAnsiTheme="majorBidi"/>
                <w:b/>
                <w:bCs/>
                <w:color w:val="auto"/>
              </w:rPr>
              <w:t>1. Học lại và học cải thiện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_Toc240641752 \h </w:instrText>
            </w:r>
            <w:r w:rsidR="00E658FB" w:rsidRPr="00130EE3">
              <w:rPr>
                <w:webHidden/>
                <w:color w:val="auto"/>
              </w:rPr>
            </w:r>
            <w:r w:rsidR="00E658FB" w:rsidRPr="00130EE3">
              <w:rPr>
                <w:webHidden/>
                <w:color w:val="auto"/>
              </w:rPr>
              <w:fldChar w:fldCharType="separate"/>
            </w:r>
            <w:r w:rsidR="00335167" w:rsidRPr="00130EE3">
              <w:rPr>
                <w:webHidden/>
                <w:color w:val="auto"/>
              </w:rPr>
              <w:t>34</w:t>
            </w:r>
            <w:r w:rsidR="00E658FB" w:rsidRPr="00130EE3">
              <w:rPr>
                <w:webHidden/>
                <w:color w:val="auto"/>
              </w:rPr>
              <w:fldChar w:fldCharType="end"/>
            </w:r>
          </w:hyperlink>
        </w:p>
        <w:p w14:paraId="5F799477" w14:textId="0EDFA2FB"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3" w:history="1">
            <w:r w:rsidR="00E658FB" w:rsidRPr="00130EE3">
              <w:rPr>
                <w:rStyle w:val="Siuktni"/>
                <w:rFonts w:asciiTheme="majorBidi" w:eastAsia="Arial" w:hAnsiTheme="majorBidi"/>
                <w:b/>
                <w:bCs/>
                <w:color w:val="auto"/>
              </w:rPr>
              <w:t>2. Rút bớt học phần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_Toc240641753 \h </w:instrText>
            </w:r>
            <w:r w:rsidR="00E658FB" w:rsidRPr="00130EE3">
              <w:rPr>
                <w:webHidden/>
                <w:color w:val="auto"/>
              </w:rPr>
            </w:r>
            <w:r w:rsidR="00E658FB" w:rsidRPr="00130EE3">
              <w:rPr>
                <w:webHidden/>
                <w:color w:val="auto"/>
              </w:rPr>
              <w:fldChar w:fldCharType="separate"/>
            </w:r>
            <w:r w:rsidR="00335167" w:rsidRPr="00130EE3">
              <w:rPr>
                <w:webHidden/>
                <w:color w:val="auto"/>
              </w:rPr>
              <w:t>35</w:t>
            </w:r>
            <w:r w:rsidR="00E658FB" w:rsidRPr="00130EE3">
              <w:rPr>
                <w:webHidden/>
                <w:color w:val="auto"/>
              </w:rPr>
              <w:fldChar w:fldCharType="end"/>
            </w:r>
          </w:hyperlink>
        </w:p>
        <w:p w14:paraId="5641913B" w14:textId="1D7FC469"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54" w:history="1">
            <w:r w:rsidR="00E658FB" w:rsidRPr="00130EE3">
              <w:rPr>
                <w:rStyle w:val="Siuktni"/>
                <w:rFonts w:asciiTheme="majorBidi" w:eastAsia="Arial" w:hAnsiTheme="majorBidi"/>
                <w:bCs/>
                <w:noProof/>
                <w:color w:val="auto"/>
              </w:rPr>
              <w:t>VI. Đánh giá kết quả học phần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_Toc240641754 \h </w:instrText>
            </w:r>
            <w:r w:rsidR="00E658FB" w:rsidRPr="00130EE3">
              <w:rPr>
                <w:noProof/>
                <w:webHidden/>
              </w:rPr>
            </w:r>
            <w:r w:rsidR="00E658FB" w:rsidRPr="00130EE3">
              <w:rPr>
                <w:noProof/>
                <w:webHidden/>
              </w:rPr>
              <w:fldChar w:fldCharType="separate"/>
            </w:r>
            <w:r w:rsidR="00335167" w:rsidRPr="00130EE3">
              <w:rPr>
                <w:noProof/>
                <w:webHidden/>
              </w:rPr>
              <w:t>35</w:t>
            </w:r>
            <w:r w:rsidR="00E658FB" w:rsidRPr="00130EE3">
              <w:rPr>
                <w:noProof/>
                <w:webHidden/>
              </w:rPr>
              <w:fldChar w:fldCharType="end"/>
            </w:r>
          </w:hyperlink>
        </w:p>
        <w:p w14:paraId="2C6D5E20" w14:textId="671D0F3E"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55" w:history="1">
            <w:r w:rsidR="00E658FB" w:rsidRPr="00130EE3">
              <w:rPr>
                <w:rStyle w:val="Siuktni"/>
                <w:rFonts w:asciiTheme="majorBidi" w:eastAsia="Arial" w:hAnsiTheme="majorBidi"/>
                <w:bCs/>
                <w:noProof/>
                <w:color w:val="auto"/>
              </w:rPr>
              <w:t>VII. Tổ chức thi, xem lại bài thi và phúc khảo</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_Toc240641755 \h </w:instrText>
            </w:r>
            <w:r w:rsidR="00E658FB" w:rsidRPr="00130EE3">
              <w:rPr>
                <w:noProof/>
                <w:webHidden/>
              </w:rPr>
            </w:r>
            <w:r w:rsidR="00E658FB" w:rsidRPr="00130EE3">
              <w:rPr>
                <w:noProof/>
                <w:webHidden/>
              </w:rPr>
              <w:fldChar w:fldCharType="separate"/>
            </w:r>
            <w:r w:rsidR="00335167" w:rsidRPr="00130EE3">
              <w:rPr>
                <w:noProof/>
                <w:webHidden/>
              </w:rPr>
              <w:t>36</w:t>
            </w:r>
            <w:r w:rsidR="00E658FB" w:rsidRPr="00130EE3">
              <w:rPr>
                <w:noProof/>
                <w:webHidden/>
              </w:rPr>
              <w:fldChar w:fldCharType="end"/>
            </w:r>
          </w:hyperlink>
        </w:p>
        <w:p w14:paraId="7AC0B55B" w14:textId="568F9A63"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6" w:history="1">
            <w:r w:rsidR="00E658FB" w:rsidRPr="00130EE3">
              <w:rPr>
                <w:rStyle w:val="Siuktni"/>
                <w:rFonts w:asciiTheme="majorBidi" w:eastAsia="Arial" w:hAnsiTheme="majorBidi"/>
                <w:b/>
                <w:bCs/>
                <w:color w:val="auto"/>
              </w:rPr>
              <w:t>1. Điều kiện dự thi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_Toc240641756 \h </w:instrText>
            </w:r>
            <w:r w:rsidR="00E658FB" w:rsidRPr="00130EE3">
              <w:rPr>
                <w:webHidden/>
                <w:color w:val="auto"/>
              </w:rPr>
            </w:r>
            <w:r w:rsidR="00E658FB" w:rsidRPr="00130EE3">
              <w:rPr>
                <w:webHidden/>
                <w:color w:val="auto"/>
              </w:rPr>
              <w:fldChar w:fldCharType="separate"/>
            </w:r>
            <w:r w:rsidR="00335167" w:rsidRPr="00130EE3">
              <w:rPr>
                <w:webHidden/>
                <w:color w:val="auto"/>
              </w:rPr>
              <w:t>36</w:t>
            </w:r>
            <w:r w:rsidR="00E658FB" w:rsidRPr="00130EE3">
              <w:rPr>
                <w:webHidden/>
                <w:color w:val="auto"/>
              </w:rPr>
              <w:fldChar w:fldCharType="end"/>
            </w:r>
          </w:hyperlink>
        </w:p>
        <w:p w14:paraId="4DFA6C0E" w14:textId="7332DBA8"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7" w:history="1">
            <w:r w:rsidR="00E658FB" w:rsidRPr="00130EE3">
              <w:rPr>
                <w:rStyle w:val="Siuktni"/>
                <w:rFonts w:asciiTheme="majorBidi" w:eastAsia="Arial" w:hAnsiTheme="majorBidi"/>
                <w:b/>
                <w:bCs/>
                <w:color w:val="auto"/>
              </w:rPr>
              <w:t>2. Vắng thi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_Toc240641757 \h </w:instrText>
            </w:r>
            <w:r w:rsidR="00E658FB" w:rsidRPr="00130EE3">
              <w:rPr>
                <w:webHidden/>
                <w:color w:val="auto"/>
              </w:rPr>
            </w:r>
            <w:r w:rsidR="00E658FB" w:rsidRPr="00130EE3">
              <w:rPr>
                <w:webHidden/>
                <w:color w:val="auto"/>
              </w:rPr>
              <w:fldChar w:fldCharType="separate"/>
            </w:r>
            <w:r w:rsidR="00335167" w:rsidRPr="00130EE3">
              <w:rPr>
                <w:webHidden/>
                <w:color w:val="auto"/>
              </w:rPr>
              <w:t>37</w:t>
            </w:r>
            <w:r w:rsidR="00E658FB" w:rsidRPr="00130EE3">
              <w:rPr>
                <w:webHidden/>
                <w:color w:val="auto"/>
              </w:rPr>
              <w:fldChar w:fldCharType="end"/>
            </w:r>
          </w:hyperlink>
        </w:p>
        <w:p w14:paraId="1B1022A4" w14:textId="073090AF"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8" w:history="1">
            <w:r w:rsidR="00E658FB" w:rsidRPr="00130EE3">
              <w:rPr>
                <w:rStyle w:val="Siuktni"/>
                <w:rFonts w:asciiTheme="majorBidi" w:eastAsia="Arial" w:hAnsiTheme="majorBidi"/>
                <w:b/>
                <w:bCs/>
                <w:color w:val="auto"/>
              </w:rPr>
              <w:t>3. Lịch thi và thời gian làm bài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_Toc240641758 \h </w:instrText>
            </w:r>
            <w:r w:rsidR="00E658FB" w:rsidRPr="00130EE3">
              <w:rPr>
                <w:webHidden/>
                <w:color w:val="auto"/>
              </w:rPr>
            </w:r>
            <w:r w:rsidR="00E658FB" w:rsidRPr="00130EE3">
              <w:rPr>
                <w:webHidden/>
                <w:color w:val="auto"/>
              </w:rPr>
              <w:fldChar w:fldCharType="separate"/>
            </w:r>
            <w:r w:rsidR="00335167" w:rsidRPr="00130EE3">
              <w:rPr>
                <w:webHidden/>
                <w:color w:val="auto"/>
              </w:rPr>
              <w:t>37</w:t>
            </w:r>
            <w:r w:rsidR="00E658FB" w:rsidRPr="00130EE3">
              <w:rPr>
                <w:webHidden/>
                <w:color w:val="auto"/>
              </w:rPr>
              <w:fldChar w:fldCharType="end"/>
            </w:r>
          </w:hyperlink>
        </w:p>
        <w:p w14:paraId="550DA0FA" w14:textId="2FA98F33"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59" w:history="1">
            <w:r w:rsidR="00E658FB" w:rsidRPr="00130EE3">
              <w:rPr>
                <w:rStyle w:val="Siuktni"/>
                <w:rFonts w:asciiTheme="majorBidi" w:eastAsia="Arial" w:hAnsiTheme="majorBidi"/>
                <w:b/>
                <w:bCs/>
                <w:color w:val="auto"/>
              </w:rPr>
              <w:t>4. Quy định trong phòng thi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_Toc240641759 \h </w:instrText>
            </w:r>
            <w:r w:rsidR="00E658FB" w:rsidRPr="00130EE3">
              <w:rPr>
                <w:webHidden/>
                <w:color w:val="auto"/>
              </w:rPr>
            </w:r>
            <w:r w:rsidR="00E658FB" w:rsidRPr="00130EE3">
              <w:rPr>
                <w:webHidden/>
                <w:color w:val="auto"/>
              </w:rPr>
              <w:fldChar w:fldCharType="separate"/>
            </w:r>
            <w:r w:rsidR="00335167" w:rsidRPr="00130EE3">
              <w:rPr>
                <w:webHidden/>
                <w:color w:val="auto"/>
              </w:rPr>
              <w:t>37</w:t>
            </w:r>
            <w:r w:rsidR="00E658FB" w:rsidRPr="00130EE3">
              <w:rPr>
                <w:webHidden/>
                <w:color w:val="auto"/>
              </w:rPr>
              <w:fldChar w:fldCharType="end"/>
            </w:r>
          </w:hyperlink>
        </w:p>
        <w:p w14:paraId="06E587E4" w14:textId="4406E216"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60" w:history="1">
            <w:r w:rsidR="00E658FB" w:rsidRPr="00130EE3">
              <w:rPr>
                <w:rStyle w:val="Siuktni"/>
                <w:rFonts w:asciiTheme="majorBidi" w:eastAsia="Arial" w:hAnsiTheme="majorBidi"/>
                <w:b/>
                <w:bCs/>
                <w:color w:val="auto"/>
              </w:rPr>
              <w:t>5. Xem lại bài thi và phúc khảo</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_Toc240641760 \h </w:instrText>
            </w:r>
            <w:r w:rsidR="00E658FB" w:rsidRPr="00130EE3">
              <w:rPr>
                <w:webHidden/>
                <w:color w:val="auto"/>
              </w:rPr>
            </w:r>
            <w:r w:rsidR="00E658FB" w:rsidRPr="00130EE3">
              <w:rPr>
                <w:webHidden/>
                <w:color w:val="auto"/>
              </w:rPr>
              <w:fldChar w:fldCharType="separate"/>
            </w:r>
            <w:r w:rsidR="00335167" w:rsidRPr="00130EE3">
              <w:rPr>
                <w:webHidden/>
                <w:color w:val="auto"/>
              </w:rPr>
              <w:t>38</w:t>
            </w:r>
            <w:r w:rsidR="00E658FB" w:rsidRPr="00130EE3">
              <w:rPr>
                <w:webHidden/>
                <w:color w:val="auto"/>
              </w:rPr>
              <w:fldChar w:fldCharType="end"/>
            </w:r>
          </w:hyperlink>
        </w:p>
        <w:p w14:paraId="2E9AECFA" w14:textId="6F683B7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61" w:history="1">
            <w:r w:rsidR="00E658FB" w:rsidRPr="00130EE3">
              <w:rPr>
                <w:rStyle w:val="Siuktni"/>
                <w:rFonts w:asciiTheme="majorBidi" w:eastAsia="Arial" w:hAnsiTheme="majorBidi"/>
                <w:b/>
                <w:bCs/>
                <w:color w:val="auto"/>
              </w:rPr>
              <w:t>6. Xử lý vi phạm</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_Toc240641761 \h </w:instrText>
            </w:r>
            <w:r w:rsidR="00E658FB" w:rsidRPr="00130EE3">
              <w:rPr>
                <w:webHidden/>
                <w:color w:val="auto"/>
              </w:rPr>
            </w:r>
            <w:r w:rsidR="00E658FB" w:rsidRPr="00130EE3">
              <w:rPr>
                <w:webHidden/>
                <w:color w:val="auto"/>
              </w:rPr>
              <w:fldChar w:fldCharType="separate"/>
            </w:r>
            <w:r w:rsidR="00335167" w:rsidRPr="00130EE3">
              <w:rPr>
                <w:webHidden/>
                <w:color w:val="auto"/>
              </w:rPr>
              <w:t>38</w:t>
            </w:r>
            <w:r w:rsidR="00E658FB" w:rsidRPr="00130EE3">
              <w:rPr>
                <w:webHidden/>
                <w:color w:val="auto"/>
              </w:rPr>
              <w:fldChar w:fldCharType="end"/>
            </w:r>
          </w:hyperlink>
        </w:p>
        <w:p w14:paraId="088200AD" w14:textId="78F577D8"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62" w:history="1">
            <w:r w:rsidR="00E658FB" w:rsidRPr="00130EE3">
              <w:rPr>
                <w:rStyle w:val="Siuktni"/>
                <w:rFonts w:asciiTheme="majorBidi" w:eastAsia="Arial" w:hAnsiTheme="majorBidi"/>
                <w:bCs/>
                <w:noProof/>
                <w:color w:val="auto"/>
              </w:rPr>
              <w:t>VIII. Điểm trung bình và xếp loại học tập</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_Toc240641762 \h </w:instrText>
            </w:r>
            <w:r w:rsidR="00E658FB" w:rsidRPr="00130EE3">
              <w:rPr>
                <w:noProof/>
                <w:webHidden/>
              </w:rPr>
            </w:r>
            <w:r w:rsidR="00E658FB" w:rsidRPr="00130EE3">
              <w:rPr>
                <w:noProof/>
                <w:webHidden/>
              </w:rPr>
              <w:fldChar w:fldCharType="separate"/>
            </w:r>
            <w:r w:rsidR="00335167" w:rsidRPr="00130EE3">
              <w:rPr>
                <w:noProof/>
                <w:webHidden/>
              </w:rPr>
              <w:t>38</w:t>
            </w:r>
            <w:r w:rsidR="00E658FB" w:rsidRPr="00130EE3">
              <w:rPr>
                <w:noProof/>
                <w:webHidden/>
              </w:rPr>
              <w:fldChar w:fldCharType="end"/>
            </w:r>
          </w:hyperlink>
        </w:p>
        <w:p w14:paraId="7E6095C1" w14:textId="32C07AEC"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63" w:history="1">
            <w:r w:rsidR="00E658FB" w:rsidRPr="00130EE3">
              <w:rPr>
                <w:rStyle w:val="Siuktni"/>
                <w:rFonts w:asciiTheme="majorBidi" w:eastAsia="Arial" w:hAnsiTheme="majorBidi"/>
                <w:bCs/>
                <w:noProof/>
                <w:color w:val="auto"/>
              </w:rPr>
              <w:t>IX. Cảnh báo học tập và buộc thôi học</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_Toc240641763 \h </w:instrText>
            </w:r>
            <w:r w:rsidR="00E658FB" w:rsidRPr="00130EE3">
              <w:rPr>
                <w:noProof/>
                <w:webHidden/>
              </w:rPr>
            </w:r>
            <w:r w:rsidR="00E658FB" w:rsidRPr="00130EE3">
              <w:rPr>
                <w:noProof/>
                <w:webHidden/>
              </w:rPr>
              <w:fldChar w:fldCharType="separate"/>
            </w:r>
            <w:r w:rsidR="00335167" w:rsidRPr="00130EE3">
              <w:rPr>
                <w:noProof/>
                <w:webHidden/>
              </w:rPr>
              <w:t>39</w:t>
            </w:r>
            <w:r w:rsidR="00E658FB" w:rsidRPr="00130EE3">
              <w:rPr>
                <w:noProof/>
                <w:webHidden/>
              </w:rPr>
              <w:fldChar w:fldCharType="end"/>
            </w:r>
          </w:hyperlink>
        </w:p>
        <w:p w14:paraId="5A5E140F" w14:textId="1C1CA86C"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64" w:history="1">
            <w:r w:rsidR="00E658FB" w:rsidRPr="00130EE3">
              <w:rPr>
                <w:rStyle w:val="Siuktni"/>
                <w:rFonts w:asciiTheme="majorBidi" w:eastAsia="Arial" w:hAnsiTheme="majorBidi"/>
                <w:b/>
                <w:bCs/>
                <w:color w:val="auto"/>
              </w:rPr>
              <w:t>1. Cảnh báo học tập</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_Toc240641764 \h </w:instrText>
            </w:r>
            <w:r w:rsidR="00E658FB" w:rsidRPr="00130EE3">
              <w:rPr>
                <w:webHidden/>
                <w:color w:val="auto"/>
              </w:rPr>
            </w:r>
            <w:r w:rsidR="00E658FB" w:rsidRPr="00130EE3">
              <w:rPr>
                <w:webHidden/>
                <w:color w:val="auto"/>
              </w:rPr>
              <w:fldChar w:fldCharType="separate"/>
            </w:r>
            <w:r w:rsidR="00335167" w:rsidRPr="00130EE3">
              <w:rPr>
                <w:webHidden/>
                <w:color w:val="auto"/>
              </w:rPr>
              <w:t>39</w:t>
            </w:r>
            <w:r w:rsidR="00E658FB" w:rsidRPr="00130EE3">
              <w:rPr>
                <w:webHidden/>
                <w:color w:val="auto"/>
              </w:rPr>
              <w:fldChar w:fldCharType="end"/>
            </w:r>
          </w:hyperlink>
        </w:p>
        <w:p w14:paraId="66346288" w14:textId="5412B340"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65" w:history="1">
            <w:r w:rsidR="00E658FB" w:rsidRPr="00130EE3">
              <w:rPr>
                <w:rStyle w:val="Siuktni"/>
                <w:rFonts w:asciiTheme="majorBidi" w:eastAsia="Arial" w:hAnsiTheme="majorBidi"/>
                <w:b/>
                <w:bCs/>
                <w:color w:val="auto"/>
              </w:rPr>
              <w:t>2. Buộc thôi học</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_Toc240641765 \h </w:instrText>
            </w:r>
            <w:r w:rsidR="00E658FB" w:rsidRPr="00130EE3">
              <w:rPr>
                <w:webHidden/>
                <w:color w:val="auto"/>
              </w:rPr>
            </w:r>
            <w:r w:rsidR="00E658FB" w:rsidRPr="00130EE3">
              <w:rPr>
                <w:webHidden/>
                <w:color w:val="auto"/>
              </w:rPr>
              <w:fldChar w:fldCharType="separate"/>
            </w:r>
            <w:r w:rsidR="00335167" w:rsidRPr="00130EE3">
              <w:rPr>
                <w:webHidden/>
                <w:color w:val="auto"/>
              </w:rPr>
              <w:t>39</w:t>
            </w:r>
            <w:r w:rsidR="00E658FB" w:rsidRPr="00130EE3">
              <w:rPr>
                <w:webHidden/>
                <w:color w:val="auto"/>
              </w:rPr>
              <w:fldChar w:fldCharType="end"/>
            </w:r>
          </w:hyperlink>
        </w:p>
        <w:p w14:paraId="02B4E882" w14:textId="24B05D95"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66" w:history="1">
            <w:r w:rsidR="00E658FB" w:rsidRPr="00130EE3">
              <w:rPr>
                <w:rStyle w:val="Siuktni"/>
                <w:rFonts w:asciiTheme="majorBidi" w:eastAsia="Arial" w:hAnsiTheme="majorBidi"/>
                <w:bCs/>
                <w:noProof/>
                <w:color w:val="auto"/>
              </w:rPr>
              <w:t>X. Điều kiện, công nhận và cấp bằng tốt nghiệp</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_Toc240641766 \h </w:instrText>
            </w:r>
            <w:r w:rsidR="00E658FB" w:rsidRPr="00130EE3">
              <w:rPr>
                <w:noProof/>
                <w:webHidden/>
              </w:rPr>
            </w:r>
            <w:r w:rsidR="00E658FB" w:rsidRPr="00130EE3">
              <w:rPr>
                <w:noProof/>
                <w:webHidden/>
              </w:rPr>
              <w:fldChar w:fldCharType="separate"/>
            </w:r>
            <w:r w:rsidR="00335167" w:rsidRPr="00130EE3">
              <w:rPr>
                <w:noProof/>
                <w:webHidden/>
              </w:rPr>
              <w:t>40</w:t>
            </w:r>
            <w:r w:rsidR="00E658FB" w:rsidRPr="00130EE3">
              <w:rPr>
                <w:noProof/>
                <w:webHidden/>
              </w:rPr>
              <w:fldChar w:fldCharType="end"/>
            </w:r>
          </w:hyperlink>
        </w:p>
        <w:p w14:paraId="71486252" w14:textId="11A7895C"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67" w:history="1">
            <w:r w:rsidR="00E658FB" w:rsidRPr="00130EE3">
              <w:rPr>
                <w:rStyle w:val="Siuktni"/>
                <w:rFonts w:asciiTheme="majorBidi" w:eastAsia="Arial" w:hAnsiTheme="majorBidi"/>
                <w:b/>
                <w:bCs/>
                <w:color w:val="auto"/>
              </w:rPr>
              <w:t>1. Điều kiện tốt nghiệp</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_Toc240641767 \h </w:instrText>
            </w:r>
            <w:r w:rsidR="00E658FB" w:rsidRPr="00130EE3">
              <w:rPr>
                <w:webHidden/>
                <w:color w:val="auto"/>
              </w:rPr>
            </w:r>
            <w:r w:rsidR="00E658FB" w:rsidRPr="00130EE3">
              <w:rPr>
                <w:webHidden/>
                <w:color w:val="auto"/>
              </w:rPr>
              <w:fldChar w:fldCharType="separate"/>
            </w:r>
            <w:r w:rsidR="00335167" w:rsidRPr="00130EE3">
              <w:rPr>
                <w:webHidden/>
                <w:color w:val="auto"/>
              </w:rPr>
              <w:t>40</w:t>
            </w:r>
            <w:r w:rsidR="00E658FB" w:rsidRPr="00130EE3">
              <w:rPr>
                <w:webHidden/>
                <w:color w:val="auto"/>
              </w:rPr>
              <w:fldChar w:fldCharType="end"/>
            </w:r>
          </w:hyperlink>
        </w:p>
        <w:p w14:paraId="00F0CC3F" w14:textId="28E283D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68" w:history="1">
            <w:r w:rsidR="00E658FB" w:rsidRPr="00130EE3">
              <w:rPr>
                <w:rStyle w:val="Siuktni"/>
                <w:rFonts w:asciiTheme="majorBidi" w:eastAsia="Arial" w:hAnsiTheme="majorBidi"/>
                <w:b/>
                <w:bCs/>
                <w:color w:val="auto"/>
              </w:rPr>
              <w:t>2. Công nhận, cấp bằng và xếp hạng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_Toc240641768 \h </w:instrText>
            </w:r>
            <w:r w:rsidR="00E658FB" w:rsidRPr="00130EE3">
              <w:rPr>
                <w:webHidden/>
                <w:color w:val="auto"/>
              </w:rPr>
            </w:r>
            <w:r w:rsidR="00E658FB" w:rsidRPr="00130EE3">
              <w:rPr>
                <w:webHidden/>
                <w:color w:val="auto"/>
              </w:rPr>
              <w:fldChar w:fldCharType="separate"/>
            </w:r>
            <w:r w:rsidR="00335167" w:rsidRPr="00130EE3">
              <w:rPr>
                <w:webHidden/>
                <w:color w:val="auto"/>
              </w:rPr>
              <w:t>40</w:t>
            </w:r>
            <w:r w:rsidR="00E658FB" w:rsidRPr="00130EE3">
              <w:rPr>
                <w:webHidden/>
                <w:color w:val="auto"/>
              </w:rPr>
              <w:fldChar w:fldCharType="end"/>
            </w:r>
          </w:hyperlink>
        </w:p>
        <w:p w14:paraId="30D83905" w14:textId="28088B08"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69" w:history="1">
            <w:r w:rsidR="00E658FB" w:rsidRPr="00130EE3">
              <w:rPr>
                <w:rStyle w:val="Siuktni"/>
                <w:rFonts w:asciiTheme="majorBidi" w:eastAsia="Arial" w:hAnsiTheme="majorBidi"/>
                <w:bCs/>
                <w:noProof/>
                <w:color w:val="auto"/>
              </w:rPr>
              <w:t>XI. Nghỉ học tạm thời và trở lại học</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_Toc240641769 \h </w:instrText>
            </w:r>
            <w:r w:rsidR="00E658FB" w:rsidRPr="00130EE3">
              <w:rPr>
                <w:noProof/>
                <w:webHidden/>
              </w:rPr>
            </w:r>
            <w:r w:rsidR="00E658FB" w:rsidRPr="00130EE3">
              <w:rPr>
                <w:noProof/>
                <w:webHidden/>
              </w:rPr>
              <w:fldChar w:fldCharType="separate"/>
            </w:r>
            <w:r w:rsidR="00335167" w:rsidRPr="00130EE3">
              <w:rPr>
                <w:noProof/>
                <w:webHidden/>
              </w:rPr>
              <w:t>41</w:t>
            </w:r>
            <w:r w:rsidR="00E658FB" w:rsidRPr="00130EE3">
              <w:rPr>
                <w:noProof/>
                <w:webHidden/>
              </w:rPr>
              <w:fldChar w:fldCharType="end"/>
            </w:r>
          </w:hyperlink>
        </w:p>
        <w:p w14:paraId="72104E21" w14:textId="72DC640B"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70" w:history="1">
            <w:r w:rsidR="00E658FB" w:rsidRPr="00130EE3">
              <w:rPr>
                <w:rStyle w:val="Siuktni"/>
                <w:rFonts w:asciiTheme="majorBidi" w:eastAsia="Arial" w:hAnsiTheme="majorBidi"/>
                <w:bCs/>
                <w:noProof/>
                <w:color w:val="auto"/>
              </w:rPr>
              <w:t>XII. Chuyển chương trình, chuyển trường và học hai chương trình</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_Toc240641770 \h </w:instrText>
            </w:r>
            <w:r w:rsidR="00E658FB" w:rsidRPr="00130EE3">
              <w:rPr>
                <w:noProof/>
                <w:webHidden/>
              </w:rPr>
            </w:r>
            <w:r w:rsidR="00E658FB" w:rsidRPr="00130EE3">
              <w:rPr>
                <w:noProof/>
                <w:webHidden/>
              </w:rPr>
              <w:fldChar w:fldCharType="separate"/>
            </w:r>
            <w:r w:rsidR="00335167" w:rsidRPr="00130EE3">
              <w:rPr>
                <w:noProof/>
                <w:webHidden/>
              </w:rPr>
              <w:t>41</w:t>
            </w:r>
            <w:r w:rsidR="00E658FB" w:rsidRPr="00130EE3">
              <w:rPr>
                <w:noProof/>
                <w:webHidden/>
              </w:rPr>
              <w:fldChar w:fldCharType="end"/>
            </w:r>
          </w:hyperlink>
        </w:p>
        <w:p w14:paraId="7692411B" w14:textId="1DE63CE5"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71" w:history="1">
            <w:r w:rsidR="00E658FB" w:rsidRPr="00130EE3">
              <w:rPr>
                <w:rStyle w:val="Siuktni"/>
                <w:rFonts w:asciiTheme="majorBidi" w:eastAsia="Arial" w:hAnsiTheme="majorBidi"/>
                <w:b/>
                <w:bCs/>
                <w:color w:val="auto"/>
              </w:rPr>
              <w:t>1. Chuyển chương trình/ngành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_Toc240641771 \h </w:instrText>
            </w:r>
            <w:r w:rsidR="00E658FB" w:rsidRPr="00130EE3">
              <w:rPr>
                <w:webHidden/>
                <w:color w:val="auto"/>
              </w:rPr>
            </w:r>
            <w:r w:rsidR="00E658FB" w:rsidRPr="00130EE3">
              <w:rPr>
                <w:webHidden/>
                <w:color w:val="auto"/>
              </w:rPr>
              <w:fldChar w:fldCharType="separate"/>
            </w:r>
            <w:r w:rsidR="00335167" w:rsidRPr="00130EE3">
              <w:rPr>
                <w:webHidden/>
                <w:color w:val="auto"/>
              </w:rPr>
              <w:t>41</w:t>
            </w:r>
            <w:r w:rsidR="00E658FB" w:rsidRPr="00130EE3">
              <w:rPr>
                <w:webHidden/>
                <w:color w:val="auto"/>
              </w:rPr>
              <w:fldChar w:fldCharType="end"/>
            </w:r>
          </w:hyperlink>
        </w:p>
        <w:p w14:paraId="63D8ADCE" w14:textId="3202F255"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72" w:history="1">
            <w:r w:rsidR="00E658FB" w:rsidRPr="00130EE3">
              <w:rPr>
                <w:rStyle w:val="Siuktni"/>
                <w:rFonts w:asciiTheme="majorBidi" w:eastAsia="Arial" w:hAnsiTheme="majorBidi"/>
                <w:b/>
                <w:bCs/>
                <w:color w:val="auto"/>
              </w:rPr>
              <w:t>2. Chuyển trường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_Toc240641772 \h </w:instrText>
            </w:r>
            <w:r w:rsidR="00E658FB" w:rsidRPr="00130EE3">
              <w:rPr>
                <w:webHidden/>
                <w:color w:val="auto"/>
              </w:rPr>
            </w:r>
            <w:r w:rsidR="00E658FB" w:rsidRPr="00130EE3">
              <w:rPr>
                <w:webHidden/>
                <w:color w:val="auto"/>
              </w:rPr>
              <w:fldChar w:fldCharType="separate"/>
            </w:r>
            <w:r w:rsidR="00335167" w:rsidRPr="00130EE3">
              <w:rPr>
                <w:webHidden/>
                <w:color w:val="auto"/>
              </w:rPr>
              <w:t>41</w:t>
            </w:r>
            <w:r w:rsidR="00E658FB" w:rsidRPr="00130EE3">
              <w:rPr>
                <w:webHidden/>
                <w:color w:val="auto"/>
              </w:rPr>
              <w:fldChar w:fldCharType="end"/>
            </w:r>
          </w:hyperlink>
        </w:p>
        <w:p w14:paraId="0A90A190" w14:textId="3C30E15B"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73" w:history="1">
            <w:r w:rsidR="00E658FB" w:rsidRPr="00130EE3">
              <w:rPr>
                <w:rStyle w:val="Siuktni"/>
                <w:rFonts w:asciiTheme="majorBidi" w:eastAsia="Arial" w:hAnsiTheme="majorBidi"/>
                <w:b/>
                <w:bCs/>
                <w:color w:val="auto"/>
              </w:rPr>
              <w:t>3. Học cùng lúc hai chương trình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_Toc240641773 \h </w:instrText>
            </w:r>
            <w:r w:rsidR="00E658FB" w:rsidRPr="00130EE3">
              <w:rPr>
                <w:webHidden/>
                <w:color w:val="auto"/>
              </w:rPr>
            </w:r>
            <w:r w:rsidR="00E658FB" w:rsidRPr="00130EE3">
              <w:rPr>
                <w:webHidden/>
                <w:color w:val="auto"/>
              </w:rPr>
              <w:fldChar w:fldCharType="separate"/>
            </w:r>
            <w:r w:rsidR="00335167" w:rsidRPr="00130EE3">
              <w:rPr>
                <w:webHidden/>
                <w:color w:val="auto"/>
              </w:rPr>
              <w:t>42</w:t>
            </w:r>
            <w:r w:rsidR="00E658FB" w:rsidRPr="00130EE3">
              <w:rPr>
                <w:webHidden/>
                <w:color w:val="auto"/>
              </w:rPr>
              <w:fldChar w:fldCharType="end"/>
            </w:r>
          </w:hyperlink>
        </w:p>
        <w:p w14:paraId="6992D01A" w14:textId="1960A1FB"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74" w:history="1">
            <w:r w:rsidR="00E658FB" w:rsidRPr="00130EE3">
              <w:rPr>
                <w:rStyle w:val="Siuktni"/>
                <w:rFonts w:asciiTheme="majorBidi" w:eastAsia="Arial" w:hAnsiTheme="majorBidi"/>
                <w:bCs/>
                <w:noProof/>
                <w:color w:val="auto"/>
              </w:rPr>
              <w:t>XIII. Chuẩn đầu ra ngoại ngữ và công nghệ thông tin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_Toc240641774 \h </w:instrText>
            </w:r>
            <w:r w:rsidR="00E658FB" w:rsidRPr="00130EE3">
              <w:rPr>
                <w:noProof/>
                <w:webHidden/>
              </w:rPr>
            </w:r>
            <w:r w:rsidR="00E658FB" w:rsidRPr="00130EE3">
              <w:rPr>
                <w:noProof/>
                <w:webHidden/>
              </w:rPr>
              <w:fldChar w:fldCharType="separate"/>
            </w:r>
            <w:r w:rsidR="00335167" w:rsidRPr="00130EE3">
              <w:rPr>
                <w:noProof/>
                <w:webHidden/>
              </w:rPr>
              <w:t>42</w:t>
            </w:r>
            <w:r w:rsidR="00E658FB" w:rsidRPr="00130EE3">
              <w:rPr>
                <w:noProof/>
                <w:webHidden/>
              </w:rPr>
              <w:fldChar w:fldCharType="end"/>
            </w:r>
          </w:hyperlink>
        </w:p>
        <w:p w14:paraId="40465787" w14:textId="57A0F736"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75" w:history="1">
            <w:r w:rsidR="00E658FB" w:rsidRPr="00130EE3">
              <w:rPr>
                <w:rStyle w:val="Siuktni"/>
                <w:rFonts w:asciiTheme="majorBidi" w:eastAsia="Arial" w:hAnsiTheme="majorBidi"/>
                <w:b/>
                <w:bCs/>
                <w:color w:val="auto"/>
              </w:rPr>
              <w:t>1. Chuẩn đầu ra ngoại ngữ</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_Toc240641775 \h </w:instrText>
            </w:r>
            <w:r w:rsidR="00E658FB" w:rsidRPr="00130EE3">
              <w:rPr>
                <w:webHidden/>
                <w:color w:val="auto"/>
              </w:rPr>
            </w:r>
            <w:r w:rsidR="00E658FB" w:rsidRPr="00130EE3">
              <w:rPr>
                <w:webHidden/>
                <w:color w:val="auto"/>
              </w:rPr>
              <w:fldChar w:fldCharType="separate"/>
            </w:r>
            <w:r w:rsidR="00335167" w:rsidRPr="00130EE3">
              <w:rPr>
                <w:webHidden/>
                <w:color w:val="auto"/>
              </w:rPr>
              <w:t>42</w:t>
            </w:r>
            <w:r w:rsidR="00E658FB" w:rsidRPr="00130EE3">
              <w:rPr>
                <w:webHidden/>
                <w:color w:val="auto"/>
              </w:rPr>
              <w:fldChar w:fldCharType="end"/>
            </w:r>
          </w:hyperlink>
        </w:p>
        <w:p w14:paraId="6598A6F7" w14:textId="7BEEE2A5"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76" w:history="1">
            <w:r w:rsidR="00E658FB" w:rsidRPr="00130EE3">
              <w:rPr>
                <w:rStyle w:val="Siuktni"/>
                <w:rFonts w:asciiTheme="majorBidi" w:eastAsia="Arial" w:hAnsiTheme="majorBidi"/>
                <w:b/>
                <w:bCs/>
                <w:color w:val="auto"/>
              </w:rPr>
              <w:t>2. Chuẩn đầu ra công nghệ thông tin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_Toc240641776 \h </w:instrText>
            </w:r>
            <w:r w:rsidR="00E658FB" w:rsidRPr="00130EE3">
              <w:rPr>
                <w:webHidden/>
                <w:color w:val="auto"/>
              </w:rPr>
            </w:r>
            <w:r w:rsidR="00E658FB" w:rsidRPr="00130EE3">
              <w:rPr>
                <w:webHidden/>
                <w:color w:val="auto"/>
              </w:rPr>
              <w:fldChar w:fldCharType="separate"/>
            </w:r>
            <w:r w:rsidR="00335167" w:rsidRPr="00130EE3">
              <w:rPr>
                <w:webHidden/>
                <w:color w:val="auto"/>
              </w:rPr>
              <w:t>43</w:t>
            </w:r>
            <w:r w:rsidR="00E658FB" w:rsidRPr="00130EE3">
              <w:rPr>
                <w:webHidden/>
                <w:color w:val="auto"/>
              </w:rPr>
              <w:fldChar w:fldCharType="end"/>
            </w:r>
          </w:hyperlink>
        </w:p>
        <w:p w14:paraId="2C4A322A" w14:textId="59765080"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77" w:history="1">
            <w:r w:rsidR="00E658FB" w:rsidRPr="00130EE3">
              <w:rPr>
                <w:rStyle w:val="Siuktni"/>
                <w:rFonts w:asciiTheme="majorBidi" w:eastAsia="Arial" w:hAnsiTheme="majorBidi"/>
                <w:bCs/>
                <w:noProof/>
                <w:color w:val="auto"/>
              </w:rPr>
              <w:t>XIV. Miễn học, công nhận và chuyển điểm học phần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_Toc240641777 \h </w:instrText>
            </w:r>
            <w:r w:rsidR="00E658FB" w:rsidRPr="00130EE3">
              <w:rPr>
                <w:noProof/>
                <w:webHidden/>
              </w:rPr>
            </w:r>
            <w:r w:rsidR="00E658FB" w:rsidRPr="00130EE3">
              <w:rPr>
                <w:noProof/>
                <w:webHidden/>
              </w:rPr>
              <w:fldChar w:fldCharType="separate"/>
            </w:r>
            <w:r w:rsidR="00335167" w:rsidRPr="00130EE3">
              <w:rPr>
                <w:noProof/>
                <w:webHidden/>
              </w:rPr>
              <w:t>43</w:t>
            </w:r>
            <w:r w:rsidR="00E658FB" w:rsidRPr="00130EE3">
              <w:rPr>
                <w:noProof/>
                <w:webHidden/>
              </w:rPr>
              <w:fldChar w:fldCharType="end"/>
            </w:r>
          </w:hyperlink>
        </w:p>
        <w:p w14:paraId="35734655" w14:textId="02510033"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78" w:history="1">
            <w:r w:rsidR="00E658FB" w:rsidRPr="00130EE3">
              <w:rPr>
                <w:rStyle w:val="Siuktni"/>
                <w:rFonts w:asciiTheme="majorBidi" w:eastAsia="Arial" w:hAnsiTheme="majorBidi"/>
                <w:bCs/>
                <w:noProof/>
                <w:color w:val="auto"/>
              </w:rPr>
              <w:t>XV. Email sinh viên, MyTTU và hệ thống LMS</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_Toc240641778 \h </w:instrText>
            </w:r>
            <w:r w:rsidR="00E658FB" w:rsidRPr="00130EE3">
              <w:rPr>
                <w:noProof/>
                <w:webHidden/>
              </w:rPr>
            </w:r>
            <w:r w:rsidR="00E658FB" w:rsidRPr="00130EE3">
              <w:rPr>
                <w:noProof/>
                <w:webHidden/>
              </w:rPr>
              <w:fldChar w:fldCharType="separate"/>
            </w:r>
            <w:r w:rsidR="00335167" w:rsidRPr="00130EE3">
              <w:rPr>
                <w:noProof/>
                <w:webHidden/>
              </w:rPr>
              <w:t>44</w:t>
            </w:r>
            <w:r w:rsidR="00E658FB" w:rsidRPr="00130EE3">
              <w:rPr>
                <w:noProof/>
                <w:webHidden/>
              </w:rPr>
              <w:fldChar w:fldCharType="end"/>
            </w:r>
          </w:hyperlink>
        </w:p>
        <w:p w14:paraId="225DF2E3" w14:textId="128D6D66"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79" w:history="1">
            <w:r w:rsidR="00E658FB" w:rsidRPr="00130EE3">
              <w:rPr>
                <w:rStyle w:val="Siuktni"/>
                <w:rFonts w:asciiTheme="majorBidi" w:eastAsia="Arial" w:hAnsiTheme="majorBidi"/>
                <w:b/>
                <w:bCs/>
                <w:color w:val="auto"/>
              </w:rPr>
              <w:t>1. Email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_Toc240641779 \h </w:instrText>
            </w:r>
            <w:r w:rsidR="00E658FB" w:rsidRPr="00130EE3">
              <w:rPr>
                <w:webHidden/>
                <w:color w:val="auto"/>
              </w:rPr>
            </w:r>
            <w:r w:rsidR="00E658FB" w:rsidRPr="00130EE3">
              <w:rPr>
                <w:webHidden/>
                <w:color w:val="auto"/>
              </w:rPr>
              <w:fldChar w:fldCharType="separate"/>
            </w:r>
            <w:r w:rsidR="00335167" w:rsidRPr="00130EE3">
              <w:rPr>
                <w:webHidden/>
                <w:color w:val="auto"/>
              </w:rPr>
              <w:t>44</w:t>
            </w:r>
            <w:r w:rsidR="00E658FB" w:rsidRPr="00130EE3">
              <w:rPr>
                <w:webHidden/>
                <w:color w:val="auto"/>
              </w:rPr>
              <w:fldChar w:fldCharType="end"/>
            </w:r>
          </w:hyperlink>
        </w:p>
        <w:p w14:paraId="093BB74C" w14:textId="690F15E3"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80" w:history="1">
            <w:r w:rsidR="00E658FB" w:rsidRPr="00130EE3">
              <w:rPr>
                <w:rStyle w:val="Siuktni"/>
                <w:rFonts w:asciiTheme="majorBidi" w:eastAsia="Arial" w:hAnsiTheme="majorBidi"/>
                <w:b/>
                <w:bCs/>
                <w:color w:val="auto"/>
              </w:rPr>
              <w:t>2. Hệ thống MyTTU</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_Toc240641780 \h </w:instrText>
            </w:r>
            <w:r w:rsidR="00E658FB" w:rsidRPr="00130EE3">
              <w:rPr>
                <w:webHidden/>
                <w:color w:val="auto"/>
              </w:rPr>
            </w:r>
            <w:r w:rsidR="00E658FB" w:rsidRPr="00130EE3">
              <w:rPr>
                <w:webHidden/>
                <w:color w:val="auto"/>
              </w:rPr>
              <w:fldChar w:fldCharType="separate"/>
            </w:r>
            <w:r w:rsidR="00335167" w:rsidRPr="00130EE3">
              <w:rPr>
                <w:webHidden/>
                <w:color w:val="auto"/>
              </w:rPr>
              <w:t>44</w:t>
            </w:r>
            <w:r w:rsidR="00E658FB" w:rsidRPr="00130EE3">
              <w:rPr>
                <w:webHidden/>
                <w:color w:val="auto"/>
              </w:rPr>
              <w:fldChar w:fldCharType="end"/>
            </w:r>
          </w:hyperlink>
        </w:p>
        <w:p w14:paraId="52F3A75D" w14:textId="3D40046B"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81" w:history="1">
            <w:r w:rsidR="00E658FB" w:rsidRPr="00130EE3">
              <w:rPr>
                <w:rStyle w:val="Siuktni"/>
                <w:rFonts w:asciiTheme="majorBidi" w:eastAsia="Arial" w:hAnsiTheme="majorBidi"/>
                <w:b/>
                <w:bCs/>
                <w:color w:val="auto"/>
              </w:rPr>
              <w:t>3. Hệ thống LMS</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_Toc240641781 \h </w:instrText>
            </w:r>
            <w:r w:rsidR="00E658FB" w:rsidRPr="00130EE3">
              <w:rPr>
                <w:webHidden/>
                <w:color w:val="auto"/>
              </w:rPr>
            </w:r>
            <w:r w:rsidR="00E658FB" w:rsidRPr="00130EE3">
              <w:rPr>
                <w:webHidden/>
                <w:color w:val="auto"/>
              </w:rPr>
              <w:fldChar w:fldCharType="separate"/>
            </w:r>
            <w:r w:rsidR="00335167" w:rsidRPr="00130EE3">
              <w:rPr>
                <w:webHidden/>
                <w:color w:val="auto"/>
              </w:rPr>
              <w:t>44</w:t>
            </w:r>
            <w:r w:rsidR="00E658FB" w:rsidRPr="00130EE3">
              <w:rPr>
                <w:webHidden/>
                <w:color w:val="auto"/>
              </w:rPr>
              <w:fldChar w:fldCharType="end"/>
            </w:r>
          </w:hyperlink>
        </w:p>
        <w:p w14:paraId="686882EF" w14:textId="13F0B23A"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82" w:history="1">
            <w:r w:rsidR="00E658FB" w:rsidRPr="00130EE3">
              <w:rPr>
                <w:rStyle w:val="Siuktni"/>
                <w:rFonts w:asciiTheme="majorBidi" w:eastAsia="Arial" w:hAnsiTheme="majorBidi"/>
                <w:bCs/>
                <w:noProof/>
                <w:color w:val="auto"/>
              </w:rPr>
              <w:t>XVI. Thực tập, khóa luận và đồ án tốt nghiệp</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_Toc240641782 \h </w:instrText>
            </w:r>
            <w:r w:rsidR="00E658FB" w:rsidRPr="00130EE3">
              <w:rPr>
                <w:noProof/>
                <w:webHidden/>
              </w:rPr>
            </w:r>
            <w:r w:rsidR="00E658FB" w:rsidRPr="00130EE3">
              <w:rPr>
                <w:noProof/>
                <w:webHidden/>
              </w:rPr>
              <w:fldChar w:fldCharType="separate"/>
            </w:r>
            <w:r w:rsidR="00335167" w:rsidRPr="00130EE3">
              <w:rPr>
                <w:noProof/>
                <w:webHidden/>
              </w:rPr>
              <w:t>45</w:t>
            </w:r>
            <w:r w:rsidR="00E658FB" w:rsidRPr="00130EE3">
              <w:rPr>
                <w:noProof/>
                <w:webHidden/>
              </w:rPr>
              <w:fldChar w:fldCharType="end"/>
            </w:r>
          </w:hyperlink>
        </w:p>
        <w:p w14:paraId="0C73F719" w14:textId="49A8F11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83" w:history="1">
            <w:r w:rsidR="00E658FB" w:rsidRPr="00130EE3">
              <w:rPr>
                <w:rStyle w:val="Siuktni"/>
                <w:rFonts w:asciiTheme="majorBidi" w:eastAsia="Arial" w:hAnsiTheme="majorBidi"/>
                <w:b/>
                <w:bCs/>
                <w:color w:val="auto"/>
              </w:rPr>
              <w:t>1. Thực tập tốt nghiệp</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_Toc240641783 \h </w:instrText>
            </w:r>
            <w:r w:rsidR="00E658FB" w:rsidRPr="00130EE3">
              <w:rPr>
                <w:webHidden/>
                <w:color w:val="auto"/>
              </w:rPr>
            </w:r>
            <w:r w:rsidR="00E658FB" w:rsidRPr="00130EE3">
              <w:rPr>
                <w:webHidden/>
                <w:color w:val="auto"/>
              </w:rPr>
              <w:fldChar w:fldCharType="separate"/>
            </w:r>
            <w:r w:rsidR="00335167" w:rsidRPr="00130EE3">
              <w:rPr>
                <w:webHidden/>
                <w:color w:val="auto"/>
              </w:rPr>
              <w:t>45</w:t>
            </w:r>
            <w:r w:rsidR="00E658FB" w:rsidRPr="00130EE3">
              <w:rPr>
                <w:webHidden/>
                <w:color w:val="auto"/>
              </w:rPr>
              <w:fldChar w:fldCharType="end"/>
            </w:r>
          </w:hyperlink>
        </w:p>
        <w:p w14:paraId="57DB3F9D" w14:textId="1FE72FB6"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84" w:history="1">
            <w:r w:rsidR="00E658FB" w:rsidRPr="00130EE3">
              <w:rPr>
                <w:rStyle w:val="Siuktni"/>
                <w:rFonts w:asciiTheme="majorBidi" w:eastAsia="Arial" w:hAnsiTheme="majorBidi"/>
                <w:b/>
                <w:bCs/>
                <w:color w:val="auto"/>
              </w:rPr>
              <w:t>2. Khóa luận/Đồ án tốt nghiệp</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_Toc240641784 \h </w:instrText>
            </w:r>
            <w:r w:rsidR="00E658FB" w:rsidRPr="00130EE3">
              <w:rPr>
                <w:webHidden/>
                <w:color w:val="auto"/>
              </w:rPr>
            </w:r>
            <w:r w:rsidR="00E658FB" w:rsidRPr="00130EE3">
              <w:rPr>
                <w:webHidden/>
                <w:color w:val="auto"/>
              </w:rPr>
              <w:fldChar w:fldCharType="separate"/>
            </w:r>
            <w:r w:rsidR="00335167" w:rsidRPr="00130EE3">
              <w:rPr>
                <w:webHidden/>
                <w:color w:val="auto"/>
              </w:rPr>
              <w:t>45</w:t>
            </w:r>
            <w:r w:rsidR="00E658FB" w:rsidRPr="00130EE3">
              <w:rPr>
                <w:webHidden/>
                <w:color w:val="auto"/>
              </w:rPr>
              <w:fldChar w:fldCharType="end"/>
            </w:r>
          </w:hyperlink>
        </w:p>
        <w:p w14:paraId="11245975" w14:textId="343A64DB"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85" w:history="1">
            <w:r w:rsidR="00E658FB" w:rsidRPr="00130EE3">
              <w:rPr>
                <w:rStyle w:val="Siuktni"/>
                <w:rFonts w:asciiTheme="majorBidi" w:eastAsia="Arial" w:hAnsiTheme="majorBidi"/>
                <w:bCs/>
                <w:noProof/>
                <w:color w:val="auto"/>
              </w:rPr>
              <w:t>XVII. Những việc sinh viên cần chủ động</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_Toc240641785 \h </w:instrText>
            </w:r>
            <w:r w:rsidR="00E658FB" w:rsidRPr="00130EE3">
              <w:rPr>
                <w:noProof/>
                <w:webHidden/>
              </w:rPr>
            </w:r>
            <w:r w:rsidR="00E658FB" w:rsidRPr="00130EE3">
              <w:rPr>
                <w:noProof/>
                <w:webHidden/>
              </w:rPr>
              <w:fldChar w:fldCharType="separate"/>
            </w:r>
            <w:r w:rsidR="00335167" w:rsidRPr="00130EE3">
              <w:rPr>
                <w:noProof/>
                <w:webHidden/>
              </w:rPr>
              <w:t>46</w:t>
            </w:r>
            <w:r w:rsidR="00E658FB" w:rsidRPr="00130EE3">
              <w:rPr>
                <w:noProof/>
                <w:webHidden/>
              </w:rPr>
              <w:fldChar w:fldCharType="end"/>
            </w:r>
          </w:hyperlink>
        </w:p>
        <w:p w14:paraId="3A8894CD" w14:textId="79D92AB6"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86" w:history="1">
            <w:r w:rsidR="00E658FB" w:rsidRPr="00130EE3">
              <w:rPr>
                <w:rStyle w:val="Siuktni"/>
                <w:rFonts w:asciiTheme="majorBidi" w:eastAsia="Arial" w:hAnsiTheme="majorBidi"/>
                <w:bCs/>
                <w:noProof/>
                <w:color w:val="auto"/>
              </w:rPr>
              <w:t>XVIII. Các mốc thời gian cần nhớ</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_Toc240641786 \h </w:instrText>
            </w:r>
            <w:r w:rsidR="00E658FB" w:rsidRPr="00130EE3">
              <w:rPr>
                <w:noProof/>
                <w:webHidden/>
              </w:rPr>
            </w:r>
            <w:r w:rsidR="00E658FB" w:rsidRPr="00130EE3">
              <w:rPr>
                <w:noProof/>
                <w:webHidden/>
              </w:rPr>
              <w:fldChar w:fldCharType="separate"/>
            </w:r>
            <w:r w:rsidR="00335167" w:rsidRPr="00130EE3">
              <w:rPr>
                <w:noProof/>
                <w:webHidden/>
              </w:rPr>
              <w:t>46</w:t>
            </w:r>
            <w:r w:rsidR="00E658FB" w:rsidRPr="00130EE3">
              <w:rPr>
                <w:noProof/>
                <w:webHidden/>
              </w:rPr>
              <w:fldChar w:fldCharType="end"/>
            </w:r>
          </w:hyperlink>
        </w:p>
        <w:p w14:paraId="24C15843" w14:textId="48B6A2B5"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87" w:history="1">
            <w:r w:rsidR="00E658FB" w:rsidRPr="00130EE3">
              <w:rPr>
                <w:rStyle w:val="Siuktni"/>
                <w:rFonts w:eastAsia="Times New Roman" w:cstheme="majorHAnsi"/>
                <w:bCs/>
                <w:noProof/>
                <w:color w:val="auto"/>
              </w:rPr>
              <w:t>XIX. Quy định thu nộp học phí</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_Toc240641787 \h </w:instrText>
            </w:r>
            <w:r w:rsidR="00E658FB" w:rsidRPr="00130EE3">
              <w:rPr>
                <w:noProof/>
                <w:webHidden/>
              </w:rPr>
            </w:r>
            <w:r w:rsidR="00E658FB" w:rsidRPr="00130EE3">
              <w:rPr>
                <w:noProof/>
                <w:webHidden/>
              </w:rPr>
              <w:fldChar w:fldCharType="separate"/>
            </w:r>
            <w:r w:rsidR="00335167" w:rsidRPr="00130EE3">
              <w:rPr>
                <w:noProof/>
                <w:webHidden/>
              </w:rPr>
              <w:t>47</w:t>
            </w:r>
            <w:r w:rsidR="00E658FB" w:rsidRPr="00130EE3">
              <w:rPr>
                <w:noProof/>
                <w:webHidden/>
              </w:rPr>
              <w:fldChar w:fldCharType="end"/>
            </w:r>
          </w:hyperlink>
        </w:p>
        <w:p w14:paraId="2863C960" w14:textId="3050FA67"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88" w:history="1">
            <w:r w:rsidR="00E658FB" w:rsidRPr="00130EE3">
              <w:rPr>
                <w:rStyle w:val="Siuktni"/>
                <w:rFonts w:eastAsia="Times New Roman"/>
                <w:bCs/>
                <w:noProof/>
                <w:color w:val="auto"/>
              </w:rPr>
              <w:t>XX. Quy định sử dụng hệ thống thư viện và dịch vụ trực tuyến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_Toc240641788 \h </w:instrText>
            </w:r>
            <w:r w:rsidR="00E658FB" w:rsidRPr="00130EE3">
              <w:rPr>
                <w:noProof/>
                <w:webHidden/>
              </w:rPr>
            </w:r>
            <w:r w:rsidR="00E658FB" w:rsidRPr="00130EE3">
              <w:rPr>
                <w:noProof/>
                <w:webHidden/>
              </w:rPr>
              <w:fldChar w:fldCharType="separate"/>
            </w:r>
            <w:r w:rsidR="00335167" w:rsidRPr="00130EE3">
              <w:rPr>
                <w:noProof/>
                <w:webHidden/>
              </w:rPr>
              <w:t>49</w:t>
            </w:r>
            <w:r w:rsidR="00E658FB" w:rsidRPr="00130EE3">
              <w:rPr>
                <w:noProof/>
                <w:webHidden/>
              </w:rPr>
              <w:fldChar w:fldCharType="end"/>
            </w:r>
          </w:hyperlink>
        </w:p>
        <w:p w14:paraId="173122D9" w14:textId="6567E400"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89" w:history="1">
            <w:r w:rsidR="00E658FB" w:rsidRPr="00130EE3">
              <w:rPr>
                <w:rStyle w:val="Siuktni"/>
                <w:rFonts w:cstheme="majorHAnsi"/>
                <w:bCs/>
                <w:noProof/>
                <w:color w:val="auto"/>
              </w:rPr>
              <w:t>PHẦN III HOẠT ĐỘNG CÔNG TÁC SINH VIÊN - HỢP TÁC DOANH NGHIỆP</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_Toc240641789 \h </w:instrText>
            </w:r>
            <w:r w:rsidR="00E658FB" w:rsidRPr="00130EE3">
              <w:rPr>
                <w:noProof/>
                <w:webHidden/>
              </w:rPr>
            </w:r>
            <w:r w:rsidR="00E658FB" w:rsidRPr="00130EE3">
              <w:rPr>
                <w:noProof/>
                <w:webHidden/>
              </w:rPr>
              <w:fldChar w:fldCharType="separate"/>
            </w:r>
            <w:r w:rsidR="00335167" w:rsidRPr="00130EE3">
              <w:rPr>
                <w:noProof/>
                <w:webHidden/>
              </w:rPr>
              <w:t>51</w:t>
            </w:r>
            <w:r w:rsidR="00E658FB" w:rsidRPr="00130EE3">
              <w:rPr>
                <w:noProof/>
                <w:webHidden/>
              </w:rPr>
              <w:fldChar w:fldCharType="end"/>
            </w:r>
          </w:hyperlink>
        </w:p>
        <w:p w14:paraId="5312906F" w14:textId="478BE4E7"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90" w:history="1">
            <w:r w:rsidR="00E658FB" w:rsidRPr="00130EE3">
              <w:rPr>
                <w:rStyle w:val="Siuktni"/>
                <w:rFonts w:cstheme="majorHAnsi"/>
                <w:bCs/>
                <w:noProof/>
                <w:color w:val="auto"/>
              </w:rPr>
              <w:t>I. Quy chế Công tác sinh viên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_Toc240641790 \h </w:instrText>
            </w:r>
            <w:r w:rsidR="00E658FB" w:rsidRPr="00130EE3">
              <w:rPr>
                <w:noProof/>
                <w:webHidden/>
              </w:rPr>
            </w:r>
            <w:r w:rsidR="00E658FB" w:rsidRPr="00130EE3">
              <w:rPr>
                <w:noProof/>
                <w:webHidden/>
              </w:rPr>
              <w:fldChar w:fldCharType="separate"/>
            </w:r>
            <w:r w:rsidR="00335167" w:rsidRPr="00130EE3">
              <w:rPr>
                <w:noProof/>
                <w:webHidden/>
              </w:rPr>
              <w:t>51</w:t>
            </w:r>
            <w:r w:rsidR="00E658FB" w:rsidRPr="00130EE3">
              <w:rPr>
                <w:noProof/>
                <w:webHidden/>
              </w:rPr>
              <w:fldChar w:fldCharType="end"/>
            </w:r>
          </w:hyperlink>
        </w:p>
        <w:p w14:paraId="0A3BD59C" w14:textId="183BF7A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1" w:history="1">
            <w:r w:rsidR="00E658FB" w:rsidRPr="00130EE3">
              <w:rPr>
                <w:rStyle w:val="Siuktni"/>
                <w:rFonts w:cstheme="majorHAnsi"/>
                <w:b/>
                <w:bCs/>
                <w:color w:val="auto"/>
              </w:rPr>
              <w:t>1. Nhiệm vụ của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_Toc240641791 \h </w:instrText>
            </w:r>
            <w:r w:rsidR="00E658FB" w:rsidRPr="00130EE3">
              <w:rPr>
                <w:webHidden/>
                <w:color w:val="auto"/>
              </w:rPr>
            </w:r>
            <w:r w:rsidR="00E658FB" w:rsidRPr="00130EE3">
              <w:rPr>
                <w:webHidden/>
                <w:color w:val="auto"/>
              </w:rPr>
              <w:fldChar w:fldCharType="separate"/>
            </w:r>
            <w:r w:rsidR="00335167" w:rsidRPr="00130EE3">
              <w:rPr>
                <w:webHidden/>
                <w:color w:val="auto"/>
              </w:rPr>
              <w:t>51</w:t>
            </w:r>
            <w:r w:rsidR="00E658FB" w:rsidRPr="00130EE3">
              <w:rPr>
                <w:webHidden/>
                <w:color w:val="auto"/>
              </w:rPr>
              <w:fldChar w:fldCharType="end"/>
            </w:r>
          </w:hyperlink>
        </w:p>
        <w:p w14:paraId="347E68A3" w14:textId="18092870"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2" w:history="1">
            <w:r w:rsidR="00E658FB" w:rsidRPr="00130EE3">
              <w:rPr>
                <w:rStyle w:val="Siuktni"/>
                <w:rFonts w:cstheme="majorHAnsi"/>
                <w:b/>
                <w:bCs/>
                <w:color w:val="auto"/>
              </w:rPr>
              <w:t>2. Quyền của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_Toc240641792 \h </w:instrText>
            </w:r>
            <w:r w:rsidR="00E658FB" w:rsidRPr="00130EE3">
              <w:rPr>
                <w:webHidden/>
                <w:color w:val="auto"/>
              </w:rPr>
            </w:r>
            <w:r w:rsidR="00E658FB" w:rsidRPr="00130EE3">
              <w:rPr>
                <w:webHidden/>
                <w:color w:val="auto"/>
              </w:rPr>
              <w:fldChar w:fldCharType="separate"/>
            </w:r>
            <w:r w:rsidR="00335167" w:rsidRPr="00130EE3">
              <w:rPr>
                <w:webHidden/>
                <w:color w:val="auto"/>
              </w:rPr>
              <w:t>51</w:t>
            </w:r>
            <w:r w:rsidR="00E658FB" w:rsidRPr="00130EE3">
              <w:rPr>
                <w:webHidden/>
                <w:color w:val="auto"/>
              </w:rPr>
              <w:fldChar w:fldCharType="end"/>
            </w:r>
          </w:hyperlink>
        </w:p>
        <w:p w14:paraId="7080FA12" w14:textId="5192D24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3" w:history="1">
            <w:r w:rsidR="00E658FB" w:rsidRPr="00130EE3">
              <w:rPr>
                <w:rStyle w:val="Siuktni"/>
                <w:rFonts w:cstheme="majorHAnsi"/>
                <w:b/>
                <w:bCs/>
                <w:color w:val="auto"/>
              </w:rPr>
              <w:t>3. Những hành vi bị cấm</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_Toc240641793 \h </w:instrText>
            </w:r>
            <w:r w:rsidR="00E658FB" w:rsidRPr="00130EE3">
              <w:rPr>
                <w:webHidden/>
                <w:color w:val="auto"/>
              </w:rPr>
            </w:r>
            <w:r w:rsidR="00E658FB" w:rsidRPr="00130EE3">
              <w:rPr>
                <w:webHidden/>
                <w:color w:val="auto"/>
              </w:rPr>
              <w:fldChar w:fldCharType="separate"/>
            </w:r>
            <w:r w:rsidR="00335167" w:rsidRPr="00130EE3">
              <w:rPr>
                <w:webHidden/>
                <w:color w:val="auto"/>
              </w:rPr>
              <w:t>52</w:t>
            </w:r>
            <w:r w:rsidR="00E658FB" w:rsidRPr="00130EE3">
              <w:rPr>
                <w:webHidden/>
                <w:color w:val="auto"/>
              </w:rPr>
              <w:fldChar w:fldCharType="end"/>
            </w:r>
          </w:hyperlink>
        </w:p>
        <w:p w14:paraId="1F0681F9" w14:textId="1197607B"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94" w:history="1">
            <w:r w:rsidR="00E658FB" w:rsidRPr="00130EE3">
              <w:rPr>
                <w:rStyle w:val="Siuktni"/>
                <w:rFonts w:cstheme="majorHAnsi"/>
                <w:bCs/>
                <w:noProof/>
                <w:color w:val="auto"/>
              </w:rPr>
              <w:t>II. Quy định đào tạo kỹ năng mềm, tín chỉ kỹ năng mềm và điểm rèn luyện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_Toc240641794 \h </w:instrText>
            </w:r>
            <w:r w:rsidR="00E658FB" w:rsidRPr="00130EE3">
              <w:rPr>
                <w:noProof/>
                <w:webHidden/>
              </w:rPr>
            </w:r>
            <w:r w:rsidR="00E658FB" w:rsidRPr="00130EE3">
              <w:rPr>
                <w:noProof/>
                <w:webHidden/>
              </w:rPr>
              <w:fldChar w:fldCharType="separate"/>
            </w:r>
            <w:r w:rsidR="00335167" w:rsidRPr="00130EE3">
              <w:rPr>
                <w:noProof/>
                <w:webHidden/>
              </w:rPr>
              <w:t>53</w:t>
            </w:r>
            <w:r w:rsidR="00E658FB" w:rsidRPr="00130EE3">
              <w:rPr>
                <w:noProof/>
                <w:webHidden/>
              </w:rPr>
              <w:fldChar w:fldCharType="end"/>
            </w:r>
          </w:hyperlink>
        </w:p>
        <w:p w14:paraId="57B4E3A1" w14:textId="457398B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5" w:history="1">
            <w:r w:rsidR="00E658FB" w:rsidRPr="00130EE3">
              <w:rPr>
                <w:rStyle w:val="Siuktni"/>
                <w:rFonts w:cstheme="majorHAnsi"/>
                <w:b/>
                <w:bCs/>
                <w:color w:val="auto"/>
              </w:rPr>
              <w:t>1. Chương trình đào tạo kỹ năng mềm</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_Toc240641795 \h </w:instrText>
            </w:r>
            <w:r w:rsidR="00E658FB" w:rsidRPr="00130EE3">
              <w:rPr>
                <w:webHidden/>
                <w:color w:val="auto"/>
              </w:rPr>
            </w:r>
            <w:r w:rsidR="00E658FB" w:rsidRPr="00130EE3">
              <w:rPr>
                <w:webHidden/>
                <w:color w:val="auto"/>
              </w:rPr>
              <w:fldChar w:fldCharType="separate"/>
            </w:r>
            <w:r w:rsidR="00335167" w:rsidRPr="00130EE3">
              <w:rPr>
                <w:webHidden/>
                <w:color w:val="auto"/>
              </w:rPr>
              <w:t>53</w:t>
            </w:r>
            <w:r w:rsidR="00E658FB" w:rsidRPr="00130EE3">
              <w:rPr>
                <w:webHidden/>
                <w:color w:val="auto"/>
              </w:rPr>
              <w:fldChar w:fldCharType="end"/>
            </w:r>
          </w:hyperlink>
        </w:p>
        <w:p w14:paraId="518D7DD7" w14:textId="38B47180"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6" w:history="1">
            <w:r w:rsidR="00E658FB" w:rsidRPr="00130EE3">
              <w:rPr>
                <w:rStyle w:val="Siuktni"/>
                <w:rFonts w:cstheme="majorHAnsi"/>
                <w:b/>
                <w:bCs/>
                <w:color w:val="auto"/>
              </w:rPr>
              <w:t>2. Quy chế đánh giá tín chỉ kỹ năng mềm của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_Toc240641796 \h </w:instrText>
            </w:r>
            <w:r w:rsidR="00E658FB" w:rsidRPr="00130EE3">
              <w:rPr>
                <w:webHidden/>
                <w:color w:val="auto"/>
              </w:rPr>
            </w:r>
            <w:r w:rsidR="00E658FB" w:rsidRPr="00130EE3">
              <w:rPr>
                <w:webHidden/>
                <w:color w:val="auto"/>
              </w:rPr>
              <w:fldChar w:fldCharType="separate"/>
            </w:r>
            <w:r w:rsidR="00335167" w:rsidRPr="00130EE3">
              <w:rPr>
                <w:webHidden/>
                <w:color w:val="auto"/>
              </w:rPr>
              <w:t>53</w:t>
            </w:r>
            <w:r w:rsidR="00E658FB" w:rsidRPr="00130EE3">
              <w:rPr>
                <w:webHidden/>
                <w:color w:val="auto"/>
              </w:rPr>
              <w:fldChar w:fldCharType="end"/>
            </w:r>
          </w:hyperlink>
        </w:p>
        <w:p w14:paraId="3C217F97" w14:textId="3F12A9CD"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7" w:history="1">
            <w:r w:rsidR="00E658FB" w:rsidRPr="00130EE3">
              <w:rPr>
                <w:rStyle w:val="Siuktni"/>
                <w:rFonts w:cstheme="majorHAnsi"/>
                <w:b/>
                <w:bCs/>
                <w:color w:val="auto"/>
              </w:rPr>
              <w:t>3. Quy định đánh giá điểm rèn luyện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_Toc240641797 \h </w:instrText>
            </w:r>
            <w:r w:rsidR="00E658FB" w:rsidRPr="00130EE3">
              <w:rPr>
                <w:webHidden/>
                <w:color w:val="auto"/>
              </w:rPr>
            </w:r>
            <w:r w:rsidR="00E658FB" w:rsidRPr="00130EE3">
              <w:rPr>
                <w:webHidden/>
                <w:color w:val="auto"/>
              </w:rPr>
              <w:fldChar w:fldCharType="separate"/>
            </w:r>
            <w:r w:rsidR="00335167" w:rsidRPr="00130EE3">
              <w:rPr>
                <w:webHidden/>
                <w:color w:val="auto"/>
              </w:rPr>
              <w:t>55</w:t>
            </w:r>
            <w:r w:rsidR="00E658FB" w:rsidRPr="00130EE3">
              <w:rPr>
                <w:webHidden/>
                <w:color w:val="auto"/>
              </w:rPr>
              <w:fldChar w:fldCharType="end"/>
            </w:r>
          </w:hyperlink>
        </w:p>
        <w:p w14:paraId="6C289F91" w14:textId="53E516AB"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798" w:history="1">
            <w:r w:rsidR="00E658FB" w:rsidRPr="00130EE3">
              <w:rPr>
                <w:rStyle w:val="Siuktni"/>
                <w:rFonts w:cstheme="majorHAnsi"/>
                <w:bCs/>
                <w:noProof/>
                <w:color w:val="auto"/>
              </w:rPr>
              <w:t>III. Quy định khen thưởng và kỷ luật</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_Toc240641798 \h </w:instrText>
            </w:r>
            <w:r w:rsidR="00E658FB" w:rsidRPr="00130EE3">
              <w:rPr>
                <w:noProof/>
                <w:webHidden/>
              </w:rPr>
            </w:r>
            <w:r w:rsidR="00E658FB" w:rsidRPr="00130EE3">
              <w:rPr>
                <w:noProof/>
                <w:webHidden/>
              </w:rPr>
              <w:fldChar w:fldCharType="separate"/>
            </w:r>
            <w:r w:rsidR="00335167" w:rsidRPr="00130EE3">
              <w:rPr>
                <w:noProof/>
                <w:webHidden/>
              </w:rPr>
              <w:t>56</w:t>
            </w:r>
            <w:r w:rsidR="00E658FB" w:rsidRPr="00130EE3">
              <w:rPr>
                <w:noProof/>
                <w:webHidden/>
              </w:rPr>
              <w:fldChar w:fldCharType="end"/>
            </w:r>
          </w:hyperlink>
        </w:p>
        <w:p w14:paraId="6D7E641A" w14:textId="16B13BE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799" w:history="1">
            <w:r w:rsidR="00E658FB" w:rsidRPr="00130EE3">
              <w:rPr>
                <w:rStyle w:val="Siuktni"/>
                <w:rFonts w:cstheme="majorHAnsi"/>
                <w:b/>
                <w:bCs/>
                <w:color w:val="auto"/>
              </w:rPr>
              <w:t>1. Chế độ khen thưởng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_Toc240641799 \h </w:instrText>
            </w:r>
            <w:r w:rsidR="00E658FB" w:rsidRPr="00130EE3">
              <w:rPr>
                <w:webHidden/>
                <w:color w:val="auto"/>
              </w:rPr>
            </w:r>
            <w:r w:rsidR="00E658FB" w:rsidRPr="00130EE3">
              <w:rPr>
                <w:webHidden/>
                <w:color w:val="auto"/>
              </w:rPr>
              <w:fldChar w:fldCharType="separate"/>
            </w:r>
            <w:r w:rsidR="00335167" w:rsidRPr="00130EE3">
              <w:rPr>
                <w:webHidden/>
                <w:color w:val="auto"/>
              </w:rPr>
              <w:t>56</w:t>
            </w:r>
            <w:r w:rsidR="00E658FB" w:rsidRPr="00130EE3">
              <w:rPr>
                <w:webHidden/>
                <w:color w:val="auto"/>
              </w:rPr>
              <w:fldChar w:fldCharType="end"/>
            </w:r>
          </w:hyperlink>
        </w:p>
        <w:p w14:paraId="24D31EFA" w14:textId="1DB5876D"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0" w:history="1">
            <w:r w:rsidR="00E658FB" w:rsidRPr="00130EE3">
              <w:rPr>
                <w:rStyle w:val="Siuktni"/>
                <w:rFonts w:cstheme="majorHAnsi"/>
                <w:b/>
                <w:bCs/>
                <w:color w:val="auto"/>
              </w:rPr>
              <w:t>2. Trình tự xét khen thưởng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_Toc240641800 \h </w:instrText>
            </w:r>
            <w:r w:rsidR="00E658FB" w:rsidRPr="00130EE3">
              <w:rPr>
                <w:webHidden/>
                <w:color w:val="auto"/>
              </w:rPr>
            </w:r>
            <w:r w:rsidR="00E658FB" w:rsidRPr="00130EE3">
              <w:rPr>
                <w:webHidden/>
                <w:color w:val="auto"/>
              </w:rPr>
              <w:fldChar w:fldCharType="separate"/>
            </w:r>
            <w:r w:rsidR="00335167" w:rsidRPr="00130EE3">
              <w:rPr>
                <w:webHidden/>
                <w:color w:val="auto"/>
              </w:rPr>
              <w:t>56</w:t>
            </w:r>
            <w:r w:rsidR="00E658FB" w:rsidRPr="00130EE3">
              <w:rPr>
                <w:webHidden/>
                <w:color w:val="auto"/>
              </w:rPr>
              <w:fldChar w:fldCharType="end"/>
            </w:r>
          </w:hyperlink>
        </w:p>
        <w:p w14:paraId="52581517" w14:textId="56DE9AA8"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1" w:history="1">
            <w:r w:rsidR="00E658FB" w:rsidRPr="00130EE3">
              <w:rPr>
                <w:rStyle w:val="Siuktni"/>
                <w:rFonts w:cstheme="majorHAnsi"/>
                <w:b/>
                <w:bCs/>
                <w:color w:val="auto"/>
              </w:rPr>
              <w:t>3. Quy trình xét kỷ luật (5 bước)</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_Toc240641801 \h </w:instrText>
            </w:r>
            <w:r w:rsidR="00E658FB" w:rsidRPr="00130EE3">
              <w:rPr>
                <w:webHidden/>
                <w:color w:val="auto"/>
              </w:rPr>
            </w:r>
            <w:r w:rsidR="00E658FB" w:rsidRPr="00130EE3">
              <w:rPr>
                <w:webHidden/>
                <w:color w:val="auto"/>
              </w:rPr>
              <w:fldChar w:fldCharType="separate"/>
            </w:r>
            <w:r w:rsidR="00335167" w:rsidRPr="00130EE3">
              <w:rPr>
                <w:webHidden/>
                <w:color w:val="auto"/>
              </w:rPr>
              <w:t>56</w:t>
            </w:r>
            <w:r w:rsidR="00E658FB" w:rsidRPr="00130EE3">
              <w:rPr>
                <w:webHidden/>
                <w:color w:val="auto"/>
              </w:rPr>
              <w:fldChar w:fldCharType="end"/>
            </w:r>
          </w:hyperlink>
        </w:p>
        <w:p w14:paraId="182DFD02" w14:textId="11EAB733"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2" w:history="1">
            <w:r w:rsidR="00E658FB" w:rsidRPr="00130EE3">
              <w:rPr>
                <w:rStyle w:val="Siuktni"/>
                <w:rFonts w:cstheme="majorHAnsi"/>
                <w:b/>
                <w:bCs/>
                <w:color w:val="auto"/>
              </w:rPr>
              <w:t>4. Hồ sơ kỷ luật</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_Toc240641802 \h </w:instrText>
            </w:r>
            <w:r w:rsidR="00E658FB" w:rsidRPr="00130EE3">
              <w:rPr>
                <w:webHidden/>
                <w:color w:val="auto"/>
              </w:rPr>
            </w:r>
            <w:r w:rsidR="00E658FB" w:rsidRPr="00130EE3">
              <w:rPr>
                <w:webHidden/>
                <w:color w:val="auto"/>
              </w:rPr>
              <w:fldChar w:fldCharType="separate"/>
            </w:r>
            <w:r w:rsidR="00335167" w:rsidRPr="00130EE3">
              <w:rPr>
                <w:webHidden/>
                <w:color w:val="auto"/>
              </w:rPr>
              <w:t>57</w:t>
            </w:r>
            <w:r w:rsidR="00E658FB" w:rsidRPr="00130EE3">
              <w:rPr>
                <w:webHidden/>
                <w:color w:val="auto"/>
              </w:rPr>
              <w:fldChar w:fldCharType="end"/>
            </w:r>
          </w:hyperlink>
        </w:p>
        <w:p w14:paraId="374FED8D" w14:textId="5CBFBE2F"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3" w:history="1">
            <w:r w:rsidR="00E658FB" w:rsidRPr="00130EE3">
              <w:rPr>
                <w:rStyle w:val="Siuktni"/>
                <w:rFonts w:cstheme="majorHAnsi"/>
                <w:b/>
                <w:bCs/>
                <w:color w:val="auto"/>
              </w:rPr>
              <w:t>5. Thời hạn chấm dứt hiệu lực kỷ luật</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_Toc240641803 \h </w:instrText>
            </w:r>
            <w:r w:rsidR="00E658FB" w:rsidRPr="00130EE3">
              <w:rPr>
                <w:webHidden/>
                <w:color w:val="auto"/>
              </w:rPr>
            </w:r>
            <w:r w:rsidR="00E658FB" w:rsidRPr="00130EE3">
              <w:rPr>
                <w:webHidden/>
                <w:color w:val="auto"/>
              </w:rPr>
              <w:fldChar w:fldCharType="separate"/>
            </w:r>
            <w:r w:rsidR="00335167" w:rsidRPr="00130EE3">
              <w:rPr>
                <w:webHidden/>
                <w:color w:val="auto"/>
              </w:rPr>
              <w:t>57</w:t>
            </w:r>
            <w:r w:rsidR="00E658FB" w:rsidRPr="00130EE3">
              <w:rPr>
                <w:webHidden/>
                <w:color w:val="auto"/>
              </w:rPr>
              <w:fldChar w:fldCharType="end"/>
            </w:r>
          </w:hyperlink>
        </w:p>
        <w:p w14:paraId="1058FA11" w14:textId="0D1EB620"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04" w:history="1">
            <w:r w:rsidR="00E658FB" w:rsidRPr="00130EE3">
              <w:rPr>
                <w:rStyle w:val="Siuktni"/>
                <w:rFonts w:cstheme="majorHAnsi"/>
                <w:bCs/>
                <w:noProof/>
                <w:color w:val="auto"/>
              </w:rPr>
              <w:t>IV. Quy định về chính sách học bổng, hỗ trợ tài chính Quỹ ITA Vì tương lai</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_Toc240641804 \h </w:instrText>
            </w:r>
            <w:r w:rsidR="00E658FB" w:rsidRPr="00130EE3">
              <w:rPr>
                <w:noProof/>
                <w:webHidden/>
              </w:rPr>
            </w:r>
            <w:r w:rsidR="00E658FB" w:rsidRPr="00130EE3">
              <w:rPr>
                <w:noProof/>
                <w:webHidden/>
              </w:rPr>
              <w:fldChar w:fldCharType="separate"/>
            </w:r>
            <w:r w:rsidR="00335167" w:rsidRPr="00130EE3">
              <w:rPr>
                <w:noProof/>
                <w:webHidden/>
              </w:rPr>
              <w:t>57</w:t>
            </w:r>
            <w:r w:rsidR="00E658FB" w:rsidRPr="00130EE3">
              <w:rPr>
                <w:noProof/>
                <w:webHidden/>
              </w:rPr>
              <w:fldChar w:fldCharType="end"/>
            </w:r>
          </w:hyperlink>
        </w:p>
        <w:p w14:paraId="407E085C" w14:textId="4E926B2A"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5" w:history="1">
            <w:r w:rsidR="00E658FB" w:rsidRPr="00130EE3">
              <w:rPr>
                <w:rStyle w:val="Siuktni"/>
                <w:rFonts w:cstheme="majorHAnsi"/>
                <w:b/>
                <w:bCs/>
                <w:color w:val="auto"/>
              </w:rPr>
              <w:t>1. Học bổng tuyển sinh dành cho tân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_Toc240641805 \h </w:instrText>
            </w:r>
            <w:r w:rsidR="00E658FB" w:rsidRPr="00130EE3">
              <w:rPr>
                <w:webHidden/>
                <w:color w:val="auto"/>
              </w:rPr>
            </w:r>
            <w:r w:rsidR="00E658FB" w:rsidRPr="00130EE3">
              <w:rPr>
                <w:webHidden/>
                <w:color w:val="auto"/>
              </w:rPr>
              <w:fldChar w:fldCharType="separate"/>
            </w:r>
            <w:r w:rsidR="00335167" w:rsidRPr="00130EE3">
              <w:rPr>
                <w:webHidden/>
                <w:color w:val="auto"/>
              </w:rPr>
              <w:t>57</w:t>
            </w:r>
            <w:r w:rsidR="00E658FB" w:rsidRPr="00130EE3">
              <w:rPr>
                <w:webHidden/>
                <w:color w:val="auto"/>
              </w:rPr>
              <w:fldChar w:fldCharType="end"/>
            </w:r>
          </w:hyperlink>
        </w:p>
        <w:p w14:paraId="3E139560" w14:textId="6AD65DF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6" w:history="1">
            <w:r w:rsidR="00E658FB" w:rsidRPr="00130EE3">
              <w:rPr>
                <w:rStyle w:val="Siuktni"/>
                <w:rFonts w:cstheme="majorHAnsi"/>
                <w:b/>
                <w:bCs/>
                <w:color w:val="auto"/>
              </w:rPr>
              <w:t>2. Học bổng và hỗ trợ tài chính dành cho sinh viên từ năm hai trở đi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_Toc240641806 \h </w:instrText>
            </w:r>
            <w:r w:rsidR="00E658FB" w:rsidRPr="00130EE3">
              <w:rPr>
                <w:webHidden/>
                <w:color w:val="auto"/>
              </w:rPr>
            </w:r>
            <w:r w:rsidR="00E658FB" w:rsidRPr="00130EE3">
              <w:rPr>
                <w:webHidden/>
                <w:color w:val="auto"/>
              </w:rPr>
              <w:fldChar w:fldCharType="separate"/>
            </w:r>
            <w:r w:rsidR="00335167" w:rsidRPr="00130EE3">
              <w:rPr>
                <w:webHidden/>
                <w:color w:val="auto"/>
              </w:rPr>
              <w:t>57</w:t>
            </w:r>
            <w:r w:rsidR="00E658FB" w:rsidRPr="00130EE3">
              <w:rPr>
                <w:webHidden/>
                <w:color w:val="auto"/>
              </w:rPr>
              <w:fldChar w:fldCharType="end"/>
            </w:r>
          </w:hyperlink>
        </w:p>
        <w:p w14:paraId="1056698E" w14:textId="5E27D4FE"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7" w:history="1">
            <w:r w:rsidR="00E658FB" w:rsidRPr="00130EE3">
              <w:rPr>
                <w:rStyle w:val="Siuktni"/>
                <w:rFonts w:cstheme="majorHAnsi"/>
                <w:b/>
                <w:bCs/>
                <w:color w:val="auto"/>
              </w:rPr>
              <w:t>3. Điều kiện tiên quyết</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_Toc240641807 \h </w:instrText>
            </w:r>
            <w:r w:rsidR="00E658FB" w:rsidRPr="00130EE3">
              <w:rPr>
                <w:webHidden/>
                <w:color w:val="auto"/>
              </w:rPr>
            </w:r>
            <w:r w:rsidR="00E658FB" w:rsidRPr="00130EE3">
              <w:rPr>
                <w:webHidden/>
                <w:color w:val="auto"/>
              </w:rPr>
              <w:fldChar w:fldCharType="separate"/>
            </w:r>
            <w:r w:rsidR="00335167" w:rsidRPr="00130EE3">
              <w:rPr>
                <w:webHidden/>
                <w:color w:val="auto"/>
              </w:rPr>
              <w:t>58</w:t>
            </w:r>
            <w:r w:rsidR="00E658FB" w:rsidRPr="00130EE3">
              <w:rPr>
                <w:webHidden/>
                <w:color w:val="auto"/>
              </w:rPr>
              <w:fldChar w:fldCharType="end"/>
            </w:r>
          </w:hyperlink>
        </w:p>
        <w:p w14:paraId="5E1C32B8" w14:textId="0DAAEDFA"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8" w:history="1">
            <w:r w:rsidR="00E658FB" w:rsidRPr="00130EE3">
              <w:rPr>
                <w:rStyle w:val="Siuktni"/>
                <w:rFonts w:cstheme="majorHAnsi"/>
                <w:b/>
                <w:bCs/>
                <w:color w:val="auto"/>
              </w:rPr>
              <w:t>4. Điều kiện điểm GPA, Giờ hoạt động TCKNM, Điểm rèn luyện yêu cầu theo mức học bổng và mức hỗ trợ tài chính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_Toc240641808 \h </w:instrText>
            </w:r>
            <w:r w:rsidR="00E658FB" w:rsidRPr="00130EE3">
              <w:rPr>
                <w:webHidden/>
                <w:color w:val="auto"/>
              </w:rPr>
            </w:r>
            <w:r w:rsidR="00E658FB" w:rsidRPr="00130EE3">
              <w:rPr>
                <w:webHidden/>
                <w:color w:val="auto"/>
              </w:rPr>
              <w:fldChar w:fldCharType="separate"/>
            </w:r>
            <w:r w:rsidR="00335167" w:rsidRPr="00130EE3">
              <w:rPr>
                <w:webHidden/>
                <w:color w:val="auto"/>
              </w:rPr>
              <w:t>58</w:t>
            </w:r>
            <w:r w:rsidR="00E658FB" w:rsidRPr="00130EE3">
              <w:rPr>
                <w:webHidden/>
                <w:color w:val="auto"/>
              </w:rPr>
              <w:fldChar w:fldCharType="end"/>
            </w:r>
          </w:hyperlink>
        </w:p>
        <w:p w14:paraId="7AD29747" w14:textId="2CD1B6C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09" w:history="1">
            <w:r w:rsidR="00E658FB" w:rsidRPr="00130EE3">
              <w:rPr>
                <w:rStyle w:val="Siuktni"/>
                <w:rFonts w:cstheme="majorHAnsi"/>
                <w:b/>
                <w:bCs/>
                <w:color w:val="auto"/>
              </w:rPr>
              <w:t>5. Điều kiện ràng buộc</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_Toc240641809 \h </w:instrText>
            </w:r>
            <w:r w:rsidR="00E658FB" w:rsidRPr="00130EE3">
              <w:rPr>
                <w:webHidden/>
                <w:color w:val="auto"/>
              </w:rPr>
            </w:r>
            <w:r w:rsidR="00E658FB" w:rsidRPr="00130EE3">
              <w:rPr>
                <w:webHidden/>
                <w:color w:val="auto"/>
              </w:rPr>
              <w:fldChar w:fldCharType="separate"/>
            </w:r>
            <w:r w:rsidR="00335167" w:rsidRPr="00130EE3">
              <w:rPr>
                <w:webHidden/>
                <w:color w:val="auto"/>
              </w:rPr>
              <w:t>58</w:t>
            </w:r>
            <w:r w:rsidR="00E658FB" w:rsidRPr="00130EE3">
              <w:rPr>
                <w:webHidden/>
                <w:color w:val="auto"/>
              </w:rPr>
              <w:fldChar w:fldCharType="end"/>
            </w:r>
          </w:hyperlink>
        </w:p>
        <w:p w14:paraId="7C028835" w14:textId="7E9B6B8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10" w:history="1">
            <w:r w:rsidR="00E658FB" w:rsidRPr="00130EE3">
              <w:rPr>
                <w:rStyle w:val="Siuktni"/>
                <w:rFonts w:cstheme="majorHAnsi"/>
                <w:b/>
                <w:bCs/>
                <w:color w:val="auto"/>
              </w:rPr>
              <w:t>6. Điều kiện duy trì học bổng trong từng học kỳ</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_Toc240641810 \h </w:instrText>
            </w:r>
            <w:r w:rsidR="00E658FB" w:rsidRPr="00130EE3">
              <w:rPr>
                <w:webHidden/>
                <w:color w:val="auto"/>
              </w:rPr>
            </w:r>
            <w:r w:rsidR="00E658FB" w:rsidRPr="00130EE3">
              <w:rPr>
                <w:webHidden/>
                <w:color w:val="auto"/>
              </w:rPr>
              <w:fldChar w:fldCharType="separate"/>
            </w:r>
            <w:r w:rsidR="00335167" w:rsidRPr="00130EE3">
              <w:rPr>
                <w:webHidden/>
                <w:color w:val="auto"/>
              </w:rPr>
              <w:t>59</w:t>
            </w:r>
            <w:r w:rsidR="00E658FB" w:rsidRPr="00130EE3">
              <w:rPr>
                <w:webHidden/>
                <w:color w:val="auto"/>
              </w:rPr>
              <w:fldChar w:fldCharType="end"/>
            </w:r>
          </w:hyperlink>
        </w:p>
        <w:p w14:paraId="08305E8E" w14:textId="5FB73738"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11" w:history="1">
            <w:r w:rsidR="00E658FB" w:rsidRPr="00130EE3">
              <w:rPr>
                <w:rStyle w:val="Siuktni"/>
                <w:rFonts w:cstheme="majorHAnsi"/>
                <w:b/>
                <w:bCs/>
                <w:color w:val="auto"/>
              </w:rPr>
              <w:t>7. Giá trị học bổng và hỗ trợ tài chính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_Toc240641811 \h </w:instrText>
            </w:r>
            <w:r w:rsidR="00E658FB" w:rsidRPr="00130EE3">
              <w:rPr>
                <w:webHidden/>
                <w:color w:val="auto"/>
              </w:rPr>
            </w:r>
            <w:r w:rsidR="00E658FB" w:rsidRPr="00130EE3">
              <w:rPr>
                <w:webHidden/>
                <w:color w:val="auto"/>
              </w:rPr>
              <w:fldChar w:fldCharType="separate"/>
            </w:r>
            <w:r w:rsidR="00335167" w:rsidRPr="00130EE3">
              <w:rPr>
                <w:webHidden/>
                <w:color w:val="auto"/>
              </w:rPr>
              <w:t>59</w:t>
            </w:r>
            <w:r w:rsidR="00E658FB" w:rsidRPr="00130EE3">
              <w:rPr>
                <w:webHidden/>
                <w:color w:val="auto"/>
              </w:rPr>
              <w:fldChar w:fldCharType="end"/>
            </w:r>
          </w:hyperlink>
        </w:p>
        <w:p w14:paraId="42A82675" w14:textId="0E491CAB"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12" w:history="1">
            <w:r w:rsidR="00E658FB" w:rsidRPr="00130EE3">
              <w:rPr>
                <w:rStyle w:val="Siuktni"/>
                <w:rFonts w:cstheme="majorHAnsi"/>
                <w:b/>
                <w:bCs/>
                <w:color w:val="auto"/>
              </w:rPr>
              <w:t>8. Quy trình nộp hồ sơ học bổng và hỗ trợ tài chính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_Toc240641812 \h </w:instrText>
            </w:r>
            <w:r w:rsidR="00E658FB" w:rsidRPr="00130EE3">
              <w:rPr>
                <w:webHidden/>
                <w:color w:val="auto"/>
              </w:rPr>
            </w:r>
            <w:r w:rsidR="00E658FB" w:rsidRPr="00130EE3">
              <w:rPr>
                <w:webHidden/>
                <w:color w:val="auto"/>
              </w:rPr>
              <w:fldChar w:fldCharType="separate"/>
            </w:r>
            <w:r w:rsidR="00335167" w:rsidRPr="00130EE3">
              <w:rPr>
                <w:webHidden/>
                <w:color w:val="auto"/>
              </w:rPr>
              <w:t>59</w:t>
            </w:r>
            <w:r w:rsidR="00E658FB" w:rsidRPr="00130EE3">
              <w:rPr>
                <w:webHidden/>
                <w:color w:val="auto"/>
              </w:rPr>
              <w:fldChar w:fldCharType="end"/>
            </w:r>
          </w:hyperlink>
        </w:p>
        <w:p w14:paraId="47D82B2C" w14:textId="4035229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13" w:history="1">
            <w:r w:rsidR="00E658FB" w:rsidRPr="00130EE3">
              <w:rPr>
                <w:rStyle w:val="Siuktni"/>
                <w:rFonts w:cstheme="majorHAnsi"/>
                <w:b/>
                <w:bCs/>
                <w:color w:val="auto"/>
              </w:rPr>
              <w:t>9.</w:t>
            </w:r>
            <w:r w:rsidR="00E658FB" w:rsidRPr="00130EE3">
              <w:rPr>
                <w:rStyle w:val="Siuktni"/>
                <w:rFonts w:cstheme="majorHAnsi"/>
                <w:color w:val="auto"/>
              </w:rPr>
              <w:t xml:space="preserve"> </w:t>
            </w:r>
            <w:r w:rsidR="00E658FB" w:rsidRPr="00130EE3">
              <w:rPr>
                <w:rStyle w:val="Siuktni"/>
                <w:rFonts w:eastAsiaTheme="minorHAnsi" w:cstheme="majorHAnsi"/>
                <w:b/>
                <w:bCs/>
                <w:color w:val="auto"/>
              </w:rPr>
              <w:t>Hồ sơ học bổng và hỗ trợ tài chính mà sinh viên cần nộp bao gồm:</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_Toc240641813 \h </w:instrText>
            </w:r>
            <w:r w:rsidR="00E658FB" w:rsidRPr="00130EE3">
              <w:rPr>
                <w:webHidden/>
                <w:color w:val="auto"/>
              </w:rPr>
            </w:r>
            <w:r w:rsidR="00E658FB" w:rsidRPr="00130EE3">
              <w:rPr>
                <w:webHidden/>
                <w:color w:val="auto"/>
              </w:rPr>
              <w:fldChar w:fldCharType="separate"/>
            </w:r>
            <w:r w:rsidR="00335167" w:rsidRPr="00130EE3">
              <w:rPr>
                <w:webHidden/>
                <w:color w:val="auto"/>
              </w:rPr>
              <w:t>60</w:t>
            </w:r>
            <w:r w:rsidR="00E658FB" w:rsidRPr="00130EE3">
              <w:rPr>
                <w:webHidden/>
                <w:color w:val="auto"/>
              </w:rPr>
              <w:fldChar w:fldCharType="end"/>
            </w:r>
          </w:hyperlink>
        </w:p>
        <w:p w14:paraId="4AFD1A90" w14:textId="1E540345"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14" w:history="1">
            <w:r w:rsidR="00E658FB" w:rsidRPr="00130EE3">
              <w:rPr>
                <w:rStyle w:val="Siuktni"/>
                <w:rFonts w:cstheme="majorHAnsi"/>
                <w:b/>
                <w:bCs/>
                <w:color w:val="auto"/>
              </w:rPr>
              <w:t>10. Học bổng tài năng toàn phần - Vì tương lai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_Toc240641814 \h </w:instrText>
            </w:r>
            <w:r w:rsidR="00E658FB" w:rsidRPr="00130EE3">
              <w:rPr>
                <w:webHidden/>
                <w:color w:val="auto"/>
              </w:rPr>
            </w:r>
            <w:r w:rsidR="00E658FB" w:rsidRPr="00130EE3">
              <w:rPr>
                <w:webHidden/>
                <w:color w:val="auto"/>
              </w:rPr>
              <w:fldChar w:fldCharType="separate"/>
            </w:r>
            <w:r w:rsidR="00335167" w:rsidRPr="00130EE3">
              <w:rPr>
                <w:webHidden/>
                <w:color w:val="auto"/>
              </w:rPr>
              <w:t>60</w:t>
            </w:r>
            <w:r w:rsidR="00E658FB" w:rsidRPr="00130EE3">
              <w:rPr>
                <w:webHidden/>
                <w:color w:val="auto"/>
              </w:rPr>
              <w:fldChar w:fldCharType="end"/>
            </w:r>
          </w:hyperlink>
        </w:p>
        <w:p w14:paraId="6AF0EF82" w14:textId="71FB79B9"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15" w:history="1">
            <w:r w:rsidR="00E658FB" w:rsidRPr="00130EE3">
              <w:rPr>
                <w:rStyle w:val="Siuktni"/>
                <w:rFonts w:asciiTheme="majorHAnsi" w:hAnsiTheme="majorHAnsi" w:cstheme="majorHAnsi"/>
                <w:b/>
                <w:bCs/>
                <w:noProof/>
                <w:color w:val="auto"/>
              </w:rPr>
              <w:t>10.1. Đối tượng xét cấp học bổng</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_Toc240641815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60</w:t>
            </w:r>
            <w:r w:rsidR="00E658FB" w:rsidRPr="00130EE3">
              <w:rPr>
                <w:noProof/>
                <w:webHidden/>
                <w:color w:val="auto"/>
              </w:rPr>
              <w:fldChar w:fldCharType="end"/>
            </w:r>
          </w:hyperlink>
        </w:p>
        <w:p w14:paraId="38214F54" w14:textId="72FC5A44"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16" w:history="1">
            <w:r w:rsidR="00E658FB" w:rsidRPr="00130EE3">
              <w:rPr>
                <w:rStyle w:val="Siuktni"/>
                <w:rFonts w:asciiTheme="majorHAnsi" w:hAnsiTheme="majorHAnsi" w:cstheme="majorHAnsi"/>
                <w:b/>
                <w:bCs/>
                <w:noProof/>
                <w:color w:val="auto"/>
              </w:rPr>
              <w:t>10.2. Điều kiện xét cấp học bổng</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_Toc240641816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61</w:t>
            </w:r>
            <w:r w:rsidR="00E658FB" w:rsidRPr="00130EE3">
              <w:rPr>
                <w:noProof/>
                <w:webHidden/>
                <w:color w:val="auto"/>
              </w:rPr>
              <w:fldChar w:fldCharType="end"/>
            </w:r>
          </w:hyperlink>
        </w:p>
        <w:p w14:paraId="70ED2227" w14:textId="1C42FECB"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17" w:history="1">
            <w:r w:rsidR="00E658FB" w:rsidRPr="00130EE3">
              <w:rPr>
                <w:rStyle w:val="Siuktni"/>
                <w:rFonts w:asciiTheme="majorHAnsi" w:hAnsiTheme="majorHAnsi" w:cstheme="majorHAnsi"/>
                <w:b/>
                <w:bCs/>
                <w:noProof/>
                <w:color w:val="auto"/>
              </w:rPr>
              <w:t>10.3. Tiêu chí và hình thức phỏng vấn</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_Toc240641817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61</w:t>
            </w:r>
            <w:r w:rsidR="00E658FB" w:rsidRPr="00130EE3">
              <w:rPr>
                <w:noProof/>
                <w:webHidden/>
                <w:color w:val="auto"/>
              </w:rPr>
              <w:fldChar w:fldCharType="end"/>
            </w:r>
          </w:hyperlink>
        </w:p>
        <w:p w14:paraId="54442DCC" w14:textId="0939A4B8"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18" w:history="1">
            <w:r w:rsidR="00E658FB" w:rsidRPr="00130EE3">
              <w:rPr>
                <w:rStyle w:val="Siuktni"/>
                <w:rFonts w:asciiTheme="majorHAnsi" w:hAnsiTheme="majorHAnsi" w:cstheme="majorHAnsi"/>
                <w:b/>
                <w:bCs/>
                <w:noProof/>
                <w:color w:val="auto"/>
              </w:rPr>
              <w:t>10.4. Giá trị học bổng</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_Toc240641818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62</w:t>
            </w:r>
            <w:r w:rsidR="00E658FB" w:rsidRPr="00130EE3">
              <w:rPr>
                <w:noProof/>
                <w:webHidden/>
                <w:color w:val="auto"/>
              </w:rPr>
              <w:fldChar w:fldCharType="end"/>
            </w:r>
          </w:hyperlink>
        </w:p>
        <w:p w14:paraId="569DE039" w14:textId="1A40BB4D"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19" w:history="1">
            <w:r w:rsidR="00E658FB" w:rsidRPr="00130EE3">
              <w:rPr>
                <w:rStyle w:val="Siuktni"/>
                <w:rFonts w:asciiTheme="majorHAnsi" w:hAnsiTheme="majorHAnsi" w:cstheme="majorHAnsi"/>
                <w:b/>
                <w:bCs/>
                <w:noProof/>
                <w:color w:val="auto"/>
              </w:rPr>
              <w:t>10.5. Điều kiện duy trì học bổng toàn phần</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_Toc240641819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62</w:t>
            </w:r>
            <w:r w:rsidR="00E658FB" w:rsidRPr="00130EE3">
              <w:rPr>
                <w:noProof/>
                <w:webHidden/>
                <w:color w:val="auto"/>
              </w:rPr>
              <w:fldChar w:fldCharType="end"/>
            </w:r>
          </w:hyperlink>
        </w:p>
        <w:p w14:paraId="01AFC0E1" w14:textId="7AA20981"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0" w:history="1">
            <w:r w:rsidR="00E658FB" w:rsidRPr="00130EE3">
              <w:rPr>
                <w:rStyle w:val="Siuktni"/>
                <w:rFonts w:asciiTheme="majorHAnsi" w:hAnsiTheme="majorHAnsi" w:cstheme="majorHAnsi"/>
                <w:b/>
                <w:bCs/>
                <w:noProof/>
                <w:color w:val="auto"/>
              </w:rPr>
              <w:t>10.6. Xử lý trường hợp không đạt GPA duy trì học bổng 100%</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_Toc240641820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62</w:t>
            </w:r>
            <w:r w:rsidR="00E658FB" w:rsidRPr="00130EE3">
              <w:rPr>
                <w:noProof/>
                <w:webHidden/>
                <w:color w:val="auto"/>
              </w:rPr>
              <w:fldChar w:fldCharType="end"/>
            </w:r>
          </w:hyperlink>
        </w:p>
        <w:p w14:paraId="4E8726DE" w14:textId="602853EE"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1" w:history="1">
            <w:r w:rsidR="00E658FB" w:rsidRPr="00130EE3">
              <w:rPr>
                <w:rStyle w:val="Siuktni"/>
                <w:rFonts w:asciiTheme="majorHAnsi" w:hAnsiTheme="majorHAnsi" w:cstheme="majorHAnsi"/>
                <w:b/>
                <w:bCs/>
                <w:noProof/>
                <w:color w:val="auto"/>
              </w:rPr>
              <w:t>10.7. Chính sách hỗ trợ vay học phí không tính lãi</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_Toc240641821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63</w:t>
            </w:r>
            <w:r w:rsidR="00E658FB" w:rsidRPr="00130EE3">
              <w:rPr>
                <w:noProof/>
                <w:webHidden/>
                <w:color w:val="auto"/>
              </w:rPr>
              <w:fldChar w:fldCharType="end"/>
            </w:r>
          </w:hyperlink>
        </w:p>
        <w:p w14:paraId="31EAF628" w14:textId="61041D5C"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2" w:history="1">
            <w:r w:rsidR="00E658FB" w:rsidRPr="00130EE3">
              <w:rPr>
                <w:rStyle w:val="Siuktni"/>
                <w:rFonts w:asciiTheme="majorHAnsi" w:hAnsiTheme="majorHAnsi" w:cstheme="majorHAnsi"/>
                <w:b/>
                <w:bCs/>
                <w:noProof/>
                <w:color w:val="auto"/>
              </w:rPr>
              <w:t>10.8. Hợp đồng thỏa thuận học bổng</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_Toc240641822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63</w:t>
            </w:r>
            <w:r w:rsidR="00E658FB" w:rsidRPr="00130EE3">
              <w:rPr>
                <w:noProof/>
                <w:webHidden/>
                <w:color w:val="auto"/>
              </w:rPr>
              <w:fldChar w:fldCharType="end"/>
            </w:r>
          </w:hyperlink>
        </w:p>
        <w:p w14:paraId="1DF22F68" w14:textId="420127D9"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3" w:history="1">
            <w:r w:rsidR="00E658FB" w:rsidRPr="00130EE3">
              <w:rPr>
                <w:rStyle w:val="Siuktni"/>
                <w:rFonts w:asciiTheme="majorHAnsi" w:hAnsiTheme="majorHAnsi" w:cstheme="majorHAnsi"/>
                <w:b/>
                <w:bCs/>
                <w:noProof/>
                <w:color w:val="auto"/>
              </w:rPr>
              <w:t>10.9. Hồ sơ đăng ký xét học bổng</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_Toc240641823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63</w:t>
            </w:r>
            <w:r w:rsidR="00E658FB" w:rsidRPr="00130EE3">
              <w:rPr>
                <w:noProof/>
                <w:webHidden/>
                <w:color w:val="auto"/>
              </w:rPr>
              <w:fldChar w:fldCharType="end"/>
            </w:r>
          </w:hyperlink>
        </w:p>
        <w:p w14:paraId="6F115835" w14:textId="79C47A1F"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4" w:history="1">
            <w:r w:rsidR="00E658FB" w:rsidRPr="00130EE3">
              <w:rPr>
                <w:rStyle w:val="Siuktni"/>
                <w:rFonts w:asciiTheme="majorHAnsi" w:hAnsiTheme="majorHAnsi" w:cstheme="majorHAnsi"/>
                <w:b/>
                <w:bCs/>
                <w:noProof/>
                <w:color w:val="auto"/>
              </w:rPr>
              <w:t>10.10. Quy trình đề cử và xét chọn</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_Toc240641824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63</w:t>
            </w:r>
            <w:r w:rsidR="00E658FB" w:rsidRPr="00130EE3">
              <w:rPr>
                <w:noProof/>
                <w:webHidden/>
                <w:color w:val="auto"/>
              </w:rPr>
              <w:fldChar w:fldCharType="end"/>
            </w:r>
          </w:hyperlink>
        </w:p>
        <w:p w14:paraId="0771E8A3" w14:textId="3EA61E9D"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5" w:history="1">
            <w:r w:rsidR="00E658FB" w:rsidRPr="00130EE3">
              <w:rPr>
                <w:rStyle w:val="Siuktni"/>
                <w:rFonts w:asciiTheme="majorHAnsi" w:hAnsiTheme="majorHAnsi" w:cstheme="majorHAnsi"/>
                <w:b/>
                <w:bCs/>
                <w:noProof/>
                <w:color w:val="auto"/>
              </w:rPr>
              <w:t>10.11. Tiêu chí đánh giá hồ sơ</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_Toc240641825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63</w:t>
            </w:r>
            <w:r w:rsidR="00E658FB" w:rsidRPr="00130EE3">
              <w:rPr>
                <w:noProof/>
                <w:webHidden/>
                <w:color w:val="auto"/>
              </w:rPr>
              <w:fldChar w:fldCharType="end"/>
            </w:r>
          </w:hyperlink>
        </w:p>
        <w:p w14:paraId="37F66099" w14:textId="1663A38E" w:rsidR="00E658FB" w:rsidRPr="00130EE3" w:rsidRDefault="00000000" w:rsidP="00E658FB">
          <w:pPr>
            <w:pStyle w:val="Mucluc3"/>
            <w:tabs>
              <w:tab w:val="right" w:leader="dot" w:pos="9061"/>
            </w:tabs>
            <w:ind w:firstLine="189"/>
            <w:rPr>
              <w:rFonts w:asciiTheme="minorHAnsi" w:eastAsiaTheme="minorEastAsia" w:hAnsiTheme="minorHAnsi" w:cstheme="minorBidi"/>
              <w:noProof/>
              <w:color w:val="auto"/>
              <w:kern w:val="2"/>
              <w:sz w:val="24"/>
              <w:lang w:bidi="ar-SA"/>
              <w14:ligatures w14:val="standardContextual"/>
            </w:rPr>
          </w:pPr>
          <w:hyperlink w:anchor="_Toc240641826" w:history="1">
            <w:r w:rsidR="00E658FB" w:rsidRPr="00130EE3">
              <w:rPr>
                <w:rStyle w:val="Siuktni"/>
                <w:rFonts w:asciiTheme="majorHAnsi" w:hAnsiTheme="majorHAnsi" w:cstheme="majorHAnsi"/>
                <w:b/>
                <w:bCs/>
                <w:noProof/>
                <w:color w:val="auto"/>
              </w:rPr>
              <w:t>12.12. Thông tin liên hệ</w:t>
            </w:r>
            <w:r w:rsidR="00E658FB" w:rsidRPr="00130EE3">
              <w:rPr>
                <w:noProof/>
                <w:webHidden/>
                <w:color w:val="auto"/>
              </w:rPr>
              <w:tab/>
            </w:r>
            <w:r w:rsidR="00E658FB" w:rsidRPr="00130EE3">
              <w:rPr>
                <w:noProof/>
                <w:webHidden/>
                <w:color w:val="auto"/>
              </w:rPr>
              <w:fldChar w:fldCharType="begin"/>
            </w:r>
            <w:r w:rsidR="00E658FB" w:rsidRPr="00130EE3">
              <w:rPr>
                <w:noProof/>
                <w:webHidden/>
                <w:color w:val="auto"/>
              </w:rPr>
              <w:instrText xml:space="preserve"> PAGEREF _Toc240641826 \h </w:instrText>
            </w:r>
            <w:r w:rsidR="00E658FB" w:rsidRPr="00130EE3">
              <w:rPr>
                <w:noProof/>
                <w:webHidden/>
                <w:color w:val="auto"/>
              </w:rPr>
            </w:r>
            <w:r w:rsidR="00E658FB" w:rsidRPr="00130EE3">
              <w:rPr>
                <w:noProof/>
                <w:webHidden/>
                <w:color w:val="auto"/>
              </w:rPr>
              <w:fldChar w:fldCharType="separate"/>
            </w:r>
            <w:r w:rsidR="00335167" w:rsidRPr="00130EE3">
              <w:rPr>
                <w:noProof/>
                <w:webHidden/>
                <w:color w:val="auto"/>
              </w:rPr>
              <w:t>64</w:t>
            </w:r>
            <w:r w:rsidR="00E658FB" w:rsidRPr="00130EE3">
              <w:rPr>
                <w:noProof/>
                <w:webHidden/>
                <w:color w:val="auto"/>
              </w:rPr>
              <w:fldChar w:fldCharType="end"/>
            </w:r>
          </w:hyperlink>
        </w:p>
        <w:p w14:paraId="01E4ADF2" w14:textId="42805E61"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27" w:history="1">
            <w:r w:rsidR="00E658FB" w:rsidRPr="00130EE3">
              <w:rPr>
                <w:rStyle w:val="Siuktni"/>
                <w:rFonts w:cstheme="majorHAnsi"/>
                <w:bCs/>
                <w:noProof/>
                <w:color w:val="auto"/>
              </w:rPr>
              <w:t>V. Nội quy sinh viên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_Toc240641827 \h </w:instrText>
            </w:r>
            <w:r w:rsidR="00E658FB" w:rsidRPr="00130EE3">
              <w:rPr>
                <w:noProof/>
                <w:webHidden/>
              </w:rPr>
            </w:r>
            <w:r w:rsidR="00E658FB" w:rsidRPr="00130EE3">
              <w:rPr>
                <w:noProof/>
                <w:webHidden/>
              </w:rPr>
              <w:fldChar w:fldCharType="separate"/>
            </w:r>
            <w:r w:rsidR="00335167" w:rsidRPr="00130EE3">
              <w:rPr>
                <w:noProof/>
                <w:webHidden/>
              </w:rPr>
              <w:t>64</w:t>
            </w:r>
            <w:r w:rsidR="00E658FB" w:rsidRPr="00130EE3">
              <w:rPr>
                <w:noProof/>
                <w:webHidden/>
              </w:rPr>
              <w:fldChar w:fldCharType="end"/>
            </w:r>
          </w:hyperlink>
        </w:p>
        <w:p w14:paraId="3CF1C0A8" w14:textId="25403AC8"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28" w:history="1">
            <w:r w:rsidR="00E658FB" w:rsidRPr="00130EE3">
              <w:rPr>
                <w:rStyle w:val="Siuktni"/>
                <w:rFonts w:cstheme="majorHAnsi"/>
                <w:b/>
                <w:bCs/>
                <w:color w:val="auto"/>
              </w:rPr>
              <w:t>1. Quy tắc văn hóa ứng xử của sinh viên Trường ĐHTT</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_Toc240641828 \h </w:instrText>
            </w:r>
            <w:r w:rsidR="00E658FB" w:rsidRPr="00130EE3">
              <w:rPr>
                <w:webHidden/>
                <w:color w:val="auto"/>
              </w:rPr>
            </w:r>
            <w:r w:rsidR="00E658FB" w:rsidRPr="00130EE3">
              <w:rPr>
                <w:webHidden/>
                <w:color w:val="auto"/>
              </w:rPr>
              <w:fldChar w:fldCharType="separate"/>
            </w:r>
            <w:r w:rsidR="00335167" w:rsidRPr="00130EE3">
              <w:rPr>
                <w:webHidden/>
                <w:color w:val="auto"/>
              </w:rPr>
              <w:t>64</w:t>
            </w:r>
            <w:r w:rsidR="00E658FB" w:rsidRPr="00130EE3">
              <w:rPr>
                <w:webHidden/>
                <w:color w:val="auto"/>
              </w:rPr>
              <w:fldChar w:fldCharType="end"/>
            </w:r>
          </w:hyperlink>
        </w:p>
        <w:p w14:paraId="2178B92A" w14:textId="41D2539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29" w:history="1">
            <w:r w:rsidR="00E658FB" w:rsidRPr="00130EE3">
              <w:rPr>
                <w:rStyle w:val="Siuktni"/>
                <w:rFonts w:cstheme="majorHAnsi"/>
                <w:b/>
                <w:bCs/>
                <w:color w:val="auto"/>
              </w:rPr>
              <w:t>2. Quy định đồng phục</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_Toc240641829 \h </w:instrText>
            </w:r>
            <w:r w:rsidR="00E658FB" w:rsidRPr="00130EE3">
              <w:rPr>
                <w:webHidden/>
                <w:color w:val="auto"/>
              </w:rPr>
            </w:r>
            <w:r w:rsidR="00E658FB" w:rsidRPr="00130EE3">
              <w:rPr>
                <w:webHidden/>
                <w:color w:val="auto"/>
              </w:rPr>
              <w:fldChar w:fldCharType="separate"/>
            </w:r>
            <w:r w:rsidR="00335167" w:rsidRPr="00130EE3">
              <w:rPr>
                <w:webHidden/>
                <w:color w:val="auto"/>
              </w:rPr>
              <w:t>64</w:t>
            </w:r>
            <w:r w:rsidR="00E658FB" w:rsidRPr="00130EE3">
              <w:rPr>
                <w:webHidden/>
                <w:color w:val="auto"/>
              </w:rPr>
              <w:fldChar w:fldCharType="end"/>
            </w:r>
          </w:hyperlink>
        </w:p>
        <w:p w14:paraId="2F64395B" w14:textId="02DD6EE0"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30" w:history="1">
            <w:r w:rsidR="00E658FB" w:rsidRPr="00130EE3">
              <w:rPr>
                <w:rStyle w:val="Siuktni"/>
                <w:rFonts w:cstheme="majorHAnsi"/>
                <w:b/>
                <w:bCs/>
                <w:color w:val="auto"/>
              </w:rPr>
              <w:t>3. Quy định về Thẻ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_Toc240641830 \h </w:instrText>
            </w:r>
            <w:r w:rsidR="00E658FB" w:rsidRPr="00130EE3">
              <w:rPr>
                <w:webHidden/>
                <w:color w:val="auto"/>
              </w:rPr>
            </w:r>
            <w:r w:rsidR="00E658FB" w:rsidRPr="00130EE3">
              <w:rPr>
                <w:webHidden/>
                <w:color w:val="auto"/>
              </w:rPr>
              <w:fldChar w:fldCharType="separate"/>
            </w:r>
            <w:r w:rsidR="00335167" w:rsidRPr="00130EE3">
              <w:rPr>
                <w:webHidden/>
                <w:color w:val="auto"/>
              </w:rPr>
              <w:t>65</w:t>
            </w:r>
            <w:r w:rsidR="00E658FB" w:rsidRPr="00130EE3">
              <w:rPr>
                <w:webHidden/>
                <w:color w:val="auto"/>
              </w:rPr>
              <w:fldChar w:fldCharType="end"/>
            </w:r>
          </w:hyperlink>
        </w:p>
        <w:p w14:paraId="32F91B45" w14:textId="27A971E7"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31" w:history="1">
            <w:r w:rsidR="00E658FB" w:rsidRPr="00130EE3">
              <w:rPr>
                <w:rStyle w:val="Siuktni"/>
                <w:rFonts w:cstheme="majorHAnsi"/>
                <w:bCs/>
                <w:noProof/>
                <w:color w:val="auto"/>
              </w:rPr>
              <w:t>VI. Định hướng hoạt động sinh viên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_Toc240641831 \h </w:instrText>
            </w:r>
            <w:r w:rsidR="00E658FB" w:rsidRPr="00130EE3">
              <w:rPr>
                <w:noProof/>
                <w:webHidden/>
              </w:rPr>
            </w:r>
            <w:r w:rsidR="00E658FB" w:rsidRPr="00130EE3">
              <w:rPr>
                <w:noProof/>
                <w:webHidden/>
              </w:rPr>
              <w:fldChar w:fldCharType="separate"/>
            </w:r>
            <w:r w:rsidR="00335167" w:rsidRPr="00130EE3">
              <w:rPr>
                <w:noProof/>
                <w:webHidden/>
              </w:rPr>
              <w:t>65</w:t>
            </w:r>
            <w:r w:rsidR="00E658FB" w:rsidRPr="00130EE3">
              <w:rPr>
                <w:noProof/>
                <w:webHidden/>
              </w:rPr>
              <w:fldChar w:fldCharType="end"/>
            </w:r>
          </w:hyperlink>
        </w:p>
        <w:p w14:paraId="1997FD49" w14:textId="0FCDFB9A"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32" w:history="1">
            <w:r w:rsidR="00E658FB" w:rsidRPr="00130EE3">
              <w:rPr>
                <w:rStyle w:val="Siuktni"/>
                <w:bCs/>
                <w:noProof/>
                <w:color w:val="auto"/>
              </w:rPr>
              <w:t>VII. Hợp tác doanh nghiệp</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_Toc240641832 \h </w:instrText>
            </w:r>
            <w:r w:rsidR="00E658FB" w:rsidRPr="00130EE3">
              <w:rPr>
                <w:noProof/>
                <w:webHidden/>
              </w:rPr>
            </w:r>
            <w:r w:rsidR="00E658FB" w:rsidRPr="00130EE3">
              <w:rPr>
                <w:noProof/>
                <w:webHidden/>
              </w:rPr>
              <w:fldChar w:fldCharType="separate"/>
            </w:r>
            <w:r w:rsidR="00335167" w:rsidRPr="00130EE3">
              <w:rPr>
                <w:noProof/>
                <w:webHidden/>
              </w:rPr>
              <w:t>66</w:t>
            </w:r>
            <w:r w:rsidR="00E658FB" w:rsidRPr="00130EE3">
              <w:rPr>
                <w:noProof/>
                <w:webHidden/>
              </w:rPr>
              <w:fldChar w:fldCharType="end"/>
            </w:r>
          </w:hyperlink>
        </w:p>
        <w:p w14:paraId="76DC9D7A" w14:textId="0A4B8555"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33" w:history="1">
            <w:r w:rsidR="00E658FB" w:rsidRPr="00130EE3">
              <w:rPr>
                <w:rStyle w:val="Siuktni"/>
                <w:rFonts w:cstheme="majorHAnsi"/>
                <w:bCs/>
                <w:noProof/>
                <w:color w:val="auto"/>
              </w:rPr>
              <w:t>VIII. Câu lạc bộ, đội, nhóm</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_Toc240641833 \h </w:instrText>
            </w:r>
            <w:r w:rsidR="00E658FB" w:rsidRPr="00130EE3">
              <w:rPr>
                <w:noProof/>
                <w:webHidden/>
              </w:rPr>
            </w:r>
            <w:r w:rsidR="00E658FB" w:rsidRPr="00130EE3">
              <w:rPr>
                <w:noProof/>
                <w:webHidden/>
              </w:rPr>
              <w:fldChar w:fldCharType="separate"/>
            </w:r>
            <w:r w:rsidR="00335167" w:rsidRPr="00130EE3">
              <w:rPr>
                <w:noProof/>
                <w:webHidden/>
              </w:rPr>
              <w:t>67</w:t>
            </w:r>
            <w:r w:rsidR="00E658FB" w:rsidRPr="00130EE3">
              <w:rPr>
                <w:noProof/>
                <w:webHidden/>
              </w:rPr>
              <w:fldChar w:fldCharType="end"/>
            </w:r>
          </w:hyperlink>
        </w:p>
        <w:p w14:paraId="089247DC" w14:textId="4B2F94D5"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34" w:history="1">
            <w:r w:rsidR="00E658FB" w:rsidRPr="00130EE3">
              <w:rPr>
                <w:rStyle w:val="Siuktni"/>
                <w:rFonts w:cstheme="majorHAnsi"/>
                <w:bCs/>
                <w:noProof/>
                <w:color w:val="auto"/>
              </w:rPr>
              <w:t>IX. Khu lưu nội trú và tiện ích sinh viên</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_Toc240641834 \h </w:instrText>
            </w:r>
            <w:r w:rsidR="00E658FB" w:rsidRPr="00130EE3">
              <w:rPr>
                <w:noProof/>
                <w:webHidden/>
              </w:rPr>
            </w:r>
            <w:r w:rsidR="00E658FB" w:rsidRPr="00130EE3">
              <w:rPr>
                <w:noProof/>
                <w:webHidden/>
              </w:rPr>
              <w:fldChar w:fldCharType="separate"/>
            </w:r>
            <w:r w:rsidR="00335167" w:rsidRPr="00130EE3">
              <w:rPr>
                <w:noProof/>
                <w:webHidden/>
              </w:rPr>
              <w:t>67</w:t>
            </w:r>
            <w:r w:rsidR="00E658FB" w:rsidRPr="00130EE3">
              <w:rPr>
                <w:noProof/>
                <w:webHidden/>
              </w:rPr>
              <w:fldChar w:fldCharType="end"/>
            </w:r>
          </w:hyperlink>
        </w:p>
        <w:p w14:paraId="6EDB842F" w14:textId="37779583"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35" w:history="1">
            <w:r w:rsidR="00E658FB" w:rsidRPr="00130EE3">
              <w:rPr>
                <w:rStyle w:val="Siuktni"/>
                <w:rFonts w:cstheme="majorHAnsi"/>
                <w:b/>
                <w:bCs/>
                <w:color w:val="auto"/>
              </w:rPr>
              <w:t>1. Ký túc xá</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_Toc240641835 \h </w:instrText>
            </w:r>
            <w:r w:rsidR="00E658FB" w:rsidRPr="00130EE3">
              <w:rPr>
                <w:webHidden/>
                <w:color w:val="auto"/>
              </w:rPr>
            </w:r>
            <w:r w:rsidR="00E658FB" w:rsidRPr="00130EE3">
              <w:rPr>
                <w:webHidden/>
                <w:color w:val="auto"/>
              </w:rPr>
              <w:fldChar w:fldCharType="separate"/>
            </w:r>
            <w:r w:rsidR="00335167" w:rsidRPr="00130EE3">
              <w:rPr>
                <w:webHidden/>
                <w:color w:val="auto"/>
              </w:rPr>
              <w:t>67</w:t>
            </w:r>
            <w:r w:rsidR="00E658FB" w:rsidRPr="00130EE3">
              <w:rPr>
                <w:webHidden/>
                <w:color w:val="auto"/>
              </w:rPr>
              <w:fldChar w:fldCharType="end"/>
            </w:r>
          </w:hyperlink>
        </w:p>
        <w:p w14:paraId="766AE0ED" w14:textId="481F847F"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36" w:history="1">
            <w:r w:rsidR="00E658FB" w:rsidRPr="00130EE3">
              <w:rPr>
                <w:rStyle w:val="Siuktni"/>
                <w:rFonts w:cstheme="majorHAnsi"/>
                <w:b/>
                <w:bCs/>
                <w:color w:val="auto"/>
              </w:rPr>
              <w:t>2. Nhà ăn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_Toc240641836 \h </w:instrText>
            </w:r>
            <w:r w:rsidR="00E658FB" w:rsidRPr="00130EE3">
              <w:rPr>
                <w:webHidden/>
                <w:color w:val="auto"/>
              </w:rPr>
            </w:r>
            <w:r w:rsidR="00E658FB" w:rsidRPr="00130EE3">
              <w:rPr>
                <w:webHidden/>
                <w:color w:val="auto"/>
              </w:rPr>
              <w:fldChar w:fldCharType="separate"/>
            </w:r>
            <w:r w:rsidR="00335167" w:rsidRPr="00130EE3">
              <w:rPr>
                <w:webHidden/>
                <w:color w:val="auto"/>
              </w:rPr>
              <w:t>67</w:t>
            </w:r>
            <w:r w:rsidR="00E658FB" w:rsidRPr="00130EE3">
              <w:rPr>
                <w:webHidden/>
                <w:color w:val="auto"/>
              </w:rPr>
              <w:fldChar w:fldCharType="end"/>
            </w:r>
          </w:hyperlink>
        </w:p>
        <w:p w14:paraId="7D43ECFD" w14:textId="1270FFB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37" w:history="1">
            <w:r w:rsidR="00E658FB" w:rsidRPr="00130EE3">
              <w:rPr>
                <w:rStyle w:val="Siuktni"/>
                <w:rFonts w:cstheme="majorHAnsi"/>
                <w:b/>
                <w:bCs/>
                <w:color w:val="auto"/>
              </w:rPr>
              <w:t>3. Dịch vụ tại KTX</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_Toc240641837 \h </w:instrText>
            </w:r>
            <w:r w:rsidR="00E658FB" w:rsidRPr="00130EE3">
              <w:rPr>
                <w:webHidden/>
                <w:color w:val="auto"/>
              </w:rPr>
            </w:r>
            <w:r w:rsidR="00E658FB" w:rsidRPr="00130EE3">
              <w:rPr>
                <w:webHidden/>
                <w:color w:val="auto"/>
              </w:rPr>
              <w:fldChar w:fldCharType="separate"/>
            </w:r>
            <w:r w:rsidR="00335167" w:rsidRPr="00130EE3">
              <w:rPr>
                <w:webHidden/>
                <w:color w:val="auto"/>
              </w:rPr>
              <w:t>68</w:t>
            </w:r>
            <w:r w:rsidR="00E658FB" w:rsidRPr="00130EE3">
              <w:rPr>
                <w:webHidden/>
                <w:color w:val="auto"/>
              </w:rPr>
              <w:fldChar w:fldCharType="end"/>
            </w:r>
          </w:hyperlink>
        </w:p>
        <w:p w14:paraId="31E7A0B8" w14:textId="217A7702"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38" w:history="1">
            <w:r w:rsidR="00E658FB" w:rsidRPr="00130EE3">
              <w:rPr>
                <w:rStyle w:val="Siuktni"/>
                <w:rFonts w:cstheme="majorHAnsi"/>
                <w:b/>
                <w:bCs/>
                <w:color w:val="auto"/>
              </w:rPr>
              <w:t>4. Phương tiện đi lại</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_Toc240641838 \h </w:instrText>
            </w:r>
            <w:r w:rsidR="00E658FB" w:rsidRPr="00130EE3">
              <w:rPr>
                <w:webHidden/>
                <w:color w:val="auto"/>
              </w:rPr>
            </w:r>
            <w:r w:rsidR="00E658FB" w:rsidRPr="00130EE3">
              <w:rPr>
                <w:webHidden/>
                <w:color w:val="auto"/>
              </w:rPr>
              <w:fldChar w:fldCharType="separate"/>
            </w:r>
            <w:r w:rsidR="00335167" w:rsidRPr="00130EE3">
              <w:rPr>
                <w:webHidden/>
                <w:color w:val="auto"/>
              </w:rPr>
              <w:t>68</w:t>
            </w:r>
            <w:r w:rsidR="00E658FB" w:rsidRPr="00130EE3">
              <w:rPr>
                <w:webHidden/>
                <w:color w:val="auto"/>
              </w:rPr>
              <w:fldChar w:fldCharType="end"/>
            </w:r>
          </w:hyperlink>
        </w:p>
        <w:p w14:paraId="1E0D8199" w14:textId="58A7CD5F"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39" w:history="1">
            <w:r w:rsidR="00E658FB" w:rsidRPr="00130EE3">
              <w:rPr>
                <w:rStyle w:val="Siuktni"/>
                <w:rFonts w:cstheme="majorHAnsi"/>
                <w:b/>
                <w:bCs/>
                <w:color w:val="auto"/>
              </w:rPr>
              <w:t>5. Các tuyến xe buýt</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_Toc240641839 \h </w:instrText>
            </w:r>
            <w:r w:rsidR="00E658FB" w:rsidRPr="00130EE3">
              <w:rPr>
                <w:webHidden/>
                <w:color w:val="auto"/>
              </w:rPr>
            </w:r>
            <w:r w:rsidR="00E658FB" w:rsidRPr="00130EE3">
              <w:rPr>
                <w:webHidden/>
                <w:color w:val="auto"/>
              </w:rPr>
              <w:fldChar w:fldCharType="separate"/>
            </w:r>
            <w:r w:rsidR="00335167" w:rsidRPr="00130EE3">
              <w:rPr>
                <w:webHidden/>
                <w:color w:val="auto"/>
              </w:rPr>
              <w:t>68</w:t>
            </w:r>
            <w:r w:rsidR="00E658FB" w:rsidRPr="00130EE3">
              <w:rPr>
                <w:webHidden/>
                <w:color w:val="auto"/>
              </w:rPr>
              <w:fldChar w:fldCharType="end"/>
            </w:r>
          </w:hyperlink>
        </w:p>
        <w:p w14:paraId="07317A64" w14:textId="6D22A0C6" w:rsidR="00E658FB" w:rsidRPr="00130EE3" w:rsidRDefault="00000000">
          <w:pPr>
            <w:pStyle w:val="Mucluc1"/>
            <w:rPr>
              <w:rFonts w:asciiTheme="minorHAnsi" w:eastAsiaTheme="minorEastAsia" w:hAnsiTheme="minorHAnsi" w:cstheme="minorBidi"/>
              <w:b w:val="0"/>
              <w:noProof/>
              <w:kern w:val="2"/>
              <w:lang w:val="vi-VN" w:bidi="ar-SA"/>
              <w14:ligatures w14:val="standardContextual"/>
            </w:rPr>
          </w:pPr>
          <w:hyperlink w:anchor="_Toc240641840" w:history="1">
            <w:r w:rsidR="00E658FB" w:rsidRPr="00130EE3">
              <w:rPr>
                <w:rStyle w:val="Siuktni"/>
                <w:rFonts w:cstheme="majorHAnsi"/>
                <w:bCs/>
                <w:noProof/>
                <w:color w:val="auto"/>
              </w:rPr>
              <w:t>PHẦN IV HOẠT ĐỘNG NGHIÊN CỨU KHOA HỌC VÀ HỢP TÁC QUỐC TẾ</w:t>
            </w:r>
            <w:r w:rsidR="00E658FB" w:rsidRPr="00130EE3">
              <w:rPr>
                <w:noProof/>
                <w:webHidden/>
              </w:rPr>
              <w:tab/>
            </w:r>
            <w:r w:rsidR="00E658FB" w:rsidRPr="00130EE3">
              <w:rPr>
                <w:noProof/>
                <w:webHidden/>
              </w:rPr>
              <w:fldChar w:fldCharType="begin"/>
            </w:r>
            <w:r w:rsidR="00E658FB" w:rsidRPr="00130EE3">
              <w:rPr>
                <w:noProof/>
                <w:webHidden/>
              </w:rPr>
              <w:instrText xml:space="preserve"> PAGEREF _Toc240641840 \h </w:instrText>
            </w:r>
            <w:r w:rsidR="00E658FB" w:rsidRPr="00130EE3">
              <w:rPr>
                <w:noProof/>
                <w:webHidden/>
              </w:rPr>
            </w:r>
            <w:r w:rsidR="00E658FB" w:rsidRPr="00130EE3">
              <w:rPr>
                <w:noProof/>
                <w:webHidden/>
              </w:rPr>
              <w:fldChar w:fldCharType="separate"/>
            </w:r>
            <w:r w:rsidR="00335167" w:rsidRPr="00130EE3">
              <w:rPr>
                <w:noProof/>
                <w:webHidden/>
              </w:rPr>
              <w:t>69</w:t>
            </w:r>
            <w:r w:rsidR="00E658FB" w:rsidRPr="00130EE3">
              <w:rPr>
                <w:noProof/>
                <w:webHidden/>
              </w:rPr>
              <w:fldChar w:fldCharType="end"/>
            </w:r>
          </w:hyperlink>
        </w:p>
        <w:p w14:paraId="1030FD76" w14:textId="6EF14B87"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41" w:history="1">
            <w:r w:rsidR="00E658FB" w:rsidRPr="00130EE3">
              <w:rPr>
                <w:rStyle w:val="Siuktni"/>
                <w:rFonts w:cstheme="majorHAnsi"/>
                <w:b/>
                <w:bCs/>
                <w:color w:val="auto"/>
              </w:rPr>
              <w:t>1. Chương trình tài trợ Đề tài NCKH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_Toc240641841 \h </w:instrText>
            </w:r>
            <w:r w:rsidR="00E658FB" w:rsidRPr="00130EE3">
              <w:rPr>
                <w:webHidden/>
                <w:color w:val="auto"/>
              </w:rPr>
            </w:r>
            <w:r w:rsidR="00E658FB" w:rsidRPr="00130EE3">
              <w:rPr>
                <w:webHidden/>
                <w:color w:val="auto"/>
              </w:rPr>
              <w:fldChar w:fldCharType="separate"/>
            </w:r>
            <w:r w:rsidR="00335167" w:rsidRPr="00130EE3">
              <w:rPr>
                <w:webHidden/>
                <w:color w:val="auto"/>
              </w:rPr>
              <w:t>69</w:t>
            </w:r>
            <w:r w:rsidR="00E658FB" w:rsidRPr="00130EE3">
              <w:rPr>
                <w:webHidden/>
                <w:color w:val="auto"/>
              </w:rPr>
              <w:fldChar w:fldCharType="end"/>
            </w:r>
          </w:hyperlink>
        </w:p>
        <w:p w14:paraId="42785502" w14:textId="17E909A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42" w:history="1">
            <w:r w:rsidR="00E658FB" w:rsidRPr="00130EE3">
              <w:rPr>
                <w:rStyle w:val="Siuktni"/>
                <w:rFonts w:cstheme="majorHAnsi"/>
                <w:b/>
                <w:bCs/>
                <w:color w:val="auto"/>
              </w:rPr>
              <w:t>2. Hội thảo Nghiên cứu Khoa học sinh viên thường niên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_Toc240641842 \h </w:instrText>
            </w:r>
            <w:r w:rsidR="00E658FB" w:rsidRPr="00130EE3">
              <w:rPr>
                <w:webHidden/>
                <w:color w:val="auto"/>
              </w:rPr>
            </w:r>
            <w:r w:rsidR="00E658FB" w:rsidRPr="00130EE3">
              <w:rPr>
                <w:webHidden/>
                <w:color w:val="auto"/>
              </w:rPr>
              <w:fldChar w:fldCharType="separate"/>
            </w:r>
            <w:r w:rsidR="00335167" w:rsidRPr="00130EE3">
              <w:rPr>
                <w:webHidden/>
                <w:color w:val="auto"/>
              </w:rPr>
              <w:t>69</w:t>
            </w:r>
            <w:r w:rsidR="00E658FB" w:rsidRPr="00130EE3">
              <w:rPr>
                <w:webHidden/>
                <w:color w:val="auto"/>
              </w:rPr>
              <w:fldChar w:fldCharType="end"/>
            </w:r>
          </w:hyperlink>
        </w:p>
        <w:p w14:paraId="1D620FF6" w14:textId="0B9DC5C9"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43" w:history="1">
            <w:r w:rsidR="00E658FB" w:rsidRPr="00130EE3">
              <w:rPr>
                <w:rStyle w:val="Siuktni"/>
                <w:rFonts w:cstheme="majorHAnsi"/>
                <w:b/>
                <w:bCs/>
                <w:color w:val="auto"/>
              </w:rPr>
              <w:t xml:space="preserve">3. </w:t>
            </w:r>
            <w:r w:rsidR="00E658FB" w:rsidRPr="00130EE3">
              <w:rPr>
                <w:rStyle w:val="Siuktni"/>
                <w:b/>
                <w:bCs/>
                <w:color w:val="auto"/>
              </w:rPr>
              <w:t>Điểm thưởng thành tích nghiên cứu Khoa học của sinh viên</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_Toc240641843 \h </w:instrText>
            </w:r>
            <w:r w:rsidR="00E658FB" w:rsidRPr="00130EE3">
              <w:rPr>
                <w:webHidden/>
                <w:color w:val="auto"/>
              </w:rPr>
            </w:r>
            <w:r w:rsidR="00E658FB" w:rsidRPr="00130EE3">
              <w:rPr>
                <w:webHidden/>
                <w:color w:val="auto"/>
              </w:rPr>
              <w:fldChar w:fldCharType="separate"/>
            </w:r>
            <w:r w:rsidR="00335167" w:rsidRPr="00130EE3">
              <w:rPr>
                <w:webHidden/>
                <w:color w:val="auto"/>
              </w:rPr>
              <w:t>70</w:t>
            </w:r>
            <w:r w:rsidR="00E658FB" w:rsidRPr="00130EE3">
              <w:rPr>
                <w:webHidden/>
                <w:color w:val="auto"/>
              </w:rPr>
              <w:fldChar w:fldCharType="end"/>
            </w:r>
          </w:hyperlink>
        </w:p>
        <w:p w14:paraId="560B08DD" w14:textId="66D7CB94"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44" w:history="1">
            <w:r w:rsidR="00E658FB" w:rsidRPr="00130EE3">
              <w:rPr>
                <w:rStyle w:val="Siuktni"/>
                <w:rFonts w:cstheme="majorHAnsi"/>
                <w:b/>
                <w:bCs/>
                <w:color w:val="auto"/>
              </w:rPr>
              <w:t>4. Ngày hội STEAM/STEM DAY mở rộng</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_Toc240641844 \h </w:instrText>
            </w:r>
            <w:r w:rsidR="00E658FB" w:rsidRPr="00130EE3">
              <w:rPr>
                <w:webHidden/>
                <w:color w:val="auto"/>
              </w:rPr>
            </w:r>
            <w:r w:rsidR="00E658FB" w:rsidRPr="00130EE3">
              <w:rPr>
                <w:webHidden/>
                <w:color w:val="auto"/>
              </w:rPr>
              <w:fldChar w:fldCharType="separate"/>
            </w:r>
            <w:r w:rsidR="00335167" w:rsidRPr="00130EE3">
              <w:rPr>
                <w:webHidden/>
                <w:color w:val="auto"/>
              </w:rPr>
              <w:t>71</w:t>
            </w:r>
            <w:r w:rsidR="00E658FB" w:rsidRPr="00130EE3">
              <w:rPr>
                <w:webHidden/>
                <w:color w:val="auto"/>
              </w:rPr>
              <w:fldChar w:fldCharType="end"/>
            </w:r>
          </w:hyperlink>
        </w:p>
        <w:p w14:paraId="005FDE7B" w14:textId="307F8B1C"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45" w:history="1">
            <w:r w:rsidR="00E658FB" w:rsidRPr="00130EE3">
              <w:rPr>
                <w:rStyle w:val="Siuktni"/>
                <w:rFonts w:cstheme="majorHAnsi"/>
                <w:b/>
                <w:bCs/>
                <w:color w:val="auto"/>
              </w:rPr>
              <w:t>5. Tạp chí Khoa học Trường Đại học Tân Tạo (TJS)</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_Toc240641845 \h </w:instrText>
            </w:r>
            <w:r w:rsidR="00E658FB" w:rsidRPr="00130EE3">
              <w:rPr>
                <w:webHidden/>
                <w:color w:val="auto"/>
              </w:rPr>
            </w:r>
            <w:r w:rsidR="00E658FB" w:rsidRPr="00130EE3">
              <w:rPr>
                <w:webHidden/>
                <w:color w:val="auto"/>
              </w:rPr>
              <w:fldChar w:fldCharType="separate"/>
            </w:r>
            <w:r w:rsidR="00335167" w:rsidRPr="00130EE3">
              <w:rPr>
                <w:webHidden/>
                <w:color w:val="auto"/>
              </w:rPr>
              <w:t>72</w:t>
            </w:r>
            <w:r w:rsidR="00E658FB" w:rsidRPr="00130EE3">
              <w:rPr>
                <w:webHidden/>
                <w:color w:val="auto"/>
              </w:rPr>
              <w:fldChar w:fldCharType="end"/>
            </w:r>
          </w:hyperlink>
        </w:p>
        <w:p w14:paraId="78E6C024" w14:textId="68B31BD0" w:rsidR="00E658FB" w:rsidRPr="00130EE3" w:rsidRDefault="00000000">
          <w:pPr>
            <w:pStyle w:val="Mucluc2"/>
            <w:rPr>
              <w:rFonts w:asciiTheme="minorHAnsi" w:eastAsiaTheme="minorEastAsia" w:hAnsiTheme="minorHAnsi" w:cstheme="minorBidi"/>
              <w:color w:val="auto"/>
              <w:kern w:val="2"/>
              <w:sz w:val="24"/>
              <w:lang w:bidi="ar-SA"/>
              <w14:ligatures w14:val="standardContextual"/>
            </w:rPr>
          </w:pPr>
          <w:hyperlink w:anchor="_Toc240641846" w:history="1">
            <w:r w:rsidR="00E658FB" w:rsidRPr="00130EE3">
              <w:rPr>
                <w:rStyle w:val="Siuktni"/>
                <w:rFonts w:cstheme="majorHAnsi"/>
                <w:b/>
                <w:bCs/>
                <w:color w:val="auto"/>
              </w:rPr>
              <w:t>6. Kết nối Khởi nghiệp và Đổi mới sáng tạo (tỉnh Tây Ninh)</w:t>
            </w:r>
            <w:r w:rsidR="00E658FB" w:rsidRPr="00130EE3">
              <w:rPr>
                <w:webHidden/>
                <w:color w:val="auto"/>
              </w:rPr>
              <w:tab/>
            </w:r>
            <w:r w:rsidR="00E658FB" w:rsidRPr="00130EE3">
              <w:rPr>
                <w:webHidden/>
                <w:color w:val="auto"/>
              </w:rPr>
              <w:fldChar w:fldCharType="begin"/>
            </w:r>
            <w:r w:rsidR="00E658FB" w:rsidRPr="00130EE3">
              <w:rPr>
                <w:webHidden/>
                <w:color w:val="auto"/>
              </w:rPr>
              <w:instrText xml:space="preserve"> PAGEREF _Toc240641846 \h </w:instrText>
            </w:r>
            <w:r w:rsidR="00E658FB" w:rsidRPr="00130EE3">
              <w:rPr>
                <w:webHidden/>
                <w:color w:val="auto"/>
              </w:rPr>
            </w:r>
            <w:r w:rsidR="00E658FB" w:rsidRPr="00130EE3">
              <w:rPr>
                <w:webHidden/>
                <w:color w:val="auto"/>
              </w:rPr>
              <w:fldChar w:fldCharType="separate"/>
            </w:r>
            <w:r w:rsidR="00335167" w:rsidRPr="00130EE3">
              <w:rPr>
                <w:webHidden/>
                <w:color w:val="auto"/>
              </w:rPr>
              <w:t>72</w:t>
            </w:r>
            <w:r w:rsidR="00E658FB" w:rsidRPr="00130EE3">
              <w:rPr>
                <w:webHidden/>
                <w:color w:val="auto"/>
              </w:rPr>
              <w:fldChar w:fldCharType="end"/>
            </w:r>
          </w:hyperlink>
        </w:p>
        <w:p w14:paraId="233CAC81" w14:textId="47660C68" w:rsidR="0048658D" w:rsidRPr="00130EE3" w:rsidRDefault="005C1F43" w:rsidP="00536545">
          <w:pPr>
            <w:spacing w:after="0" w:line="276" w:lineRule="auto"/>
            <w:rPr>
              <w:rFonts w:eastAsiaTheme="minorEastAsia"/>
              <w:b/>
              <w:bCs/>
              <w:sz w:val="26"/>
              <w:szCs w:val="26"/>
            </w:rPr>
          </w:pPr>
          <w:r w:rsidRPr="00130EE3">
            <w:rPr>
              <w:b/>
              <w:bCs/>
              <w:sz w:val="26"/>
              <w:szCs w:val="26"/>
            </w:rPr>
            <w:fldChar w:fldCharType="end"/>
          </w:r>
        </w:p>
      </w:sdtContent>
    </w:sdt>
    <w:p w14:paraId="2A8B2AD6" w14:textId="564EAC81" w:rsidR="00823A6F" w:rsidRPr="00130EE3" w:rsidRDefault="00823A6F" w:rsidP="00536545">
      <w:pPr>
        <w:spacing w:line="276" w:lineRule="auto"/>
        <w:rPr>
          <w:sz w:val="26"/>
          <w:szCs w:val="26"/>
        </w:rPr>
      </w:pPr>
      <w:r w:rsidRPr="00130EE3">
        <w:rPr>
          <w:rFonts w:asciiTheme="majorHAnsi" w:hAnsiTheme="majorHAnsi" w:cstheme="majorHAnsi"/>
          <w:b/>
          <w:bCs/>
          <w:sz w:val="26"/>
          <w:szCs w:val="26"/>
        </w:rPr>
        <w:br w:type="page"/>
      </w:r>
    </w:p>
    <w:p w14:paraId="2232C9CA" w14:textId="6FDE3397" w:rsidR="0001501F" w:rsidRPr="00130EE3" w:rsidRDefault="00823A6F" w:rsidP="00536545">
      <w:pPr>
        <w:pStyle w:val="u1"/>
        <w:spacing w:line="276" w:lineRule="auto"/>
        <w:jc w:val="center"/>
        <w:rPr>
          <w:rFonts w:cstheme="majorHAnsi"/>
          <w:b/>
          <w:bCs/>
          <w:color w:val="auto"/>
          <w:sz w:val="26"/>
          <w:szCs w:val="26"/>
        </w:rPr>
      </w:pPr>
      <w:bookmarkStart w:id="0" w:name="_Toc240641693"/>
      <w:r w:rsidRPr="00130EE3">
        <w:rPr>
          <w:rFonts w:cstheme="majorHAnsi"/>
          <w:b/>
          <w:bCs/>
          <w:color w:val="auto"/>
          <w:sz w:val="26"/>
          <w:szCs w:val="26"/>
        </w:rPr>
        <w:lastRenderedPageBreak/>
        <w:t>QUY ƯỚC VIẾT TẮT</w:t>
      </w:r>
      <w:bookmarkEnd w:id="0"/>
    </w:p>
    <w:p w14:paraId="592621FB" w14:textId="77777777" w:rsidR="00CC7949" w:rsidRPr="00130EE3" w:rsidRDefault="00CC7949" w:rsidP="00536545">
      <w:pPr>
        <w:spacing w:after="0" w:line="276" w:lineRule="auto"/>
        <w:jc w:val="center"/>
        <w:rPr>
          <w:rFonts w:asciiTheme="majorHAnsi" w:hAnsiTheme="majorHAnsi" w:cstheme="majorHAnsi"/>
          <w:b/>
          <w:bCs/>
          <w:sz w:val="26"/>
          <w:szCs w:val="26"/>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4"/>
        <w:gridCol w:w="6917"/>
        <w:gridCol w:w="2494"/>
      </w:tblGrid>
      <w:tr w:rsidR="00130EE3" w:rsidRPr="00130EE3" w14:paraId="23BEE88A" w14:textId="77777777" w:rsidTr="00B77135">
        <w:trPr>
          <w:tblHeader/>
          <w:jc w:val="center"/>
        </w:trPr>
        <w:tc>
          <w:tcPr>
            <w:tcW w:w="624" w:type="dxa"/>
            <w:tcMar>
              <w:top w:w="20" w:type="dxa"/>
              <w:left w:w="60" w:type="dxa"/>
              <w:bottom w:w="20" w:type="dxa"/>
              <w:right w:w="60" w:type="dxa"/>
            </w:tcMar>
            <w:vAlign w:val="center"/>
          </w:tcPr>
          <w:p w14:paraId="4F0472D7" w14:textId="77777777" w:rsidR="005E79C6" w:rsidRPr="00130EE3" w:rsidRDefault="005E79C6" w:rsidP="00536545">
            <w:pPr>
              <w:spacing w:after="0" w:line="276" w:lineRule="auto"/>
              <w:jc w:val="center"/>
              <w:rPr>
                <w:sz w:val="26"/>
                <w:szCs w:val="26"/>
              </w:rPr>
            </w:pPr>
            <w:r w:rsidRPr="00130EE3">
              <w:rPr>
                <w:rFonts w:eastAsia="Times New Roman"/>
                <w:b/>
                <w:sz w:val="26"/>
                <w:szCs w:val="26"/>
              </w:rPr>
              <w:t>TT</w:t>
            </w:r>
          </w:p>
        </w:tc>
        <w:tc>
          <w:tcPr>
            <w:tcW w:w="6917" w:type="dxa"/>
            <w:tcMar>
              <w:top w:w="20" w:type="dxa"/>
              <w:left w:w="60" w:type="dxa"/>
              <w:bottom w:w="20" w:type="dxa"/>
              <w:right w:w="60" w:type="dxa"/>
            </w:tcMar>
            <w:vAlign w:val="center"/>
          </w:tcPr>
          <w:p w14:paraId="78B67CEA" w14:textId="77777777" w:rsidR="005E79C6" w:rsidRPr="00130EE3" w:rsidRDefault="005E79C6" w:rsidP="00536545">
            <w:pPr>
              <w:spacing w:after="0" w:line="276" w:lineRule="auto"/>
              <w:jc w:val="center"/>
              <w:rPr>
                <w:sz w:val="26"/>
                <w:szCs w:val="26"/>
              </w:rPr>
            </w:pPr>
            <w:r w:rsidRPr="00130EE3">
              <w:rPr>
                <w:rFonts w:eastAsia="Times New Roman"/>
                <w:b/>
                <w:sz w:val="26"/>
                <w:szCs w:val="26"/>
              </w:rPr>
              <w:t>Nội dung</w:t>
            </w:r>
          </w:p>
        </w:tc>
        <w:tc>
          <w:tcPr>
            <w:tcW w:w="2494" w:type="dxa"/>
            <w:tcMar>
              <w:top w:w="20" w:type="dxa"/>
              <w:left w:w="60" w:type="dxa"/>
              <w:bottom w:w="20" w:type="dxa"/>
              <w:right w:w="60" w:type="dxa"/>
            </w:tcMar>
            <w:vAlign w:val="center"/>
          </w:tcPr>
          <w:p w14:paraId="0BE322E8" w14:textId="77777777" w:rsidR="005E79C6" w:rsidRPr="00130EE3" w:rsidRDefault="005E79C6" w:rsidP="00536545">
            <w:pPr>
              <w:spacing w:after="0" w:line="276" w:lineRule="auto"/>
              <w:jc w:val="center"/>
              <w:rPr>
                <w:sz w:val="26"/>
                <w:szCs w:val="26"/>
              </w:rPr>
            </w:pPr>
            <w:r w:rsidRPr="00130EE3">
              <w:rPr>
                <w:rFonts w:eastAsia="Times New Roman"/>
                <w:b/>
                <w:sz w:val="26"/>
                <w:szCs w:val="26"/>
              </w:rPr>
              <w:t>Viết tắt</w:t>
            </w:r>
          </w:p>
        </w:tc>
      </w:tr>
      <w:tr w:rsidR="00130EE3" w:rsidRPr="00130EE3" w14:paraId="153309CE" w14:textId="77777777" w:rsidTr="00B77135">
        <w:trPr>
          <w:jc w:val="center"/>
        </w:trPr>
        <w:tc>
          <w:tcPr>
            <w:tcW w:w="624" w:type="dxa"/>
            <w:tcMar>
              <w:top w:w="20" w:type="dxa"/>
              <w:left w:w="60" w:type="dxa"/>
              <w:bottom w:w="20" w:type="dxa"/>
              <w:right w:w="60" w:type="dxa"/>
            </w:tcMar>
            <w:vAlign w:val="center"/>
          </w:tcPr>
          <w:p w14:paraId="3A57D721" w14:textId="006D42C6" w:rsidR="004F7E47" w:rsidRPr="00130EE3" w:rsidRDefault="00902195" w:rsidP="00536545">
            <w:pPr>
              <w:spacing w:after="0" w:line="276" w:lineRule="auto"/>
              <w:jc w:val="center"/>
              <w:rPr>
                <w:rFonts w:eastAsia="Times New Roman"/>
                <w:sz w:val="26"/>
                <w:szCs w:val="26"/>
              </w:rPr>
            </w:pPr>
            <w:r w:rsidRPr="00130EE3">
              <w:rPr>
                <w:rFonts w:eastAsia="Times New Roman"/>
                <w:sz w:val="26"/>
                <w:szCs w:val="26"/>
              </w:rPr>
              <w:t>1</w:t>
            </w:r>
          </w:p>
        </w:tc>
        <w:tc>
          <w:tcPr>
            <w:tcW w:w="6917" w:type="dxa"/>
            <w:tcMar>
              <w:top w:w="20" w:type="dxa"/>
              <w:left w:w="60" w:type="dxa"/>
              <w:bottom w:w="20" w:type="dxa"/>
              <w:right w:w="60" w:type="dxa"/>
            </w:tcMar>
            <w:vAlign w:val="center"/>
          </w:tcPr>
          <w:p w14:paraId="56E4F177" w14:textId="04CDAEE6" w:rsidR="004F7E47" w:rsidRPr="00130EE3" w:rsidRDefault="004F7E47" w:rsidP="00536545">
            <w:pPr>
              <w:spacing w:after="0" w:line="276" w:lineRule="auto"/>
              <w:rPr>
                <w:rFonts w:eastAsia="Times New Roman"/>
                <w:sz w:val="26"/>
                <w:szCs w:val="26"/>
              </w:rPr>
            </w:pPr>
            <w:r w:rsidRPr="00130EE3">
              <w:rPr>
                <w:rFonts w:eastAsia="Times New Roman"/>
                <w:sz w:val="26"/>
                <w:szCs w:val="26"/>
              </w:rPr>
              <w:t>Anh hùng lao động</w:t>
            </w:r>
          </w:p>
        </w:tc>
        <w:tc>
          <w:tcPr>
            <w:tcW w:w="2494" w:type="dxa"/>
            <w:tcMar>
              <w:top w:w="20" w:type="dxa"/>
              <w:left w:w="60" w:type="dxa"/>
              <w:bottom w:w="20" w:type="dxa"/>
              <w:right w:w="60" w:type="dxa"/>
            </w:tcMar>
            <w:vAlign w:val="center"/>
          </w:tcPr>
          <w:p w14:paraId="28105253" w14:textId="517C7B77" w:rsidR="004F7E47" w:rsidRPr="00130EE3" w:rsidRDefault="004F7E47" w:rsidP="00536545">
            <w:pPr>
              <w:spacing w:after="0" w:line="276" w:lineRule="auto"/>
              <w:rPr>
                <w:rFonts w:eastAsia="Times New Roman"/>
                <w:sz w:val="26"/>
                <w:szCs w:val="26"/>
              </w:rPr>
            </w:pPr>
            <w:r w:rsidRPr="00130EE3">
              <w:rPr>
                <w:rFonts w:eastAsia="Times New Roman"/>
                <w:sz w:val="26"/>
                <w:szCs w:val="26"/>
              </w:rPr>
              <w:t>AHLĐ</w:t>
            </w:r>
          </w:p>
        </w:tc>
      </w:tr>
      <w:tr w:rsidR="00130EE3" w:rsidRPr="00130EE3" w14:paraId="3DC53C20" w14:textId="77777777" w:rsidTr="00B77135">
        <w:trPr>
          <w:jc w:val="center"/>
        </w:trPr>
        <w:tc>
          <w:tcPr>
            <w:tcW w:w="624" w:type="dxa"/>
            <w:tcMar>
              <w:top w:w="20" w:type="dxa"/>
              <w:left w:w="60" w:type="dxa"/>
              <w:bottom w:w="20" w:type="dxa"/>
              <w:right w:w="60" w:type="dxa"/>
            </w:tcMar>
            <w:vAlign w:val="center"/>
          </w:tcPr>
          <w:p w14:paraId="6DEBA9D5" w14:textId="7A6E8856" w:rsidR="005E79C6" w:rsidRPr="00130EE3" w:rsidRDefault="00902195" w:rsidP="00536545">
            <w:pPr>
              <w:spacing w:after="0" w:line="276" w:lineRule="auto"/>
              <w:jc w:val="center"/>
              <w:rPr>
                <w:sz w:val="26"/>
                <w:szCs w:val="26"/>
              </w:rPr>
            </w:pPr>
            <w:r w:rsidRPr="00130EE3">
              <w:rPr>
                <w:rFonts w:eastAsia="Times New Roman"/>
                <w:sz w:val="26"/>
                <w:szCs w:val="26"/>
              </w:rPr>
              <w:t>2</w:t>
            </w:r>
          </w:p>
        </w:tc>
        <w:tc>
          <w:tcPr>
            <w:tcW w:w="6917" w:type="dxa"/>
            <w:tcMar>
              <w:top w:w="20" w:type="dxa"/>
              <w:left w:w="60" w:type="dxa"/>
              <w:bottom w:w="20" w:type="dxa"/>
              <w:right w:w="60" w:type="dxa"/>
            </w:tcMar>
            <w:vAlign w:val="center"/>
          </w:tcPr>
          <w:p w14:paraId="04DF36F6" w14:textId="77777777" w:rsidR="005E79C6" w:rsidRPr="00130EE3" w:rsidRDefault="005E79C6" w:rsidP="00536545">
            <w:pPr>
              <w:spacing w:after="0" w:line="276" w:lineRule="auto"/>
              <w:rPr>
                <w:sz w:val="26"/>
                <w:szCs w:val="26"/>
              </w:rPr>
            </w:pPr>
            <w:r w:rsidRPr="00130EE3">
              <w:rPr>
                <w:rFonts w:eastAsia="Times New Roman"/>
                <w:sz w:val="26"/>
                <w:szCs w:val="26"/>
              </w:rPr>
              <w:t>Bác sĩ</w:t>
            </w:r>
          </w:p>
        </w:tc>
        <w:tc>
          <w:tcPr>
            <w:tcW w:w="2494" w:type="dxa"/>
            <w:tcMar>
              <w:top w:w="20" w:type="dxa"/>
              <w:left w:w="60" w:type="dxa"/>
              <w:bottom w:w="20" w:type="dxa"/>
              <w:right w:w="60" w:type="dxa"/>
            </w:tcMar>
            <w:vAlign w:val="center"/>
          </w:tcPr>
          <w:p w14:paraId="024C221C" w14:textId="77777777" w:rsidR="005E79C6" w:rsidRPr="00130EE3" w:rsidRDefault="005E79C6" w:rsidP="00536545">
            <w:pPr>
              <w:spacing w:after="0" w:line="276" w:lineRule="auto"/>
              <w:rPr>
                <w:sz w:val="26"/>
                <w:szCs w:val="26"/>
              </w:rPr>
            </w:pPr>
            <w:r w:rsidRPr="00130EE3">
              <w:rPr>
                <w:rFonts w:eastAsia="Times New Roman"/>
                <w:sz w:val="26"/>
                <w:szCs w:val="26"/>
              </w:rPr>
              <w:t>BS</w:t>
            </w:r>
          </w:p>
        </w:tc>
      </w:tr>
      <w:tr w:rsidR="00130EE3" w:rsidRPr="00130EE3" w14:paraId="49A28150" w14:textId="77777777" w:rsidTr="00B77135">
        <w:trPr>
          <w:jc w:val="center"/>
        </w:trPr>
        <w:tc>
          <w:tcPr>
            <w:tcW w:w="624" w:type="dxa"/>
            <w:tcMar>
              <w:top w:w="20" w:type="dxa"/>
              <w:left w:w="60" w:type="dxa"/>
              <w:bottom w:w="20" w:type="dxa"/>
              <w:right w:w="60" w:type="dxa"/>
            </w:tcMar>
            <w:vAlign w:val="center"/>
          </w:tcPr>
          <w:p w14:paraId="52A07B0E" w14:textId="7E2EA8BE" w:rsidR="005E79C6" w:rsidRPr="00130EE3" w:rsidRDefault="00902195" w:rsidP="00536545">
            <w:pPr>
              <w:spacing w:after="0" w:line="276" w:lineRule="auto"/>
              <w:jc w:val="center"/>
              <w:rPr>
                <w:sz w:val="26"/>
                <w:szCs w:val="26"/>
              </w:rPr>
            </w:pPr>
            <w:r w:rsidRPr="00130EE3">
              <w:rPr>
                <w:rFonts w:eastAsia="Times New Roman"/>
                <w:sz w:val="26"/>
                <w:szCs w:val="26"/>
              </w:rPr>
              <w:t>3</w:t>
            </w:r>
          </w:p>
        </w:tc>
        <w:tc>
          <w:tcPr>
            <w:tcW w:w="6917" w:type="dxa"/>
            <w:tcMar>
              <w:top w:w="20" w:type="dxa"/>
              <w:left w:w="60" w:type="dxa"/>
              <w:bottom w:w="20" w:type="dxa"/>
              <w:right w:w="60" w:type="dxa"/>
            </w:tcMar>
            <w:vAlign w:val="center"/>
          </w:tcPr>
          <w:p w14:paraId="719DBA59" w14:textId="77777777" w:rsidR="005E79C6" w:rsidRPr="00130EE3" w:rsidRDefault="005E79C6" w:rsidP="00536545">
            <w:pPr>
              <w:spacing w:after="0" w:line="276" w:lineRule="auto"/>
              <w:rPr>
                <w:sz w:val="26"/>
                <w:szCs w:val="26"/>
              </w:rPr>
            </w:pPr>
            <w:r w:rsidRPr="00130EE3">
              <w:rPr>
                <w:rFonts w:eastAsia="Times New Roman"/>
                <w:sz w:val="26"/>
                <w:szCs w:val="26"/>
              </w:rPr>
              <w:t>Ban Giám hiệu</w:t>
            </w:r>
          </w:p>
        </w:tc>
        <w:tc>
          <w:tcPr>
            <w:tcW w:w="2494" w:type="dxa"/>
            <w:tcMar>
              <w:top w:w="20" w:type="dxa"/>
              <w:left w:w="60" w:type="dxa"/>
              <w:bottom w:w="20" w:type="dxa"/>
              <w:right w:w="60" w:type="dxa"/>
            </w:tcMar>
            <w:vAlign w:val="center"/>
          </w:tcPr>
          <w:p w14:paraId="4B02E89C" w14:textId="77777777" w:rsidR="005E79C6" w:rsidRPr="00130EE3" w:rsidRDefault="005E79C6" w:rsidP="00536545">
            <w:pPr>
              <w:spacing w:after="0" w:line="276" w:lineRule="auto"/>
              <w:rPr>
                <w:sz w:val="26"/>
                <w:szCs w:val="26"/>
              </w:rPr>
            </w:pPr>
            <w:r w:rsidRPr="00130EE3">
              <w:rPr>
                <w:rFonts w:eastAsia="Times New Roman"/>
                <w:sz w:val="26"/>
                <w:szCs w:val="26"/>
              </w:rPr>
              <w:t>BGH</w:t>
            </w:r>
          </w:p>
        </w:tc>
      </w:tr>
      <w:tr w:rsidR="00130EE3" w:rsidRPr="00130EE3" w14:paraId="1058FA9E" w14:textId="77777777" w:rsidTr="00B77135">
        <w:trPr>
          <w:jc w:val="center"/>
        </w:trPr>
        <w:tc>
          <w:tcPr>
            <w:tcW w:w="624" w:type="dxa"/>
            <w:tcMar>
              <w:top w:w="20" w:type="dxa"/>
              <w:left w:w="60" w:type="dxa"/>
              <w:bottom w:w="20" w:type="dxa"/>
              <w:right w:w="60" w:type="dxa"/>
            </w:tcMar>
            <w:vAlign w:val="center"/>
          </w:tcPr>
          <w:p w14:paraId="7A47AF54" w14:textId="7F9DCA9B" w:rsidR="005E79C6" w:rsidRPr="00130EE3" w:rsidRDefault="00902195" w:rsidP="00536545">
            <w:pPr>
              <w:spacing w:after="0" w:line="276" w:lineRule="auto"/>
              <w:jc w:val="center"/>
              <w:rPr>
                <w:sz w:val="26"/>
                <w:szCs w:val="26"/>
              </w:rPr>
            </w:pPr>
            <w:r w:rsidRPr="00130EE3">
              <w:rPr>
                <w:rFonts w:eastAsia="Times New Roman"/>
                <w:sz w:val="26"/>
                <w:szCs w:val="26"/>
              </w:rPr>
              <w:t>4</w:t>
            </w:r>
          </w:p>
        </w:tc>
        <w:tc>
          <w:tcPr>
            <w:tcW w:w="6917" w:type="dxa"/>
            <w:tcMar>
              <w:top w:w="20" w:type="dxa"/>
              <w:left w:w="60" w:type="dxa"/>
              <w:bottom w:w="20" w:type="dxa"/>
              <w:right w:w="60" w:type="dxa"/>
            </w:tcMar>
            <w:vAlign w:val="center"/>
          </w:tcPr>
          <w:p w14:paraId="2B1E1E7B" w14:textId="77777777" w:rsidR="005E79C6" w:rsidRPr="00130EE3" w:rsidRDefault="005E79C6" w:rsidP="00536545">
            <w:pPr>
              <w:spacing w:after="0" w:line="276" w:lineRule="auto"/>
              <w:rPr>
                <w:sz w:val="26"/>
                <w:szCs w:val="26"/>
              </w:rPr>
            </w:pPr>
            <w:r w:rsidRPr="00130EE3">
              <w:rPr>
                <w:rFonts w:eastAsia="Times New Roman"/>
                <w:sz w:val="26"/>
                <w:szCs w:val="26"/>
              </w:rPr>
              <w:t>Ban Quản lý</w:t>
            </w:r>
          </w:p>
        </w:tc>
        <w:tc>
          <w:tcPr>
            <w:tcW w:w="2494" w:type="dxa"/>
            <w:tcMar>
              <w:top w:w="20" w:type="dxa"/>
              <w:left w:w="60" w:type="dxa"/>
              <w:bottom w:w="20" w:type="dxa"/>
              <w:right w:w="60" w:type="dxa"/>
            </w:tcMar>
            <w:vAlign w:val="center"/>
          </w:tcPr>
          <w:p w14:paraId="3D841CFD" w14:textId="77777777" w:rsidR="005E79C6" w:rsidRPr="00130EE3" w:rsidRDefault="005E79C6" w:rsidP="00536545">
            <w:pPr>
              <w:spacing w:after="0" w:line="276" w:lineRule="auto"/>
              <w:rPr>
                <w:sz w:val="26"/>
                <w:szCs w:val="26"/>
              </w:rPr>
            </w:pPr>
            <w:r w:rsidRPr="00130EE3">
              <w:rPr>
                <w:rFonts w:eastAsia="Times New Roman"/>
                <w:sz w:val="26"/>
                <w:szCs w:val="26"/>
              </w:rPr>
              <w:t>BQL</w:t>
            </w:r>
          </w:p>
        </w:tc>
      </w:tr>
      <w:tr w:rsidR="00130EE3" w:rsidRPr="00130EE3" w14:paraId="5A804707" w14:textId="77777777" w:rsidTr="00B77135">
        <w:trPr>
          <w:jc w:val="center"/>
        </w:trPr>
        <w:tc>
          <w:tcPr>
            <w:tcW w:w="624" w:type="dxa"/>
            <w:tcMar>
              <w:top w:w="20" w:type="dxa"/>
              <w:left w:w="60" w:type="dxa"/>
              <w:bottom w:w="20" w:type="dxa"/>
              <w:right w:w="60" w:type="dxa"/>
            </w:tcMar>
            <w:vAlign w:val="center"/>
          </w:tcPr>
          <w:p w14:paraId="409337AB" w14:textId="3C58DD07" w:rsidR="005E79C6" w:rsidRPr="00130EE3" w:rsidRDefault="00902195" w:rsidP="00536545">
            <w:pPr>
              <w:spacing w:after="0" w:line="276" w:lineRule="auto"/>
              <w:jc w:val="center"/>
              <w:rPr>
                <w:sz w:val="26"/>
                <w:szCs w:val="26"/>
              </w:rPr>
            </w:pPr>
            <w:r w:rsidRPr="00130EE3">
              <w:rPr>
                <w:rFonts w:eastAsia="Times New Roman"/>
                <w:sz w:val="26"/>
                <w:szCs w:val="26"/>
              </w:rPr>
              <w:t>5</w:t>
            </w:r>
          </w:p>
        </w:tc>
        <w:tc>
          <w:tcPr>
            <w:tcW w:w="6917" w:type="dxa"/>
            <w:tcMar>
              <w:top w:w="20" w:type="dxa"/>
              <w:left w:w="60" w:type="dxa"/>
              <w:bottom w:w="20" w:type="dxa"/>
              <w:right w:w="60" w:type="dxa"/>
            </w:tcMar>
            <w:vAlign w:val="center"/>
          </w:tcPr>
          <w:p w14:paraId="6ACB84C5" w14:textId="77777777" w:rsidR="005E79C6" w:rsidRPr="00130EE3" w:rsidRDefault="005E79C6" w:rsidP="00536545">
            <w:pPr>
              <w:spacing w:after="0" w:line="276" w:lineRule="auto"/>
              <w:rPr>
                <w:sz w:val="26"/>
                <w:szCs w:val="26"/>
              </w:rPr>
            </w:pPr>
            <w:r w:rsidRPr="00130EE3">
              <w:rPr>
                <w:rFonts w:eastAsia="Times New Roman"/>
                <w:sz w:val="26"/>
                <w:szCs w:val="26"/>
              </w:rPr>
              <w:t>Ban quản lý ký túc xá</w:t>
            </w:r>
          </w:p>
        </w:tc>
        <w:tc>
          <w:tcPr>
            <w:tcW w:w="2494" w:type="dxa"/>
            <w:tcMar>
              <w:top w:w="20" w:type="dxa"/>
              <w:left w:w="60" w:type="dxa"/>
              <w:bottom w:w="20" w:type="dxa"/>
              <w:right w:w="60" w:type="dxa"/>
            </w:tcMar>
            <w:vAlign w:val="center"/>
          </w:tcPr>
          <w:p w14:paraId="1CB157C1" w14:textId="77777777" w:rsidR="005E79C6" w:rsidRPr="00130EE3" w:rsidRDefault="005E79C6" w:rsidP="00536545">
            <w:pPr>
              <w:spacing w:after="0" w:line="276" w:lineRule="auto"/>
              <w:rPr>
                <w:sz w:val="26"/>
                <w:szCs w:val="26"/>
              </w:rPr>
            </w:pPr>
            <w:r w:rsidRPr="00130EE3">
              <w:rPr>
                <w:rFonts w:eastAsia="Times New Roman"/>
                <w:sz w:val="26"/>
                <w:szCs w:val="26"/>
              </w:rPr>
              <w:t>BQL KTX</w:t>
            </w:r>
          </w:p>
        </w:tc>
      </w:tr>
      <w:tr w:rsidR="00130EE3" w:rsidRPr="00130EE3" w14:paraId="2D428C3B" w14:textId="77777777" w:rsidTr="00B77135">
        <w:trPr>
          <w:jc w:val="center"/>
        </w:trPr>
        <w:tc>
          <w:tcPr>
            <w:tcW w:w="624" w:type="dxa"/>
            <w:tcMar>
              <w:top w:w="20" w:type="dxa"/>
              <w:left w:w="60" w:type="dxa"/>
              <w:bottom w:w="20" w:type="dxa"/>
              <w:right w:w="60" w:type="dxa"/>
            </w:tcMar>
            <w:vAlign w:val="center"/>
          </w:tcPr>
          <w:p w14:paraId="0631AF10" w14:textId="5EF2B781" w:rsidR="005E79C6" w:rsidRPr="00130EE3" w:rsidRDefault="00902195" w:rsidP="00536545">
            <w:pPr>
              <w:spacing w:after="0" w:line="276" w:lineRule="auto"/>
              <w:jc w:val="center"/>
              <w:rPr>
                <w:sz w:val="26"/>
                <w:szCs w:val="26"/>
              </w:rPr>
            </w:pPr>
            <w:r w:rsidRPr="00130EE3">
              <w:rPr>
                <w:rFonts w:eastAsia="Times New Roman"/>
                <w:sz w:val="26"/>
                <w:szCs w:val="26"/>
              </w:rPr>
              <w:t>6</w:t>
            </w:r>
          </w:p>
        </w:tc>
        <w:tc>
          <w:tcPr>
            <w:tcW w:w="6917" w:type="dxa"/>
            <w:tcMar>
              <w:top w:w="20" w:type="dxa"/>
              <w:left w:w="60" w:type="dxa"/>
              <w:bottom w:w="20" w:type="dxa"/>
              <w:right w:w="60" w:type="dxa"/>
            </w:tcMar>
            <w:vAlign w:val="center"/>
          </w:tcPr>
          <w:p w14:paraId="3B15B248" w14:textId="77777777" w:rsidR="005E79C6" w:rsidRPr="00130EE3" w:rsidRDefault="005E79C6" w:rsidP="00536545">
            <w:pPr>
              <w:spacing w:after="0" w:line="276" w:lineRule="auto"/>
              <w:rPr>
                <w:sz w:val="26"/>
                <w:szCs w:val="26"/>
              </w:rPr>
            </w:pPr>
            <w:r w:rsidRPr="00130EE3">
              <w:rPr>
                <w:rFonts w:eastAsia="Times New Roman"/>
                <w:sz w:val="26"/>
                <w:szCs w:val="26"/>
              </w:rPr>
              <w:t>Chính sách Hỗ trợ vay đóng học phí không tính lãi suất</w:t>
            </w:r>
          </w:p>
        </w:tc>
        <w:tc>
          <w:tcPr>
            <w:tcW w:w="2494" w:type="dxa"/>
            <w:tcMar>
              <w:top w:w="20" w:type="dxa"/>
              <w:left w:w="60" w:type="dxa"/>
              <w:bottom w:w="20" w:type="dxa"/>
              <w:right w:w="60" w:type="dxa"/>
            </w:tcMar>
            <w:vAlign w:val="center"/>
          </w:tcPr>
          <w:p w14:paraId="4A655A35" w14:textId="77777777" w:rsidR="005E79C6" w:rsidRPr="00130EE3" w:rsidRDefault="005E79C6" w:rsidP="00536545">
            <w:pPr>
              <w:spacing w:after="0" w:line="276" w:lineRule="auto"/>
              <w:rPr>
                <w:sz w:val="26"/>
                <w:szCs w:val="26"/>
              </w:rPr>
            </w:pPr>
            <w:r w:rsidRPr="00130EE3">
              <w:rPr>
                <w:rFonts w:eastAsia="Times New Roman"/>
                <w:sz w:val="26"/>
                <w:szCs w:val="26"/>
              </w:rPr>
              <w:t>Hỗ trợ vay</w:t>
            </w:r>
          </w:p>
        </w:tc>
      </w:tr>
      <w:tr w:rsidR="00130EE3" w:rsidRPr="00130EE3" w14:paraId="7DDDE7B2" w14:textId="77777777" w:rsidTr="00B77135">
        <w:trPr>
          <w:jc w:val="center"/>
        </w:trPr>
        <w:tc>
          <w:tcPr>
            <w:tcW w:w="624" w:type="dxa"/>
            <w:tcMar>
              <w:top w:w="20" w:type="dxa"/>
              <w:left w:w="60" w:type="dxa"/>
              <w:bottom w:w="20" w:type="dxa"/>
              <w:right w:w="60" w:type="dxa"/>
            </w:tcMar>
            <w:vAlign w:val="center"/>
          </w:tcPr>
          <w:p w14:paraId="6D0A7944" w14:textId="0738E373" w:rsidR="005E79C6" w:rsidRPr="00130EE3" w:rsidRDefault="00902195" w:rsidP="00536545">
            <w:pPr>
              <w:spacing w:after="0" w:line="276" w:lineRule="auto"/>
              <w:jc w:val="center"/>
              <w:rPr>
                <w:sz w:val="26"/>
                <w:szCs w:val="26"/>
              </w:rPr>
            </w:pPr>
            <w:r w:rsidRPr="00130EE3">
              <w:rPr>
                <w:rFonts w:eastAsia="Times New Roman"/>
                <w:sz w:val="26"/>
                <w:szCs w:val="26"/>
              </w:rPr>
              <w:t>7</w:t>
            </w:r>
          </w:p>
        </w:tc>
        <w:tc>
          <w:tcPr>
            <w:tcW w:w="6917" w:type="dxa"/>
            <w:tcMar>
              <w:top w:w="20" w:type="dxa"/>
              <w:left w:w="60" w:type="dxa"/>
              <w:bottom w:w="20" w:type="dxa"/>
              <w:right w:w="60" w:type="dxa"/>
            </w:tcMar>
            <w:vAlign w:val="center"/>
          </w:tcPr>
          <w:p w14:paraId="45DB0AA2" w14:textId="786492DA" w:rsidR="005E79C6" w:rsidRPr="00130EE3" w:rsidRDefault="005E79C6" w:rsidP="00536545">
            <w:pPr>
              <w:spacing w:after="0" w:line="276" w:lineRule="auto"/>
              <w:rPr>
                <w:sz w:val="26"/>
                <w:szCs w:val="26"/>
              </w:rPr>
            </w:pPr>
            <w:r w:rsidRPr="00130EE3">
              <w:rPr>
                <w:rFonts w:eastAsia="Times New Roman"/>
                <w:sz w:val="26"/>
                <w:szCs w:val="26"/>
              </w:rPr>
              <w:t xml:space="preserve">Chương trình </w:t>
            </w:r>
            <w:r w:rsidR="007539F1" w:rsidRPr="00130EE3">
              <w:rPr>
                <w:rFonts w:eastAsia="Times New Roman"/>
                <w:sz w:val="26"/>
                <w:szCs w:val="26"/>
                <w:lang w:val="en-US"/>
              </w:rPr>
              <w:t>đ</w:t>
            </w:r>
            <w:r w:rsidRPr="00130EE3">
              <w:rPr>
                <w:rFonts w:eastAsia="Times New Roman"/>
                <w:sz w:val="26"/>
                <w:szCs w:val="26"/>
              </w:rPr>
              <w:t>ào tạo</w:t>
            </w:r>
          </w:p>
        </w:tc>
        <w:tc>
          <w:tcPr>
            <w:tcW w:w="2494" w:type="dxa"/>
            <w:tcMar>
              <w:top w:w="20" w:type="dxa"/>
              <w:left w:w="60" w:type="dxa"/>
              <w:bottom w:w="20" w:type="dxa"/>
              <w:right w:w="60" w:type="dxa"/>
            </w:tcMar>
            <w:vAlign w:val="center"/>
          </w:tcPr>
          <w:p w14:paraId="7F33B619" w14:textId="77777777" w:rsidR="005E79C6" w:rsidRPr="00130EE3" w:rsidRDefault="005E79C6" w:rsidP="00536545">
            <w:pPr>
              <w:spacing w:after="0" w:line="276" w:lineRule="auto"/>
              <w:rPr>
                <w:sz w:val="26"/>
                <w:szCs w:val="26"/>
              </w:rPr>
            </w:pPr>
            <w:r w:rsidRPr="00130EE3">
              <w:rPr>
                <w:rFonts w:eastAsia="Times New Roman"/>
                <w:sz w:val="26"/>
                <w:szCs w:val="26"/>
              </w:rPr>
              <w:t>CTĐT</w:t>
            </w:r>
          </w:p>
        </w:tc>
      </w:tr>
      <w:tr w:rsidR="00130EE3" w:rsidRPr="00130EE3" w14:paraId="5A5250E1" w14:textId="77777777" w:rsidTr="00B77135">
        <w:trPr>
          <w:jc w:val="center"/>
        </w:trPr>
        <w:tc>
          <w:tcPr>
            <w:tcW w:w="624" w:type="dxa"/>
            <w:tcMar>
              <w:top w:w="20" w:type="dxa"/>
              <w:left w:w="60" w:type="dxa"/>
              <w:bottom w:w="20" w:type="dxa"/>
              <w:right w:w="60" w:type="dxa"/>
            </w:tcMar>
            <w:vAlign w:val="center"/>
          </w:tcPr>
          <w:p w14:paraId="450E995D" w14:textId="6E474211" w:rsidR="005E79C6" w:rsidRPr="00130EE3" w:rsidRDefault="00902195" w:rsidP="00536545">
            <w:pPr>
              <w:spacing w:after="0" w:line="276" w:lineRule="auto"/>
              <w:jc w:val="center"/>
              <w:rPr>
                <w:sz w:val="26"/>
                <w:szCs w:val="26"/>
              </w:rPr>
            </w:pPr>
            <w:r w:rsidRPr="00130EE3">
              <w:rPr>
                <w:rFonts w:eastAsia="Times New Roman"/>
                <w:sz w:val="26"/>
                <w:szCs w:val="26"/>
              </w:rPr>
              <w:t>8</w:t>
            </w:r>
          </w:p>
        </w:tc>
        <w:tc>
          <w:tcPr>
            <w:tcW w:w="6917" w:type="dxa"/>
            <w:tcMar>
              <w:top w:w="20" w:type="dxa"/>
              <w:left w:w="60" w:type="dxa"/>
              <w:bottom w:w="20" w:type="dxa"/>
              <w:right w:w="60" w:type="dxa"/>
            </w:tcMar>
            <w:vAlign w:val="center"/>
          </w:tcPr>
          <w:p w14:paraId="5C1E6ECF" w14:textId="77777777" w:rsidR="005E79C6" w:rsidRPr="00130EE3" w:rsidRDefault="005E79C6" w:rsidP="00536545">
            <w:pPr>
              <w:spacing w:after="0" w:line="276" w:lineRule="auto"/>
              <w:rPr>
                <w:sz w:val="26"/>
                <w:szCs w:val="26"/>
              </w:rPr>
            </w:pPr>
            <w:r w:rsidRPr="00130EE3">
              <w:rPr>
                <w:rFonts w:eastAsia="Times New Roman"/>
                <w:sz w:val="26"/>
                <w:szCs w:val="26"/>
              </w:rPr>
              <w:t>Chuyên Khoa I</w:t>
            </w:r>
          </w:p>
        </w:tc>
        <w:tc>
          <w:tcPr>
            <w:tcW w:w="2494" w:type="dxa"/>
            <w:tcMar>
              <w:top w:w="20" w:type="dxa"/>
              <w:left w:w="60" w:type="dxa"/>
              <w:bottom w:w="20" w:type="dxa"/>
              <w:right w:w="60" w:type="dxa"/>
            </w:tcMar>
            <w:vAlign w:val="center"/>
          </w:tcPr>
          <w:p w14:paraId="168DD5DE" w14:textId="77777777" w:rsidR="005E79C6" w:rsidRPr="00130EE3" w:rsidRDefault="005E79C6" w:rsidP="00536545">
            <w:pPr>
              <w:spacing w:after="0" w:line="276" w:lineRule="auto"/>
              <w:rPr>
                <w:sz w:val="26"/>
                <w:szCs w:val="26"/>
              </w:rPr>
            </w:pPr>
            <w:r w:rsidRPr="00130EE3">
              <w:rPr>
                <w:rFonts w:eastAsia="Times New Roman"/>
                <w:sz w:val="26"/>
                <w:szCs w:val="26"/>
              </w:rPr>
              <w:t>CKI</w:t>
            </w:r>
          </w:p>
        </w:tc>
      </w:tr>
      <w:tr w:rsidR="00130EE3" w:rsidRPr="00130EE3" w14:paraId="5A4E673B" w14:textId="77777777" w:rsidTr="00B77135">
        <w:trPr>
          <w:jc w:val="center"/>
        </w:trPr>
        <w:tc>
          <w:tcPr>
            <w:tcW w:w="624" w:type="dxa"/>
            <w:tcMar>
              <w:top w:w="20" w:type="dxa"/>
              <w:left w:w="60" w:type="dxa"/>
              <w:bottom w:w="20" w:type="dxa"/>
              <w:right w:w="60" w:type="dxa"/>
            </w:tcMar>
            <w:vAlign w:val="center"/>
          </w:tcPr>
          <w:p w14:paraId="22F5C086" w14:textId="2DFF6B5E" w:rsidR="005E79C6" w:rsidRPr="00130EE3" w:rsidRDefault="00902195" w:rsidP="00536545">
            <w:pPr>
              <w:spacing w:after="0" w:line="276" w:lineRule="auto"/>
              <w:jc w:val="center"/>
              <w:rPr>
                <w:sz w:val="26"/>
                <w:szCs w:val="26"/>
              </w:rPr>
            </w:pPr>
            <w:r w:rsidRPr="00130EE3">
              <w:rPr>
                <w:rFonts w:eastAsia="Times New Roman"/>
                <w:sz w:val="26"/>
                <w:szCs w:val="26"/>
              </w:rPr>
              <w:t>9</w:t>
            </w:r>
          </w:p>
        </w:tc>
        <w:tc>
          <w:tcPr>
            <w:tcW w:w="6917" w:type="dxa"/>
            <w:tcMar>
              <w:top w:w="20" w:type="dxa"/>
              <w:left w:w="60" w:type="dxa"/>
              <w:bottom w:w="20" w:type="dxa"/>
              <w:right w:w="60" w:type="dxa"/>
            </w:tcMar>
            <w:vAlign w:val="center"/>
          </w:tcPr>
          <w:p w14:paraId="48E7A707" w14:textId="77777777" w:rsidR="005E79C6" w:rsidRPr="00130EE3" w:rsidRDefault="005E79C6" w:rsidP="00536545">
            <w:pPr>
              <w:spacing w:after="0" w:line="276" w:lineRule="auto"/>
              <w:rPr>
                <w:sz w:val="26"/>
                <w:szCs w:val="26"/>
              </w:rPr>
            </w:pPr>
            <w:r w:rsidRPr="00130EE3">
              <w:rPr>
                <w:rFonts w:eastAsia="Times New Roman"/>
                <w:sz w:val="26"/>
                <w:szCs w:val="26"/>
              </w:rPr>
              <w:t>Cơ sở vật chất - Thiết bị</w:t>
            </w:r>
          </w:p>
        </w:tc>
        <w:tc>
          <w:tcPr>
            <w:tcW w:w="2494" w:type="dxa"/>
            <w:tcMar>
              <w:top w:w="20" w:type="dxa"/>
              <w:left w:w="60" w:type="dxa"/>
              <w:bottom w:w="20" w:type="dxa"/>
              <w:right w:w="60" w:type="dxa"/>
            </w:tcMar>
            <w:vAlign w:val="center"/>
          </w:tcPr>
          <w:p w14:paraId="79FF82EB" w14:textId="77777777" w:rsidR="005E79C6" w:rsidRPr="00130EE3" w:rsidRDefault="005E79C6" w:rsidP="00536545">
            <w:pPr>
              <w:spacing w:after="0" w:line="276" w:lineRule="auto"/>
              <w:rPr>
                <w:sz w:val="26"/>
                <w:szCs w:val="26"/>
              </w:rPr>
            </w:pPr>
            <w:r w:rsidRPr="00130EE3">
              <w:rPr>
                <w:rFonts w:eastAsia="Times New Roman"/>
                <w:sz w:val="26"/>
                <w:szCs w:val="26"/>
              </w:rPr>
              <w:t>CSVC-TB</w:t>
            </w:r>
          </w:p>
        </w:tc>
      </w:tr>
      <w:tr w:rsidR="00130EE3" w:rsidRPr="00130EE3" w14:paraId="1E8963FE" w14:textId="77777777" w:rsidTr="00B77135">
        <w:trPr>
          <w:jc w:val="center"/>
        </w:trPr>
        <w:tc>
          <w:tcPr>
            <w:tcW w:w="624" w:type="dxa"/>
            <w:tcMar>
              <w:top w:w="20" w:type="dxa"/>
              <w:left w:w="60" w:type="dxa"/>
              <w:bottom w:w="20" w:type="dxa"/>
              <w:right w:w="60" w:type="dxa"/>
            </w:tcMar>
            <w:vAlign w:val="center"/>
          </w:tcPr>
          <w:p w14:paraId="0CDB3800" w14:textId="18A10EE2" w:rsidR="005E79C6" w:rsidRPr="00130EE3" w:rsidRDefault="00902195" w:rsidP="00536545">
            <w:pPr>
              <w:spacing w:after="0" w:line="276" w:lineRule="auto"/>
              <w:jc w:val="center"/>
              <w:rPr>
                <w:sz w:val="26"/>
                <w:szCs w:val="26"/>
              </w:rPr>
            </w:pPr>
            <w:r w:rsidRPr="00130EE3">
              <w:rPr>
                <w:rFonts w:eastAsia="Times New Roman"/>
                <w:sz w:val="26"/>
                <w:szCs w:val="26"/>
              </w:rPr>
              <w:t>10</w:t>
            </w:r>
          </w:p>
        </w:tc>
        <w:tc>
          <w:tcPr>
            <w:tcW w:w="6917" w:type="dxa"/>
            <w:tcMar>
              <w:top w:w="20" w:type="dxa"/>
              <w:left w:w="60" w:type="dxa"/>
              <w:bottom w:w="20" w:type="dxa"/>
              <w:right w:w="60" w:type="dxa"/>
            </w:tcMar>
            <w:vAlign w:val="center"/>
          </w:tcPr>
          <w:p w14:paraId="51000B40" w14:textId="77777777" w:rsidR="005E79C6" w:rsidRPr="00130EE3" w:rsidRDefault="005E79C6" w:rsidP="00536545">
            <w:pPr>
              <w:spacing w:after="0" w:line="276" w:lineRule="auto"/>
              <w:rPr>
                <w:sz w:val="26"/>
                <w:szCs w:val="26"/>
              </w:rPr>
            </w:pPr>
            <w:r w:rsidRPr="00130EE3">
              <w:rPr>
                <w:rFonts w:eastAsia="Times New Roman"/>
                <w:sz w:val="26"/>
                <w:szCs w:val="26"/>
              </w:rPr>
              <w:t>Công nghệ thông tin</w:t>
            </w:r>
          </w:p>
        </w:tc>
        <w:tc>
          <w:tcPr>
            <w:tcW w:w="2494" w:type="dxa"/>
            <w:tcMar>
              <w:top w:w="20" w:type="dxa"/>
              <w:left w:w="60" w:type="dxa"/>
              <w:bottom w:w="20" w:type="dxa"/>
              <w:right w:w="60" w:type="dxa"/>
            </w:tcMar>
            <w:vAlign w:val="center"/>
          </w:tcPr>
          <w:p w14:paraId="09BC7962" w14:textId="77777777" w:rsidR="005E79C6" w:rsidRPr="00130EE3" w:rsidRDefault="005E79C6" w:rsidP="00536545">
            <w:pPr>
              <w:spacing w:after="0" w:line="276" w:lineRule="auto"/>
              <w:rPr>
                <w:sz w:val="26"/>
                <w:szCs w:val="26"/>
              </w:rPr>
            </w:pPr>
            <w:r w:rsidRPr="00130EE3">
              <w:rPr>
                <w:rFonts w:eastAsia="Times New Roman"/>
                <w:sz w:val="26"/>
                <w:szCs w:val="26"/>
              </w:rPr>
              <w:t>CNTT</w:t>
            </w:r>
          </w:p>
        </w:tc>
      </w:tr>
      <w:tr w:rsidR="00130EE3" w:rsidRPr="00130EE3" w14:paraId="5B4B06B2" w14:textId="77777777" w:rsidTr="00B77135">
        <w:trPr>
          <w:jc w:val="center"/>
        </w:trPr>
        <w:tc>
          <w:tcPr>
            <w:tcW w:w="624" w:type="dxa"/>
            <w:tcMar>
              <w:top w:w="20" w:type="dxa"/>
              <w:left w:w="60" w:type="dxa"/>
              <w:bottom w:w="20" w:type="dxa"/>
              <w:right w:w="60" w:type="dxa"/>
            </w:tcMar>
            <w:vAlign w:val="center"/>
          </w:tcPr>
          <w:p w14:paraId="17CDD461" w14:textId="1377B4C9"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1</w:t>
            </w:r>
          </w:p>
        </w:tc>
        <w:tc>
          <w:tcPr>
            <w:tcW w:w="6917" w:type="dxa"/>
            <w:tcMar>
              <w:top w:w="20" w:type="dxa"/>
              <w:left w:w="60" w:type="dxa"/>
              <w:bottom w:w="20" w:type="dxa"/>
              <w:right w:w="60" w:type="dxa"/>
            </w:tcMar>
            <w:vAlign w:val="center"/>
          </w:tcPr>
          <w:p w14:paraId="4E593D31" w14:textId="77777777" w:rsidR="005E79C6" w:rsidRPr="00130EE3" w:rsidRDefault="005E79C6" w:rsidP="00536545">
            <w:pPr>
              <w:spacing w:after="0" w:line="276" w:lineRule="auto"/>
              <w:rPr>
                <w:sz w:val="26"/>
                <w:szCs w:val="26"/>
              </w:rPr>
            </w:pPr>
            <w:r w:rsidRPr="00130EE3">
              <w:rPr>
                <w:rFonts w:eastAsia="Times New Roman"/>
                <w:sz w:val="26"/>
                <w:szCs w:val="26"/>
              </w:rPr>
              <w:t>Công tác sinh viên - Hợp tác doanh nghiệp</w:t>
            </w:r>
          </w:p>
        </w:tc>
        <w:tc>
          <w:tcPr>
            <w:tcW w:w="2494" w:type="dxa"/>
            <w:tcMar>
              <w:top w:w="20" w:type="dxa"/>
              <w:left w:w="60" w:type="dxa"/>
              <w:bottom w:w="20" w:type="dxa"/>
              <w:right w:w="60" w:type="dxa"/>
            </w:tcMar>
            <w:vAlign w:val="center"/>
          </w:tcPr>
          <w:p w14:paraId="508D643B" w14:textId="77777777" w:rsidR="005E79C6" w:rsidRPr="00130EE3" w:rsidRDefault="005E79C6" w:rsidP="00536545">
            <w:pPr>
              <w:spacing w:after="0" w:line="276" w:lineRule="auto"/>
              <w:rPr>
                <w:sz w:val="26"/>
                <w:szCs w:val="26"/>
              </w:rPr>
            </w:pPr>
            <w:r w:rsidRPr="00130EE3">
              <w:rPr>
                <w:rFonts w:eastAsia="Times New Roman"/>
                <w:sz w:val="26"/>
                <w:szCs w:val="26"/>
              </w:rPr>
              <w:t>CTSV-HTDN</w:t>
            </w:r>
          </w:p>
        </w:tc>
      </w:tr>
      <w:tr w:rsidR="00130EE3" w:rsidRPr="00130EE3" w14:paraId="3162C2DC" w14:textId="77777777" w:rsidTr="00B77135">
        <w:trPr>
          <w:jc w:val="center"/>
        </w:trPr>
        <w:tc>
          <w:tcPr>
            <w:tcW w:w="624" w:type="dxa"/>
            <w:tcMar>
              <w:top w:w="20" w:type="dxa"/>
              <w:left w:w="60" w:type="dxa"/>
              <w:bottom w:w="20" w:type="dxa"/>
              <w:right w:w="60" w:type="dxa"/>
            </w:tcMar>
            <w:vAlign w:val="center"/>
          </w:tcPr>
          <w:p w14:paraId="684CBDA4" w14:textId="4D18D103"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2</w:t>
            </w:r>
          </w:p>
        </w:tc>
        <w:tc>
          <w:tcPr>
            <w:tcW w:w="6917" w:type="dxa"/>
            <w:tcMar>
              <w:top w:w="20" w:type="dxa"/>
              <w:left w:w="60" w:type="dxa"/>
              <w:bottom w:w="20" w:type="dxa"/>
              <w:right w:w="60" w:type="dxa"/>
            </w:tcMar>
            <w:vAlign w:val="center"/>
          </w:tcPr>
          <w:p w14:paraId="63143AC1" w14:textId="77777777" w:rsidR="005E79C6" w:rsidRPr="00130EE3" w:rsidRDefault="005E79C6" w:rsidP="00536545">
            <w:pPr>
              <w:spacing w:after="0" w:line="276" w:lineRule="auto"/>
              <w:rPr>
                <w:sz w:val="26"/>
                <w:szCs w:val="26"/>
              </w:rPr>
            </w:pPr>
            <w:r w:rsidRPr="00130EE3">
              <w:rPr>
                <w:rFonts w:eastAsia="Times New Roman"/>
                <w:sz w:val="26"/>
                <w:szCs w:val="26"/>
              </w:rPr>
              <w:t>Điểm trung bình tích lũy</w:t>
            </w:r>
          </w:p>
        </w:tc>
        <w:tc>
          <w:tcPr>
            <w:tcW w:w="2494" w:type="dxa"/>
            <w:tcMar>
              <w:top w:w="20" w:type="dxa"/>
              <w:left w:w="60" w:type="dxa"/>
              <w:bottom w:w="20" w:type="dxa"/>
              <w:right w:w="60" w:type="dxa"/>
            </w:tcMar>
            <w:vAlign w:val="center"/>
          </w:tcPr>
          <w:p w14:paraId="1A1EF9D3" w14:textId="77777777" w:rsidR="005E79C6" w:rsidRPr="00130EE3" w:rsidRDefault="005E79C6" w:rsidP="00536545">
            <w:pPr>
              <w:spacing w:after="0" w:line="276" w:lineRule="auto"/>
              <w:rPr>
                <w:sz w:val="26"/>
                <w:szCs w:val="26"/>
              </w:rPr>
            </w:pPr>
            <w:r w:rsidRPr="00130EE3">
              <w:rPr>
                <w:rFonts w:eastAsia="Times New Roman"/>
                <w:sz w:val="26"/>
                <w:szCs w:val="26"/>
              </w:rPr>
              <w:t>GPA</w:t>
            </w:r>
          </w:p>
        </w:tc>
      </w:tr>
      <w:tr w:rsidR="00130EE3" w:rsidRPr="00130EE3" w14:paraId="42E7339B" w14:textId="77777777" w:rsidTr="00B77135">
        <w:trPr>
          <w:jc w:val="center"/>
        </w:trPr>
        <w:tc>
          <w:tcPr>
            <w:tcW w:w="624" w:type="dxa"/>
            <w:tcMar>
              <w:top w:w="20" w:type="dxa"/>
              <w:left w:w="60" w:type="dxa"/>
              <w:bottom w:w="20" w:type="dxa"/>
              <w:right w:w="60" w:type="dxa"/>
            </w:tcMar>
            <w:vAlign w:val="center"/>
          </w:tcPr>
          <w:p w14:paraId="34DA3608" w14:textId="30BD40A7"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3</w:t>
            </w:r>
          </w:p>
        </w:tc>
        <w:tc>
          <w:tcPr>
            <w:tcW w:w="6917" w:type="dxa"/>
            <w:tcMar>
              <w:top w:w="20" w:type="dxa"/>
              <w:left w:w="60" w:type="dxa"/>
              <w:bottom w:w="20" w:type="dxa"/>
              <w:right w:w="60" w:type="dxa"/>
            </w:tcMar>
            <w:vAlign w:val="center"/>
          </w:tcPr>
          <w:p w14:paraId="3257AF04" w14:textId="77777777" w:rsidR="005E79C6" w:rsidRPr="00130EE3" w:rsidRDefault="005E79C6" w:rsidP="00536545">
            <w:pPr>
              <w:spacing w:after="0" w:line="276" w:lineRule="auto"/>
              <w:rPr>
                <w:sz w:val="26"/>
                <w:szCs w:val="26"/>
              </w:rPr>
            </w:pPr>
            <w:r w:rsidRPr="00130EE3">
              <w:rPr>
                <w:rFonts w:eastAsia="Times New Roman"/>
                <w:sz w:val="26"/>
                <w:szCs w:val="26"/>
              </w:rPr>
              <w:t>Giáo sư</w:t>
            </w:r>
          </w:p>
        </w:tc>
        <w:tc>
          <w:tcPr>
            <w:tcW w:w="2494" w:type="dxa"/>
            <w:tcMar>
              <w:top w:w="20" w:type="dxa"/>
              <w:left w:w="60" w:type="dxa"/>
              <w:bottom w:w="20" w:type="dxa"/>
              <w:right w:w="60" w:type="dxa"/>
            </w:tcMar>
            <w:vAlign w:val="center"/>
          </w:tcPr>
          <w:p w14:paraId="68E20BAF" w14:textId="77777777" w:rsidR="005E79C6" w:rsidRPr="00130EE3" w:rsidRDefault="005E79C6" w:rsidP="00536545">
            <w:pPr>
              <w:spacing w:after="0" w:line="276" w:lineRule="auto"/>
              <w:rPr>
                <w:sz w:val="26"/>
                <w:szCs w:val="26"/>
              </w:rPr>
            </w:pPr>
            <w:r w:rsidRPr="00130EE3">
              <w:rPr>
                <w:rFonts w:eastAsia="Times New Roman"/>
                <w:sz w:val="26"/>
                <w:szCs w:val="26"/>
              </w:rPr>
              <w:t>GS</w:t>
            </w:r>
          </w:p>
        </w:tc>
      </w:tr>
      <w:tr w:rsidR="00130EE3" w:rsidRPr="00130EE3" w14:paraId="21F7ADB4" w14:textId="77777777" w:rsidTr="00B77135">
        <w:trPr>
          <w:jc w:val="center"/>
        </w:trPr>
        <w:tc>
          <w:tcPr>
            <w:tcW w:w="624" w:type="dxa"/>
            <w:tcMar>
              <w:top w:w="20" w:type="dxa"/>
              <w:left w:w="60" w:type="dxa"/>
              <w:bottom w:w="20" w:type="dxa"/>
              <w:right w:w="60" w:type="dxa"/>
            </w:tcMar>
            <w:vAlign w:val="center"/>
          </w:tcPr>
          <w:p w14:paraId="3AB3A4E4" w14:textId="5347B4EA"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4</w:t>
            </w:r>
          </w:p>
        </w:tc>
        <w:tc>
          <w:tcPr>
            <w:tcW w:w="6917" w:type="dxa"/>
            <w:tcMar>
              <w:top w:w="20" w:type="dxa"/>
              <w:left w:w="60" w:type="dxa"/>
              <w:bottom w:w="20" w:type="dxa"/>
              <w:right w:w="60" w:type="dxa"/>
            </w:tcMar>
            <w:vAlign w:val="center"/>
          </w:tcPr>
          <w:p w14:paraId="18C981AB" w14:textId="293D512F" w:rsidR="005E79C6" w:rsidRPr="00130EE3" w:rsidRDefault="005E79C6" w:rsidP="00536545">
            <w:pPr>
              <w:spacing w:after="0" w:line="276" w:lineRule="auto"/>
              <w:rPr>
                <w:sz w:val="26"/>
                <w:szCs w:val="26"/>
              </w:rPr>
            </w:pPr>
            <w:r w:rsidRPr="00130EE3">
              <w:rPr>
                <w:rFonts w:eastAsia="Times New Roman"/>
                <w:sz w:val="26"/>
                <w:szCs w:val="26"/>
              </w:rPr>
              <w:t xml:space="preserve">Học bổng tài năng của quỹ </w:t>
            </w:r>
            <w:r w:rsidR="009E2E5C" w:rsidRPr="00130EE3">
              <w:rPr>
                <w:rFonts w:eastAsia="Times New Roman"/>
                <w:sz w:val="26"/>
                <w:szCs w:val="26"/>
              </w:rPr>
              <w:t>ITA Vì tương lai</w:t>
            </w:r>
          </w:p>
        </w:tc>
        <w:tc>
          <w:tcPr>
            <w:tcW w:w="2494" w:type="dxa"/>
            <w:tcMar>
              <w:top w:w="20" w:type="dxa"/>
              <w:left w:w="60" w:type="dxa"/>
              <w:bottom w:w="20" w:type="dxa"/>
              <w:right w:w="60" w:type="dxa"/>
            </w:tcMar>
            <w:vAlign w:val="center"/>
          </w:tcPr>
          <w:p w14:paraId="05803180" w14:textId="77777777" w:rsidR="005E79C6" w:rsidRPr="00130EE3" w:rsidRDefault="005E79C6" w:rsidP="00536545">
            <w:pPr>
              <w:spacing w:after="0" w:line="276" w:lineRule="auto"/>
              <w:rPr>
                <w:sz w:val="26"/>
                <w:szCs w:val="26"/>
              </w:rPr>
            </w:pPr>
            <w:r w:rsidRPr="00130EE3">
              <w:rPr>
                <w:rFonts w:eastAsia="Times New Roman"/>
                <w:sz w:val="26"/>
                <w:szCs w:val="26"/>
              </w:rPr>
              <w:t>HB tài năng</w:t>
            </w:r>
          </w:p>
        </w:tc>
      </w:tr>
      <w:tr w:rsidR="00130EE3" w:rsidRPr="00130EE3" w14:paraId="5E82719A" w14:textId="77777777" w:rsidTr="00B77135">
        <w:trPr>
          <w:jc w:val="center"/>
        </w:trPr>
        <w:tc>
          <w:tcPr>
            <w:tcW w:w="624" w:type="dxa"/>
            <w:tcMar>
              <w:top w:w="20" w:type="dxa"/>
              <w:left w:w="60" w:type="dxa"/>
              <w:bottom w:w="20" w:type="dxa"/>
              <w:right w:w="60" w:type="dxa"/>
            </w:tcMar>
            <w:vAlign w:val="center"/>
          </w:tcPr>
          <w:p w14:paraId="35CFA0B1" w14:textId="3B3C0191"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5</w:t>
            </w:r>
          </w:p>
        </w:tc>
        <w:tc>
          <w:tcPr>
            <w:tcW w:w="6917" w:type="dxa"/>
            <w:tcMar>
              <w:top w:w="20" w:type="dxa"/>
              <w:left w:w="60" w:type="dxa"/>
              <w:bottom w:w="20" w:type="dxa"/>
              <w:right w:w="60" w:type="dxa"/>
            </w:tcMar>
            <w:vAlign w:val="center"/>
          </w:tcPr>
          <w:p w14:paraId="79547905" w14:textId="77C66B9C" w:rsidR="005E79C6" w:rsidRPr="00130EE3" w:rsidRDefault="005E79C6" w:rsidP="00536545">
            <w:pPr>
              <w:spacing w:after="0" w:line="276" w:lineRule="auto"/>
              <w:rPr>
                <w:sz w:val="26"/>
                <w:szCs w:val="26"/>
              </w:rPr>
            </w:pPr>
            <w:r w:rsidRPr="00130EE3">
              <w:rPr>
                <w:rFonts w:eastAsia="Times New Roman"/>
                <w:sz w:val="26"/>
                <w:szCs w:val="26"/>
              </w:rPr>
              <w:t xml:space="preserve">Học bổng vượt khó của quỹ </w:t>
            </w:r>
            <w:r w:rsidR="009E2E5C" w:rsidRPr="00130EE3">
              <w:rPr>
                <w:rFonts w:eastAsia="Times New Roman"/>
                <w:sz w:val="26"/>
                <w:szCs w:val="26"/>
              </w:rPr>
              <w:t>ITA Vì tương lai</w:t>
            </w:r>
          </w:p>
        </w:tc>
        <w:tc>
          <w:tcPr>
            <w:tcW w:w="2494" w:type="dxa"/>
            <w:tcMar>
              <w:top w:w="20" w:type="dxa"/>
              <w:left w:w="60" w:type="dxa"/>
              <w:bottom w:w="20" w:type="dxa"/>
              <w:right w:w="60" w:type="dxa"/>
            </w:tcMar>
            <w:vAlign w:val="center"/>
          </w:tcPr>
          <w:p w14:paraId="38B3A309" w14:textId="77777777" w:rsidR="005E79C6" w:rsidRPr="00130EE3" w:rsidRDefault="005E79C6" w:rsidP="00536545">
            <w:pPr>
              <w:spacing w:after="0" w:line="276" w:lineRule="auto"/>
              <w:rPr>
                <w:sz w:val="26"/>
                <w:szCs w:val="26"/>
              </w:rPr>
            </w:pPr>
            <w:r w:rsidRPr="00130EE3">
              <w:rPr>
                <w:rFonts w:eastAsia="Times New Roman"/>
                <w:sz w:val="26"/>
                <w:szCs w:val="26"/>
              </w:rPr>
              <w:t>HB vượt khó ITASS</w:t>
            </w:r>
          </w:p>
        </w:tc>
      </w:tr>
      <w:tr w:rsidR="00130EE3" w:rsidRPr="00130EE3" w14:paraId="49D25475" w14:textId="77777777" w:rsidTr="00B77135">
        <w:trPr>
          <w:jc w:val="center"/>
        </w:trPr>
        <w:tc>
          <w:tcPr>
            <w:tcW w:w="624" w:type="dxa"/>
            <w:tcMar>
              <w:top w:w="20" w:type="dxa"/>
              <w:left w:w="60" w:type="dxa"/>
              <w:bottom w:w="20" w:type="dxa"/>
              <w:right w:w="60" w:type="dxa"/>
            </w:tcMar>
            <w:vAlign w:val="center"/>
          </w:tcPr>
          <w:p w14:paraId="4D4CF8E9" w14:textId="285F5C9F"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6</w:t>
            </w:r>
          </w:p>
        </w:tc>
        <w:tc>
          <w:tcPr>
            <w:tcW w:w="6917" w:type="dxa"/>
            <w:tcMar>
              <w:top w:w="20" w:type="dxa"/>
              <w:left w:w="60" w:type="dxa"/>
              <w:bottom w:w="20" w:type="dxa"/>
              <w:right w:w="60" w:type="dxa"/>
            </w:tcMar>
            <w:vAlign w:val="center"/>
          </w:tcPr>
          <w:p w14:paraId="1CF5E5ED" w14:textId="77777777" w:rsidR="005E79C6" w:rsidRPr="00130EE3" w:rsidRDefault="005E79C6" w:rsidP="00536545">
            <w:pPr>
              <w:spacing w:after="0" w:line="276" w:lineRule="auto"/>
              <w:rPr>
                <w:sz w:val="26"/>
                <w:szCs w:val="26"/>
              </w:rPr>
            </w:pPr>
            <w:r w:rsidRPr="00130EE3">
              <w:rPr>
                <w:rFonts w:eastAsia="Times New Roman"/>
                <w:sz w:val="26"/>
                <w:szCs w:val="26"/>
              </w:rPr>
              <w:t>Học sinh, sinh viên</w:t>
            </w:r>
          </w:p>
        </w:tc>
        <w:tc>
          <w:tcPr>
            <w:tcW w:w="2494" w:type="dxa"/>
            <w:tcMar>
              <w:top w:w="20" w:type="dxa"/>
              <w:left w:w="60" w:type="dxa"/>
              <w:bottom w:w="20" w:type="dxa"/>
              <w:right w:w="60" w:type="dxa"/>
            </w:tcMar>
            <w:vAlign w:val="center"/>
          </w:tcPr>
          <w:p w14:paraId="2082826D" w14:textId="77777777" w:rsidR="005E79C6" w:rsidRPr="00130EE3" w:rsidRDefault="005E79C6" w:rsidP="00536545">
            <w:pPr>
              <w:spacing w:after="0" w:line="276" w:lineRule="auto"/>
              <w:rPr>
                <w:sz w:val="26"/>
                <w:szCs w:val="26"/>
              </w:rPr>
            </w:pPr>
            <w:r w:rsidRPr="00130EE3">
              <w:rPr>
                <w:rFonts w:eastAsia="Times New Roman"/>
                <w:sz w:val="26"/>
                <w:szCs w:val="26"/>
              </w:rPr>
              <w:t>HS, SV</w:t>
            </w:r>
          </w:p>
        </w:tc>
      </w:tr>
      <w:tr w:rsidR="00130EE3" w:rsidRPr="00130EE3" w14:paraId="339CE3D1" w14:textId="77777777" w:rsidTr="00B77135">
        <w:trPr>
          <w:jc w:val="center"/>
        </w:trPr>
        <w:tc>
          <w:tcPr>
            <w:tcW w:w="624" w:type="dxa"/>
            <w:tcMar>
              <w:top w:w="20" w:type="dxa"/>
              <w:left w:w="60" w:type="dxa"/>
              <w:bottom w:w="20" w:type="dxa"/>
              <w:right w:w="60" w:type="dxa"/>
            </w:tcMar>
            <w:vAlign w:val="center"/>
          </w:tcPr>
          <w:p w14:paraId="24FEE393" w14:textId="4E477601" w:rsidR="005E79C6" w:rsidRPr="00130EE3" w:rsidRDefault="00902195" w:rsidP="00536545">
            <w:pPr>
              <w:spacing w:after="0" w:line="276" w:lineRule="auto"/>
              <w:jc w:val="center"/>
              <w:rPr>
                <w:sz w:val="26"/>
                <w:szCs w:val="26"/>
              </w:rPr>
            </w:pPr>
            <w:r w:rsidRPr="00130EE3">
              <w:rPr>
                <w:rFonts w:eastAsia="Times New Roman"/>
                <w:sz w:val="26"/>
                <w:szCs w:val="26"/>
              </w:rPr>
              <w:t>17</w:t>
            </w:r>
          </w:p>
        </w:tc>
        <w:tc>
          <w:tcPr>
            <w:tcW w:w="6917" w:type="dxa"/>
            <w:tcMar>
              <w:top w:w="20" w:type="dxa"/>
              <w:left w:w="60" w:type="dxa"/>
              <w:bottom w:w="20" w:type="dxa"/>
              <w:right w:w="60" w:type="dxa"/>
            </w:tcMar>
            <w:vAlign w:val="center"/>
          </w:tcPr>
          <w:p w14:paraId="616D346D" w14:textId="77777777" w:rsidR="005E79C6" w:rsidRPr="00130EE3" w:rsidRDefault="005E79C6" w:rsidP="00536545">
            <w:pPr>
              <w:spacing w:after="0" w:line="276" w:lineRule="auto"/>
              <w:rPr>
                <w:sz w:val="26"/>
                <w:szCs w:val="26"/>
              </w:rPr>
            </w:pPr>
            <w:r w:rsidRPr="00130EE3">
              <w:rPr>
                <w:rFonts w:eastAsia="Times New Roman"/>
                <w:sz w:val="26"/>
                <w:szCs w:val="26"/>
              </w:rPr>
              <w:t>Hội đồng xét cấp Học bổng và Hỗ trợ tài chính</w:t>
            </w:r>
          </w:p>
        </w:tc>
        <w:tc>
          <w:tcPr>
            <w:tcW w:w="2494" w:type="dxa"/>
            <w:tcMar>
              <w:top w:w="20" w:type="dxa"/>
              <w:left w:w="60" w:type="dxa"/>
              <w:bottom w:w="20" w:type="dxa"/>
              <w:right w:w="60" w:type="dxa"/>
            </w:tcMar>
            <w:vAlign w:val="center"/>
          </w:tcPr>
          <w:p w14:paraId="35811204" w14:textId="77777777" w:rsidR="005E79C6" w:rsidRPr="00130EE3" w:rsidRDefault="005E79C6" w:rsidP="00536545">
            <w:pPr>
              <w:spacing w:after="0" w:line="276" w:lineRule="auto"/>
              <w:rPr>
                <w:sz w:val="26"/>
                <w:szCs w:val="26"/>
              </w:rPr>
            </w:pPr>
            <w:r w:rsidRPr="00130EE3">
              <w:rPr>
                <w:rFonts w:eastAsia="Times New Roman"/>
                <w:sz w:val="26"/>
                <w:szCs w:val="26"/>
              </w:rPr>
              <w:t>HĐHB</w:t>
            </w:r>
          </w:p>
        </w:tc>
      </w:tr>
      <w:tr w:rsidR="00130EE3" w:rsidRPr="00130EE3" w14:paraId="76AA3C77" w14:textId="77777777" w:rsidTr="00B77135">
        <w:trPr>
          <w:jc w:val="center"/>
        </w:trPr>
        <w:tc>
          <w:tcPr>
            <w:tcW w:w="624" w:type="dxa"/>
            <w:tcMar>
              <w:top w:w="20" w:type="dxa"/>
              <w:left w:w="60" w:type="dxa"/>
              <w:bottom w:w="20" w:type="dxa"/>
              <w:right w:w="60" w:type="dxa"/>
            </w:tcMar>
            <w:vAlign w:val="center"/>
          </w:tcPr>
          <w:p w14:paraId="24DCA3E4" w14:textId="1F0D024E"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8</w:t>
            </w:r>
          </w:p>
        </w:tc>
        <w:tc>
          <w:tcPr>
            <w:tcW w:w="6917" w:type="dxa"/>
            <w:tcMar>
              <w:top w:w="20" w:type="dxa"/>
              <w:left w:w="60" w:type="dxa"/>
              <w:bottom w:w="20" w:type="dxa"/>
              <w:right w:w="60" w:type="dxa"/>
            </w:tcMar>
            <w:vAlign w:val="center"/>
          </w:tcPr>
          <w:p w14:paraId="3F8828EF" w14:textId="77777777" w:rsidR="005E79C6" w:rsidRPr="00130EE3" w:rsidRDefault="005E79C6" w:rsidP="00536545">
            <w:pPr>
              <w:spacing w:after="0" w:line="276" w:lineRule="auto"/>
              <w:rPr>
                <w:sz w:val="26"/>
                <w:szCs w:val="26"/>
              </w:rPr>
            </w:pPr>
            <w:r w:rsidRPr="00130EE3">
              <w:rPr>
                <w:rFonts w:eastAsia="Times New Roman"/>
                <w:sz w:val="26"/>
                <w:szCs w:val="26"/>
              </w:rPr>
              <w:t>Khóa luận/Đồ án tốt nghiệp</w:t>
            </w:r>
          </w:p>
        </w:tc>
        <w:tc>
          <w:tcPr>
            <w:tcW w:w="2494" w:type="dxa"/>
            <w:tcMar>
              <w:top w:w="20" w:type="dxa"/>
              <w:left w:w="60" w:type="dxa"/>
              <w:bottom w:w="20" w:type="dxa"/>
              <w:right w:w="60" w:type="dxa"/>
            </w:tcMar>
            <w:vAlign w:val="center"/>
          </w:tcPr>
          <w:p w14:paraId="6597411F" w14:textId="77777777" w:rsidR="005E79C6" w:rsidRPr="00130EE3" w:rsidRDefault="005E79C6" w:rsidP="00536545">
            <w:pPr>
              <w:spacing w:after="0" w:line="276" w:lineRule="auto"/>
              <w:rPr>
                <w:sz w:val="26"/>
                <w:szCs w:val="26"/>
              </w:rPr>
            </w:pPr>
            <w:r w:rsidRPr="00130EE3">
              <w:rPr>
                <w:rFonts w:eastAsia="Times New Roman"/>
                <w:sz w:val="26"/>
                <w:szCs w:val="26"/>
              </w:rPr>
              <w:t>KL/ĐATN</w:t>
            </w:r>
          </w:p>
        </w:tc>
      </w:tr>
      <w:tr w:rsidR="00130EE3" w:rsidRPr="00130EE3" w14:paraId="7EBED8FB" w14:textId="77777777" w:rsidTr="00B77135">
        <w:trPr>
          <w:jc w:val="center"/>
        </w:trPr>
        <w:tc>
          <w:tcPr>
            <w:tcW w:w="624" w:type="dxa"/>
            <w:tcMar>
              <w:top w:w="20" w:type="dxa"/>
              <w:left w:w="60" w:type="dxa"/>
              <w:bottom w:w="20" w:type="dxa"/>
              <w:right w:w="60" w:type="dxa"/>
            </w:tcMar>
            <w:vAlign w:val="center"/>
          </w:tcPr>
          <w:p w14:paraId="7BDEAB3F" w14:textId="0FDCD306" w:rsidR="005E79C6" w:rsidRPr="00130EE3" w:rsidRDefault="005E79C6" w:rsidP="00536545">
            <w:pPr>
              <w:spacing w:after="0" w:line="276" w:lineRule="auto"/>
              <w:jc w:val="center"/>
              <w:rPr>
                <w:sz w:val="26"/>
                <w:szCs w:val="26"/>
              </w:rPr>
            </w:pPr>
            <w:r w:rsidRPr="00130EE3">
              <w:rPr>
                <w:rFonts w:eastAsia="Times New Roman"/>
                <w:sz w:val="26"/>
                <w:szCs w:val="26"/>
              </w:rPr>
              <w:t>1</w:t>
            </w:r>
            <w:r w:rsidR="00902195" w:rsidRPr="00130EE3">
              <w:rPr>
                <w:rFonts w:eastAsia="Times New Roman"/>
                <w:sz w:val="26"/>
                <w:szCs w:val="26"/>
              </w:rPr>
              <w:t>9</w:t>
            </w:r>
          </w:p>
        </w:tc>
        <w:tc>
          <w:tcPr>
            <w:tcW w:w="6917" w:type="dxa"/>
            <w:tcMar>
              <w:top w:w="20" w:type="dxa"/>
              <w:left w:w="60" w:type="dxa"/>
              <w:bottom w:w="20" w:type="dxa"/>
              <w:right w:w="60" w:type="dxa"/>
            </w:tcMar>
            <w:vAlign w:val="center"/>
          </w:tcPr>
          <w:p w14:paraId="285C8035" w14:textId="77777777" w:rsidR="005E79C6" w:rsidRPr="00130EE3" w:rsidRDefault="005E79C6" w:rsidP="00536545">
            <w:pPr>
              <w:spacing w:after="0" w:line="276" w:lineRule="auto"/>
              <w:rPr>
                <w:sz w:val="26"/>
                <w:szCs w:val="26"/>
              </w:rPr>
            </w:pPr>
            <w:r w:rsidRPr="00130EE3">
              <w:rPr>
                <w:rFonts w:eastAsia="Times New Roman"/>
                <w:sz w:val="26"/>
                <w:szCs w:val="26"/>
              </w:rPr>
              <w:t>Kỹ năng mềm</w:t>
            </w:r>
          </w:p>
        </w:tc>
        <w:tc>
          <w:tcPr>
            <w:tcW w:w="2494" w:type="dxa"/>
            <w:tcMar>
              <w:top w:w="20" w:type="dxa"/>
              <w:left w:w="60" w:type="dxa"/>
              <w:bottom w:w="20" w:type="dxa"/>
              <w:right w:w="60" w:type="dxa"/>
            </w:tcMar>
            <w:vAlign w:val="center"/>
          </w:tcPr>
          <w:p w14:paraId="7FAF2F84" w14:textId="77777777" w:rsidR="005E79C6" w:rsidRPr="00130EE3" w:rsidRDefault="005E79C6" w:rsidP="00536545">
            <w:pPr>
              <w:spacing w:after="0" w:line="276" w:lineRule="auto"/>
              <w:rPr>
                <w:sz w:val="26"/>
                <w:szCs w:val="26"/>
              </w:rPr>
            </w:pPr>
            <w:r w:rsidRPr="00130EE3">
              <w:rPr>
                <w:rFonts w:eastAsia="Times New Roman"/>
                <w:sz w:val="26"/>
                <w:szCs w:val="26"/>
              </w:rPr>
              <w:t>KNM</w:t>
            </w:r>
          </w:p>
        </w:tc>
      </w:tr>
      <w:tr w:rsidR="00130EE3" w:rsidRPr="00130EE3" w14:paraId="51FBD6D2" w14:textId="77777777" w:rsidTr="00B77135">
        <w:trPr>
          <w:jc w:val="center"/>
        </w:trPr>
        <w:tc>
          <w:tcPr>
            <w:tcW w:w="624" w:type="dxa"/>
            <w:tcMar>
              <w:top w:w="20" w:type="dxa"/>
              <w:left w:w="60" w:type="dxa"/>
              <w:bottom w:w="20" w:type="dxa"/>
              <w:right w:w="60" w:type="dxa"/>
            </w:tcMar>
            <w:vAlign w:val="center"/>
          </w:tcPr>
          <w:p w14:paraId="7A97031A" w14:textId="25B1CD85" w:rsidR="005E79C6" w:rsidRPr="00130EE3" w:rsidRDefault="00902195" w:rsidP="00536545">
            <w:pPr>
              <w:spacing w:after="0" w:line="276" w:lineRule="auto"/>
              <w:jc w:val="center"/>
              <w:rPr>
                <w:sz w:val="26"/>
                <w:szCs w:val="26"/>
              </w:rPr>
            </w:pPr>
            <w:r w:rsidRPr="00130EE3">
              <w:rPr>
                <w:rFonts w:eastAsia="Times New Roman"/>
                <w:sz w:val="26"/>
                <w:szCs w:val="26"/>
              </w:rPr>
              <w:t>20</w:t>
            </w:r>
          </w:p>
        </w:tc>
        <w:tc>
          <w:tcPr>
            <w:tcW w:w="6917" w:type="dxa"/>
            <w:tcMar>
              <w:top w:w="20" w:type="dxa"/>
              <w:left w:w="60" w:type="dxa"/>
              <w:bottom w:w="20" w:type="dxa"/>
              <w:right w:w="60" w:type="dxa"/>
            </w:tcMar>
            <w:vAlign w:val="center"/>
          </w:tcPr>
          <w:p w14:paraId="0E5EE845" w14:textId="77777777" w:rsidR="005E79C6" w:rsidRPr="00130EE3" w:rsidRDefault="005E79C6" w:rsidP="00536545">
            <w:pPr>
              <w:spacing w:after="0" w:line="276" w:lineRule="auto"/>
              <w:rPr>
                <w:sz w:val="26"/>
                <w:szCs w:val="26"/>
              </w:rPr>
            </w:pPr>
            <w:r w:rsidRPr="00130EE3">
              <w:rPr>
                <w:rFonts w:eastAsia="Times New Roman"/>
                <w:sz w:val="26"/>
                <w:szCs w:val="26"/>
              </w:rPr>
              <w:t>Ký túc xá</w:t>
            </w:r>
          </w:p>
        </w:tc>
        <w:tc>
          <w:tcPr>
            <w:tcW w:w="2494" w:type="dxa"/>
            <w:tcMar>
              <w:top w:w="20" w:type="dxa"/>
              <w:left w:w="60" w:type="dxa"/>
              <w:bottom w:w="20" w:type="dxa"/>
              <w:right w:w="60" w:type="dxa"/>
            </w:tcMar>
            <w:vAlign w:val="center"/>
          </w:tcPr>
          <w:p w14:paraId="6A01613A" w14:textId="77777777" w:rsidR="005E79C6" w:rsidRPr="00130EE3" w:rsidRDefault="005E79C6" w:rsidP="00536545">
            <w:pPr>
              <w:spacing w:after="0" w:line="276" w:lineRule="auto"/>
              <w:rPr>
                <w:sz w:val="26"/>
                <w:szCs w:val="26"/>
              </w:rPr>
            </w:pPr>
            <w:r w:rsidRPr="00130EE3">
              <w:rPr>
                <w:rFonts w:eastAsia="Times New Roman"/>
                <w:sz w:val="26"/>
                <w:szCs w:val="26"/>
              </w:rPr>
              <w:t>KTX</w:t>
            </w:r>
          </w:p>
        </w:tc>
      </w:tr>
      <w:tr w:rsidR="00130EE3" w:rsidRPr="00130EE3" w14:paraId="21FD0C50" w14:textId="77777777" w:rsidTr="00B77135">
        <w:trPr>
          <w:jc w:val="center"/>
        </w:trPr>
        <w:tc>
          <w:tcPr>
            <w:tcW w:w="624" w:type="dxa"/>
            <w:tcMar>
              <w:top w:w="20" w:type="dxa"/>
              <w:left w:w="60" w:type="dxa"/>
              <w:bottom w:w="20" w:type="dxa"/>
              <w:right w:w="60" w:type="dxa"/>
            </w:tcMar>
            <w:vAlign w:val="center"/>
          </w:tcPr>
          <w:p w14:paraId="5921B9DC" w14:textId="20DB4D05" w:rsidR="004F7E47" w:rsidRPr="00130EE3" w:rsidRDefault="004F7E47" w:rsidP="00536545">
            <w:pPr>
              <w:spacing w:after="0" w:line="276" w:lineRule="auto"/>
              <w:jc w:val="center"/>
              <w:rPr>
                <w:rFonts w:eastAsia="Times New Roman"/>
                <w:sz w:val="26"/>
                <w:szCs w:val="26"/>
              </w:rPr>
            </w:pPr>
            <w:r w:rsidRPr="00130EE3">
              <w:rPr>
                <w:rFonts w:eastAsia="Times New Roman"/>
                <w:sz w:val="26"/>
                <w:szCs w:val="26"/>
              </w:rPr>
              <w:t>2</w:t>
            </w:r>
            <w:r w:rsidR="00902195" w:rsidRPr="00130EE3">
              <w:rPr>
                <w:rFonts w:eastAsia="Times New Roman"/>
                <w:sz w:val="26"/>
                <w:szCs w:val="26"/>
              </w:rPr>
              <w:t>1</w:t>
            </w:r>
          </w:p>
        </w:tc>
        <w:tc>
          <w:tcPr>
            <w:tcW w:w="6917" w:type="dxa"/>
            <w:tcMar>
              <w:top w:w="20" w:type="dxa"/>
              <w:left w:w="60" w:type="dxa"/>
              <w:bottom w:w="20" w:type="dxa"/>
              <w:right w:w="60" w:type="dxa"/>
            </w:tcMar>
            <w:vAlign w:val="center"/>
          </w:tcPr>
          <w:p w14:paraId="7DE41448" w14:textId="0E519547" w:rsidR="004F7E47" w:rsidRPr="00130EE3" w:rsidRDefault="004F7E47" w:rsidP="00536545">
            <w:pPr>
              <w:spacing w:after="0" w:line="276" w:lineRule="auto"/>
              <w:rPr>
                <w:rFonts w:eastAsia="Times New Roman"/>
                <w:sz w:val="26"/>
                <w:szCs w:val="26"/>
              </w:rPr>
            </w:pPr>
            <w:r w:rsidRPr="00130EE3">
              <w:rPr>
                <w:rFonts w:eastAsia="Times New Roman"/>
                <w:sz w:val="26"/>
                <w:szCs w:val="26"/>
              </w:rPr>
              <w:t>Nhà giáo Nhân dân</w:t>
            </w:r>
          </w:p>
        </w:tc>
        <w:tc>
          <w:tcPr>
            <w:tcW w:w="2494" w:type="dxa"/>
            <w:tcMar>
              <w:top w:w="20" w:type="dxa"/>
              <w:left w:w="60" w:type="dxa"/>
              <w:bottom w:w="20" w:type="dxa"/>
              <w:right w:w="60" w:type="dxa"/>
            </w:tcMar>
            <w:vAlign w:val="center"/>
          </w:tcPr>
          <w:p w14:paraId="31EB1122" w14:textId="38478969" w:rsidR="004F7E47" w:rsidRPr="00130EE3" w:rsidRDefault="004F7E47" w:rsidP="00536545">
            <w:pPr>
              <w:spacing w:after="0" w:line="276" w:lineRule="auto"/>
              <w:rPr>
                <w:rFonts w:eastAsia="Times New Roman"/>
                <w:sz w:val="26"/>
                <w:szCs w:val="26"/>
              </w:rPr>
            </w:pPr>
            <w:r w:rsidRPr="00130EE3">
              <w:rPr>
                <w:rFonts w:eastAsia="Times New Roman"/>
                <w:sz w:val="26"/>
                <w:szCs w:val="26"/>
              </w:rPr>
              <w:t>NGND</w:t>
            </w:r>
          </w:p>
        </w:tc>
      </w:tr>
      <w:tr w:rsidR="00130EE3" w:rsidRPr="00130EE3" w14:paraId="4CF8AD5A" w14:textId="77777777" w:rsidTr="00B77135">
        <w:trPr>
          <w:jc w:val="center"/>
        </w:trPr>
        <w:tc>
          <w:tcPr>
            <w:tcW w:w="624" w:type="dxa"/>
            <w:tcMar>
              <w:top w:w="20" w:type="dxa"/>
              <w:left w:w="60" w:type="dxa"/>
              <w:bottom w:w="20" w:type="dxa"/>
              <w:right w:w="60" w:type="dxa"/>
            </w:tcMar>
            <w:vAlign w:val="center"/>
          </w:tcPr>
          <w:p w14:paraId="456D0D95" w14:textId="1776AF81" w:rsidR="005E79C6" w:rsidRPr="00130EE3" w:rsidRDefault="005E79C6" w:rsidP="00536545">
            <w:pPr>
              <w:spacing w:after="0" w:line="276" w:lineRule="auto"/>
              <w:jc w:val="center"/>
              <w:rPr>
                <w:sz w:val="26"/>
                <w:szCs w:val="26"/>
              </w:rPr>
            </w:pPr>
            <w:r w:rsidRPr="00130EE3">
              <w:rPr>
                <w:rFonts w:eastAsia="Times New Roman"/>
                <w:sz w:val="26"/>
                <w:szCs w:val="26"/>
              </w:rPr>
              <w:t>2</w:t>
            </w:r>
            <w:r w:rsidR="00902195" w:rsidRPr="00130EE3">
              <w:rPr>
                <w:rFonts w:eastAsia="Times New Roman"/>
                <w:sz w:val="26"/>
                <w:szCs w:val="26"/>
              </w:rPr>
              <w:t>2</w:t>
            </w:r>
          </w:p>
        </w:tc>
        <w:tc>
          <w:tcPr>
            <w:tcW w:w="6917" w:type="dxa"/>
            <w:tcMar>
              <w:top w:w="20" w:type="dxa"/>
              <w:left w:w="60" w:type="dxa"/>
              <w:bottom w:w="20" w:type="dxa"/>
              <w:right w:w="60" w:type="dxa"/>
            </w:tcMar>
            <w:vAlign w:val="center"/>
          </w:tcPr>
          <w:p w14:paraId="03AED810" w14:textId="2EB34902" w:rsidR="005E79C6" w:rsidRPr="00130EE3" w:rsidRDefault="005E79C6" w:rsidP="00536545">
            <w:pPr>
              <w:spacing w:after="0" w:line="276" w:lineRule="auto"/>
              <w:rPr>
                <w:sz w:val="26"/>
                <w:szCs w:val="26"/>
              </w:rPr>
            </w:pPr>
            <w:r w:rsidRPr="00130EE3">
              <w:rPr>
                <w:rFonts w:eastAsia="Times New Roman"/>
                <w:sz w:val="26"/>
                <w:szCs w:val="26"/>
              </w:rPr>
              <w:t xml:space="preserve">Nghiên cứu </w:t>
            </w:r>
            <w:r w:rsidR="00C476B8" w:rsidRPr="00130EE3">
              <w:rPr>
                <w:rFonts w:eastAsia="Times New Roman"/>
                <w:sz w:val="26"/>
                <w:szCs w:val="26"/>
                <w:lang w:val="en-US"/>
              </w:rPr>
              <w:t>k</w:t>
            </w:r>
            <w:r w:rsidRPr="00130EE3">
              <w:rPr>
                <w:rFonts w:eastAsia="Times New Roman"/>
                <w:sz w:val="26"/>
                <w:szCs w:val="26"/>
              </w:rPr>
              <w:t>hoa học</w:t>
            </w:r>
          </w:p>
        </w:tc>
        <w:tc>
          <w:tcPr>
            <w:tcW w:w="2494" w:type="dxa"/>
            <w:tcMar>
              <w:top w:w="20" w:type="dxa"/>
              <w:left w:w="60" w:type="dxa"/>
              <w:bottom w:w="20" w:type="dxa"/>
              <w:right w:w="60" w:type="dxa"/>
            </w:tcMar>
            <w:vAlign w:val="center"/>
          </w:tcPr>
          <w:p w14:paraId="65A38380" w14:textId="77777777" w:rsidR="005E79C6" w:rsidRPr="00130EE3" w:rsidRDefault="005E79C6" w:rsidP="00536545">
            <w:pPr>
              <w:spacing w:after="0" w:line="276" w:lineRule="auto"/>
              <w:rPr>
                <w:sz w:val="26"/>
                <w:szCs w:val="26"/>
              </w:rPr>
            </w:pPr>
            <w:r w:rsidRPr="00130EE3">
              <w:rPr>
                <w:rFonts w:eastAsia="Times New Roman"/>
                <w:sz w:val="26"/>
                <w:szCs w:val="26"/>
              </w:rPr>
              <w:t>NCKH</w:t>
            </w:r>
          </w:p>
        </w:tc>
      </w:tr>
      <w:tr w:rsidR="00130EE3" w:rsidRPr="00130EE3" w14:paraId="1547B7CE" w14:textId="77777777" w:rsidTr="00B77135">
        <w:trPr>
          <w:jc w:val="center"/>
        </w:trPr>
        <w:tc>
          <w:tcPr>
            <w:tcW w:w="624" w:type="dxa"/>
            <w:tcMar>
              <w:top w:w="20" w:type="dxa"/>
              <w:left w:w="60" w:type="dxa"/>
              <w:bottom w:w="20" w:type="dxa"/>
              <w:right w:w="60" w:type="dxa"/>
            </w:tcMar>
            <w:vAlign w:val="center"/>
          </w:tcPr>
          <w:p w14:paraId="7B1F2617" w14:textId="0B1EB29B" w:rsidR="005E79C6" w:rsidRPr="00130EE3" w:rsidRDefault="005E79C6" w:rsidP="00536545">
            <w:pPr>
              <w:spacing w:after="0" w:line="276" w:lineRule="auto"/>
              <w:jc w:val="center"/>
              <w:rPr>
                <w:sz w:val="26"/>
                <w:szCs w:val="26"/>
              </w:rPr>
            </w:pPr>
            <w:r w:rsidRPr="00130EE3">
              <w:rPr>
                <w:rFonts w:eastAsia="Times New Roman"/>
                <w:sz w:val="26"/>
                <w:szCs w:val="26"/>
              </w:rPr>
              <w:t>2</w:t>
            </w:r>
            <w:r w:rsidR="00902195" w:rsidRPr="00130EE3">
              <w:rPr>
                <w:rFonts w:eastAsia="Times New Roman"/>
                <w:sz w:val="26"/>
                <w:szCs w:val="26"/>
              </w:rPr>
              <w:t>3</w:t>
            </w:r>
          </w:p>
        </w:tc>
        <w:tc>
          <w:tcPr>
            <w:tcW w:w="6917" w:type="dxa"/>
            <w:tcMar>
              <w:top w:w="20" w:type="dxa"/>
              <w:left w:w="60" w:type="dxa"/>
              <w:bottom w:w="20" w:type="dxa"/>
              <w:right w:w="60" w:type="dxa"/>
            </w:tcMar>
            <w:vAlign w:val="center"/>
          </w:tcPr>
          <w:p w14:paraId="75053CBC" w14:textId="77777777" w:rsidR="005E79C6" w:rsidRPr="00130EE3" w:rsidRDefault="005E79C6" w:rsidP="00536545">
            <w:pPr>
              <w:spacing w:after="0" w:line="276" w:lineRule="auto"/>
              <w:rPr>
                <w:sz w:val="26"/>
                <w:szCs w:val="26"/>
              </w:rPr>
            </w:pPr>
            <w:r w:rsidRPr="00130EE3">
              <w:rPr>
                <w:rFonts w:eastAsia="Times New Roman"/>
                <w:sz w:val="26"/>
                <w:szCs w:val="26"/>
              </w:rPr>
              <w:t>Phòng Khảo thí - Bảo đảm chất lượng</w:t>
            </w:r>
          </w:p>
        </w:tc>
        <w:tc>
          <w:tcPr>
            <w:tcW w:w="2494" w:type="dxa"/>
            <w:tcMar>
              <w:top w:w="20" w:type="dxa"/>
              <w:left w:w="60" w:type="dxa"/>
              <w:bottom w:w="20" w:type="dxa"/>
              <w:right w:w="60" w:type="dxa"/>
            </w:tcMar>
            <w:vAlign w:val="center"/>
          </w:tcPr>
          <w:p w14:paraId="64F7E637" w14:textId="77777777" w:rsidR="005E79C6" w:rsidRPr="00130EE3" w:rsidRDefault="005E79C6" w:rsidP="00536545">
            <w:pPr>
              <w:spacing w:after="0" w:line="276" w:lineRule="auto"/>
              <w:rPr>
                <w:sz w:val="26"/>
                <w:szCs w:val="26"/>
              </w:rPr>
            </w:pPr>
            <w:r w:rsidRPr="00130EE3">
              <w:rPr>
                <w:rFonts w:eastAsia="Times New Roman"/>
                <w:sz w:val="26"/>
                <w:szCs w:val="26"/>
              </w:rPr>
              <w:t>P.KT-BĐCL</w:t>
            </w:r>
          </w:p>
        </w:tc>
      </w:tr>
      <w:tr w:rsidR="00130EE3" w:rsidRPr="00130EE3" w14:paraId="5D96F592" w14:textId="77777777" w:rsidTr="00B77135">
        <w:trPr>
          <w:jc w:val="center"/>
        </w:trPr>
        <w:tc>
          <w:tcPr>
            <w:tcW w:w="624" w:type="dxa"/>
            <w:tcMar>
              <w:top w:w="20" w:type="dxa"/>
              <w:left w:w="60" w:type="dxa"/>
              <w:bottom w:w="20" w:type="dxa"/>
              <w:right w:w="60" w:type="dxa"/>
            </w:tcMar>
            <w:vAlign w:val="center"/>
          </w:tcPr>
          <w:p w14:paraId="7B631BEB" w14:textId="01FD73C3" w:rsidR="005E79C6" w:rsidRPr="00130EE3" w:rsidRDefault="005E79C6" w:rsidP="00536545">
            <w:pPr>
              <w:spacing w:after="0" w:line="276" w:lineRule="auto"/>
              <w:jc w:val="center"/>
              <w:rPr>
                <w:sz w:val="26"/>
                <w:szCs w:val="26"/>
              </w:rPr>
            </w:pPr>
            <w:r w:rsidRPr="00130EE3">
              <w:rPr>
                <w:rFonts w:eastAsia="Times New Roman"/>
                <w:sz w:val="26"/>
                <w:szCs w:val="26"/>
              </w:rPr>
              <w:t>2</w:t>
            </w:r>
            <w:r w:rsidR="00902195" w:rsidRPr="00130EE3">
              <w:rPr>
                <w:rFonts w:eastAsia="Times New Roman"/>
                <w:sz w:val="26"/>
                <w:szCs w:val="26"/>
              </w:rPr>
              <w:t>4</w:t>
            </w:r>
          </w:p>
        </w:tc>
        <w:tc>
          <w:tcPr>
            <w:tcW w:w="6917" w:type="dxa"/>
            <w:tcMar>
              <w:top w:w="20" w:type="dxa"/>
              <w:left w:w="60" w:type="dxa"/>
              <w:bottom w:w="20" w:type="dxa"/>
              <w:right w:w="60" w:type="dxa"/>
            </w:tcMar>
            <w:vAlign w:val="center"/>
          </w:tcPr>
          <w:p w14:paraId="24330E85" w14:textId="77777777" w:rsidR="005E79C6" w:rsidRPr="00130EE3" w:rsidRDefault="005E79C6" w:rsidP="00536545">
            <w:pPr>
              <w:spacing w:after="0" w:line="276" w:lineRule="auto"/>
              <w:rPr>
                <w:sz w:val="26"/>
                <w:szCs w:val="26"/>
              </w:rPr>
            </w:pPr>
            <w:r w:rsidRPr="00130EE3">
              <w:rPr>
                <w:rFonts w:eastAsia="Times New Roman"/>
                <w:sz w:val="26"/>
                <w:szCs w:val="26"/>
              </w:rPr>
              <w:t>Phòng Quản lý đào tạo</w:t>
            </w:r>
          </w:p>
        </w:tc>
        <w:tc>
          <w:tcPr>
            <w:tcW w:w="2494" w:type="dxa"/>
            <w:tcMar>
              <w:top w:w="20" w:type="dxa"/>
              <w:left w:w="60" w:type="dxa"/>
              <w:bottom w:w="20" w:type="dxa"/>
              <w:right w:w="60" w:type="dxa"/>
            </w:tcMar>
            <w:vAlign w:val="center"/>
          </w:tcPr>
          <w:p w14:paraId="55C0B971" w14:textId="77777777" w:rsidR="005E79C6" w:rsidRPr="00130EE3" w:rsidRDefault="005E79C6" w:rsidP="00536545">
            <w:pPr>
              <w:spacing w:after="0" w:line="276" w:lineRule="auto"/>
              <w:rPr>
                <w:sz w:val="26"/>
                <w:szCs w:val="26"/>
              </w:rPr>
            </w:pPr>
            <w:r w:rsidRPr="00130EE3">
              <w:rPr>
                <w:rFonts w:eastAsia="Times New Roman"/>
                <w:sz w:val="26"/>
                <w:szCs w:val="26"/>
              </w:rPr>
              <w:t>P.QLĐT</w:t>
            </w:r>
          </w:p>
        </w:tc>
      </w:tr>
      <w:tr w:rsidR="00130EE3" w:rsidRPr="00130EE3" w14:paraId="7782EFE0" w14:textId="77777777" w:rsidTr="00B77135">
        <w:trPr>
          <w:jc w:val="center"/>
        </w:trPr>
        <w:tc>
          <w:tcPr>
            <w:tcW w:w="624" w:type="dxa"/>
            <w:tcMar>
              <w:top w:w="20" w:type="dxa"/>
              <w:left w:w="60" w:type="dxa"/>
              <w:bottom w:w="20" w:type="dxa"/>
              <w:right w:w="60" w:type="dxa"/>
            </w:tcMar>
            <w:vAlign w:val="center"/>
          </w:tcPr>
          <w:p w14:paraId="0357D3DC" w14:textId="2CE4904E" w:rsidR="005E79C6" w:rsidRPr="00130EE3" w:rsidRDefault="005E79C6" w:rsidP="00536545">
            <w:pPr>
              <w:spacing w:after="0" w:line="276" w:lineRule="auto"/>
              <w:jc w:val="center"/>
              <w:rPr>
                <w:sz w:val="26"/>
                <w:szCs w:val="26"/>
              </w:rPr>
            </w:pPr>
            <w:r w:rsidRPr="00130EE3">
              <w:rPr>
                <w:rFonts w:eastAsia="Times New Roman"/>
                <w:sz w:val="26"/>
                <w:szCs w:val="26"/>
              </w:rPr>
              <w:t>2</w:t>
            </w:r>
            <w:r w:rsidR="00902195" w:rsidRPr="00130EE3">
              <w:rPr>
                <w:rFonts w:eastAsia="Times New Roman"/>
                <w:sz w:val="26"/>
                <w:szCs w:val="26"/>
              </w:rPr>
              <w:t>5</w:t>
            </w:r>
          </w:p>
        </w:tc>
        <w:tc>
          <w:tcPr>
            <w:tcW w:w="6917" w:type="dxa"/>
            <w:tcMar>
              <w:top w:w="20" w:type="dxa"/>
              <w:left w:w="60" w:type="dxa"/>
              <w:bottom w:w="20" w:type="dxa"/>
              <w:right w:w="60" w:type="dxa"/>
            </w:tcMar>
            <w:vAlign w:val="center"/>
          </w:tcPr>
          <w:p w14:paraId="5B674F06" w14:textId="77777777" w:rsidR="005E79C6" w:rsidRPr="00130EE3" w:rsidRDefault="005E79C6" w:rsidP="00536545">
            <w:pPr>
              <w:spacing w:after="0" w:line="276" w:lineRule="auto"/>
              <w:rPr>
                <w:sz w:val="26"/>
                <w:szCs w:val="26"/>
              </w:rPr>
            </w:pPr>
            <w:r w:rsidRPr="00130EE3">
              <w:rPr>
                <w:rFonts w:eastAsia="Times New Roman"/>
                <w:sz w:val="26"/>
                <w:szCs w:val="26"/>
              </w:rPr>
              <w:t>Phòng Quản lý Khoa học và Hợp tác quốc tế</w:t>
            </w:r>
          </w:p>
        </w:tc>
        <w:tc>
          <w:tcPr>
            <w:tcW w:w="2494" w:type="dxa"/>
            <w:tcMar>
              <w:top w:w="20" w:type="dxa"/>
              <w:left w:w="60" w:type="dxa"/>
              <w:bottom w:w="20" w:type="dxa"/>
              <w:right w:w="60" w:type="dxa"/>
            </w:tcMar>
            <w:vAlign w:val="center"/>
          </w:tcPr>
          <w:p w14:paraId="254F8A8C" w14:textId="77777777" w:rsidR="005E79C6" w:rsidRPr="00130EE3" w:rsidRDefault="005E79C6" w:rsidP="00536545">
            <w:pPr>
              <w:spacing w:after="0" w:line="276" w:lineRule="auto"/>
              <w:rPr>
                <w:sz w:val="26"/>
                <w:szCs w:val="26"/>
              </w:rPr>
            </w:pPr>
            <w:r w:rsidRPr="00130EE3">
              <w:rPr>
                <w:rFonts w:eastAsia="Times New Roman"/>
                <w:sz w:val="26"/>
                <w:szCs w:val="26"/>
              </w:rPr>
              <w:t>P.QLKH&amp;HTQT</w:t>
            </w:r>
          </w:p>
        </w:tc>
      </w:tr>
      <w:tr w:rsidR="00130EE3" w:rsidRPr="00130EE3" w14:paraId="39B99E39" w14:textId="77777777" w:rsidTr="00B77135">
        <w:trPr>
          <w:jc w:val="center"/>
        </w:trPr>
        <w:tc>
          <w:tcPr>
            <w:tcW w:w="624" w:type="dxa"/>
            <w:tcMar>
              <w:top w:w="20" w:type="dxa"/>
              <w:left w:w="60" w:type="dxa"/>
              <w:bottom w:w="20" w:type="dxa"/>
              <w:right w:w="60" w:type="dxa"/>
            </w:tcMar>
            <w:vAlign w:val="center"/>
          </w:tcPr>
          <w:p w14:paraId="2E4EA5E0" w14:textId="5E13A3AB" w:rsidR="00AA7737" w:rsidRPr="00130EE3" w:rsidRDefault="00AA7737" w:rsidP="00536545">
            <w:pPr>
              <w:spacing w:after="0" w:line="276" w:lineRule="auto"/>
              <w:jc w:val="center"/>
              <w:rPr>
                <w:rFonts w:eastAsia="Times New Roman"/>
                <w:sz w:val="26"/>
                <w:szCs w:val="26"/>
              </w:rPr>
            </w:pPr>
            <w:r w:rsidRPr="00130EE3">
              <w:rPr>
                <w:rFonts w:eastAsia="Times New Roman"/>
                <w:sz w:val="26"/>
                <w:szCs w:val="26"/>
              </w:rPr>
              <w:t>26</w:t>
            </w:r>
          </w:p>
        </w:tc>
        <w:tc>
          <w:tcPr>
            <w:tcW w:w="6917" w:type="dxa"/>
            <w:tcMar>
              <w:top w:w="20" w:type="dxa"/>
              <w:left w:w="60" w:type="dxa"/>
              <w:bottom w:w="20" w:type="dxa"/>
              <w:right w:w="60" w:type="dxa"/>
            </w:tcMar>
            <w:vAlign w:val="center"/>
          </w:tcPr>
          <w:p w14:paraId="1A3E5074" w14:textId="303C5641" w:rsidR="00AA7737" w:rsidRPr="00130EE3" w:rsidRDefault="00AA7737" w:rsidP="00536545">
            <w:pPr>
              <w:spacing w:after="0" w:line="276" w:lineRule="auto"/>
              <w:rPr>
                <w:rFonts w:eastAsia="Times New Roman"/>
                <w:sz w:val="26"/>
                <w:szCs w:val="26"/>
              </w:rPr>
            </w:pPr>
            <w:r w:rsidRPr="00130EE3">
              <w:rPr>
                <w:rFonts w:eastAsia="Times New Roman"/>
                <w:sz w:val="26"/>
                <w:szCs w:val="26"/>
              </w:rPr>
              <w:t>Phòng Truyền thông và Tuyển sinh</w:t>
            </w:r>
          </w:p>
        </w:tc>
        <w:tc>
          <w:tcPr>
            <w:tcW w:w="2494" w:type="dxa"/>
            <w:tcMar>
              <w:top w:w="20" w:type="dxa"/>
              <w:left w:w="60" w:type="dxa"/>
              <w:bottom w:w="20" w:type="dxa"/>
              <w:right w:w="60" w:type="dxa"/>
            </w:tcMar>
            <w:vAlign w:val="center"/>
          </w:tcPr>
          <w:p w14:paraId="63A12FF4" w14:textId="64849C9A" w:rsidR="00AA7737" w:rsidRPr="00130EE3" w:rsidRDefault="00AA7737" w:rsidP="00536545">
            <w:pPr>
              <w:spacing w:after="0" w:line="276" w:lineRule="auto"/>
              <w:rPr>
                <w:rFonts w:eastAsia="Times New Roman"/>
                <w:sz w:val="26"/>
                <w:szCs w:val="26"/>
              </w:rPr>
            </w:pPr>
            <w:r w:rsidRPr="00130EE3">
              <w:rPr>
                <w:rFonts w:eastAsia="Times New Roman"/>
                <w:sz w:val="26"/>
                <w:szCs w:val="26"/>
              </w:rPr>
              <w:t>P.TTTS</w:t>
            </w:r>
          </w:p>
        </w:tc>
      </w:tr>
      <w:tr w:rsidR="00130EE3" w:rsidRPr="00130EE3" w14:paraId="6E7E7704" w14:textId="77777777" w:rsidTr="00B77135">
        <w:trPr>
          <w:jc w:val="center"/>
        </w:trPr>
        <w:tc>
          <w:tcPr>
            <w:tcW w:w="624" w:type="dxa"/>
            <w:tcMar>
              <w:top w:w="20" w:type="dxa"/>
              <w:left w:w="60" w:type="dxa"/>
              <w:bottom w:w="20" w:type="dxa"/>
              <w:right w:w="60" w:type="dxa"/>
            </w:tcMar>
            <w:vAlign w:val="center"/>
          </w:tcPr>
          <w:p w14:paraId="75396E77" w14:textId="055712AF" w:rsidR="005E79C6" w:rsidRPr="00130EE3" w:rsidRDefault="005E79C6" w:rsidP="00536545">
            <w:pPr>
              <w:spacing w:after="0" w:line="276" w:lineRule="auto"/>
              <w:jc w:val="center"/>
              <w:rPr>
                <w:sz w:val="26"/>
                <w:szCs w:val="26"/>
              </w:rPr>
            </w:pPr>
            <w:r w:rsidRPr="00130EE3">
              <w:rPr>
                <w:rFonts w:eastAsia="Times New Roman"/>
                <w:sz w:val="26"/>
                <w:szCs w:val="26"/>
              </w:rPr>
              <w:t>2</w:t>
            </w:r>
            <w:r w:rsidR="00AA7737" w:rsidRPr="00130EE3">
              <w:rPr>
                <w:rFonts w:eastAsia="Times New Roman"/>
                <w:sz w:val="26"/>
                <w:szCs w:val="26"/>
              </w:rPr>
              <w:t>7</w:t>
            </w:r>
          </w:p>
        </w:tc>
        <w:tc>
          <w:tcPr>
            <w:tcW w:w="6917" w:type="dxa"/>
            <w:tcMar>
              <w:top w:w="20" w:type="dxa"/>
              <w:left w:w="60" w:type="dxa"/>
              <w:bottom w:w="20" w:type="dxa"/>
              <w:right w:w="60" w:type="dxa"/>
            </w:tcMar>
            <w:vAlign w:val="center"/>
          </w:tcPr>
          <w:p w14:paraId="374FC271" w14:textId="77777777" w:rsidR="005E79C6" w:rsidRPr="00130EE3" w:rsidRDefault="005E79C6" w:rsidP="00536545">
            <w:pPr>
              <w:spacing w:after="0" w:line="276" w:lineRule="auto"/>
              <w:rPr>
                <w:sz w:val="26"/>
                <w:szCs w:val="26"/>
              </w:rPr>
            </w:pPr>
            <w:r w:rsidRPr="00130EE3">
              <w:rPr>
                <w:rFonts w:eastAsia="Times New Roman"/>
                <w:sz w:val="26"/>
                <w:szCs w:val="26"/>
              </w:rPr>
              <w:t>Thạc sĩ</w:t>
            </w:r>
          </w:p>
        </w:tc>
        <w:tc>
          <w:tcPr>
            <w:tcW w:w="2494" w:type="dxa"/>
            <w:tcMar>
              <w:top w:w="20" w:type="dxa"/>
              <w:left w:w="60" w:type="dxa"/>
              <w:bottom w:w="20" w:type="dxa"/>
              <w:right w:w="60" w:type="dxa"/>
            </w:tcMar>
            <w:vAlign w:val="center"/>
          </w:tcPr>
          <w:p w14:paraId="09E34298" w14:textId="77777777" w:rsidR="005E79C6" w:rsidRPr="00130EE3" w:rsidRDefault="005E79C6" w:rsidP="00536545">
            <w:pPr>
              <w:spacing w:after="0" w:line="276" w:lineRule="auto"/>
              <w:rPr>
                <w:sz w:val="26"/>
                <w:szCs w:val="26"/>
              </w:rPr>
            </w:pPr>
            <w:r w:rsidRPr="00130EE3">
              <w:rPr>
                <w:rFonts w:eastAsia="Times New Roman"/>
                <w:sz w:val="26"/>
                <w:szCs w:val="26"/>
              </w:rPr>
              <w:t>ThS</w:t>
            </w:r>
          </w:p>
        </w:tc>
      </w:tr>
      <w:tr w:rsidR="00130EE3" w:rsidRPr="00130EE3" w14:paraId="1185B05A" w14:textId="77777777" w:rsidTr="00B77135">
        <w:trPr>
          <w:jc w:val="center"/>
        </w:trPr>
        <w:tc>
          <w:tcPr>
            <w:tcW w:w="624" w:type="dxa"/>
            <w:tcMar>
              <w:top w:w="20" w:type="dxa"/>
              <w:left w:w="60" w:type="dxa"/>
              <w:bottom w:w="20" w:type="dxa"/>
              <w:right w:w="60" w:type="dxa"/>
            </w:tcMar>
            <w:vAlign w:val="center"/>
          </w:tcPr>
          <w:p w14:paraId="04A8BE55" w14:textId="282A5256" w:rsidR="005E79C6" w:rsidRPr="00130EE3" w:rsidRDefault="005E79C6" w:rsidP="00536545">
            <w:pPr>
              <w:spacing w:after="0" w:line="276" w:lineRule="auto"/>
              <w:jc w:val="center"/>
              <w:rPr>
                <w:sz w:val="26"/>
                <w:szCs w:val="26"/>
              </w:rPr>
            </w:pPr>
            <w:r w:rsidRPr="00130EE3">
              <w:rPr>
                <w:rFonts w:eastAsia="Times New Roman"/>
                <w:sz w:val="26"/>
                <w:szCs w:val="26"/>
              </w:rPr>
              <w:t>2</w:t>
            </w:r>
            <w:r w:rsidR="00AA7737" w:rsidRPr="00130EE3">
              <w:rPr>
                <w:rFonts w:eastAsia="Times New Roman"/>
                <w:sz w:val="26"/>
                <w:szCs w:val="26"/>
              </w:rPr>
              <w:t>8</w:t>
            </w:r>
          </w:p>
        </w:tc>
        <w:tc>
          <w:tcPr>
            <w:tcW w:w="6917" w:type="dxa"/>
            <w:tcMar>
              <w:top w:w="20" w:type="dxa"/>
              <w:left w:w="60" w:type="dxa"/>
              <w:bottom w:w="20" w:type="dxa"/>
              <w:right w:w="60" w:type="dxa"/>
            </w:tcMar>
            <w:vAlign w:val="center"/>
          </w:tcPr>
          <w:p w14:paraId="589A6951" w14:textId="77777777" w:rsidR="005E79C6" w:rsidRPr="00130EE3" w:rsidRDefault="005E79C6" w:rsidP="00536545">
            <w:pPr>
              <w:spacing w:after="0" w:line="276" w:lineRule="auto"/>
              <w:rPr>
                <w:sz w:val="26"/>
                <w:szCs w:val="26"/>
              </w:rPr>
            </w:pPr>
            <w:r w:rsidRPr="00130EE3">
              <w:rPr>
                <w:rFonts w:eastAsia="Times New Roman"/>
                <w:sz w:val="26"/>
                <w:szCs w:val="26"/>
              </w:rPr>
              <w:t>Thực tập tốt nghiệp</w:t>
            </w:r>
          </w:p>
        </w:tc>
        <w:tc>
          <w:tcPr>
            <w:tcW w:w="2494" w:type="dxa"/>
            <w:tcMar>
              <w:top w:w="20" w:type="dxa"/>
              <w:left w:w="60" w:type="dxa"/>
              <w:bottom w:w="20" w:type="dxa"/>
              <w:right w:w="60" w:type="dxa"/>
            </w:tcMar>
            <w:vAlign w:val="center"/>
          </w:tcPr>
          <w:p w14:paraId="36C7293C" w14:textId="77777777" w:rsidR="005E79C6" w:rsidRPr="00130EE3" w:rsidRDefault="005E79C6" w:rsidP="00536545">
            <w:pPr>
              <w:spacing w:after="0" w:line="276" w:lineRule="auto"/>
              <w:rPr>
                <w:sz w:val="26"/>
                <w:szCs w:val="26"/>
              </w:rPr>
            </w:pPr>
            <w:r w:rsidRPr="00130EE3">
              <w:rPr>
                <w:rFonts w:eastAsia="Times New Roman"/>
                <w:sz w:val="26"/>
                <w:szCs w:val="26"/>
              </w:rPr>
              <w:t>TTN</w:t>
            </w:r>
          </w:p>
        </w:tc>
      </w:tr>
      <w:tr w:rsidR="00130EE3" w:rsidRPr="00130EE3" w14:paraId="2C3EEC42" w14:textId="77777777" w:rsidTr="00B77135">
        <w:trPr>
          <w:jc w:val="center"/>
        </w:trPr>
        <w:tc>
          <w:tcPr>
            <w:tcW w:w="624" w:type="dxa"/>
            <w:tcMar>
              <w:top w:w="20" w:type="dxa"/>
              <w:left w:w="60" w:type="dxa"/>
              <w:bottom w:w="20" w:type="dxa"/>
              <w:right w:w="60" w:type="dxa"/>
            </w:tcMar>
            <w:vAlign w:val="center"/>
          </w:tcPr>
          <w:p w14:paraId="50CB2018" w14:textId="364B3B34" w:rsidR="005E79C6" w:rsidRPr="00130EE3" w:rsidRDefault="005E79C6" w:rsidP="00536545">
            <w:pPr>
              <w:spacing w:after="0" w:line="276" w:lineRule="auto"/>
              <w:jc w:val="center"/>
              <w:rPr>
                <w:sz w:val="26"/>
                <w:szCs w:val="26"/>
              </w:rPr>
            </w:pPr>
            <w:r w:rsidRPr="00130EE3">
              <w:rPr>
                <w:rFonts w:eastAsia="Times New Roman"/>
                <w:sz w:val="26"/>
                <w:szCs w:val="26"/>
              </w:rPr>
              <w:t>2</w:t>
            </w:r>
            <w:r w:rsidR="00AA7737" w:rsidRPr="00130EE3">
              <w:rPr>
                <w:rFonts w:eastAsia="Times New Roman"/>
                <w:sz w:val="26"/>
                <w:szCs w:val="26"/>
              </w:rPr>
              <w:t>9</w:t>
            </w:r>
          </w:p>
        </w:tc>
        <w:tc>
          <w:tcPr>
            <w:tcW w:w="6917" w:type="dxa"/>
            <w:tcMar>
              <w:top w:w="20" w:type="dxa"/>
              <w:left w:w="60" w:type="dxa"/>
              <w:bottom w:w="20" w:type="dxa"/>
              <w:right w:w="60" w:type="dxa"/>
            </w:tcMar>
            <w:vAlign w:val="center"/>
          </w:tcPr>
          <w:p w14:paraId="1B9B29CA" w14:textId="77777777" w:rsidR="005E79C6" w:rsidRPr="00130EE3" w:rsidRDefault="005E79C6" w:rsidP="00536545">
            <w:pPr>
              <w:spacing w:after="0" w:line="276" w:lineRule="auto"/>
              <w:rPr>
                <w:sz w:val="26"/>
                <w:szCs w:val="26"/>
              </w:rPr>
            </w:pPr>
            <w:r w:rsidRPr="00130EE3">
              <w:rPr>
                <w:rFonts w:eastAsia="Times New Roman"/>
                <w:sz w:val="26"/>
                <w:szCs w:val="26"/>
              </w:rPr>
              <w:t>Tiến sĩ</w:t>
            </w:r>
          </w:p>
        </w:tc>
        <w:tc>
          <w:tcPr>
            <w:tcW w:w="2494" w:type="dxa"/>
            <w:tcMar>
              <w:top w:w="20" w:type="dxa"/>
              <w:left w:w="60" w:type="dxa"/>
              <w:bottom w:w="20" w:type="dxa"/>
              <w:right w:w="60" w:type="dxa"/>
            </w:tcMar>
            <w:vAlign w:val="center"/>
          </w:tcPr>
          <w:p w14:paraId="2A9EE188" w14:textId="77777777" w:rsidR="005E79C6" w:rsidRPr="00130EE3" w:rsidRDefault="005E79C6" w:rsidP="00536545">
            <w:pPr>
              <w:spacing w:after="0" w:line="276" w:lineRule="auto"/>
              <w:rPr>
                <w:sz w:val="26"/>
                <w:szCs w:val="26"/>
              </w:rPr>
            </w:pPr>
            <w:r w:rsidRPr="00130EE3">
              <w:rPr>
                <w:rFonts w:eastAsia="Times New Roman"/>
                <w:sz w:val="26"/>
                <w:szCs w:val="26"/>
              </w:rPr>
              <w:t>TS</w:t>
            </w:r>
          </w:p>
        </w:tc>
      </w:tr>
      <w:tr w:rsidR="00130EE3" w:rsidRPr="00130EE3" w14:paraId="0077B819" w14:textId="77777777" w:rsidTr="00B77135">
        <w:trPr>
          <w:jc w:val="center"/>
        </w:trPr>
        <w:tc>
          <w:tcPr>
            <w:tcW w:w="624" w:type="dxa"/>
            <w:tcMar>
              <w:top w:w="20" w:type="dxa"/>
              <w:left w:w="60" w:type="dxa"/>
              <w:bottom w:w="20" w:type="dxa"/>
              <w:right w:w="60" w:type="dxa"/>
            </w:tcMar>
            <w:vAlign w:val="center"/>
          </w:tcPr>
          <w:p w14:paraId="04FA6F41" w14:textId="33EED0C3" w:rsidR="005E79C6" w:rsidRPr="00130EE3" w:rsidRDefault="00AA7737" w:rsidP="00536545">
            <w:pPr>
              <w:spacing w:after="0" w:line="276" w:lineRule="auto"/>
              <w:jc w:val="center"/>
              <w:rPr>
                <w:sz w:val="26"/>
                <w:szCs w:val="26"/>
              </w:rPr>
            </w:pPr>
            <w:r w:rsidRPr="00130EE3">
              <w:rPr>
                <w:rFonts w:eastAsia="Times New Roman"/>
                <w:sz w:val="26"/>
                <w:szCs w:val="26"/>
              </w:rPr>
              <w:t>30</w:t>
            </w:r>
          </w:p>
        </w:tc>
        <w:tc>
          <w:tcPr>
            <w:tcW w:w="6917" w:type="dxa"/>
            <w:tcMar>
              <w:top w:w="20" w:type="dxa"/>
              <w:left w:w="60" w:type="dxa"/>
              <w:bottom w:w="20" w:type="dxa"/>
              <w:right w:w="60" w:type="dxa"/>
            </w:tcMar>
            <w:vAlign w:val="center"/>
          </w:tcPr>
          <w:p w14:paraId="168ACAD6" w14:textId="77777777" w:rsidR="005E79C6" w:rsidRPr="00130EE3" w:rsidRDefault="005E79C6" w:rsidP="00536545">
            <w:pPr>
              <w:spacing w:after="0" w:line="276" w:lineRule="auto"/>
              <w:rPr>
                <w:sz w:val="26"/>
                <w:szCs w:val="26"/>
              </w:rPr>
            </w:pPr>
            <w:r w:rsidRPr="00130EE3">
              <w:rPr>
                <w:rFonts w:eastAsia="Times New Roman"/>
                <w:sz w:val="26"/>
                <w:szCs w:val="26"/>
              </w:rPr>
              <w:t>Trường Đại học Tân Tạo</w:t>
            </w:r>
          </w:p>
        </w:tc>
        <w:tc>
          <w:tcPr>
            <w:tcW w:w="2494" w:type="dxa"/>
            <w:tcMar>
              <w:top w:w="20" w:type="dxa"/>
              <w:left w:w="60" w:type="dxa"/>
              <w:bottom w:w="20" w:type="dxa"/>
              <w:right w:w="60" w:type="dxa"/>
            </w:tcMar>
            <w:vAlign w:val="center"/>
          </w:tcPr>
          <w:p w14:paraId="65942C63" w14:textId="77777777" w:rsidR="005E79C6" w:rsidRPr="00130EE3" w:rsidRDefault="005E79C6" w:rsidP="00536545">
            <w:pPr>
              <w:spacing w:after="0" w:line="276" w:lineRule="auto"/>
              <w:rPr>
                <w:sz w:val="26"/>
                <w:szCs w:val="26"/>
              </w:rPr>
            </w:pPr>
            <w:r w:rsidRPr="00130EE3">
              <w:rPr>
                <w:rFonts w:eastAsia="Times New Roman"/>
                <w:sz w:val="26"/>
                <w:szCs w:val="26"/>
              </w:rPr>
              <w:t>ĐHTT</w:t>
            </w:r>
          </w:p>
        </w:tc>
      </w:tr>
      <w:tr w:rsidR="00130EE3" w:rsidRPr="00130EE3" w14:paraId="41F41AA8" w14:textId="77777777" w:rsidTr="00B77135">
        <w:trPr>
          <w:jc w:val="center"/>
        </w:trPr>
        <w:tc>
          <w:tcPr>
            <w:tcW w:w="624" w:type="dxa"/>
            <w:tcMar>
              <w:top w:w="20" w:type="dxa"/>
              <w:left w:w="60" w:type="dxa"/>
              <w:bottom w:w="20" w:type="dxa"/>
              <w:right w:w="60" w:type="dxa"/>
            </w:tcMar>
            <w:vAlign w:val="center"/>
          </w:tcPr>
          <w:p w14:paraId="49BE66DA" w14:textId="28F1307C" w:rsidR="007C4E13" w:rsidRPr="00130EE3" w:rsidRDefault="007C4E13" w:rsidP="00536545">
            <w:pPr>
              <w:spacing w:after="0" w:line="276" w:lineRule="auto"/>
              <w:jc w:val="center"/>
              <w:rPr>
                <w:rFonts w:eastAsia="Times New Roman"/>
                <w:sz w:val="26"/>
                <w:szCs w:val="26"/>
              </w:rPr>
            </w:pPr>
            <w:r w:rsidRPr="00130EE3">
              <w:rPr>
                <w:rFonts w:eastAsia="Times New Roman"/>
                <w:sz w:val="26"/>
                <w:szCs w:val="26"/>
              </w:rPr>
              <w:t>3</w:t>
            </w:r>
            <w:r w:rsidR="00AA7737" w:rsidRPr="00130EE3">
              <w:rPr>
                <w:rFonts w:eastAsia="Times New Roman"/>
                <w:sz w:val="26"/>
                <w:szCs w:val="26"/>
              </w:rPr>
              <w:t>1</w:t>
            </w:r>
          </w:p>
        </w:tc>
        <w:tc>
          <w:tcPr>
            <w:tcW w:w="6917" w:type="dxa"/>
            <w:tcMar>
              <w:top w:w="20" w:type="dxa"/>
              <w:left w:w="60" w:type="dxa"/>
              <w:bottom w:w="20" w:type="dxa"/>
              <w:right w:w="60" w:type="dxa"/>
            </w:tcMar>
            <w:vAlign w:val="center"/>
          </w:tcPr>
          <w:p w14:paraId="287C8BB1" w14:textId="52CF3789" w:rsidR="007C4E13" w:rsidRPr="00130EE3" w:rsidRDefault="007C4E13" w:rsidP="00536545">
            <w:pPr>
              <w:spacing w:after="0" w:line="276" w:lineRule="auto"/>
              <w:rPr>
                <w:rFonts w:eastAsia="Times New Roman"/>
                <w:sz w:val="26"/>
                <w:szCs w:val="26"/>
              </w:rPr>
            </w:pPr>
            <w:r w:rsidRPr="00130EE3">
              <w:rPr>
                <w:rFonts w:eastAsia="Times New Roman"/>
                <w:sz w:val="26"/>
                <w:szCs w:val="26"/>
              </w:rPr>
              <w:t>Trung học phổ thông</w:t>
            </w:r>
          </w:p>
        </w:tc>
        <w:tc>
          <w:tcPr>
            <w:tcW w:w="2494" w:type="dxa"/>
            <w:tcMar>
              <w:top w:w="20" w:type="dxa"/>
              <w:left w:w="60" w:type="dxa"/>
              <w:bottom w:w="20" w:type="dxa"/>
              <w:right w:w="60" w:type="dxa"/>
            </w:tcMar>
            <w:vAlign w:val="center"/>
          </w:tcPr>
          <w:p w14:paraId="4D07DE9D" w14:textId="36C21C75" w:rsidR="007C4E13" w:rsidRPr="00130EE3" w:rsidRDefault="007C4E13" w:rsidP="00536545">
            <w:pPr>
              <w:spacing w:after="0" w:line="276" w:lineRule="auto"/>
              <w:rPr>
                <w:rFonts w:eastAsia="Times New Roman"/>
                <w:sz w:val="26"/>
                <w:szCs w:val="26"/>
              </w:rPr>
            </w:pPr>
            <w:r w:rsidRPr="00130EE3">
              <w:rPr>
                <w:rFonts w:eastAsia="Times New Roman"/>
                <w:sz w:val="26"/>
                <w:szCs w:val="26"/>
              </w:rPr>
              <w:t>THPT</w:t>
            </w:r>
          </w:p>
        </w:tc>
      </w:tr>
      <w:tr w:rsidR="005E79C6" w:rsidRPr="00130EE3" w14:paraId="19AAA882" w14:textId="77777777" w:rsidTr="00B77135">
        <w:trPr>
          <w:jc w:val="center"/>
        </w:trPr>
        <w:tc>
          <w:tcPr>
            <w:tcW w:w="624" w:type="dxa"/>
            <w:tcMar>
              <w:top w:w="20" w:type="dxa"/>
              <w:left w:w="60" w:type="dxa"/>
              <w:bottom w:w="20" w:type="dxa"/>
              <w:right w:w="60" w:type="dxa"/>
            </w:tcMar>
            <w:vAlign w:val="center"/>
          </w:tcPr>
          <w:p w14:paraId="0BDE3A4D" w14:textId="23E2317A" w:rsidR="005E79C6" w:rsidRPr="00130EE3" w:rsidRDefault="00902195" w:rsidP="00536545">
            <w:pPr>
              <w:spacing w:after="0" w:line="276" w:lineRule="auto"/>
              <w:jc w:val="center"/>
              <w:rPr>
                <w:sz w:val="26"/>
                <w:szCs w:val="26"/>
              </w:rPr>
            </w:pPr>
            <w:r w:rsidRPr="00130EE3">
              <w:rPr>
                <w:rFonts w:eastAsia="Times New Roman"/>
                <w:sz w:val="26"/>
                <w:szCs w:val="26"/>
              </w:rPr>
              <w:t>3</w:t>
            </w:r>
            <w:r w:rsidR="00AA7737" w:rsidRPr="00130EE3">
              <w:rPr>
                <w:rFonts w:eastAsia="Times New Roman"/>
                <w:sz w:val="26"/>
                <w:szCs w:val="26"/>
              </w:rPr>
              <w:t>2</w:t>
            </w:r>
          </w:p>
        </w:tc>
        <w:tc>
          <w:tcPr>
            <w:tcW w:w="6917" w:type="dxa"/>
            <w:tcMar>
              <w:top w:w="20" w:type="dxa"/>
              <w:left w:w="60" w:type="dxa"/>
              <w:bottom w:w="20" w:type="dxa"/>
              <w:right w:w="60" w:type="dxa"/>
            </w:tcMar>
            <w:vAlign w:val="center"/>
          </w:tcPr>
          <w:p w14:paraId="676F5DAF" w14:textId="7C9FD7BC" w:rsidR="005E79C6" w:rsidRPr="00130EE3" w:rsidRDefault="005E79C6" w:rsidP="00536545">
            <w:pPr>
              <w:spacing w:after="0" w:line="276" w:lineRule="auto"/>
              <w:rPr>
                <w:sz w:val="26"/>
                <w:szCs w:val="26"/>
              </w:rPr>
            </w:pPr>
            <w:r w:rsidRPr="00130EE3">
              <w:rPr>
                <w:rFonts w:eastAsia="Times New Roman"/>
                <w:sz w:val="26"/>
                <w:szCs w:val="26"/>
              </w:rPr>
              <w:t xml:space="preserve">Trường Trung học </w:t>
            </w:r>
            <w:r w:rsidR="00B43EC3" w:rsidRPr="00130EE3">
              <w:rPr>
                <w:rFonts w:eastAsia="Times New Roman"/>
                <w:sz w:val="26"/>
                <w:szCs w:val="26"/>
              </w:rPr>
              <w:t>p</w:t>
            </w:r>
            <w:r w:rsidRPr="00130EE3">
              <w:rPr>
                <w:rFonts w:eastAsia="Times New Roman"/>
                <w:sz w:val="26"/>
                <w:szCs w:val="26"/>
              </w:rPr>
              <w:t>hổ thông Năng khiếu Tân Tạo</w:t>
            </w:r>
          </w:p>
        </w:tc>
        <w:tc>
          <w:tcPr>
            <w:tcW w:w="2494" w:type="dxa"/>
            <w:tcMar>
              <w:top w:w="20" w:type="dxa"/>
              <w:left w:w="60" w:type="dxa"/>
              <w:bottom w:w="20" w:type="dxa"/>
              <w:right w:w="60" w:type="dxa"/>
            </w:tcMar>
            <w:vAlign w:val="center"/>
          </w:tcPr>
          <w:p w14:paraId="3669F361" w14:textId="77777777" w:rsidR="005E79C6" w:rsidRPr="00130EE3" w:rsidRDefault="005E79C6" w:rsidP="00536545">
            <w:pPr>
              <w:spacing w:after="0" w:line="276" w:lineRule="auto"/>
              <w:rPr>
                <w:sz w:val="26"/>
                <w:szCs w:val="26"/>
              </w:rPr>
            </w:pPr>
            <w:r w:rsidRPr="00130EE3">
              <w:rPr>
                <w:rFonts w:eastAsia="Times New Roman"/>
                <w:sz w:val="26"/>
                <w:szCs w:val="26"/>
              </w:rPr>
              <w:t>TTS</w:t>
            </w:r>
          </w:p>
        </w:tc>
      </w:tr>
    </w:tbl>
    <w:p w14:paraId="58E5A36F" w14:textId="77777777" w:rsidR="00CC7949" w:rsidRPr="00130EE3" w:rsidRDefault="00CC7949" w:rsidP="00536545">
      <w:pPr>
        <w:spacing w:after="0" w:line="276" w:lineRule="auto"/>
        <w:jc w:val="center"/>
        <w:rPr>
          <w:rFonts w:asciiTheme="majorHAnsi" w:hAnsiTheme="majorHAnsi" w:cstheme="majorHAnsi"/>
          <w:b/>
          <w:bCs/>
          <w:sz w:val="26"/>
          <w:szCs w:val="26"/>
        </w:rPr>
      </w:pPr>
    </w:p>
    <w:p w14:paraId="2B466B19" w14:textId="4C78DA9A" w:rsidR="005C1F43" w:rsidRPr="00130EE3" w:rsidRDefault="00CC7949" w:rsidP="006C52F2">
      <w:pPr>
        <w:pStyle w:val="u1"/>
        <w:spacing w:before="0" w:after="0" w:line="276" w:lineRule="auto"/>
        <w:jc w:val="center"/>
        <w:rPr>
          <w:rFonts w:cstheme="majorHAnsi"/>
          <w:b/>
          <w:bCs/>
          <w:color w:val="auto"/>
          <w:sz w:val="26"/>
          <w:szCs w:val="26"/>
        </w:rPr>
      </w:pPr>
      <w:r w:rsidRPr="00130EE3">
        <w:rPr>
          <w:rFonts w:cstheme="majorHAnsi"/>
          <w:b/>
          <w:bCs/>
          <w:color w:val="auto"/>
          <w:sz w:val="26"/>
          <w:szCs w:val="26"/>
        </w:rPr>
        <w:br w:type="page"/>
      </w:r>
      <w:bookmarkStart w:id="1" w:name="_Toc240641694"/>
      <w:r w:rsidRPr="00130EE3">
        <w:rPr>
          <w:rFonts w:cstheme="majorHAnsi"/>
          <w:b/>
          <w:bCs/>
          <w:color w:val="auto"/>
          <w:sz w:val="26"/>
          <w:szCs w:val="26"/>
        </w:rPr>
        <w:lastRenderedPageBreak/>
        <w:t>PHẦN I</w:t>
      </w:r>
      <w:r w:rsidR="006C52F2" w:rsidRPr="00130EE3">
        <w:rPr>
          <w:rFonts w:cstheme="majorHAnsi"/>
          <w:b/>
          <w:bCs/>
          <w:color w:val="auto"/>
          <w:sz w:val="26"/>
          <w:szCs w:val="26"/>
        </w:rPr>
        <w:br/>
      </w:r>
      <w:r w:rsidRPr="00130EE3">
        <w:rPr>
          <w:rFonts w:cstheme="majorHAnsi"/>
          <w:b/>
          <w:bCs/>
          <w:color w:val="auto"/>
          <w:sz w:val="26"/>
          <w:szCs w:val="26"/>
        </w:rPr>
        <w:t xml:space="preserve">TỔNG QUAN VỀ </w:t>
      </w:r>
      <w:r w:rsidR="00541081" w:rsidRPr="00130EE3">
        <w:rPr>
          <w:rFonts w:cstheme="majorHAnsi"/>
          <w:b/>
          <w:bCs/>
          <w:color w:val="auto"/>
          <w:sz w:val="26"/>
          <w:szCs w:val="26"/>
        </w:rPr>
        <w:t>TRƯỜNG ĐẠI HỌC TÂN TẠO</w:t>
      </w:r>
      <w:bookmarkEnd w:id="1"/>
    </w:p>
    <w:p w14:paraId="6F2F2D08" w14:textId="48F5482A" w:rsidR="00CC7949" w:rsidRPr="00130EE3" w:rsidRDefault="00CC7949" w:rsidP="00536545">
      <w:pPr>
        <w:pStyle w:val="u1"/>
        <w:spacing w:line="276" w:lineRule="auto"/>
        <w:ind w:firstLine="709"/>
        <w:jc w:val="both"/>
        <w:rPr>
          <w:rFonts w:cstheme="majorHAnsi"/>
          <w:b/>
          <w:bCs/>
          <w:color w:val="auto"/>
          <w:sz w:val="26"/>
          <w:szCs w:val="26"/>
        </w:rPr>
      </w:pPr>
      <w:bookmarkStart w:id="2" w:name="_Toc240641695"/>
      <w:r w:rsidRPr="00130EE3">
        <w:rPr>
          <w:rFonts w:cstheme="majorHAnsi"/>
          <w:b/>
          <w:bCs/>
          <w:color w:val="auto"/>
          <w:sz w:val="26"/>
          <w:szCs w:val="26"/>
        </w:rPr>
        <w:t xml:space="preserve">I. </w:t>
      </w:r>
      <w:r w:rsidR="00A404C7" w:rsidRPr="00130EE3">
        <w:rPr>
          <w:rFonts w:cstheme="majorHAnsi"/>
          <w:b/>
          <w:bCs/>
          <w:color w:val="auto"/>
          <w:sz w:val="26"/>
          <w:szCs w:val="26"/>
        </w:rPr>
        <w:t>L</w:t>
      </w:r>
      <w:r w:rsidR="00315D79" w:rsidRPr="00130EE3">
        <w:rPr>
          <w:rFonts w:cstheme="majorHAnsi"/>
          <w:b/>
          <w:bCs/>
          <w:color w:val="auto"/>
          <w:sz w:val="26"/>
          <w:szCs w:val="26"/>
        </w:rPr>
        <w:t>ời ngỏ</w:t>
      </w:r>
      <w:bookmarkEnd w:id="2"/>
    </w:p>
    <w:p w14:paraId="7FDF8D14" w14:textId="333F22BC" w:rsidR="00CC7949" w:rsidRPr="00130EE3" w:rsidRDefault="00CC794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“Tại </w:t>
      </w:r>
      <w:r w:rsidR="00317CB3" w:rsidRPr="00130EE3">
        <w:rPr>
          <w:rFonts w:asciiTheme="majorHAnsi" w:hAnsiTheme="majorHAnsi" w:cstheme="majorHAnsi"/>
          <w:sz w:val="26"/>
          <w:szCs w:val="26"/>
        </w:rPr>
        <w:t xml:space="preserve">Trường </w:t>
      </w:r>
      <w:r w:rsidRPr="00130EE3">
        <w:rPr>
          <w:rFonts w:asciiTheme="majorHAnsi" w:hAnsiTheme="majorHAnsi" w:cstheme="majorHAnsi"/>
          <w:sz w:val="26"/>
          <w:szCs w:val="26"/>
        </w:rPr>
        <w:t xml:space="preserve">Đại học Tân Tạo việc học tập suốt đời luôn được chú trọng. Sau khi tốt nghiệp, sinh viên có khả năng tự trang bị, cập nhật các kiến thức mới phù hợp với sự phát triển của nghề nghiệp cũng như xã hội. Chính vì thế sinh viên của </w:t>
      </w:r>
      <w:r w:rsidR="008920EF" w:rsidRPr="00130EE3">
        <w:rPr>
          <w:rFonts w:asciiTheme="majorHAnsi" w:hAnsiTheme="majorHAnsi" w:cstheme="majorHAnsi"/>
          <w:sz w:val="26"/>
          <w:szCs w:val="26"/>
        </w:rPr>
        <w:t>ĐHTT</w:t>
      </w:r>
      <w:r w:rsidRPr="00130EE3">
        <w:rPr>
          <w:rFonts w:asciiTheme="majorHAnsi" w:hAnsiTheme="majorHAnsi" w:cstheme="majorHAnsi"/>
          <w:sz w:val="26"/>
          <w:szCs w:val="26"/>
        </w:rPr>
        <w:t xml:space="preserve"> sẽ chủ động khi đảm nhận bất kỳ cương vị nào. Chúng tôi khuyến khích sinh viên suy nghĩ độc lập, rèn luyện phẩm chất kiên trì, sáng tạo, trung thực và có trách nhiệm với cộng đồng.” </w:t>
      </w:r>
    </w:p>
    <w:p w14:paraId="3E343E2A" w14:textId="77777777" w:rsidR="00CC7949" w:rsidRPr="00130EE3" w:rsidRDefault="00CC7949" w:rsidP="00536545">
      <w:pPr>
        <w:spacing w:after="0" w:line="276" w:lineRule="auto"/>
        <w:ind w:firstLine="709"/>
        <w:rPr>
          <w:rFonts w:asciiTheme="majorHAnsi" w:hAnsiTheme="majorHAnsi" w:cstheme="majorHAnsi"/>
          <w:sz w:val="26"/>
          <w:szCs w:val="26"/>
        </w:rPr>
      </w:pPr>
    </w:p>
    <w:p w14:paraId="75419B82" w14:textId="77777777" w:rsidR="00CC7949" w:rsidRPr="00130EE3" w:rsidRDefault="00CC7949" w:rsidP="00536545">
      <w:pPr>
        <w:spacing w:after="0" w:line="276" w:lineRule="auto"/>
        <w:rPr>
          <w:rFonts w:asciiTheme="majorHAnsi" w:hAnsiTheme="majorHAnsi" w:cstheme="majorHAnsi"/>
          <w:i/>
          <w:iCs/>
          <w:sz w:val="26"/>
          <w:szCs w:val="26"/>
        </w:rPr>
      </w:pPr>
      <w:r w:rsidRPr="00130EE3">
        <w:rPr>
          <w:rFonts w:asciiTheme="majorHAnsi" w:hAnsiTheme="majorHAnsi" w:cstheme="majorHAnsi"/>
          <w:i/>
          <w:iCs/>
          <w:sz w:val="26"/>
          <w:szCs w:val="26"/>
        </w:rPr>
        <w:t>Giáo sư, Tiến sĩ Đặng Thị Hoàng Yến (a.k.a. Prof. Dr. Maya Dangelas)</w:t>
      </w:r>
    </w:p>
    <w:p w14:paraId="7ED69886" w14:textId="7F6769E3" w:rsidR="006C76AB" w:rsidRPr="00130EE3" w:rsidRDefault="006C76AB" w:rsidP="006C76AB">
      <w:pPr>
        <w:spacing w:after="0" w:line="276" w:lineRule="auto"/>
        <w:rPr>
          <w:rFonts w:asciiTheme="majorHAnsi" w:hAnsiTheme="majorHAnsi" w:cstheme="majorHAnsi"/>
          <w:i/>
          <w:iCs/>
          <w:sz w:val="26"/>
          <w:szCs w:val="26"/>
        </w:rPr>
      </w:pPr>
      <w:r w:rsidRPr="00130EE3">
        <w:rPr>
          <w:rFonts w:asciiTheme="majorHAnsi" w:hAnsiTheme="majorHAnsi" w:cstheme="majorHAnsi"/>
          <w:i/>
          <w:iCs/>
          <w:sz w:val="26"/>
          <w:szCs w:val="26"/>
        </w:rPr>
        <w:t>Nhà sáng lập/Chủ tịch Hội đồng quản trị Tập đoàn Tân Tạo</w:t>
      </w:r>
    </w:p>
    <w:p w14:paraId="70F7CAA7" w14:textId="37B6E75C" w:rsidR="00CC7949" w:rsidRPr="00130EE3" w:rsidRDefault="00CC7949" w:rsidP="00536545">
      <w:pPr>
        <w:spacing w:after="0" w:line="276" w:lineRule="auto"/>
        <w:rPr>
          <w:rFonts w:asciiTheme="majorHAnsi" w:hAnsiTheme="majorHAnsi" w:cstheme="majorHAnsi"/>
          <w:i/>
          <w:iCs/>
          <w:sz w:val="26"/>
          <w:szCs w:val="26"/>
        </w:rPr>
      </w:pPr>
      <w:r w:rsidRPr="00130EE3">
        <w:rPr>
          <w:rFonts w:asciiTheme="majorHAnsi" w:hAnsiTheme="majorHAnsi" w:cstheme="majorHAnsi"/>
          <w:i/>
          <w:iCs/>
          <w:sz w:val="26"/>
          <w:szCs w:val="26"/>
        </w:rPr>
        <w:t xml:space="preserve">Chủ tịch sáng lập/Chủ tịch Hội đồng Trường - </w:t>
      </w:r>
      <w:r w:rsidR="00541081" w:rsidRPr="00130EE3">
        <w:rPr>
          <w:rFonts w:asciiTheme="majorHAnsi" w:hAnsiTheme="majorHAnsi" w:cstheme="majorHAnsi"/>
          <w:i/>
          <w:iCs/>
          <w:sz w:val="26"/>
          <w:szCs w:val="26"/>
        </w:rPr>
        <w:t>Trường Đại học Tân Tạo</w:t>
      </w:r>
    </w:p>
    <w:p w14:paraId="71C0B0BA" w14:textId="4313949D" w:rsidR="00CC7949" w:rsidRPr="00130EE3" w:rsidRDefault="00CC794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“Trong bối cảnh toàn xã hội Việt Nam cần phải thay đổi, thích nghi để giải quyết vấn đề thất nghiệp và “cận thất nghiệp” của một số lượng lớn sinh viên tốt nghiệp đại học thì sinh viên </w:t>
      </w:r>
      <w:r w:rsidR="001A68F0" w:rsidRPr="00130EE3">
        <w:rPr>
          <w:rFonts w:asciiTheme="majorHAnsi" w:hAnsiTheme="majorHAnsi" w:cstheme="majorHAnsi"/>
          <w:sz w:val="26"/>
          <w:szCs w:val="26"/>
        </w:rPr>
        <w:t>ĐHTT</w:t>
      </w:r>
      <w:r w:rsidRPr="00130EE3">
        <w:rPr>
          <w:rFonts w:asciiTheme="majorHAnsi" w:hAnsiTheme="majorHAnsi" w:cstheme="majorHAnsi"/>
          <w:sz w:val="26"/>
          <w:szCs w:val="26"/>
        </w:rPr>
        <w:t xml:space="preserve"> tốt nghiệp rất thành công khi họ gia nhập thị trường lao động. Mức lương khởi điểm gấp 2 đến 4 lần mức lương trung bình của các sinh viên tốt nghiệp đại học khác tại Việt Nam. Điều này chứng tỏ rằng sinh viên </w:t>
      </w:r>
      <w:r w:rsidR="001A68F0" w:rsidRPr="00130EE3">
        <w:rPr>
          <w:rFonts w:asciiTheme="majorHAnsi" w:hAnsiTheme="majorHAnsi" w:cstheme="majorHAnsi"/>
          <w:sz w:val="26"/>
          <w:szCs w:val="26"/>
        </w:rPr>
        <w:t>ĐHTT</w:t>
      </w:r>
      <w:r w:rsidRPr="00130EE3">
        <w:rPr>
          <w:rFonts w:asciiTheme="majorHAnsi" w:hAnsiTheme="majorHAnsi" w:cstheme="majorHAnsi"/>
          <w:sz w:val="26"/>
          <w:szCs w:val="26"/>
        </w:rPr>
        <w:t xml:space="preserve"> và chương trình đào tạo của </w:t>
      </w:r>
      <w:r w:rsidR="001A68F0" w:rsidRPr="00130EE3">
        <w:rPr>
          <w:rFonts w:asciiTheme="majorHAnsi" w:hAnsiTheme="majorHAnsi" w:cstheme="majorHAnsi"/>
          <w:sz w:val="26"/>
          <w:szCs w:val="26"/>
        </w:rPr>
        <w:t>ĐHTT</w:t>
      </w:r>
      <w:r w:rsidRPr="00130EE3">
        <w:rPr>
          <w:rFonts w:asciiTheme="majorHAnsi" w:hAnsiTheme="majorHAnsi" w:cstheme="majorHAnsi"/>
          <w:sz w:val="26"/>
          <w:szCs w:val="26"/>
        </w:rPr>
        <w:t xml:space="preserve"> được thị trường việc làm Việt Nam đánh giá cao. Điều này cũng chứng minh hiệu quả và giá trị của một nền giáo dục chất lượng cao tại </w:t>
      </w:r>
      <w:r w:rsidR="001A68F0" w:rsidRPr="00130EE3">
        <w:rPr>
          <w:rFonts w:asciiTheme="majorHAnsi" w:hAnsiTheme="majorHAnsi" w:cstheme="majorHAnsi"/>
          <w:sz w:val="26"/>
          <w:szCs w:val="26"/>
        </w:rPr>
        <w:t>ĐHTT</w:t>
      </w:r>
      <w:r w:rsidRPr="00130EE3">
        <w:rPr>
          <w:rFonts w:asciiTheme="majorHAnsi" w:hAnsiTheme="majorHAnsi" w:cstheme="majorHAnsi"/>
          <w:sz w:val="26"/>
          <w:szCs w:val="26"/>
        </w:rPr>
        <w:t>.”</w:t>
      </w:r>
    </w:p>
    <w:p w14:paraId="0848C416" w14:textId="77777777" w:rsidR="00CC7949" w:rsidRPr="00130EE3" w:rsidRDefault="00CC7949" w:rsidP="00536545">
      <w:pPr>
        <w:spacing w:after="0" w:line="276" w:lineRule="auto"/>
        <w:ind w:firstLine="709"/>
        <w:jc w:val="both"/>
        <w:rPr>
          <w:rFonts w:asciiTheme="majorHAnsi" w:hAnsiTheme="majorHAnsi" w:cstheme="majorHAnsi"/>
          <w:sz w:val="26"/>
          <w:szCs w:val="26"/>
        </w:rPr>
      </w:pPr>
    </w:p>
    <w:p w14:paraId="6A9744D9" w14:textId="77777777" w:rsidR="00CC7949" w:rsidRPr="00130EE3" w:rsidRDefault="00CC7949" w:rsidP="00536545">
      <w:pPr>
        <w:spacing w:after="0" w:line="276" w:lineRule="auto"/>
        <w:jc w:val="both"/>
        <w:rPr>
          <w:rFonts w:asciiTheme="majorHAnsi" w:hAnsiTheme="majorHAnsi" w:cstheme="majorHAnsi"/>
          <w:i/>
          <w:iCs/>
          <w:sz w:val="26"/>
          <w:szCs w:val="26"/>
        </w:rPr>
      </w:pPr>
      <w:r w:rsidRPr="00130EE3">
        <w:rPr>
          <w:rFonts w:asciiTheme="majorHAnsi" w:hAnsiTheme="majorHAnsi" w:cstheme="majorHAnsi"/>
          <w:i/>
          <w:iCs/>
          <w:sz w:val="26"/>
          <w:szCs w:val="26"/>
        </w:rPr>
        <w:t>Giáo sư Eugene H. Levy</w:t>
      </w:r>
    </w:p>
    <w:p w14:paraId="48393643" w14:textId="77777777" w:rsidR="00CC7949" w:rsidRPr="00130EE3" w:rsidRDefault="00CC7949" w:rsidP="00536545">
      <w:pPr>
        <w:spacing w:after="0" w:line="276" w:lineRule="auto"/>
        <w:jc w:val="both"/>
        <w:rPr>
          <w:rFonts w:asciiTheme="majorHAnsi" w:hAnsiTheme="majorHAnsi" w:cstheme="majorHAnsi"/>
          <w:i/>
          <w:iCs/>
          <w:sz w:val="26"/>
          <w:szCs w:val="26"/>
        </w:rPr>
      </w:pPr>
      <w:r w:rsidRPr="00130EE3">
        <w:rPr>
          <w:rFonts w:asciiTheme="majorHAnsi" w:hAnsiTheme="majorHAnsi" w:cstheme="majorHAnsi"/>
          <w:i/>
          <w:iCs/>
          <w:sz w:val="26"/>
          <w:szCs w:val="26"/>
        </w:rPr>
        <w:t>Nguyên Hiệu trưởng Đại học Rice</w:t>
      </w:r>
    </w:p>
    <w:p w14:paraId="55E384BA" w14:textId="377BA698" w:rsidR="00CC7949" w:rsidRPr="00130EE3" w:rsidRDefault="00CC7949" w:rsidP="00536545">
      <w:pPr>
        <w:spacing w:after="0" w:line="276" w:lineRule="auto"/>
        <w:jc w:val="both"/>
        <w:rPr>
          <w:rFonts w:asciiTheme="majorHAnsi" w:hAnsiTheme="majorHAnsi" w:cstheme="majorHAnsi"/>
          <w:i/>
          <w:iCs/>
          <w:sz w:val="26"/>
          <w:szCs w:val="26"/>
        </w:rPr>
      </w:pPr>
      <w:r w:rsidRPr="00130EE3">
        <w:rPr>
          <w:rFonts w:asciiTheme="majorHAnsi" w:hAnsiTheme="majorHAnsi" w:cstheme="majorHAnsi"/>
          <w:i/>
          <w:iCs/>
          <w:sz w:val="26"/>
          <w:szCs w:val="26"/>
        </w:rPr>
        <w:t xml:space="preserve">Thành viên Hội đồng sáng lập </w:t>
      </w:r>
      <w:r w:rsidR="00541081" w:rsidRPr="00130EE3">
        <w:rPr>
          <w:rFonts w:asciiTheme="majorHAnsi" w:hAnsiTheme="majorHAnsi" w:cstheme="majorHAnsi"/>
          <w:i/>
          <w:iCs/>
          <w:sz w:val="26"/>
          <w:szCs w:val="26"/>
        </w:rPr>
        <w:t>Trường Đại học Tân Tạo</w:t>
      </w:r>
      <w:r w:rsidRPr="00130EE3">
        <w:rPr>
          <w:rFonts w:asciiTheme="majorHAnsi" w:hAnsiTheme="majorHAnsi" w:cstheme="majorHAnsi"/>
          <w:i/>
          <w:iCs/>
          <w:sz w:val="26"/>
          <w:szCs w:val="26"/>
        </w:rPr>
        <w:t>,</w:t>
      </w:r>
    </w:p>
    <w:p w14:paraId="1467ABFD" w14:textId="707952EF" w:rsidR="00CC7949" w:rsidRPr="00130EE3" w:rsidRDefault="00CC7949" w:rsidP="00536545">
      <w:pPr>
        <w:spacing w:after="0" w:line="276" w:lineRule="auto"/>
        <w:jc w:val="both"/>
        <w:rPr>
          <w:rFonts w:asciiTheme="majorHAnsi" w:hAnsiTheme="majorHAnsi" w:cstheme="majorHAnsi"/>
          <w:i/>
          <w:iCs/>
          <w:sz w:val="26"/>
          <w:szCs w:val="26"/>
        </w:rPr>
      </w:pPr>
      <w:r w:rsidRPr="00130EE3">
        <w:rPr>
          <w:rFonts w:asciiTheme="majorHAnsi" w:hAnsiTheme="majorHAnsi" w:cstheme="majorHAnsi"/>
          <w:i/>
          <w:iCs/>
          <w:sz w:val="26"/>
          <w:szCs w:val="26"/>
        </w:rPr>
        <w:t xml:space="preserve">Chủ tịch Hội đồng học thuật </w:t>
      </w:r>
      <w:r w:rsidR="00541081" w:rsidRPr="00130EE3">
        <w:rPr>
          <w:rFonts w:asciiTheme="majorHAnsi" w:hAnsiTheme="majorHAnsi" w:cstheme="majorHAnsi"/>
          <w:i/>
          <w:iCs/>
          <w:sz w:val="26"/>
          <w:szCs w:val="26"/>
        </w:rPr>
        <w:t>Trường Đại học Tân Tạo</w:t>
      </w:r>
      <w:r w:rsidRPr="00130EE3">
        <w:rPr>
          <w:rFonts w:asciiTheme="majorHAnsi" w:hAnsiTheme="majorHAnsi" w:cstheme="majorHAnsi"/>
          <w:i/>
          <w:iCs/>
          <w:sz w:val="26"/>
          <w:szCs w:val="26"/>
        </w:rPr>
        <w:t>,</w:t>
      </w:r>
    </w:p>
    <w:p w14:paraId="255F5D65" w14:textId="748CB20B" w:rsidR="00CC7949" w:rsidRPr="00130EE3" w:rsidRDefault="00CC7949" w:rsidP="0083608C">
      <w:pPr>
        <w:spacing w:before="240" w:line="276" w:lineRule="auto"/>
        <w:jc w:val="both"/>
        <w:rPr>
          <w:rFonts w:asciiTheme="majorHAnsi" w:hAnsiTheme="majorHAnsi" w:cstheme="majorHAnsi"/>
          <w:i/>
          <w:iCs/>
          <w:sz w:val="26"/>
          <w:szCs w:val="26"/>
        </w:rPr>
      </w:pPr>
      <w:r w:rsidRPr="00130EE3">
        <w:rPr>
          <w:rFonts w:asciiTheme="majorHAnsi" w:hAnsiTheme="majorHAnsi" w:cstheme="majorHAnsi"/>
          <w:i/>
          <w:iCs/>
          <w:sz w:val="26"/>
          <w:szCs w:val="26"/>
        </w:rPr>
        <w:t>Giáo sư danh dự Andrew Hays Buchanan chuyên ngành Vật lý học thiên thể Đại học Rice (Hoa Kỳ)</w:t>
      </w:r>
    </w:p>
    <w:p w14:paraId="568EB2CC" w14:textId="77777777" w:rsidR="00CC7949" w:rsidRPr="00130EE3" w:rsidRDefault="00CC7949" w:rsidP="00071957">
      <w:pPr>
        <w:pStyle w:val="u1"/>
        <w:ind w:firstLine="709"/>
        <w:rPr>
          <w:rFonts w:cstheme="majorHAnsi"/>
          <w:b/>
          <w:bCs/>
          <w:color w:val="auto"/>
          <w:sz w:val="26"/>
          <w:szCs w:val="26"/>
        </w:rPr>
      </w:pPr>
      <w:bookmarkStart w:id="3" w:name="_Toc240641696"/>
      <w:r w:rsidRPr="00130EE3">
        <w:rPr>
          <w:rFonts w:cstheme="majorHAnsi"/>
          <w:b/>
          <w:bCs/>
          <w:color w:val="auto"/>
          <w:sz w:val="26"/>
          <w:szCs w:val="26"/>
        </w:rPr>
        <w:t>II. Tầm nhìn và sứ mệnh</w:t>
      </w:r>
      <w:bookmarkEnd w:id="3"/>
    </w:p>
    <w:p w14:paraId="3B6E2469" w14:textId="77777777" w:rsidR="00CC7949" w:rsidRPr="00130EE3" w:rsidRDefault="00CC7949"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1. Tầm nhìn</w:t>
      </w:r>
    </w:p>
    <w:p w14:paraId="0B77A3FE" w14:textId="77777777" w:rsidR="00CC7949" w:rsidRPr="00130EE3" w:rsidRDefault="00CC7949" w:rsidP="00536545">
      <w:pPr>
        <w:spacing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Đến năm 2030, Trường Đại học Tân Tạo khát khao được trở thành một trường Đại học nổi tiếng trên thế giới, cung cấp nền giáo dục chất lượng cao, thực hành trên nền tảng kiến thức đã được nghiên cứu, phục vụ người dân Việt Nam, Đông Nam Á và trên thế giới.</w:t>
      </w:r>
    </w:p>
    <w:p w14:paraId="07DB0492" w14:textId="77777777" w:rsidR="00CC7949" w:rsidRPr="00130EE3" w:rsidRDefault="00CC7949"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2. Sứ mệnh</w:t>
      </w:r>
    </w:p>
    <w:p w14:paraId="784AF87A" w14:textId="1C72F786" w:rsidR="00CC7949" w:rsidRPr="00130EE3" w:rsidRDefault="00CC7949" w:rsidP="00AA4554">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Với triết lý giáo dục, tiêu chuẩn và thực tiễn dựa trên mô hình giáo dục đại học của Mỹ, </w:t>
      </w:r>
      <w:r w:rsidR="00541081" w:rsidRPr="00130EE3">
        <w:rPr>
          <w:rFonts w:asciiTheme="majorHAnsi" w:hAnsiTheme="majorHAnsi" w:cstheme="majorHAnsi"/>
          <w:sz w:val="26"/>
          <w:szCs w:val="26"/>
        </w:rPr>
        <w:t>Trường Đại học Tân Tạo</w:t>
      </w:r>
      <w:r w:rsidRPr="00130EE3">
        <w:rPr>
          <w:rFonts w:asciiTheme="majorHAnsi" w:hAnsiTheme="majorHAnsi" w:cstheme="majorHAnsi"/>
          <w:sz w:val="26"/>
          <w:szCs w:val="26"/>
        </w:rPr>
        <w:t xml:space="preserve"> khuyến khích sinh viên suy nghĩ độc lập, rèn luyện phẩm chất kiên trì, tôn trọng sự đa dạng và ngôn ngữ. </w:t>
      </w:r>
      <w:r w:rsidR="00541081" w:rsidRPr="00130EE3">
        <w:rPr>
          <w:rFonts w:asciiTheme="majorHAnsi" w:hAnsiTheme="majorHAnsi" w:cstheme="majorHAnsi"/>
          <w:sz w:val="26"/>
          <w:szCs w:val="26"/>
        </w:rPr>
        <w:t>Trường Đại học Tân Tạo</w:t>
      </w:r>
      <w:r w:rsidRPr="00130EE3">
        <w:rPr>
          <w:rFonts w:asciiTheme="majorHAnsi" w:hAnsiTheme="majorHAnsi" w:cstheme="majorHAnsi"/>
          <w:sz w:val="26"/>
          <w:szCs w:val="26"/>
        </w:rPr>
        <w:t xml:space="preserve"> sẽ đào </w:t>
      </w:r>
      <w:r w:rsidRPr="00130EE3">
        <w:rPr>
          <w:rFonts w:asciiTheme="majorHAnsi" w:hAnsiTheme="majorHAnsi" w:cstheme="majorHAnsi"/>
          <w:sz w:val="26"/>
          <w:szCs w:val="26"/>
        </w:rPr>
        <w:lastRenderedPageBreak/>
        <w:t>tạo nên những con người có tính sáng tạo, tư duy logic, học tập suốt đời, trung thực, có trách nhiệm với đất nước và có khả năng lãnh đạo.</w:t>
      </w:r>
    </w:p>
    <w:p w14:paraId="6F2B5D4C" w14:textId="77777777" w:rsidR="00CC7949" w:rsidRPr="00130EE3" w:rsidRDefault="00CC7949"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3. Giá trị cốt lõi</w:t>
      </w:r>
    </w:p>
    <w:p w14:paraId="6DA72BE9" w14:textId="77777777"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Trách nhiệm </w:t>
      </w:r>
      <w:r w:rsidRPr="00130EE3">
        <w:rPr>
          <w:rFonts w:asciiTheme="majorHAnsi" w:hAnsiTheme="majorHAnsi" w:cstheme="majorHAnsi"/>
          <w:sz w:val="26"/>
          <w:szCs w:val="26"/>
        </w:rPr>
        <w:t>với bản thân, gia đình, cộng đồng trong nước và quốc tế</w:t>
      </w:r>
    </w:p>
    <w:p w14:paraId="414C7ADD" w14:textId="77777777"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Hợp tác </w:t>
      </w:r>
      <w:r w:rsidRPr="00130EE3">
        <w:rPr>
          <w:rFonts w:asciiTheme="majorHAnsi" w:hAnsiTheme="majorHAnsi" w:cstheme="majorHAnsi"/>
          <w:sz w:val="26"/>
          <w:szCs w:val="26"/>
        </w:rPr>
        <w:t>trong mọi hoạt động</w:t>
      </w:r>
    </w:p>
    <w:p w14:paraId="2E123572" w14:textId="6196F3AB"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Nỗ lực </w:t>
      </w:r>
      <w:r w:rsidRPr="00130EE3">
        <w:rPr>
          <w:rFonts w:asciiTheme="majorHAnsi" w:hAnsiTheme="majorHAnsi" w:cstheme="majorHAnsi"/>
          <w:sz w:val="26"/>
          <w:szCs w:val="26"/>
        </w:rPr>
        <w:t>để cùng nhau hướng tới việc xây dựng một</w:t>
      </w:r>
      <w:r w:rsidR="00740EDE" w:rsidRPr="00130EE3">
        <w:rPr>
          <w:rFonts w:asciiTheme="majorHAnsi" w:hAnsiTheme="majorHAnsi" w:cstheme="majorHAnsi"/>
          <w:sz w:val="26"/>
          <w:szCs w:val="26"/>
        </w:rPr>
        <w:t xml:space="preserve"> trường</w:t>
      </w:r>
      <w:r w:rsidRPr="00130EE3">
        <w:rPr>
          <w:rFonts w:asciiTheme="majorHAnsi" w:hAnsiTheme="majorHAnsi" w:cstheme="majorHAnsi"/>
          <w:sz w:val="26"/>
          <w:szCs w:val="26"/>
        </w:rPr>
        <w:t xml:space="preserve"> Đại học Tân Tạo phát triển bền vững</w:t>
      </w:r>
    </w:p>
    <w:p w14:paraId="0B9922FF" w14:textId="770EC3BB"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Chất lượng </w:t>
      </w:r>
      <w:r w:rsidRPr="00130EE3">
        <w:rPr>
          <w:rFonts w:asciiTheme="majorHAnsi" w:hAnsiTheme="majorHAnsi" w:cstheme="majorHAnsi"/>
          <w:sz w:val="26"/>
          <w:szCs w:val="26"/>
        </w:rPr>
        <w:t>đạt chuẩn trong nước và quốc tế</w:t>
      </w:r>
    </w:p>
    <w:p w14:paraId="0CE0362E" w14:textId="0C77CA42"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Sáng tạo </w:t>
      </w:r>
      <w:r w:rsidRPr="00130EE3">
        <w:rPr>
          <w:rFonts w:asciiTheme="majorHAnsi" w:hAnsiTheme="majorHAnsi" w:cstheme="majorHAnsi"/>
          <w:sz w:val="26"/>
          <w:szCs w:val="26"/>
        </w:rPr>
        <w:t>sự khác biệt có giá trị</w:t>
      </w:r>
    </w:p>
    <w:p w14:paraId="108B3644" w14:textId="6A96FA0D"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Tôn trọng </w:t>
      </w:r>
      <w:r w:rsidRPr="00130EE3">
        <w:rPr>
          <w:rFonts w:asciiTheme="majorHAnsi" w:hAnsiTheme="majorHAnsi" w:cstheme="majorHAnsi"/>
          <w:sz w:val="26"/>
          <w:szCs w:val="26"/>
        </w:rPr>
        <w:t>bản thân, các quyền cộng đồng</w:t>
      </w:r>
    </w:p>
    <w:p w14:paraId="47AD80FB" w14:textId="3D03A7C7" w:rsidR="00CC7949" w:rsidRPr="00130EE3" w:rsidRDefault="00CC7949" w:rsidP="00536545">
      <w:pPr>
        <w:spacing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Lãnh đạo </w:t>
      </w:r>
      <w:r w:rsidRPr="00130EE3">
        <w:rPr>
          <w:rFonts w:asciiTheme="majorHAnsi" w:hAnsiTheme="majorHAnsi" w:cstheme="majorHAnsi"/>
          <w:sz w:val="26"/>
          <w:szCs w:val="26"/>
        </w:rPr>
        <w:t>bản thân, nhóm và tổ chức/doanh nghiệp</w:t>
      </w:r>
    </w:p>
    <w:p w14:paraId="628D83F6" w14:textId="367A2F8E" w:rsidR="00EB5F1A"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4. Triết lý giáo dục: </w:t>
      </w:r>
      <w:r w:rsidRPr="00130EE3">
        <w:rPr>
          <w:rFonts w:asciiTheme="majorHAnsi" w:hAnsiTheme="majorHAnsi" w:cstheme="majorHAnsi"/>
          <w:sz w:val="26"/>
          <w:szCs w:val="26"/>
        </w:rPr>
        <w:t>KHAI PHÓNG - HỌC SUỐT ĐỜI</w:t>
      </w:r>
    </w:p>
    <w:p w14:paraId="58171ABD" w14:textId="77777777" w:rsidR="00CC7949" w:rsidRPr="00130EE3" w:rsidRDefault="00CC7949" w:rsidP="00071957">
      <w:pPr>
        <w:pStyle w:val="u1"/>
        <w:ind w:firstLine="709"/>
        <w:rPr>
          <w:rFonts w:cstheme="majorHAnsi"/>
          <w:b/>
          <w:bCs/>
          <w:color w:val="auto"/>
          <w:sz w:val="26"/>
          <w:szCs w:val="26"/>
        </w:rPr>
      </w:pPr>
      <w:bookmarkStart w:id="4" w:name="_Toc240641697"/>
      <w:r w:rsidRPr="00130EE3">
        <w:rPr>
          <w:rFonts w:cstheme="majorHAnsi"/>
          <w:b/>
          <w:bCs/>
          <w:color w:val="auto"/>
          <w:sz w:val="26"/>
          <w:szCs w:val="26"/>
        </w:rPr>
        <w:t>III. Lịch sử hình thành</w:t>
      </w:r>
      <w:bookmarkEnd w:id="4"/>
    </w:p>
    <w:p w14:paraId="0969B342" w14:textId="1690A40C" w:rsidR="00CC7949" w:rsidRPr="00130EE3" w:rsidRDefault="00CC7949"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KHỞI NGUỒN TẦM NHÌN</w:t>
      </w:r>
    </w:p>
    <w:p w14:paraId="47771316" w14:textId="2F6A1B9A" w:rsidR="00CC7949" w:rsidRPr="00130EE3" w:rsidRDefault="00541081" w:rsidP="00236430">
      <w:pPr>
        <w:spacing w:before="24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Trường Đại học Tân Tạo</w:t>
      </w:r>
      <w:r w:rsidR="00CC7949" w:rsidRPr="00130EE3">
        <w:rPr>
          <w:rFonts w:asciiTheme="majorHAnsi" w:hAnsiTheme="majorHAnsi" w:cstheme="majorHAnsi"/>
          <w:sz w:val="26"/>
          <w:szCs w:val="26"/>
        </w:rPr>
        <w:t xml:space="preserve"> (Tan Tao University </w:t>
      </w:r>
      <w:r w:rsidR="0032788E" w:rsidRPr="00130EE3">
        <w:rPr>
          <w:rFonts w:asciiTheme="majorHAnsi" w:hAnsiTheme="majorHAnsi" w:cstheme="majorHAnsi"/>
          <w:sz w:val="26"/>
          <w:szCs w:val="26"/>
        </w:rPr>
        <w:t>-</w:t>
      </w:r>
      <w:r w:rsidR="00CC7949" w:rsidRPr="00130EE3">
        <w:rPr>
          <w:rFonts w:asciiTheme="majorHAnsi" w:hAnsiTheme="majorHAnsi" w:cstheme="majorHAnsi"/>
          <w:sz w:val="26"/>
          <w:szCs w:val="26"/>
        </w:rPr>
        <w:t xml:space="preserve"> </w:t>
      </w:r>
      <w:r w:rsidR="001A68F0" w:rsidRPr="00130EE3">
        <w:rPr>
          <w:rFonts w:asciiTheme="majorHAnsi" w:hAnsiTheme="majorHAnsi" w:cstheme="majorHAnsi"/>
          <w:sz w:val="26"/>
          <w:szCs w:val="26"/>
        </w:rPr>
        <w:t>ĐHTT</w:t>
      </w:r>
      <w:r w:rsidR="00CC7949" w:rsidRPr="00130EE3">
        <w:rPr>
          <w:rFonts w:asciiTheme="majorHAnsi" w:hAnsiTheme="majorHAnsi" w:cstheme="majorHAnsi"/>
          <w:sz w:val="26"/>
          <w:szCs w:val="26"/>
        </w:rPr>
        <w:t>) được thành lập vào ngày 25 tháng</w:t>
      </w:r>
      <w:r w:rsidR="004B0030"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 xml:space="preserve">11 năm 2010 theo Quyết định số 2154/QĐ-TTg của Thủ tướng Chính phủ. </w:t>
      </w:r>
      <w:r w:rsidR="006C52F2" w:rsidRPr="00130EE3">
        <w:rPr>
          <w:rFonts w:asciiTheme="majorHAnsi" w:hAnsiTheme="majorHAnsi" w:cstheme="majorHAnsi"/>
          <w:sz w:val="26"/>
          <w:szCs w:val="26"/>
        </w:rPr>
        <w:br/>
      </w:r>
      <w:r w:rsidR="00CC7949" w:rsidRPr="00130EE3">
        <w:rPr>
          <w:rFonts w:asciiTheme="majorHAnsi" w:hAnsiTheme="majorHAnsi" w:cstheme="majorHAnsi"/>
          <w:sz w:val="26"/>
          <w:szCs w:val="26"/>
        </w:rPr>
        <w:t xml:space="preserve">Đây là trường đại học tư thục phi lợi nhuận đầu tiên tại Việt Nam hoạt động theo mô hình giáo dục khai phóng của Hoa Kỳ. Trường tọa lạc tại </w:t>
      </w:r>
      <w:r w:rsidR="00327A8F" w:rsidRPr="00130EE3">
        <w:rPr>
          <w:rFonts w:asciiTheme="majorHAnsi" w:hAnsiTheme="majorHAnsi" w:cstheme="majorHAnsi"/>
          <w:sz w:val="26"/>
          <w:szCs w:val="26"/>
        </w:rPr>
        <w:t>Đại lộ Đại học Tân Tạo, Tân Đức E.City</w:t>
      </w:r>
      <w:r w:rsidR="00CC7949" w:rsidRPr="00130EE3">
        <w:rPr>
          <w:rFonts w:asciiTheme="majorHAnsi" w:hAnsiTheme="majorHAnsi" w:cstheme="majorHAnsi"/>
          <w:sz w:val="26"/>
          <w:szCs w:val="26"/>
        </w:rPr>
        <w:t xml:space="preserve">, huyện Đức Hòa, tỉnh Long An </w:t>
      </w:r>
      <w:r w:rsidR="00EA2A01" w:rsidRPr="00130EE3">
        <w:rPr>
          <w:rFonts w:asciiTheme="majorHAnsi" w:hAnsiTheme="majorHAnsi" w:cstheme="majorHAnsi"/>
          <w:i/>
          <w:iCs/>
          <w:sz w:val="26"/>
          <w:szCs w:val="26"/>
        </w:rPr>
        <w:t xml:space="preserve">(nay là </w:t>
      </w:r>
      <w:r w:rsidR="00327A8F" w:rsidRPr="00130EE3">
        <w:rPr>
          <w:rFonts w:asciiTheme="majorHAnsi" w:hAnsiTheme="majorHAnsi" w:cstheme="majorHAnsi"/>
          <w:i/>
          <w:iCs/>
          <w:sz w:val="26"/>
          <w:szCs w:val="26"/>
        </w:rPr>
        <w:t>Đại lộ Đại học Tân Tạo, Tân Đức E.City, Xã Đức Hòa, Tỉnh Tây Ninh</w:t>
      </w:r>
      <w:r w:rsidR="00751209" w:rsidRPr="00130EE3">
        <w:rPr>
          <w:rFonts w:asciiTheme="majorHAnsi" w:hAnsiTheme="majorHAnsi" w:cstheme="majorHAnsi"/>
          <w:i/>
          <w:iCs/>
          <w:sz w:val="26"/>
          <w:szCs w:val="26"/>
        </w:rPr>
        <w:t>)</w:t>
      </w:r>
      <w:r w:rsidR="00CC7949" w:rsidRPr="00130EE3">
        <w:rPr>
          <w:rFonts w:asciiTheme="majorHAnsi" w:hAnsiTheme="majorHAnsi" w:cstheme="majorHAnsi"/>
          <w:sz w:val="26"/>
          <w:szCs w:val="26"/>
        </w:rPr>
        <w:t xml:space="preserve"> </w:t>
      </w:r>
      <w:r w:rsidR="005C5135" w:rsidRPr="00130EE3">
        <w:rPr>
          <w:rFonts w:asciiTheme="majorHAnsi" w:hAnsiTheme="majorHAnsi" w:cstheme="majorHAnsi"/>
          <w:sz w:val="26"/>
          <w:szCs w:val="26"/>
        </w:rPr>
        <w:t xml:space="preserve">có </w:t>
      </w:r>
      <w:r w:rsidR="00CC7949" w:rsidRPr="00130EE3">
        <w:rPr>
          <w:rFonts w:asciiTheme="majorHAnsi" w:hAnsiTheme="majorHAnsi" w:cstheme="majorHAnsi"/>
          <w:sz w:val="26"/>
          <w:szCs w:val="26"/>
        </w:rPr>
        <w:t>vị trí chiến lược kết nối vùng kinh tế trọng điểm phía Nam.</w:t>
      </w:r>
    </w:p>
    <w:p w14:paraId="739E174D" w14:textId="122016D5" w:rsidR="008F2300" w:rsidRPr="00130EE3" w:rsidRDefault="008F2300" w:rsidP="0007038C">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2004: </w:t>
      </w:r>
      <w:r w:rsidR="0007038C" w:rsidRPr="00130EE3">
        <w:rPr>
          <w:rFonts w:asciiTheme="majorHAnsi" w:hAnsiTheme="majorHAnsi" w:cstheme="majorHAnsi"/>
          <w:sz w:val="26"/>
          <w:szCs w:val="26"/>
        </w:rPr>
        <w:t xml:space="preserve">Đại học Tân Tạo chính là thành giấc mơ trong đời của </w:t>
      </w:r>
      <w:r w:rsidR="00873DBD" w:rsidRPr="00130EE3">
        <w:rPr>
          <w:rFonts w:asciiTheme="majorHAnsi" w:hAnsiTheme="majorHAnsi" w:cstheme="majorHAnsi"/>
          <w:sz w:val="26"/>
          <w:szCs w:val="26"/>
        </w:rPr>
        <w:t>GS.TS.</w:t>
      </w:r>
      <w:r w:rsidR="0007038C" w:rsidRPr="00130EE3">
        <w:rPr>
          <w:rFonts w:asciiTheme="majorHAnsi" w:hAnsiTheme="majorHAnsi" w:cstheme="majorHAnsi"/>
          <w:sz w:val="26"/>
          <w:szCs w:val="26"/>
        </w:rPr>
        <w:t xml:space="preserve"> </w:t>
      </w:r>
      <w:r w:rsidR="007D7F86" w:rsidRPr="00130EE3">
        <w:rPr>
          <w:rFonts w:asciiTheme="majorHAnsi" w:hAnsiTheme="majorHAnsi" w:cstheme="majorHAnsi"/>
          <w:sz w:val="26"/>
          <w:szCs w:val="26"/>
        </w:rPr>
        <w:br/>
      </w:r>
      <w:r w:rsidR="0007038C" w:rsidRPr="00130EE3">
        <w:rPr>
          <w:rFonts w:asciiTheme="majorHAnsi" w:hAnsiTheme="majorHAnsi" w:cstheme="majorHAnsi"/>
          <w:sz w:val="26"/>
          <w:szCs w:val="26"/>
        </w:rPr>
        <w:t xml:space="preserve">Đặng Thị Hoàng Yến (A.k.a Maya Dangelas) nay đã trở thành hiện thực. Ngày </w:t>
      </w:r>
      <w:r w:rsidR="007D4B23" w:rsidRPr="00130EE3">
        <w:rPr>
          <w:rFonts w:asciiTheme="majorHAnsi" w:hAnsiTheme="majorHAnsi" w:cstheme="majorHAnsi"/>
          <w:sz w:val="26"/>
          <w:szCs w:val="26"/>
        </w:rPr>
        <w:t>0</w:t>
      </w:r>
      <w:r w:rsidR="0007038C" w:rsidRPr="00130EE3">
        <w:rPr>
          <w:rFonts w:asciiTheme="majorHAnsi" w:hAnsiTheme="majorHAnsi" w:cstheme="majorHAnsi"/>
          <w:sz w:val="26"/>
          <w:szCs w:val="26"/>
        </w:rPr>
        <w:t>2 tháng 10 năm 2004, Đại học Tân Tạo được khởi công xây dựng cơ sở hạ tầng, đường nội bộ, tiện ích, từng bước biến vùng đất phèn chua thành một ngôi trường Đại học tư thục phi lợi nhuận theo tiêu chuẩn của Hoa Kỳ đầu tiên tại Việt Nam.</w:t>
      </w:r>
    </w:p>
    <w:p w14:paraId="33DF7B46" w14:textId="77777777" w:rsidR="00FD3EF0" w:rsidRPr="00130EE3" w:rsidRDefault="00FD3EF0" w:rsidP="00AB3280">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 Năm 2005: </w:t>
      </w:r>
    </w:p>
    <w:p w14:paraId="2E50DE62" w14:textId="4FAAFD6C" w:rsidR="00C01FC4" w:rsidRPr="00130EE3" w:rsidRDefault="00AB3280" w:rsidP="00FD3EF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D3EF0" w:rsidRPr="00130EE3">
        <w:rPr>
          <w:rFonts w:asciiTheme="majorHAnsi" w:hAnsiTheme="majorHAnsi" w:cstheme="majorHAnsi"/>
          <w:sz w:val="26"/>
          <w:szCs w:val="26"/>
        </w:rPr>
        <w:t>Chủ tịch Đặng Thị Hoàng Yến (A.k.a Maya Dangelas) thăm Đ</w:t>
      </w:r>
      <w:r w:rsidR="007555BB" w:rsidRPr="00130EE3">
        <w:rPr>
          <w:rFonts w:asciiTheme="majorHAnsi" w:hAnsiTheme="majorHAnsi" w:cstheme="majorHAnsi"/>
          <w:sz w:val="26"/>
          <w:szCs w:val="26"/>
        </w:rPr>
        <w:t>ại học</w:t>
      </w:r>
      <w:r w:rsidR="00FD3EF0" w:rsidRPr="00130EE3">
        <w:rPr>
          <w:rFonts w:asciiTheme="majorHAnsi" w:hAnsiTheme="majorHAnsi" w:cstheme="majorHAnsi"/>
          <w:sz w:val="26"/>
          <w:szCs w:val="26"/>
        </w:rPr>
        <w:t xml:space="preserve"> Harvard, Đ</w:t>
      </w:r>
      <w:r w:rsidR="007555BB" w:rsidRPr="00130EE3">
        <w:rPr>
          <w:rFonts w:asciiTheme="majorHAnsi" w:hAnsiTheme="majorHAnsi" w:cstheme="majorHAnsi"/>
          <w:sz w:val="26"/>
          <w:szCs w:val="26"/>
        </w:rPr>
        <w:t>ại học</w:t>
      </w:r>
      <w:r w:rsidR="00FD3EF0" w:rsidRPr="00130EE3">
        <w:rPr>
          <w:rFonts w:asciiTheme="majorHAnsi" w:hAnsiTheme="majorHAnsi" w:cstheme="majorHAnsi"/>
          <w:sz w:val="26"/>
          <w:szCs w:val="26"/>
        </w:rPr>
        <w:t xml:space="preserve"> </w:t>
      </w:r>
      <w:r w:rsidR="00FD3EF0" w:rsidRPr="00130EE3">
        <w:rPr>
          <w:rFonts w:asciiTheme="majorHAnsi" w:hAnsiTheme="majorHAnsi" w:cstheme="majorHAnsi"/>
          <w:spacing w:val="-2"/>
          <w:sz w:val="26"/>
          <w:szCs w:val="26"/>
        </w:rPr>
        <w:t>Rice, Đ</w:t>
      </w:r>
      <w:r w:rsidR="007555BB" w:rsidRPr="00130EE3">
        <w:rPr>
          <w:rFonts w:asciiTheme="majorHAnsi" w:hAnsiTheme="majorHAnsi" w:cstheme="majorHAnsi"/>
          <w:spacing w:val="-2"/>
          <w:sz w:val="26"/>
          <w:szCs w:val="26"/>
        </w:rPr>
        <w:t>ại học</w:t>
      </w:r>
      <w:r w:rsidR="00FD3EF0" w:rsidRPr="00130EE3">
        <w:rPr>
          <w:rFonts w:asciiTheme="majorHAnsi" w:hAnsiTheme="majorHAnsi" w:cstheme="majorHAnsi"/>
          <w:spacing w:val="-2"/>
          <w:sz w:val="26"/>
          <w:szCs w:val="26"/>
        </w:rPr>
        <w:t xml:space="preserve"> Stanford để tìm hiểu mô hình thích hợp cho việc xây dựng Đ</w:t>
      </w:r>
      <w:r w:rsidR="007555BB" w:rsidRPr="00130EE3">
        <w:rPr>
          <w:rFonts w:asciiTheme="majorHAnsi" w:hAnsiTheme="majorHAnsi" w:cstheme="majorHAnsi"/>
          <w:spacing w:val="-2"/>
          <w:sz w:val="26"/>
          <w:szCs w:val="26"/>
        </w:rPr>
        <w:t>ại học</w:t>
      </w:r>
      <w:r w:rsidR="00FD3EF0" w:rsidRPr="00130EE3">
        <w:rPr>
          <w:rFonts w:asciiTheme="majorHAnsi" w:hAnsiTheme="majorHAnsi" w:cstheme="majorHAnsi"/>
          <w:spacing w:val="-2"/>
          <w:sz w:val="26"/>
          <w:szCs w:val="26"/>
        </w:rPr>
        <w:t xml:space="preserve"> Tân Tạo sau này.</w:t>
      </w:r>
      <w:r w:rsidR="00FD3EF0" w:rsidRPr="00130EE3">
        <w:rPr>
          <w:rFonts w:asciiTheme="majorHAnsi" w:hAnsiTheme="majorHAnsi" w:cstheme="majorHAnsi"/>
          <w:sz w:val="26"/>
          <w:szCs w:val="26"/>
        </w:rPr>
        <w:t xml:space="preserve"> </w:t>
      </w:r>
    </w:p>
    <w:p w14:paraId="1E792E40" w14:textId="7FE3FFC1" w:rsidR="00AB3280" w:rsidRPr="00130EE3" w:rsidRDefault="00AB3280" w:rsidP="00AB328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Ngày </w:t>
      </w:r>
      <w:r w:rsidR="007D4B23" w:rsidRPr="00130EE3">
        <w:rPr>
          <w:rFonts w:asciiTheme="majorHAnsi" w:hAnsiTheme="majorHAnsi" w:cstheme="majorHAnsi"/>
          <w:sz w:val="26"/>
          <w:szCs w:val="26"/>
        </w:rPr>
        <w:t>0</w:t>
      </w:r>
      <w:r w:rsidRPr="00130EE3">
        <w:rPr>
          <w:rFonts w:asciiTheme="majorHAnsi" w:hAnsiTheme="majorHAnsi" w:cstheme="majorHAnsi"/>
          <w:sz w:val="26"/>
          <w:szCs w:val="26"/>
        </w:rPr>
        <w:t>1</w:t>
      </w:r>
      <w:r w:rsidR="007D4B23" w:rsidRPr="00130EE3">
        <w:rPr>
          <w:rFonts w:asciiTheme="majorHAnsi" w:hAnsiTheme="majorHAnsi" w:cstheme="majorHAnsi"/>
          <w:sz w:val="26"/>
          <w:szCs w:val="26"/>
        </w:rPr>
        <w:t>/0</w:t>
      </w:r>
      <w:r w:rsidRPr="00130EE3">
        <w:rPr>
          <w:rFonts w:asciiTheme="majorHAnsi" w:hAnsiTheme="majorHAnsi" w:cstheme="majorHAnsi"/>
          <w:sz w:val="26"/>
          <w:szCs w:val="26"/>
        </w:rPr>
        <w:t>6</w:t>
      </w:r>
      <w:r w:rsidR="007D4B23" w:rsidRPr="00130EE3">
        <w:rPr>
          <w:rFonts w:asciiTheme="majorHAnsi" w:hAnsiTheme="majorHAnsi" w:cstheme="majorHAnsi"/>
          <w:sz w:val="26"/>
          <w:szCs w:val="26"/>
        </w:rPr>
        <w:t>/</w:t>
      </w:r>
      <w:r w:rsidRPr="00130EE3">
        <w:rPr>
          <w:rFonts w:asciiTheme="majorHAnsi" w:hAnsiTheme="majorHAnsi" w:cstheme="majorHAnsi"/>
          <w:sz w:val="26"/>
          <w:szCs w:val="26"/>
        </w:rPr>
        <w:t xml:space="preserve">2005: </w:t>
      </w:r>
      <w:r w:rsidR="0090575F" w:rsidRPr="00130EE3">
        <w:rPr>
          <w:rFonts w:asciiTheme="majorHAnsi" w:hAnsiTheme="majorHAnsi" w:cstheme="majorHAnsi"/>
          <w:sz w:val="26"/>
          <w:szCs w:val="26"/>
        </w:rPr>
        <w:t>GS.TS.</w:t>
      </w:r>
      <w:r w:rsidRPr="00130EE3">
        <w:rPr>
          <w:rFonts w:asciiTheme="majorHAnsi" w:hAnsiTheme="majorHAnsi" w:cstheme="majorHAnsi"/>
          <w:sz w:val="26"/>
          <w:szCs w:val="26"/>
        </w:rPr>
        <w:t xml:space="preserve"> Đặng Thị Hoàng Yến (A.k.a Maya Dangelas) hiến tặng 56 hecta đất để xây dựng Đại học Tân Tạo.</w:t>
      </w:r>
    </w:p>
    <w:p w14:paraId="50A82232" w14:textId="77777777" w:rsidR="00810A9B" w:rsidRPr="00130EE3" w:rsidRDefault="00810A9B" w:rsidP="00AB3280">
      <w:pPr>
        <w:spacing w:after="0" w:line="276" w:lineRule="auto"/>
        <w:ind w:firstLine="709"/>
        <w:jc w:val="both"/>
        <w:rPr>
          <w:rFonts w:asciiTheme="majorHAnsi" w:hAnsiTheme="majorHAnsi" w:cstheme="majorHAnsi"/>
          <w:b/>
          <w:bCs/>
          <w:sz w:val="26"/>
          <w:szCs w:val="26"/>
        </w:rPr>
      </w:pPr>
    </w:p>
    <w:p w14:paraId="7C25AE0F" w14:textId="50E3DD28" w:rsidR="003C5FFA" w:rsidRPr="00130EE3" w:rsidRDefault="00810A9B" w:rsidP="00AB3280">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 Năm 2006: </w:t>
      </w:r>
    </w:p>
    <w:p w14:paraId="2E34C428" w14:textId="1F2F08BB" w:rsidR="007D4B23" w:rsidRPr="00130EE3" w:rsidRDefault="007D4B23" w:rsidP="007D4B2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02/10/2006, Khởi công xây dựng tòa nhà đầu tiên của Đại học Tân Tạo.</w:t>
      </w:r>
    </w:p>
    <w:p w14:paraId="30D14F37" w14:textId="2F24A5DF" w:rsidR="007D4B23" w:rsidRPr="00130EE3" w:rsidRDefault="007D4B23" w:rsidP="004E4296">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Tháng </w:t>
      </w:r>
      <w:r w:rsidR="004E4296" w:rsidRPr="00130EE3">
        <w:rPr>
          <w:rFonts w:asciiTheme="majorHAnsi" w:hAnsiTheme="majorHAnsi" w:cstheme="majorHAnsi"/>
          <w:sz w:val="26"/>
          <w:szCs w:val="26"/>
        </w:rPr>
        <w:t>11/2006, Các thành viên Sáng lập và Cố vấn của Đ</w:t>
      </w:r>
      <w:r w:rsidR="007555BB" w:rsidRPr="00130EE3">
        <w:rPr>
          <w:rFonts w:asciiTheme="majorHAnsi" w:hAnsiTheme="majorHAnsi" w:cstheme="majorHAnsi"/>
          <w:sz w:val="26"/>
          <w:szCs w:val="26"/>
        </w:rPr>
        <w:t>ại học</w:t>
      </w:r>
      <w:r w:rsidR="004E4296" w:rsidRPr="00130EE3">
        <w:rPr>
          <w:rFonts w:asciiTheme="majorHAnsi" w:hAnsiTheme="majorHAnsi" w:cstheme="majorHAnsi"/>
          <w:sz w:val="26"/>
          <w:szCs w:val="26"/>
        </w:rPr>
        <w:t xml:space="preserve"> Tân Tạo họp lần đầu tiên tại Houston, Texas, Hoa Kỳ</w:t>
      </w:r>
      <w:r w:rsidR="0090575F" w:rsidRPr="00130EE3">
        <w:rPr>
          <w:rFonts w:asciiTheme="majorHAnsi" w:hAnsiTheme="majorHAnsi" w:cstheme="majorHAnsi"/>
          <w:sz w:val="26"/>
          <w:szCs w:val="26"/>
        </w:rPr>
        <w:t>.</w:t>
      </w:r>
    </w:p>
    <w:p w14:paraId="57F931A3" w14:textId="3027A205" w:rsidR="0090575F" w:rsidRPr="00130EE3" w:rsidRDefault="0090575F" w:rsidP="0065563B">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xml:space="preserve">+ </w:t>
      </w:r>
      <w:r w:rsidR="0065563B" w:rsidRPr="00130EE3">
        <w:rPr>
          <w:rFonts w:asciiTheme="majorHAnsi" w:hAnsiTheme="majorHAnsi" w:cstheme="majorHAnsi"/>
          <w:sz w:val="26"/>
          <w:szCs w:val="26"/>
        </w:rPr>
        <w:t>Ký hợp đồng thiết kế với Công ty Morris Architects của Hoa Kỳ thiết kế các Tòa nhà trung tâm, Khoa Kinh tế, Khoa Kỹ thuật, Tòa nhà Media.</w:t>
      </w:r>
    </w:p>
    <w:p w14:paraId="5FF58EB3" w14:textId="518EDFD2" w:rsidR="0065563B" w:rsidRPr="00130EE3" w:rsidRDefault="0065563B" w:rsidP="0065563B">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Ký hợp đồng với Morris Architects thực hiện quy hoạch tổng thể Đ</w:t>
      </w:r>
      <w:r w:rsidR="007555BB" w:rsidRPr="00130EE3">
        <w:rPr>
          <w:rFonts w:asciiTheme="majorHAnsi" w:hAnsiTheme="majorHAnsi" w:cstheme="majorHAnsi"/>
          <w:sz w:val="26"/>
          <w:szCs w:val="26"/>
        </w:rPr>
        <w:t>ại học</w:t>
      </w:r>
      <w:r w:rsidRPr="00130EE3">
        <w:rPr>
          <w:rFonts w:asciiTheme="majorHAnsi" w:hAnsiTheme="majorHAnsi" w:cstheme="majorHAnsi"/>
          <w:sz w:val="26"/>
          <w:szCs w:val="26"/>
        </w:rPr>
        <w:t xml:space="preserve"> </w:t>
      </w:r>
      <w:r w:rsidR="007555BB" w:rsidRPr="00130EE3">
        <w:rPr>
          <w:rFonts w:asciiTheme="majorHAnsi" w:hAnsiTheme="majorHAnsi" w:cstheme="majorHAnsi"/>
          <w:sz w:val="26"/>
          <w:szCs w:val="26"/>
        </w:rPr>
        <w:br/>
      </w:r>
      <w:r w:rsidRPr="00130EE3">
        <w:rPr>
          <w:rFonts w:asciiTheme="majorHAnsi" w:hAnsiTheme="majorHAnsi" w:cstheme="majorHAnsi"/>
          <w:sz w:val="26"/>
          <w:szCs w:val="26"/>
        </w:rPr>
        <w:t>Tân Tạo trên diện tích 350 acres.</w:t>
      </w:r>
    </w:p>
    <w:p w14:paraId="13622509" w14:textId="77777777" w:rsidR="0065563B" w:rsidRPr="00130EE3" w:rsidRDefault="0065563B" w:rsidP="0065563B">
      <w:pPr>
        <w:spacing w:after="0" w:line="276" w:lineRule="auto"/>
        <w:ind w:firstLine="709"/>
        <w:jc w:val="both"/>
        <w:rPr>
          <w:rFonts w:asciiTheme="majorHAnsi" w:hAnsiTheme="majorHAnsi" w:cstheme="majorHAnsi"/>
          <w:sz w:val="26"/>
          <w:szCs w:val="26"/>
        </w:rPr>
      </w:pPr>
    </w:p>
    <w:p w14:paraId="4E51CFB6" w14:textId="4C7B806E" w:rsidR="0065563B" w:rsidRPr="00130EE3" w:rsidRDefault="0065563B" w:rsidP="0065563B">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Năm 2008:</w:t>
      </w:r>
    </w:p>
    <w:p w14:paraId="0AA9827C" w14:textId="6A2F6394" w:rsidR="0065563B" w:rsidRPr="00130EE3" w:rsidRDefault="00E020FB" w:rsidP="00E020FB">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01/10/2008, GS.TS Đặng Thị Hoàng Yến (A.k.a Maya Dangelas) và các giáo sư danh tiếng thăm Đ</w:t>
      </w:r>
      <w:r w:rsidR="00F65BEF" w:rsidRPr="00130EE3">
        <w:rPr>
          <w:rFonts w:asciiTheme="majorHAnsi" w:hAnsiTheme="majorHAnsi" w:cstheme="majorHAnsi"/>
          <w:sz w:val="26"/>
          <w:szCs w:val="26"/>
        </w:rPr>
        <w:t>ại học</w:t>
      </w:r>
      <w:r w:rsidRPr="00130EE3">
        <w:rPr>
          <w:rFonts w:asciiTheme="majorHAnsi" w:hAnsiTheme="majorHAnsi" w:cstheme="majorHAnsi"/>
          <w:sz w:val="26"/>
          <w:szCs w:val="26"/>
        </w:rPr>
        <w:t xml:space="preserve"> Harvard của Mỹ.</w:t>
      </w:r>
    </w:p>
    <w:p w14:paraId="5F3B751B" w14:textId="0D10ABC5" w:rsidR="00E020FB" w:rsidRPr="00130EE3" w:rsidRDefault="00E020FB" w:rsidP="00E020FB">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02/10/2008, Khởi công xây dựng tòa nhà điều hành (Ngày 18-10-2016 được đặt tên Gillis Hall) với diện tích 18.600 m2 của Đ</w:t>
      </w:r>
      <w:r w:rsidR="00F65BEF" w:rsidRPr="00130EE3">
        <w:rPr>
          <w:rFonts w:asciiTheme="majorHAnsi" w:hAnsiTheme="majorHAnsi" w:cstheme="majorHAnsi"/>
          <w:sz w:val="26"/>
          <w:szCs w:val="26"/>
        </w:rPr>
        <w:t>ại học</w:t>
      </w:r>
      <w:r w:rsidRPr="00130EE3">
        <w:rPr>
          <w:rFonts w:asciiTheme="majorHAnsi" w:hAnsiTheme="majorHAnsi" w:cstheme="majorHAnsi"/>
          <w:sz w:val="26"/>
          <w:szCs w:val="26"/>
        </w:rPr>
        <w:t xml:space="preserve"> Tân Tạo.</w:t>
      </w:r>
    </w:p>
    <w:p w14:paraId="50595549" w14:textId="6F1EA899" w:rsidR="00E020FB" w:rsidRPr="00130EE3" w:rsidRDefault="00E020FB" w:rsidP="00E020FB">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Tháng 10/2008, Khởi công xây dựng Ký túc xá có khả năng tiếp nhận 800 sinh viên.</w:t>
      </w:r>
    </w:p>
    <w:p w14:paraId="39F714B7" w14:textId="77777777" w:rsidR="00E020FB" w:rsidRPr="00130EE3" w:rsidRDefault="00E020FB" w:rsidP="00E020FB">
      <w:pPr>
        <w:spacing w:after="0" w:line="276" w:lineRule="auto"/>
        <w:ind w:firstLine="709"/>
        <w:jc w:val="both"/>
        <w:rPr>
          <w:rFonts w:asciiTheme="majorHAnsi" w:hAnsiTheme="majorHAnsi" w:cstheme="majorHAnsi"/>
          <w:spacing w:val="-6"/>
          <w:sz w:val="26"/>
          <w:szCs w:val="26"/>
        </w:rPr>
      </w:pPr>
    </w:p>
    <w:p w14:paraId="4D232EFA" w14:textId="778829FE" w:rsidR="00E020FB" w:rsidRPr="00130EE3" w:rsidRDefault="00E020FB" w:rsidP="00E020FB">
      <w:pPr>
        <w:spacing w:after="0" w:line="276" w:lineRule="auto"/>
        <w:ind w:firstLine="709"/>
        <w:jc w:val="both"/>
        <w:rPr>
          <w:rFonts w:asciiTheme="majorHAnsi" w:hAnsiTheme="majorHAnsi" w:cstheme="majorHAnsi"/>
          <w:b/>
          <w:bCs/>
          <w:spacing w:val="-6"/>
          <w:sz w:val="26"/>
          <w:szCs w:val="26"/>
        </w:rPr>
      </w:pPr>
      <w:r w:rsidRPr="00130EE3">
        <w:rPr>
          <w:rFonts w:asciiTheme="majorHAnsi" w:hAnsiTheme="majorHAnsi" w:cstheme="majorHAnsi"/>
          <w:b/>
          <w:bCs/>
          <w:spacing w:val="-6"/>
          <w:sz w:val="26"/>
          <w:szCs w:val="26"/>
        </w:rPr>
        <w:t>- Năm 2009</w:t>
      </w:r>
      <w:r w:rsidR="00D44D7A" w:rsidRPr="00130EE3">
        <w:rPr>
          <w:rFonts w:asciiTheme="majorHAnsi" w:hAnsiTheme="majorHAnsi" w:cstheme="majorHAnsi"/>
          <w:b/>
          <w:bCs/>
          <w:spacing w:val="-6"/>
          <w:sz w:val="26"/>
          <w:szCs w:val="26"/>
        </w:rPr>
        <w:t>:</w:t>
      </w:r>
    </w:p>
    <w:p w14:paraId="09332FE5" w14:textId="2F91F8A5" w:rsidR="00D44D7A" w:rsidRPr="00130EE3" w:rsidRDefault="00D44D7A" w:rsidP="00E50F65">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E50F65" w:rsidRPr="00130EE3">
        <w:rPr>
          <w:rFonts w:asciiTheme="majorHAnsi" w:hAnsiTheme="majorHAnsi" w:cstheme="majorHAnsi"/>
          <w:spacing w:val="-6"/>
          <w:sz w:val="26"/>
          <w:szCs w:val="26"/>
        </w:rPr>
        <w:t xml:space="preserve">Tháng 01/10/2008, </w:t>
      </w:r>
      <w:r w:rsidR="00F374C3" w:rsidRPr="00130EE3">
        <w:rPr>
          <w:rFonts w:asciiTheme="majorHAnsi" w:hAnsiTheme="majorHAnsi" w:cstheme="majorHAnsi"/>
          <w:spacing w:val="-6"/>
          <w:sz w:val="26"/>
          <w:szCs w:val="26"/>
        </w:rPr>
        <w:t>GS.TS</w:t>
      </w:r>
      <w:r w:rsidR="00E50F65" w:rsidRPr="00130EE3">
        <w:rPr>
          <w:rFonts w:asciiTheme="majorHAnsi" w:hAnsiTheme="majorHAnsi" w:cstheme="majorHAnsi"/>
          <w:spacing w:val="-6"/>
          <w:sz w:val="26"/>
          <w:szCs w:val="26"/>
        </w:rPr>
        <w:t xml:space="preserve"> Đặng Thị Hoàng Yến (A.k.a Maya Dangelas) hiến tặng 80% tài sản và cổ phiếu để thành lập Đ</w:t>
      </w:r>
      <w:r w:rsidR="00F65BEF" w:rsidRPr="00130EE3">
        <w:rPr>
          <w:rFonts w:asciiTheme="majorHAnsi" w:hAnsiTheme="majorHAnsi" w:cstheme="majorHAnsi"/>
          <w:spacing w:val="-6"/>
          <w:sz w:val="26"/>
          <w:szCs w:val="26"/>
        </w:rPr>
        <w:t>ại học</w:t>
      </w:r>
      <w:r w:rsidR="00E50F65" w:rsidRPr="00130EE3">
        <w:rPr>
          <w:rFonts w:asciiTheme="majorHAnsi" w:hAnsiTheme="majorHAnsi" w:cstheme="majorHAnsi"/>
          <w:spacing w:val="-6"/>
          <w:sz w:val="26"/>
          <w:szCs w:val="26"/>
        </w:rPr>
        <w:t xml:space="preserve"> Tân Tạo</w:t>
      </w:r>
      <w:r w:rsidR="00F65BEF" w:rsidRPr="00130EE3">
        <w:rPr>
          <w:rFonts w:asciiTheme="majorHAnsi" w:hAnsiTheme="majorHAnsi" w:cstheme="majorHAnsi"/>
          <w:spacing w:val="-6"/>
          <w:sz w:val="26"/>
          <w:szCs w:val="26"/>
        </w:rPr>
        <w:t>.</w:t>
      </w:r>
    </w:p>
    <w:p w14:paraId="18F10D80" w14:textId="374DEABB" w:rsidR="00E50F65" w:rsidRPr="00130EE3" w:rsidRDefault="00E50F65" w:rsidP="00E50F6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Năm 2009, khởi công xây dựng tòa nhà Levy với diện tích 18.600 m2 của </w:t>
      </w:r>
      <w:r w:rsidR="00F374C3" w:rsidRPr="00130EE3">
        <w:rPr>
          <w:rFonts w:asciiTheme="majorHAnsi" w:hAnsiTheme="majorHAnsi" w:cstheme="majorHAnsi"/>
          <w:sz w:val="26"/>
          <w:szCs w:val="26"/>
        </w:rPr>
        <w:br/>
      </w:r>
      <w:r w:rsidRPr="00130EE3">
        <w:rPr>
          <w:rFonts w:asciiTheme="majorHAnsi" w:hAnsiTheme="majorHAnsi" w:cstheme="majorHAnsi"/>
          <w:sz w:val="26"/>
          <w:szCs w:val="26"/>
        </w:rPr>
        <w:t>Đ</w:t>
      </w:r>
      <w:r w:rsidR="00F374C3" w:rsidRPr="00130EE3">
        <w:rPr>
          <w:rFonts w:asciiTheme="majorHAnsi" w:hAnsiTheme="majorHAnsi" w:cstheme="majorHAnsi"/>
          <w:sz w:val="26"/>
          <w:szCs w:val="26"/>
        </w:rPr>
        <w:t>ại học</w:t>
      </w:r>
      <w:r w:rsidRPr="00130EE3">
        <w:rPr>
          <w:rFonts w:asciiTheme="majorHAnsi" w:hAnsiTheme="majorHAnsi" w:cstheme="majorHAnsi"/>
          <w:sz w:val="26"/>
          <w:szCs w:val="26"/>
        </w:rPr>
        <w:t xml:space="preserve"> Tân Tạo</w:t>
      </w:r>
      <w:r w:rsidR="00F65BEF" w:rsidRPr="00130EE3">
        <w:rPr>
          <w:rFonts w:asciiTheme="majorHAnsi" w:hAnsiTheme="majorHAnsi" w:cstheme="majorHAnsi"/>
          <w:sz w:val="26"/>
          <w:szCs w:val="26"/>
        </w:rPr>
        <w:t>.</w:t>
      </w:r>
    </w:p>
    <w:p w14:paraId="2B34CD9C" w14:textId="61F22679" w:rsidR="00E50F65" w:rsidRPr="00130EE3" w:rsidRDefault="00F65BEF" w:rsidP="00E50F65">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Ngày 0</w:t>
      </w:r>
      <w:r w:rsidR="00E50F65" w:rsidRPr="00130EE3">
        <w:rPr>
          <w:rFonts w:asciiTheme="majorHAnsi" w:hAnsiTheme="majorHAnsi" w:cstheme="majorHAnsi"/>
          <w:spacing w:val="-6"/>
          <w:sz w:val="26"/>
          <w:szCs w:val="26"/>
        </w:rPr>
        <w:t>5</w:t>
      </w:r>
      <w:r w:rsidRPr="00130EE3">
        <w:rPr>
          <w:rFonts w:asciiTheme="majorHAnsi" w:hAnsiTheme="majorHAnsi" w:cstheme="majorHAnsi"/>
          <w:spacing w:val="-6"/>
          <w:sz w:val="26"/>
          <w:szCs w:val="26"/>
        </w:rPr>
        <w:t>/0</w:t>
      </w:r>
      <w:r w:rsidR="00E50F65" w:rsidRPr="00130EE3">
        <w:rPr>
          <w:rFonts w:asciiTheme="majorHAnsi" w:hAnsiTheme="majorHAnsi" w:cstheme="majorHAnsi"/>
          <w:spacing w:val="-6"/>
          <w:sz w:val="26"/>
          <w:szCs w:val="26"/>
        </w:rPr>
        <w:t>5</w:t>
      </w:r>
      <w:r w:rsidRPr="00130EE3">
        <w:rPr>
          <w:rFonts w:asciiTheme="majorHAnsi" w:hAnsiTheme="majorHAnsi" w:cstheme="majorHAnsi"/>
          <w:spacing w:val="-6"/>
          <w:sz w:val="26"/>
          <w:szCs w:val="26"/>
        </w:rPr>
        <w:t>/</w:t>
      </w:r>
      <w:r w:rsidR="00E50F65" w:rsidRPr="00130EE3">
        <w:rPr>
          <w:rFonts w:asciiTheme="majorHAnsi" w:hAnsiTheme="majorHAnsi" w:cstheme="majorHAnsi"/>
          <w:spacing w:val="-6"/>
          <w:sz w:val="26"/>
          <w:szCs w:val="26"/>
        </w:rPr>
        <w:t>2009, Đại sứ Hoa Kỳ tại Việt Nam Michael Michalak đến thăm Khu công nghiệp Tân Đức và công trường Đ</w:t>
      </w:r>
      <w:r w:rsidRPr="00130EE3">
        <w:rPr>
          <w:rFonts w:asciiTheme="majorHAnsi" w:hAnsiTheme="majorHAnsi" w:cstheme="majorHAnsi"/>
          <w:spacing w:val="-6"/>
          <w:sz w:val="26"/>
          <w:szCs w:val="26"/>
        </w:rPr>
        <w:t>ại học</w:t>
      </w:r>
      <w:r w:rsidR="00E50F65" w:rsidRPr="00130EE3">
        <w:rPr>
          <w:rFonts w:asciiTheme="majorHAnsi" w:hAnsiTheme="majorHAnsi" w:cstheme="majorHAnsi"/>
          <w:spacing w:val="-6"/>
          <w:sz w:val="26"/>
          <w:szCs w:val="26"/>
        </w:rPr>
        <w:t xml:space="preserve"> Tân Tạo</w:t>
      </w:r>
      <w:r w:rsidRPr="00130EE3">
        <w:rPr>
          <w:rFonts w:asciiTheme="majorHAnsi" w:hAnsiTheme="majorHAnsi" w:cstheme="majorHAnsi"/>
          <w:spacing w:val="-6"/>
          <w:sz w:val="26"/>
          <w:szCs w:val="26"/>
        </w:rPr>
        <w:t>.</w:t>
      </w:r>
    </w:p>
    <w:p w14:paraId="38E26A7A" w14:textId="06B25DAF" w:rsidR="00E50F65" w:rsidRPr="00130EE3" w:rsidRDefault="00F65BEF" w:rsidP="00E50F65">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Ngày </w:t>
      </w:r>
      <w:r w:rsidR="00E50F65" w:rsidRPr="00130EE3">
        <w:rPr>
          <w:rFonts w:asciiTheme="majorHAnsi" w:hAnsiTheme="majorHAnsi" w:cstheme="majorHAnsi"/>
          <w:spacing w:val="-6"/>
          <w:sz w:val="26"/>
          <w:szCs w:val="26"/>
        </w:rPr>
        <w:t>12</w:t>
      </w:r>
      <w:r w:rsidRPr="00130EE3">
        <w:rPr>
          <w:rFonts w:asciiTheme="majorHAnsi" w:hAnsiTheme="majorHAnsi" w:cstheme="majorHAnsi"/>
          <w:spacing w:val="-6"/>
          <w:sz w:val="26"/>
          <w:szCs w:val="26"/>
        </w:rPr>
        <w:t>/0</w:t>
      </w:r>
      <w:r w:rsidR="00E50F65" w:rsidRPr="00130EE3">
        <w:rPr>
          <w:rFonts w:asciiTheme="majorHAnsi" w:hAnsiTheme="majorHAnsi" w:cstheme="majorHAnsi"/>
          <w:spacing w:val="-6"/>
          <w:sz w:val="26"/>
          <w:szCs w:val="26"/>
        </w:rPr>
        <w:t>2</w:t>
      </w:r>
      <w:r w:rsidRPr="00130EE3">
        <w:rPr>
          <w:rFonts w:asciiTheme="majorHAnsi" w:hAnsiTheme="majorHAnsi" w:cstheme="majorHAnsi"/>
          <w:spacing w:val="-6"/>
          <w:sz w:val="26"/>
          <w:szCs w:val="26"/>
        </w:rPr>
        <w:t>/</w:t>
      </w:r>
      <w:r w:rsidR="00E50F65" w:rsidRPr="00130EE3">
        <w:rPr>
          <w:rFonts w:asciiTheme="majorHAnsi" w:hAnsiTheme="majorHAnsi" w:cstheme="majorHAnsi"/>
          <w:spacing w:val="-6"/>
          <w:sz w:val="26"/>
          <w:szCs w:val="26"/>
        </w:rPr>
        <w:t>2009</w:t>
      </w:r>
      <w:r w:rsidRPr="00130EE3">
        <w:rPr>
          <w:rFonts w:asciiTheme="majorHAnsi" w:hAnsiTheme="majorHAnsi" w:cstheme="majorHAnsi"/>
          <w:spacing w:val="-6"/>
          <w:sz w:val="26"/>
          <w:szCs w:val="26"/>
        </w:rPr>
        <w:t xml:space="preserve">, </w:t>
      </w:r>
      <w:r w:rsidR="00E50F65" w:rsidRPr="00130EE3">
        <w:rPr>
          <w:rFonts w:asciiTheme="majorHAnsi" w:hAnsiTheme="majorHAnsi" w:cstheme="majorHAnsi"/>
          <w:spacing w:val="-6"/>
          <w:sz w:val="26"/>
          <w:szCs w:val="26"/>
        </w:rPr>
        <w:t>Biên bản ghi nhớ giữa Đại học Tân Tạo và Đại học Rice</w:t>
      </w:r>
      <w:r w:rsidRPr="00130EE3">
        <w:rPr>
          <w:rFonts w:asciiTheme="majorHAnsi" w:hAnsiTheme="majorHAnsi" w:cstheme="majorHAnsi"/>
          <w:spacing w:val="-6"/>
          <w:sz w:val="26"/>
          <w:szCs w:val="26"/>
        </w:rPr>
        <w:t>.</w:t>
      </w:r>
    </w:p>
    <w:p w14:paraId="0F8562FD" w14:textId="77777777" w:rsidR="00FA7B08" w:rsidRPr="00130EE3" w:rsidRDefault="00FA7B08" w:rsidP="00E50F65">
      <w:pPr>
        <w:spacing w:after="0" w:line="276" w:lineRule="auto"/>
        <w:ind w:firstLine="709"/>
        <w:jc w:val="both"/>
        <w:rPr>
          <w:rFonts w:asciiTheme="majorHAnsi" w:hAnsiTheme="majorHAnsi" w:cstheme="majorHAnsi"/>
          <w:spacing w:val="-6"/>
          <w:sz w:val="26"/>
          <w:szCs w:val="26"/>
        </w:rPr>
      </w:pPr>
    </w:p>
    <w:p w14:paraId="46314A87" w14:textId="24C3AE5F" w:rsidR="00FA7B08" w:rsidRPr="00130EE3" w:rsidRDefault="00FA7B08" w:rsidP="00E50F65">
      <w:pPr>
        <w:spacing w:after="0" w:line="276" w:lineRule="auto"/>
        <w:ind w:firstLine="709"/>
        <w:jc w:val="both"/>
        <w:rPr>
          <w:rFonts w:asciiTheme="majorHAnsi" w:hAnsiTheme="majorHAnsi" w:cstheme="majorHAnsi"/>
          <w:b/>
          <w:bCs/>
          <w:spacing w:val="-6"/>
          <w:sz w:val="26"/>
          <w:szCs w:val="26"/>
        </w:rPr>
      </w:pPr>
      <w:r w:rsidRPr="00130EE3">
        <w:rPr>
          <w:rFonts w:asciiTheme="majorHAnsi" w:hAnsiTheme="majorHAnsi" w:cstheme="majorHAnsi"/>
          <w:b/>
          <w:bCs/>
          <w:spacing w:val="-6"/>
          <w:sz w:val="26"/>
          <w:szCs w:val="26"/>
        </w:rPr>
        <w:t>- Năm 2010:</w:t>
      </w:r>
    </w:p>
    <w:p w14:paraId="1E15C3FA" w14:textId="3B1CD36F" w:rsidR="00FA7B08" w:rsidRPr="00130EE3" w:rsidRDefault="00263880" w:rsidP="00FA7B08">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Ngày </w:t>
      </w:r>
      <w:r w:rsidR="00FA7B08" w:rsidRPr="00130EE3">
        <w:rPr>
          <w:rFonts w:asciiTheme="majorHAnsi" w:hAnsiTheme="majorHAnsi" w:cstheme="majorHAnsi"/>
          <w:spacing w:val="-6"/>
          <w:sz w:val="26"/>
          <w:szCs w:val="26"/>
        </w:rPr>
        <w:t>25</w:t>
      </w:r>
      <w:r w:rsidRPr="00130EE3">
        <w:rPr>
          <w:rFonts w:asciiTheme="majorHAnsi" w:hAnsiTheme="majorHAnsi" w:cstheme="majorHAnsi"/>
          <w:spacing w:val="-6"/>
          <w:sz w:val="26"/>
          <w:szCs w:val="26"/>
        </w:rPr>
        <w:t>/0</w:t>
      </w:r>
      <w:r w:rsidR="00FA7B08" w:rsidRPr="00130EE3">
        <w:rPr>
          <w:rFonts w:asciiTheme="majorHAnsi" w:hAnsiTheme="majorHAnsi" w:cstheme="majorHAnsi"/>
          <w:spacing w:val="-6"/>
          <w:sz w:val="26"/>
          <w:szCs w:val="26"/>
        </w:rPr>
        <w:t>2</w:t>
      </w:r>
      <w:r w:rsidRPr="00130EE3">
        <w:rPr>
          <w:rFonts w:asciiTheme="majorHAnsi" w:hAnsiTheme="majorHAnsi" w:cstheme="majorHAnsi"/>
          <w:spacing w:val="-6"/>
          <w:sz w:val="26"/>
          <w:szCs w:val="26"/>
        </w:rPr>
        <w:t>/</w:t>
      </w:r>
      <w:r w:rsidR="00FA7B08" w:rsidRPr="00130EE3">
        <w:rPr>
          <w:rFonts w:asciiTheme="majorHAnsi" w:hAnsiTheme="majorHAnsi" w:cstheme="majorHAnsi"/>
          <w:spacing w:val="-6"/>
          <w:sz w:val="26"/>
          <w:szCs w:val="26"/>
        </w:rPr>
        <w:t>2010, Bộ Giáo dục và Đào tạo thẩm tra và cho phép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Tân Tạo mở 8 ngành học bằng Tiếng Anh theo tiêu chuẩn của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Rice của Mỹ</w:t>
      </w:r>
      <w:r w:rsidRPr="00130EE3">
        <w:rPr>
          <w:rFonts w:asciiTheme="majorHAnsi" w:hAnsiTheme="majorHAnsi" w:cstheme="majorHAnsi"/>
          <w:spacing w:val="-6"/>
          <w:sz w:val="26"/>
          <w:szCs w:val="26"/>
        </w:rPr>
        <w:t>.</w:t>
      </w:r>
    </w:p>
    <w:p w14:paraId="75268A28" w14:textId="0AFFFD9F" w:rsidR="00FA7B08" w:rsidRPr="00130EE3" w:rsidRDefault="00263880" w:rsidP="00FA7B08">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FA7B08" w:rsidRPr="00130EE3">
        <w:rPr>
          <w:rFonts w:asciiTheme="majorHAnsi" w:hAnsiTheme="majorHAnsi" w:cstheme="majorHAnsi"/>
          <w:spacing w:val="-6"/>
          <w:sz w:val="26"/>
          <w:szCs w:val="26"/>
        </w:rPr>
        <w:t>Chủ tịch Đặng Thị Hoàng Yến (A.k.a Maya Dangelas) cùng các giáo sư y khoa Nguyễn Tiến Đức và giáo sư Thạch Nguyễn thăm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California,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San Diego,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John Hopkins,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Harvard và Đ</w:t>
      </w:r>
      <w:r w:rsidRPr="00130EE3">
        <w:rPr>
          <w:rFonts w:asciiTheme="majorHAnsi" w:hAnsiTheme="majorHAnsi" w:cstheme="majorHAnsi"/>
          <w:spacing w:val="-6"/>
          <w:sz w:val="26"/>
          <w:szCs w:val="26"/>
        </w:rPr>
        <w:t>ại học</w:t>
      </w:r>
      <w:r w:rsidR="00FA7B08" w:rsidRPr="00130EE3">
        <w:rPr>
          <w:rFonts w:asciiTheme="majorHAnsi" w:hAnsiTheme="majorHAnsi" w:cstheme="majorHAnsi"/>
          <w:spacing w:val="-6"/>
          <w:sz w:val="26"/>
          <w:szCs w:val="26"/>
        </w:rPr>
        <w:t xml:space="preserve"> Illinois để tìm hiểu thành lập khoa Y.</w:t>
      </w:r>
    </w:p>
    <w:p w14:paraId="06BB085A" w14:textId="7D302588" w:rsidR="00FA7B08" w:rsidRPr="00130EE3" w:rsidRDefault="00263880" w:rsidP="00FA7B08">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Ngày </w:t>
      </w:r>
      <w:r w:rsidR="00FA7B08" w:rsidRPr="00130EE3">
        <w:rPr>
          <w:rFonts w:asciiTheme="majorHAnsi" w:hAnsiTheme="majorHAnsi" w:cstheme="majorHAnsi"/>
          <w:spacing w:val="-6"/>
          <w:sz w:val="26"/>
          <w:szCs w:val="26"/>
        </w:rPr>
        <w:t>17</w:t>
      </w:r>
      <w:r w:rsidRPr="00130EE3">
        <w:rPr>
          <w:rFonts w:asciiTheme="majorHAnsi" w:hAnsiTheme="majorHAnsi" w:cstheme="majorHAnsi"/>
          <w:spacing w:val="-6"/>
          <w:sz w:val="26"/>
          <w:szCs w:val="26"/>
        </w:rPr>
        <w:t>/0</w:t>
      </w:r>
      <w:r w:rsidR="00FA7B08" w:rsidRPr="00130EE3">
        <w:rPr>
          <w:rFonts w:asciiTheme="majorHAnsi" w:hAnsiTheme="majorHAnsi" w:cstheme="majorHAnsi"/>
          <w:spacing w:val="-6"/>
          <w:sz w:val="26"/>
          <w:szCs w:val="26"/>
        </w:rPr>
        <w:t>8</w:t>
      </w:r>
      <w:r w:rsidRPr="00130EE3">
        <w:rPr>
          <w:rFonts w:asciiTheme="majorHAnsi" w:hAnsiTheme="majorHAnsi" w:cstheme="majorHAnsi"/>
          <w:spacing w:val="-6"/>
          <w:sz w:val="26"/>
          <w:szCs w:val="26"/>
        </w:rPr>
        <w:t>/</w:t>
      </w:r>
      <w:r w:rsidR="00FA7B08" w:rsidRPr="00130EE3">
        <w:rPr>
          <w:rFonts w:asciiTheme="majorHAnsi" w:hAnsiTheme="majorHAnsi" w:cstheme="majorHAnsi"/>
          <w:spacing w:val="-6"/>
          <w:sz w:val="26"/>
          <w:szCs w:val="26"/>
        </w:rPr>
        <w:t>2010, Hoàn thành Tòa nhà trung tâm (Ngày 18-10-2016 được đặt tên Gillis Hall) có diện tích 18.600 m2 và Lễ trao giải Hoa Trạng Nguyên lần thứ 2 có sự tham dự của Chủ tịch nước Trương Tấn Sang</w:t>
      </w:r>
      <w:r w:rsidRPr="00130EE3">
        <w:rPr>
          <w:rFonts w:asciiTheme="majorHAnsi" w:hAnsiTheme="majorHAnsi" w:cstheme="majorHAnsi"/>
          <w:spacing w:val="-6"/>
          <w:sz w:val="26"/>
          <w:szCs w:val="26"/>
        </w:rPr>
        <w:t>.</w:t>
      </w:r>
    </w:p>
    <w:p w14:paraId="2F4C20EE" w14:textId="6B9EE134" w:rsidR="00263880" w:rsidRPr="00130EE3" w:rsidRDefault="00263880" w:rsidP="00263880">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Ngày 25/11/2010, Phó Thủ tướng Nguyễn Thiện Nhân ký Quyết định thành lập Đại học Tân Tạo.</w:t>
      </w:r>
    </w:p>
    <w:p w14:paraId="3317785F" w14:textId="77777777" w:rsidR="00263880" w:rsidRPr="00130EE3" w:rsidRDefault="00263880" w:rsidP="00263880">
      <w:pPr>
        <w:spacing w:after="0" w:line="276" w:lineRule="auto"/>
        <w:ind w:firstLine="709"/>
        <w:jc w:val="both"/>
        <w:rPr>
          <w:rFonts w:asciiTheme="majorHAnsi" w:hAnsiTheme="majorHAnsi" w:cstheme="majorHAnsi"/>
          <w:spacing w:val="-6"/>
          <w:sz w:val="26"/>
          <w:szCs w:val="26"/>
        </w:rPr>
      </w:pPr>
    </w:p>
    <w:p w14:paraId="6E71CFF3" w14:textId="7534B584" w:rsidR="00263880" w:rsidRPr="00130EE3" w:rsidRDefault="00263880" w:rsidP="00263880">
      <w:pPr>
        <w:spacing w:after="0" w:line="276" w:lineRule="auto"/>
        <w:ind w:firstLine="709"/>
        <w:jc w:val="both"/>
        <w:rPr>
          <w:rFonts w:asciiTheme="majorHAnsi" w:hAnsiTheme="majorHAnsi" w:cstheme="majorHAnsi"/>
          <w:b/>
          <w:bCs/>
          <w:spacing w:val="-6"/>
          <w:sz w:val="26"/>
          <w:szCs w:val="26"/>
        </w:rPr>
      </w:pPr>
      <w:r w:rsidRPr="00130EE3">
        <w:rPr>
          <w:rFonts w:asciiTheme="majorHAnsi" w:hAnsiTheme="majorHAnsi" w:cstheme="majorHAnsi"/>
          <w:b/>
          <w:bCs/>
          <w:spacing w:val="-6"/>
          <w:sz w:val="26"/>
          <w:szCs w:val="26"/>
        </w:rPr>
        <w:t>- Năm 2011:</w:t>
      </w:r>
    </w:p>
    <w:p w14:paraId="05253A54" w14:textId="002F6D21" w:rsidR="00263880" w:rsidRPr="00130EE3" w:rsidRDefault="00933288" w:rsidP="00933288">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Ngày 20/01/2011, Ký Biên bản ghi nhớ (MOU) giữa Đại học Tân Tạo và Đ</w:t>
      </w:r>
      <w:r w:rsidR="00ED0CCD" w:rsidRPr="00130EE3">
        <w:rPr>
          <w:rFonts w:asciiTheme="majorHAnsi" w:hAnsiTheme="majorHAnsi" w:cstheme="majorHAnsi"/>
          <w:spacing w:val="-6"/>
          <w:sz w:val="26"/>
          <w:szCs w:val="26"/>
        </w:rPr>
        <w:t>ại học</w:t>
      </w:r>
      <w:r w:rsidRPr="00130EE3">
        <w:rPr>
          <w:rFonts w:asciiTheme="majorHAnsi" w:hAnsiTheme="majorHAnsi" w:cstheme="majorHAnsi"/>
          <w:spacing w:val="-6"/>
          <w:sz w:val="26"/>
          <w:szCs w:val="26"/>
        </w:rPr>
        <w:t xml:space="preserve"> Duke của Mỹ tạo nền tảng cho các chương trình đào tạo đại học của Đ</w:t>
      </w:r>
      <w:r w:rsidR="00B3736B" w:rsidRPr="00130EE3">
        <w:rPr>
          <w:rFonts w:asciiTheme="majorHAnsi" w:hAnsiTheme="majorHAnsi" w:cstheme="majorHAnsi"/>
          <w:spacing w:val="-6"/>
          <w:sz w:val="26"/>
          <w:szCs w:val="26"/>
        </w:rPr>
        <w:t>ại học</w:t>
      </w:r>
      <w:r w:rsidRPr="00130EE3">
        <w:rPr>
          <w:rFonts w:asciiTheme="majorHAnsi" w:hAnsiTheme="majorHAnsi" w:cstheme="majorHAnsi"/>
          <w:spacing w:val="-6"/>
          <w:sz w:val="26"/>
          <w:szCs w:val="26"/>
        </w:rPr>
        <w:t xml:space="preserve"> Tân Tạo</w:t>
      </w:r>
      <w:r w:rsidR="00E764A6" w:rsidRPr="00130EE3">
        <w:rPr>
          <w:rFonts w:asciiTheme="majorHAnsi" w:hAnsiTheme="majorHAnsi" w:cstheme="majorHAnsi"/>
          <w:spacing w:val="-6"/>
          <w:sz w:val="26"/>
          <w:szCs w:val="26"/>
        </w:rPr>
        <w:t>.</w:t>
      </w:r>
    </w:p>
    <w:p w14:paraId="1A60E2DC" w14:textId="28FC3FF1" w:rsidR="00933288" w:rsidRPr="00130EE3" w:rsidRDefault="00933288" w:rsidP="00933288">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B3736B" w:rsidRPr="00130EE3">
        <w:rPr>
          <w:rFonts w:asciiTheme="majorHAnsi" w:hAnsiTheme="majorHAnsi" w:cstheme="majorHAnsi"/>
          <w:spacing w:val="-6"/>
          <w:sz w:val="26"/>
          <w:szCs w:val="26"/>
        </w:rPr>
        <w:t xml:space="preserve">Ngày </w:t>
      </w:r>
      <w:r w:rsidRPr="00130EE3">
        <w:rPr>
          <w:rFonts w:asciiTheme="majorHAnsi" w:hAnsiTheme="majorHAnsi" w:cstheme="majorHAnsi"/>
          <w:spacing w:val="-6"/>
          <w:sz w:val="26"/>
          <w:szCs w:val="26"/>
        </w:rPr>
        <w:t>25</w:t>
      </w:r>
      <w:r w:rsidR="00ED0CCD" w:rsidRPr="00130EE3">
        <w:rPr>
          <w:rFonts w:asciiTheme="majorHAnsi" w:hAnsiTheme="majorHAnsi" w:cstheme="majorHAnsi"/>
          <w:spacing w:val="-6"/>
          <w:sz w:val="26"/>
          <w:szCs w:val="26"/>
        </w:rPr>
        <w:t>/0</w:t>
      </w:r>
      <w:r w:rsidRPr="00130EE3">
        <w:rPr>
          <w:rFonts w:asciiTheme="majorHAnsi" w:hAnsiTheme="majorHAnsi" w:cstheme="majorHAnsi"/>
          <w:spacing w:val="-6"/>
          <w:sz w:val="26"/>
          <w:szCs w:val="26"/>
        </w:rPr>
        <w:t>2</w:t>
      </w:r>
      <w:r w:rsidR="00ED0CCD" w:rsidRPr="00130EE3">
        <w:rPr>
          <w:rFonts w:asciiTheme="majorHAnsi" w:hAnsiTheme="majorHAnsi" w:cstheme="majorHAnsi"/>
          <w:spacing w:val="-6"/>
          <w:sz w:val="26"/>
          <w:szCs w:val="26"/>
        </w:rPr>
        <w:t>/</w:t>
      </w:r>
      <w:r w:rsidRPr="00130EE3">
        <w:rPr>
          <w:rFonts w:asciiTheme="majorHAnsi" w:hAnsiTheme="majorHAnsi" w:cstheme="majorHAnsi"/>
          <w:spacing w:val="-6"/>
          <w:sz w:val="26"/>
          <w:szCs w:val="26"/>
        </w:rPr>
        <w:t>2011, Bộ Giáo dục và Đào tạo ký Quyết định số 784/QĐ-BGDĐT cho phép Đ</w:t>
      </w:r>
      <w:r w:rsidR="00B3736B" w:rsidRPr="00130EE3">
        <w:rPr>
          <w:rFonts w:asciiTheme="majorHAnsi" w:hAnsiTheme="majorHAnsi" w:cstheme="majorHAnsi"/>
          <w:spacing w:val="-6"/>
          <w:sz w:val="26"/>
          <w:szCs w:val="26"/>
        </w:rPr>
        <w:t>ại học</w:t>
      </w:r>
      <w:r w:rsidRPr="00130EE3">
        <w:rPr>
          <w:rFonts w:asciiTheme="majorHAnsi" w:hAnsiTheme="majorHAnsi" w:cstheme="majorHAnsi"/>
          <w:spacing w:val="-6"/>
          <w:sz w:val="26"/>
          <w:szCs w:val="26"/>
        </w:rPr>
        <w:t xml:space="preserve"> Tân Tạo mở 8 ngành đào tạo đại học.</w:t>
      </w:r>
    </w:p>
    <w:p w14:paraId="6517A8DD" w14:textId="3F46965B" w:rsidR="00933288" w:rsidRPr="00130EE3" w:rsidRDefault="00933288" w:rsidP="00933288">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B3736B" w:rsidRPr="00130EE3">
        <w:rPr>
          <w:rFonts w:asciiTheme="majorHAnsi" w:hAnsiTheme="majorHAnsi" w:cstheme="majorHAnsi"/>
          <w:spacing w:val="-6"/>
          <w:sz w:val="26"/>
          <w:szCs w:val="26"/>
        </w:rPr>
        <w:t>Ngày 0</w:t>
      </w:r>
      <w:r w:rsidRPr="00130EE3">
        <w:rPr>
          <w:rFonts w:asciiTheme="majorHAnsi" w:hAnsiTheme="majorHAnsi" w:cstheme="majorHAnsi"/>
          <w:spacing w:val="-6"/>
          <w:sz w:val="26"/>
          <w:szCs w:val="26"/>
        </w:rPr>
        <w:t>2</w:t>
      </w:r>
      <w:r w:rsidR="00B3736B" w:rsidRPr="00130EE3">
        <w:rPr>
          <w:rFonts w:asciiTheme="majorHAnsi" w:hAnsiTheme="majorHAnsi" w:cstheme="majorHAnsi"/>
          <w:spacing w:val="-6"/>
          <w:sz w:val="26"/>
          <w:szCs w:val="26"/>
        </w:rPr>
        <w:t>/</w:t>
      </w:r>
      <w:r w:rsidRPr="00130EE3">
        <w:rPr>
          <w:rFonts w:asciiTheme="majorHAnsi" w:hAnsiTheme="majorHAnsi" w:cstheme="majorHAnsi"/>
          <w:spacing w:val="-6"/>
          <w:sz w:val="26"/>
          <w:szCs w:val="26"/>
        </w:rPr>
        <w:t>10</w:t>
      </w:r>
      <w:r w:rsidR="00B3736B" w:rsidRPr="00130EE3">
        <w:rPr>
          <w:rFonts w:asciiTheme="majorHAnsi" w:hAnsiTheme="majorHAnsi" w:cstheme="majorHAnsi"/>
          <w:spacing w:val="-6"/>
          <w:sz w:val="26"/>
          <w:szCs w:val="26"/>
        </w:rPr>
        <w:t>/</w:t>
      </w:r>
      <w:r w:rsidRPr="00130EE3">
        <w:rPr>
          <w:rFonts w:asciiTheme="majorHAnsi" w:hAnsiTheme="majorHAnsi" w:cstheme="majorHAnsi"/>
          <w:spacing w:val="-6"/>
          <w:sz w:val="26"/>
          <w:szCs w:val="26"/>
        </w:rPr>
        <w:t>2011, Khởi công xây dựng Khoa Kinh tế</w:t>
      </w:r>
      <w:r w:rsidR="00B3736B" w:rsidRPr="00130EE3">
        <w:rPr>
          <w:rFonts w:asciiTheme="majorHAnsi" w:hAnsiTheme="majorHAnsi" w:cstheme="majorHAnsi"/>
          <w:spacing w:val="-6"/>
          <w:sz w:val="26"/>
          <w:szCs w:val="26"/>
        </w:rPr>
        <w:t>.</w:t>
      </w:r>
    </w:p>
    <w:p w14:paraId="2051618E" w14:textId="5B4813E7" w:rsidR="00933288" w:rsidRPr="00130EE3" w:rsidRDefault="00933288" w:rsidP="0093328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pacing w:val="-6"/>
          <w:sz w:val="26"/>
          <w:szCs w:val="26"/>
        </w:rPr>
        <w:t>+</w:t>
      </w:r>
      <w:r w:rsidR="00B3736B" w:rsidRPr="00130EE3">
        <w:rPr>
          <w:rFonts w:asciiTheme="majorHAnsi" w:hAnsiTheme="majorHAnsi" w:cstheme="majorHAnsi"/>
          <w:spacing w:val="-6"/>
          <w:sz w:val="26"/>
          <w:szCs w:val="26"/>
        </w:rPr>
        <w:t xml:space="preserve"> Ngày</w:t>
      </w:r>
      <w:r w:rsidRPr="00130EE3">
        <w:rPr>
          <w:rFonts w:asciiTheme="majorHAnsi" w:hAnsiTheme="majorHAnsi" w:cstheme="majorHAnsi"/>
          <w:spacing w:val="-6"/>
          <w:sz w:val="26"/>
          <w:szCs w:val="26"/>
        </w:rPr>
        <w:t xml:space="preserve"> 19</w:t>
      </w:r>
      <w:r w:rsidR="00B3736B" w:rsidRPr="00130EE3">
        <w:rPr>
          <w:rFonts w:asciiTheme="majorHAnsi" w:hAnsiTheme="majorHAnsi" w:cstheme="majorHAnsi"/>
          <w:spacing w:val="-6"/>
          <w:sz w:val="26"/>
          <w:szCs w:val="26"/>
        </w:rPr>
        <w:t>/</w:t>
      </w:r>
      <w:r w:rsidRPr="00130EE3">
        <w:rPr>
          <w:rFonts w:asciiTheme="majorHAnsi" w:hAnsiTheme="majorHAnsi" w:cstheme="majorHAnsi"/>
          <w:spacing w:val="-6"/>
          <w:sz w:val="26"/>
          <w:szCs w:val="26"/>
        </w:rPr>
        <w:t>10</w:t>
      </w:r>
      <w:r w:rsidR="00B3736B" w:rsidRPr="00130EE3">
        <w:rPr>
          <w:rFonts w:asciiTheme="majorHAnsi" w:hAnsiTheme="majorHAnsi" w:cstheme="majorHAnsi"/>
          <w:spacing w:val="-6"/>
          <w:sz w:val="26"/>
          <w:szCs w:val="26"/>
        </w:rPr>
        <w:t>/</w:t>
      </w:r>
      <w:r w:rsidRPr="00130EE3">
        <w:rPr>
          <w:rFonts w:asciiTheme="majorHAnsi" w:hAnsiTheme="majorHAnsi" w:cstheme="majorHAnsi"/>
          <w:spacing w:val="-6"/>
          <w:sz w:val="26"/>
          <w:szCs w:val="26"/>
        </w:rPr>
        <w:t>2011, Lễ khai giảng năm học đầu tiên của Đ</w:t>
      </w:r>
      <w:r w:rsidR="00B3736B" w:rsidRPr="00130EE3">
        <w:rPr>
          <w:rFonts w:asciiTheme="majorHAnsi" w:hAnsiTheme="majorHAnsi" w:cstheme="majorHAnsi"/>
          <w:spacing w:val="-6"/>
          <w:sz w:val="26"/>
          <w:szCs w:val="26"/>
        </w:rPr>
        <w:t>ại học</w:t>
      </w:r>
      <w:r w:rsidRPr="00130EE3">
        <w:rPr>
          <w:rFonts w:asciiTheme="majorHAnsi" w:hAnsiTheme="majorHAnsi" w:cstheme="majorHAnsi"/>
          <w:spacing w:val="-6"/>
          <w:sz w:val="26"/>
          <w:szCs w:val="26"/>
        </w:rPr>
        <w:t xml:space="preserve"> Tân Tạo và </w:t>
      </w:r>
      <w:r w:rsidR="00B3736B" w:rsidRPr="00130EE3">
        <w:rPr>
          <w:rFonts w:asciiTheme="majorHAnsi" w:hAnsiTheme="majorHAnsi" w:cstheme="majorHAnsi"/>
          <w:spacing w:val="-6"/>
          <w:sz w:val="26"/>
          <w:szCs w:val="26"/>
        </w:rPr>
        <w:br/>
      </w:r>
      <w:r w:rsidRPr="00130EE3">
        <w:rPr>
          <w:rFonts w:asciiTheme="majorHAnsi" w:hAnsiTheme="majorHAnsi" w:cstheme="majorHAnsi"/>
          <w:spacing w:val="-6"/>
          <w:sz w:val="26"/>
          <w:szCs w:val="26"/>
        </w:rPr>
        <w:t xml:space="preserve">Lễ trao </w:t>
      </w:r>
      <w:r w:rsidRPr="00130EE3">
        <w:rPr>
          <w:rFonts w:asciiTheme="majorHAnsi" w:hAnsiTheme="majorHAnsi" w:cstheme="majorHAnsi"/>
          <w:sz w:val="26"/>
          <w:szCs w:val="26"/>
        </w:rPr>
        <w:t>giải thưởng Hoa Trạng Nguyên năm thứ 3 có sự tham dự của Chủ tịch nước Nguyễn Minh Triết</w:t>
      </w:r>
      <w:r w:rsidR="00B3736B" w:rsidRPr="00130EE3">
        <w:rPr>
          <w:rFonts w:asciiTheme="majorHAnsi" w:hAnsiTheme="majorHAnsi" w:cstheme="majorHAnsi"/>
          <w:sz w:val="26"/>
          <w:szCs w:val="26"/>
        </w:rPr>
        <w:t>.</w:t>
      </w:r>
    </w:p>
    <w:p w14:paraId="5FD2B4F7" w14:textId="77777777" w:rsidR="001D08DC" w:rsidRPr="00130EE3" w:rsidRDefault="001D08DC" w:rsidP="00933288">
      <w:pPr>
        <w:spacing w:after="0" w:line="276" w:lineRule="auto"/>
        <w:ind w:firstLine="709"/>
        <w:jc w:val="both"/>
        <w:rPr>
          <w:rFonts w:asciiTheme="majorHAnsi" w:hAnsiTheme="majorHAnsi" w:cstheme="majorHAnsi"/>
          <w:sz w:val="26"/>
          <w:szCs w:val="26"/>
        </w:rPr>
      </w:pPr>
    </w:p>
    <w:p w14:paraId="7D3E4EBB" w14:textId="199E284C" w:rsidR="001D08DC" w:rsidRPr="00130EE3" w:rsidRDefault="001D08DC" w:rsidP="000804E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2012: </w:t>
      </w:r>
      <w:r w:rsidR="000804E9" w:rsidRPr="00130EE3">
        <w:rPr>
          <w:rFonts w:asciiTheme="majorHAnsi" w:hAnsiTheme="majorHAnsi" w:cstheme="majorHAnsi"/>
          <w:sz w:val="26"/>
          <w:szCs w:val="26"/>
        </w:rPr>
        <w:t>Ngày 19/10/2012, Khai giảng năm học thứ 2 của Đại học Tân Tạo và Lễ trao Giải thưởng Hoa Trạng Nguyên năm thứ 5 khu vực phía Nam.</w:t>
      </w:r>
    </w:p>
    <w:p w14:paraId="407C8ED1" w14:textId="77777777" w:rsidR="000804E9" w:rsidRPr="00130EE3" w:rsidRDefault="000804E9" w:rsidP="000804E9">
      <w:pPr>
        <w:spacing w:after="0" w:line="276" w:lineRule="auto"/>
        <w:ind w:firstLine="709"/>
        <w:jc w:val="both"/>
        <w:rPr>
          <w:rFonts w:asciiTheme="majorHAnsi" w:hAnsiTheme="majorHAnsi" w:cstheme="majorHAnsi"/>
          <w:sz w:val="26"/>
          <w:szCs w:val="26"/>
        </w:rPr>
      </w:pPr>
    </w:p>
    <w:p w14:paraId="122AC304" w14:textId="7479518C" w:rsidR="000804E9" w:rsidRPr="00130EE3" w:rsidRDefault="000804E9" w:rsidP="000804E9">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 Năm 2013: </w:t>
      </w:r>
    </w:p>
    <w:p w14:paraId="3496C6C9" w14:textId="1366E1B7" w:rsidR="00FC15F2" w:rsidRPr="00130EE3" w:rsidRDefault="00FC15F2" w:rsidP="00FC15F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01/06/2013, Khởi công xây dựng Tòa nhà Giải phẫu và Hoàn thành tòa nhà Tân Đức Sky 8 tầng cho Khoa Y và Bệnh viện Tân Tạo.</w:t>
      </w:r>
    </w:p>
    <w:p w14:paraId="1754E12B" w14:textId="6868B577" w:rsidR="00FC15F2" w:rsidRPr="00130EE3" w:rsidRDefault="00FC15F2" w:rsidP="00FC15F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18/06/2013, Bộ Giáo dục và Đào tạo ký Quyết định cho phép Đại học Tân Tạo đào tạo chương trình đào tạo bác sĩ đa khoa liên kết với trường Đại học Chicago của Mỹ.</w:t>
      </w:r>
    </w:p>
    <w:p w14:paraId="2E4EE16D" w14:textId="2AEFFA38" w:rsidR="00FC15F2" w:rsidRPr="00130EE3" w:rsidRDefault="00FC15F2" w:rsidP="00FC15F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01/08/2013, Bộ Giáo dục và Đào tạo ký Quyết định số 2801/QĐ-BGDĐT cho phép Đại học Tân Tạo mở 2 ngành đào tạo công nghệ sinh học bao gồm ngành Sinh học và Sinh học ứng dụng.</w:t>
      </w:r>
    </w:p>
    <w:p w14:paraId="232ACBEB" w14:textId="7E1AC3FC" w:rsidR="00FC15F2" w:rsidRPr="00130EE3" w:rsidRDefault="00FC15F2" w:rsidP="00FC15F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10/09/2013, Khai giảng lớp Y khoa đầu tiên.</w:t>
      </w:r>
    </w:p>
    <w:p w14:paraId="3BDDCE7D" w14:textId="42E400CB" w:rsidR="00FC15F2" w:rsidRPr="00130EE3" w:rsidRDefault="00FC15F2" w:rsidP="00FC15F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pacing w:val="-2"/>
          <w:sz w:val="26"/>
          <w:szCs w:val="26"/>
        </w:rPr>
        <w:t>+ Ngày 09/10/2013, Khai giảng năm học thứ 3 của trường Đại học Tân Tạo và năm thứ nhất của Khoa Y và Khoa Công nghệ sinh học với có có mặt của 18 giáo sư Mỹ</w:t>
      </w:r>
      <w:r w:rsidRPr="00130EE3">
        <w:rPr>
          <w:rFonts w:asciiTheme="majorHAnsi" w:hAnsiTheme="majorHAnsi" w:cstheme="majorHAnsi"/>
          <w:sz w:val="26"/>
          <w:szCs w:val="26"/>
        </w:rPr>
        <w:t>.</w:t>
      </w:r>
    </w:p>
    <w:p w14:paraId="47475C43" w14:textId="14D9DB00" w:rsidR="00FC15F2" w:rsidRPr="00130EE3" w:rsidRDefault="00FC15F2" w:rsidP="00FC15F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06/11/2013, Đoàn kiểm tra của Bộ Giáo dục và Đào tạo và Bộ Y tế đã thực hiện kiểm tra Khoa Y của ĐH Tân Tạo và kết luận Khoa Y đáp ứng đầy đủ các yêu cầu đào tạo ngành y đa khoa.</w:t>
      </w:r>
    </w:p>
    <w:p w14:paraId="7B91BE8D" w14:textId="77777777" w:rsidR="00FC15F2" w:rsidRPr="00130EE3" w:rsidRDefault="00FC15F2" w:rsidP="000804E9">
      <w:pPr>
        <w:spacing w:after="0" w:line="276" w:lineRule="auto"/>
        <w:ind w:firstLine="709"/>
        <w:jc w:val="both"/>
        <w:rPr>
          <w:rFonts w:asciiTheme="majorHAnsi" w:hAnsiTheme="majorHAnsi" w:cstheme="majorHAnsi"/>
          <w:sz w:val="26"/>
          <w:szCs w:val="26"/>
        </w:rPr>
      </w:pPr>
    </w:p>
    <w:p w14:paraId="02398927" w14:textId="553291E1" w:rsidR="00FD0075" w:rsidRPr="00130EE3" w:rsidRDefault="00FD0075" w:rsidP="007C6055">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b/>
          <w:bCs/>
          <w:sz w:val="26"/>
          <w:szCs w:val="26"/>
        </w:rPr>
        <w:t xml:space="preserve">- Năm 2014: </w:t>
      </w:r>
      <w:r w:rsidR="007C6055" w:rsidRPr="00130EE3">
        <w:rPr>
          <w:rFonts w:asciiTheme="majorHAnsi" w:hAnsiTheme="majorHAnsi" w:cstheme="majorHAnsi"/>
          <w:sz w:val="26"/>
          <w:szCs w:val="26"/>
        </w:rPr>
        <w:t>Hội đồng Giải thưởng trao tặng danh hiệu Hoa Trạng Nguyên cho 342 học sinh đạt giải Olympic Quốc tế, thủ khoa các trường đại học trên cả nước.</w:t>
      </w:r>
    </w:p>
    <w:p w14:paraId="614F684B" w14:textId="77777777" w:rsidR="00810A9B" w:rsidRPr="00130EE3" w:rsidRDefault="00810A9B" w:rsidP="00AB3280">
      <w:pPr>
        <w:spacing w:after="0" w:line="276" w:lineRule="auto"/>
        <w:ind w:firstLine="709"/>
        <w:jc w:val="both"/>
        <w:rPr>
          <w:rFonts w:asciiTheme="majorHAnsi" w:hAnsiTheme="majorHAnsi" w:cstheme="majorHAnsi"/>
          <w:b/>
          <w:bCs/>
          <w:sz w:val="26"/>
          <w:szCs w:val="26"/>
        </w:rPr>
      </w:pPr>
    </w:p>
    <w:p w14:paraId="7B48A94F" w14:textId="0CE782CD" w:rsidR="007C6055" w:rsidRPr="00130EE3" w:rsidRDefault="00E5345D" w:rsidP="00AB3280">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sz w:val="26"/>
          <w:szCs w:val="26"/>
        </w:rPr>
        <w:t xml:space="preserve">- </w:t>
      </w:r>
      <w:r w:rsidRPr="00130EE3">
        <w:rPr>
          <w:rFonts w:asciiTheme="majorHAnsi" w:hAnsiTheme="majorHAnsi" w:cstheme="majorHAnsi"/>
          <w:b/>
          <w:bCs/>
          <w:sz w:val="26"/>
          <w:szCs w:val="26"/>
        </w:rPr>
        <w:t xml:space="preserve">Năm 2015: </w:t>
      </w:r>
    </w:p>
    <w:p w14:paraId="2DB83AB6" w14:textId="43F8450D" w:rsidR="00564DAA" w:rsidRPr="00130EE3" w:rsidRDefault="00564DAA" w:rsidP="00564DA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Ngày 17/3/2015, Tập đoàn Tân Tạo đã làm Lễ Khởi công Xây dựng công trình Trung tâm Y khoa và Công nghệ sinh học trị giá hơn 50 triệu USD trên tổng diện tích 50ha. Công trình do MORRIS </w:t>
      </w:r>
      <w:r w:rsidR="00791645" w:rsidRPr="00130EE3">
        <w:rPr>
          <w:rFonts w:asciiTheme="majorHAnsi" w:hAnsiTheme="majorHAnsi" w:cstheme="majorHAnsi"/>
          <w:sz w:val="26"/>
          <w:szCs w:val="26"/>
        </w:rPr>
        <w:t xml:space="preserve">- </w:t>
      </w:r>
      <w:r w:rsidRPr="00130EE3">
        <w:rPr>
          <w:rFonts w:asciiTheme="majorHAnsi" w:hAnsiTheme="majorHAnsi" w:cstheme="majorHAnsi"/>
          <w:sz w:val="26"/>
          <w:szCs w:val="26"/>
        </w:rPr>
        <w:t>AR</w:t>
      </w:r>
      <w:r w:rsidR="00791645" w:rsidRPr="00130EE3">
        <w:rPr>
          <w:rFonts w:asciiTheme="majorHAnsi" w:hAnsiTheme="majorHAnsi" w:cstheme="majorHAnsi"/>
          <w:sz w:val="26"/>
          <w:szCs w:val="26"/>
        </w:rPr>
        <w:t xml:space="preserve"> </w:t>
      </w:r>
      <w:r w:rsidR="00060A05" w:rsidRPr="00130EE3">
        <w:rPr>
          <w:rFonts w:asciiTheme="majorHAnsi" w:hAnsiTheme="majorHAnsi" w:cstheme="majorHAnsi"/>
          <w:sz w:val="26"/>
          <w:szCs w:val="26"/>
        </w:rPr>
        <w:t>-</w:t>
      </w:r>
      <w:r w:rsidR="00791645" w:rsidRPr="00130EE3">
        <w:rPr>
          <w:rFonts w:asciiTheme="majorHAnsi" w:hAnsiTheme="majorHAnsi" w:cstheme="majorHAnsi"/>
          <w:sz w:val="26"/>
          <w:szCs w:val="26"/>
        </w:rPr>
        <w:t xml:space="preserve"> </w:t>
      </w:r>
      <w:r w:rsidRPr="00130EE3">
        <w:rPr>
          <w:rFonts w:asciiTheme="majorHAnsi" w:hAnsiTheme="majorHAnsi" w:cstheme="majorHAnsi"/>
          <w:sz w:val="26"/>
          <w:szCs w:val="26"/>
        </w:rPr>
        <w:t>CHITECTS một công ty tư vấn về quy hoạch kiến trúc nổi tiếng của Hoa Kỳ, tư vấn và quy hoạch với sự tư vấn chuyên môn của Công ty INNOVA Health Solutions, Hoa Kỳ.</w:t>
      </w:r>
    </w:p>
    <w:p w14:paraId="0FB132C9" w14:textId="3F10F69F" w:rsidR="00564DAA" w:rsidRPr="00130EE3" w:rsidRDefault="00564DAA" w:rsidP="00564DA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16/10/2015, Lễ Kỉ niệm 5 năm ngày thành lập Đại học Tân Tạo và Trao bằng tốt nghiệp khoá đầu tiên, buổi lễ với sự tham dự của các GS thuộc Hội đồng thành lập trường.</w:t>
      </w:r>
    </w:p>
    <w:p w14:paraId="1BF5F441" w14:textId="7F2A8C8F" w:rsidR="00564DAA" w:rsidRPr="00130EE3" w:rsidRDefault="00564DAA" w:rsidP="00564DA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Ban Tổ chức Giải thưởng Hoa Trạng Nguyên đã đề cao chất lượng và nâng cao giá trị giải thưởng nên số lượng Hoa Trạng Nguyên cả nước có gần 300.000 học sinh, sinh viên thật sự xuất sắc nhận được Giải thưởng Hoa Trạng Nguyên.</w:t>
      </w:r>
    </w:p>
    <w:p w14:paraId="5E687FCF" w14:textId="77777777" w:rsidR="00632E18" w:rsidRPr="00130EE3" w:rsidRDefault="00632E18" w:rsidP="00564DAA">
      <w:pPr>
        <w:spacing w:after="0" w:line="276" w:lineRule="auto"/>
        <w:ind w:firstLine="709"/>
        <w:jc w:val="both"/>
        <w:rPr>
          <w:rFonts w:asciiTheme="majorHAnsi" w:hAnsiTheme="majorHAnsi" w:cstheme="majorHAnsi"/>
          <w:sz w:val="26"/>
          <w:szCs w:val="26"/>
        </w:rPr>
      </w:pPr>
    </w:p>
    <w:p w14:paraId="07ACDFDB" w14:textId="4DF90A59" w:rsidR="00632E18" w:rsidRPr="00130EE3" w:rsidRDefault="00EB39F1" w:rsidP="00564DAA">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Năm 2016:</w:t>
      </w:r>
    </w:p>
    <w:p w14:paraId="598A6F4B" w14:textId="3B6ADBDD" w:rsidR="00C47BCA" w:rsidRPr="00130EE3" w:rsidRDefault="00C47BCA" w:rsidP="00C47BC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Lễ tốt nghiệp năm học 2016 đã trao bằng tốt nghiệp cho 35 sinh viên với sự tham dự của GS. Eugene H. Levy - Thành viên sáng lập - Phó Chủ tịch Hội đồng học thuật Trường Đại học Tân Tạo và Ngài Michael W. Michalak - Thành viên Hội đồng Trường Đại học Tân Tạo.</w:t>
      </w:r>
    </w:p>
    <w:p w14:paraId="2EDC8104" w14:textId="3D12A955" w:rsidR="00C47BCA" w:rsidRPr="00130EE3" w:rsidRDefault="00C47BCA" w:rsidP="00C47BC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Ngày 09/10/2016, 287 học sinh Giỏi đến từ 63 Tỉnh/Thành trên cả nước được tôn vinh Giải thưởng Hoa Trạng Nguyên.</w:t>
      </w:r>
    </w:p>
    <w:p w14:paraId="10435D9B" w14:textId="77777777" w:rsidR="00C47BCA" w:rsidRPr="00130EE3" w:rsidRDefault="00C47BCA" w:rsidP="00C47BCA">
      <w:pPr>
        <w:spacing w:after="0" w:line="276" w:lineRule="auto"/>
        <w:ind w:firstLine="709"/>
        <w:jc w:val="both"/>
        <w:rPr>
          <w:rFonts w:asciiTheme="majorHAnsi" w:hAnsiTheme="majorHAnsi" w:cstheme="majorHAnsi"/>
          <w:sz w:val="26"/>
          <w:szCs w:val="26"/>
        </w:rPr>
      </w:pPr>
    </w:p>
    <w:p w14:paraId="797E6FF3" w14:textId="4113F7B7" w:rsidR="00FA4546" w:rsidRPr="00130EE3" w:rsidRDefault="00FA4546" w:rsidP="00C47BCA">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Năm 2017:</w:t>
      </w:r>
    </w:p>
    <w:p w14:paraId="79E61E73" w14:textId="72861AA5" w:rsidR="00990CF9" w:rsidRPr="00130EE3" w:rsidRDefault="00990CF9" w:rsidP="00990CF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08/10/2017, Lễ tốt nghiệp năm 2017 đã trao bằng tốt nghiệp cho 18 sinh viên đã hoàn thành chương trình học của mình.</w:t>
      </w:r>
    </w:p>
    <w:p w14:paraId="0C2B1013" w14:textId="6221CD28" w:rsidR="00990CF9" w:rsidRPr="00130EE3" w:rsidRDefault="00990CF9" w:rsidP="00990CF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Giải thưởng Hoa Trạng Nguyên bước vào năm thứ 10, cũng là dịp sinh nhật CLB HTN tròn 10 tuổi. Ngôi nhà CLB HTN Việt Nam vui mừng chào đón 320 học sinh tài năng.</w:t>
      </w:r>
    </w:p>
    <w:p w14:paraId="0D35AFB3" w14:textId="77777777" w:rsidR="0008152B" w:rsidRPr="00130EE3" w:rsidRDefault="0008152B" w:rsidP="00990CF9">
      <w:pPr>
        <w:spacing w:after="0" w:line="276" w:lineRule="auto"/>
        <w:ind w:firstLine="709"/>
        <w:jc w:val="both"/>
        <w:rPr>
          <w:rFonts w:asciiTheme="majorHAnsi" w:hAnsiTheme="majorHAnsi" w:cstheme="majorHAnsi"/>
          <w:sz w:val="26"/>
          <w:szCs w:val="26"/>
        </w:rPr>
      </w:pPr>
    </w:p>
    <w:p w14:paraId="6A966611" w14:textId="49F99599" w:rsidR="0008152B" w:rsidRPr="00130EE3" w:rsidRDefault="0008152B" w:rsidP="00990CF9">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 Năm 2018: </w:t>
      </w:r>
    </w:p>
    <w:p w14:paraId="5FF1153E" w14:textId="7E731E78" w:rsidR="00E51B5F" w:rsidRPr="00130EE3" w:rsidRDefault="00E51B5F" w:rsidP="00E51B5F">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Lễ tốt nghiệp năm 2018 tại Đại học Tân Tạo vinh danh 6 sinh viên xuất sắc của Tân Tạo (2 bạn thuộc Khoa Ngôn ngữ và Nhân văn, 4 bạn thuộc Khoa Kinh tế và Quản trị Kinh doanh).</w:t>
      </w:r>
    </w:p>
    <w:p w14:paraId="3EC8DD57" w14:textId="377ED21D" w:rsidR="00E51B5F" w:rsidRPr="00130EE3" w:rsidRDefault="00E51B5F" w:rsidP="00E51B5F">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7/10/2018, Trường Đại học Tân Tạo đã tổ chức buổi lễ vinh danh Hoa Trạng Nguyên khu vực miền Nam. Lễ trao Giải thưởng Hoa Trạng Nguyên lần thứ 11 đã vinh danh 310 học sinh, sinh viên.</w:t>
      </w:r>
    </w:p>
    <w:p w14:paraId="5EF32597" w14:textId="77777777" w:rsidR="00E51B5F" w:rsidRPr="00130EE3" w:rsidRDefault="00E51B5F" w:rsidP="00E51B5F">
      <w:pPr>
        <w:spacing w:after="0" w:line="276" w:lineRule="auto"/>
        <w:ind w:firstLine="709"/>
        <w:jc w:val="both"/>
        <w:rPr>
          <w:rFonts w:asciiTheme="majorHAnsi" w:hAnsiTheme="majorHAnsi" w:cstheme="majorHAnsi"/>
          <w:sz w:val="26"/>
          <w:szCs w:val="26"/>
        </w:rPr>
      </w:pPr>
    </w:p>
    <w:p w14:paraId="66657191" w14:textId="6EF8421F" w:rsidR="00E51B5F" w:rsidRPr="00130EE3" w:rsidRDefault="00E51B5F" w:rsidP="00E51B5F">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Năm 2019:</w:t>
      </w:r>
    </w:p>
    <w:p w14:paraId="215ECD7D" w14:textId="09833E01" w:rsidR="00AE6F4A" w:rsidRPr="00130EE3" w:rsidRDefault="00AE6F4A" w:rsidP="00AE6F4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Ngày 18/06/2019, Bộ Giáo dục và Đào tạo ký quyết định cho phép Đại học Tân Tạo mở đào tạo chương trình trình độ đại học ngành Điều dưỡng và Kỹ thuật xét nghiệm Y học.</w:t>
      </w:r>
    </w:p>
    <w:p w14:paraId="4CFDE88F" w14:textId="791B6787" w:rsidR="00AE6F4A" w:rsidRPr="00130EE3" w:rsidRDefault="00AE6F4A" w:rsidP="00AE6F4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Lễ tốt nghiệp 2019 có sự tham dự của Ngài Michael W. Michalak - Đại sứ Hoa Kỳ tại Việt Nam nhiệm kỳ 2007 - 2011, Phó Chủ tịch Hội đồng Kinh doanh Hoa Kỳ ASEAN - Thành viên Hội đồng Trường Đại học Tân Tạo.</w:t>
      </w:r>
    </w:p>
    <w:p w14:paraId="43CF9FF9" w14:textId="0FC44D46" w:rsidR="00AE6F4A" w:rsidRPr="00130EE3" w:rsidRDefault="00AE6F4A" w:rsidP="00AE6F4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Giải thưởng Hoa Trạng Nguyên, tiếp tục với sứ mệnh của mình, Giải thưởng lại gọi tên 285 Hoa Trạng Nguyên xuất sắc đạt thành tích cao trong các kỳ thi Olympic quốc tế, học sinh Giỏi trong kỳ thi THPT QG của Tỉnh/Thành phố trực thuộc trung ương.</w:t>
      </w:r>
    </w:p>
    <w:p w14:paraId="26E041FF" w14:textId="77777777" w:rsidR="00AE6F4A" w:rsidRPr="00130EE3" w:rsidRDefault="00AE6F4A" w:rsidP="00AE6F4A">
      <w:pPr>
        <w:spacing w:after="0" w:line="276" w:lineRule="auto"/>
        <w:ind w:firstLine="709"/>
        <w:jc w:val="both"/>
        <w:rPr>
          <w:rFonts w:asciiTheme="majorHAnsi" w:hAnsiTheme="majorHAnsi" w:cstheme="majorHAnsi"/>
          <w:sz w:val="26"/>
          <w:szCs w:val="26"/>
        </w:rPr>
      </w:pPr>
    </w:p>
    <w:p w14:paraId="21D7A423" w14:textId="39A9DB4F" w:rsidR="00AE6F4A" w:rsidRPr="00130EE3" w:rsidRDefault="00AE6F4A" w:rsidP="001D3881">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2020: </w:t>
      </w:r>
      <w:r w:rsidR="001D3881" w:rsidRPr="00130EE3">
        <w:rPr>
          <w:rFonts w:asciiTheme="majorHAnsi" w:hAnsiTheme="majorHAnsi" w:cstheme="majorHAnsi"/>
          <w:sz w:val="26"/>
          <w:szCs w:val="26"/>
        </w:rPr>
        <w:t>Đại học Tân Tạo công bố danh sách công nhận sinh viên tốt nghiệp Đại học Hệ chính quy của trường Đại học cho 52 tân cử nhân đến từ các khoa Y, Khoa Nhân Văn &amp; Ngôn Ngữ, Khoa Công Nghệ Sinh Học, cùng các vị Giáo Sư, Tiến Sĩ, đội ngũ Giảng viên Trường Đại học Tân Tạo cùng chứng kiến nghi thức trao bằng tốt nghiệp cho sinh viên.</w:t>
      </w:r>
    </w:p>
    <w:p w14:paraId="3466C41A" w14:textId="77777777" w:rsidR="00E51B5F" w:rsidRPr="00130EE3" w:rsidRDefault="00E51B5F" w:rsidP="00E51B5F">
      <w:pPr>
        <w:spacing w:after="0" w:line="276" w:lineRule="auto"/>
        <w:ind w:firstLine="709"/>
        <w:jc w:val="both"/>
        <w:rPr>
          <w:rFonts w:asciiTheme="majorHAnsi" w:hAnsiTheme="majorHAnsi" w:cstheme="majorHAnsi"/>
          <w:sz w:val="26"/>
          <w:szCs w:val="26"/>
        </w:rPr>
      </w:pPr>
    </w:p>
    <w:p w14:paraId="3193C0DE" w14:textId="39B78118" w:rsidR="004B3699" w:rsidRPr="00130EE3" w:rsidRDefault="004B3699" w:rsidP="0050272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2021: </w:t>
      </w:r>
      <w:r w:rsidR="00502725" w:rsidRPr="00130EE3">
        <w:rPr>
          <w:rFonts w:asciiTheme="majorHAnsi" w:hAnsiTheme="majorHAnsi" w:cstheme="majorHAnsi"/>
          <w:sz w:val="26"/>
          <w:szCs w:val="26"/>
        </w:rPr>
        <w:t>Trường Đại học Tân Tạo long trọng tổ chức Lễ Tốt nghiệp năm 2021 dành cho 11 Tân Cử nhân và 71 Tân Bác sĩ. Buổi lễ được tổ chức trang trọng, an toàn, tuân thủ theo nguyên tắc 5K với 2 hình thức trực tiếp tại trường Đại học Tân Tạo kết hợp trực tuyến.</w:t>
      </w:r>
    </w:p>
    <w:p w14:paraId="2C2184A3" w14:textId="77777777" w:rsidR="00502725" w:rsidRPr="00130EE3" w:rsidRDefault="00502725" w:rsidP="00502725">
      <w:pPr>
        <w:spacing w:after="0" w:line="276" w:lineRule="auto"/>
        <w:ind w:firstLine="709"/>
        <w:jc w:val="both"/>
        <w:rPr>
          <w:rFonts w:asciiTheme="majorHAnsi" w:hAnsiTheme="majorHAnsi" w:cstheme="majorHAnsi"/>
          <w:sz w:val="26"/>
          <w:szCs w:val="26"/>
        </w:rPr>
      </w:pPr>
    </w:p>
    <w:p w14:paraId="5FE2C586" w14:textId="56E3E657" w:rsidR="00502725" w:rsidRPr="00130EE3" w:rsidRDefault="00502725" w:rsidP="00D04D1D">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2022: </w:t>
      </w:r>
      <w:r w:rsidR="00D04D1D" w:rsidRPr="00130EE3">
        <w:rPr>
          <w:rFonts w:asciiTheme="majorHAnsi" w:hAnsiTheme="majorHAnsi" w:cstheme="majorHAnsi"/>
          <w:sz w:val="26"/>
          <w:szCs w:val="26"/>
        </w:rPr>
        <w:t xml:space="preserve">Đại học Tân Tạo tổ chức lễ tốt nghiệp vào ngày 09/10 cho 23 tân cử nhân và 75 tân bác sĩ. Tham gia Lễ tốt nghiệp, có sự góp mặt của Hội đồng Trường, </w:t>
      </w:r>
      <w:r w:rsidR="00D04D1D" w:rsidRPr="00130EE3">
        <w:rPr>
          <w:rFonts w:asciiTheme="majorHAnsi" w:hAnsiTheme="majorHAnsi" w:cstheme="majorHAnsi"/>
          <w:sz w:val="26"/>
          <w:szCs w:val="26"/>
        </w:rPr>
        <w:lastRenderedPageBreak/>
        <w:t>các Giáo sư, Bác sĩ, Tiến sĩ là giảng viên, sự góp mặt của đại biểu thuộc tỉnh Long An, và sự góp mặt của Bệnh viện liên kết với Khoa Y Đại học Tân Tạo. Cũng trong buổi lễ giải thưởng TTU President's Honor Award (tổng giá trị 100 triệu đồng) đã được trao cho tân bác sĩ Dương Danh Nguyên Hiền. Bên cạnh đó, Lễ Tốt nghiệp 2022 còn trao thêm 2 suất học bổng 1.000 USD từ Giáo sư Peter Singer - Giáo sư Y học lâm sàng, Trưởng Khoa Y trường đại học tại California Hoa Kỳ.</w:t>
      </w:r>
    </w:p>
    <w:p w14:paraId="58F54B17" w14:textId="77777777" w:rsidR="00D04D1D" w:rsidRPr="00130EE3" w:rsidRDefault="00D04D1D" w:rsidP="00D04D1D">
      <w:pPr>
        <w:spacing w:after="0" w:line="276" w:lineRule="auto"/>
        <w:ind w:firstLine="709"/>
        <w:jc w:val="both"/>
        <w:rPr>
          <w:rFonts w:asciiTheme="majorHAnsi" w:hAnsiTheme="majorHAnsi" w:cstheme="majorHAnsi"/>
          <w:sz w:val="26"/>
          <w:szCs w:val="26"/>
        </w:rPr>
      </w:pPr>
    </w:p>
    <w:p w14:paraId="03EDDB61" w14:textId="7CC4BDF0" w:rsidR="00095688" w:rsidRPr="00130EE3" w:rsidRDefault="00D04D1D" w:rsidP="00ED3A94">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2023: </w:t>
      </w:r>
      <w:r w:rsidR="00095688" w:rsidRPr="00130EE3">
        <w:rPr>
          <w:rFonts w:asciiTheme="majorHAnsi" w:hAnsiTheme="majorHAnsi" w:cstheme="majorHAnsi"/>
          <w:sz w:val="26"/>
          <w:szCs w:val="26"/>
        </w:rPr>
        <w:t>Trong số 61 sinh viên tốt nghiệp, có 14 tân cử nhân tốt nghiệp loại giỏi, 20 tân cử nhân đạt loại khá. Ngoài ra, có 2 bạn sinh viên tốt nghiệp đợt này nhưng đang tham gia học tập, nghiên cứu tại Phần Lan và Úc. Trong đó có em Vương Thảo Nguyên đạt giải thưởng danh dự TTU President’s Honor Award.</w:t>
      </w:r>
      <w:r w:rsidR="00ED3A94" w:rsidRPr="00130EE3">
        <w:rPr>
          <w:rFonts w:asciiTheme="majorHAnsi" w:hAnsiTheme="majorHAnsi" w:cstheme="majorHAnsi"/>
          <w:sz w:val="26"/>
          <w:szCs w:val="26"/>
        </w:rPr>
        <w:t xml:space="preserve"> </w:t>
      </w:r>
      <w:r w:rsidR="00095688" w:rsidRPr="00130EE3">
        <w:rPr>
          <w:rFonts w:asciiTheme="majorHAnsi" w:hAnsiTheme="majorHAnsi" w:cstheme="majorHAnsi"/>
          <w:sz w:val="26"/>
          <w:szCs w:val="26"/>
        </w:rPr>
        <w:t>Tại buổi lễ, nhằm động viên và khen thưởng sinh viên có thành tích xuất sắc trong khóa học, Giáo sư - Bác sĩ Peter Albert Singer - Giáo sư Y học lâm sàng, Trưởng khoa Nội tiết lâm sàng tại Đại học Y khoa Nam California trao tặng giấy chứng nhận kèm theo giải thưởng 1000 USD cho sinh viên: Nguyễn Thanh An - Sinh viên Khoa Y; Hoàng Trúc Quỳnh Mai - sinh viên Khoa Y; Trương Thị Anh Thư - Sinh viên Khoa Kinh tế và Quản trị Kinh doanh đạt thành tích học tập xuất sắc trong học tập và nghiên cứu.</w:t>
      </w:r>
    </w:p>
    <w:p w14:paraId="77A28451" w14:textId="127E04B9" w:rsidR="00ED3A94" w:rsidRPr="00130EE3" w:rsidRDefault="00ED3A94" w:rsidP="00ED3A94">
      <w:pPr>
        <w:spacing w:after="0" w:line="276" w:lineRule="auto"/>
        <w:ind w:firstLine="709"/>
        <w:jc w:val="both"/>
        <w:rPr>
          <w:rFonts w:asciiTheme="majorHAnsi" w:hAnsiTheme="majorHAnsi" w:cstheme="majorHAnsi"/>
          <w:sz w:val="26"/>
          <w:szCs w:val="26"/>
        </w:rPr>
      </w:pPr>
    </w:p>
    <w:p w14:paraId="6E28B923" w14:textId="1F7656CC" w:rsidR="00564DAA" w:rsidRPr="00130EE3" w:rsidRDefault="00ED3A94" w:rsidP="0018504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N</w:t>
      </w:r>
      <w:r w:rsidR="002B0D8D" w:rsidRPr="00130EE3">
        <w:rPr>
          <w:rFonts w:asciiTheme="majorHAnsi" w:hAnsiTheme="majorHAnsi" w:cstheme="majorHAnsi"/>
          <w:b/>
          <w:bCs/>
          <w:sz w:val="26"/>
          <w:szCs w:val="26"/>
        </w:rPr>
        <w:t>ă</w:t>
      </w:r>
      <w:r w:rsidRPr="00130EE3">
        <w:rPr>
          <w:rFonts w:asciiTheme="majorHAnsi" w:hAnsiTheme="majorHAnsi" w:cstheme="majorHAnsi"/>
          <w:b/>
          <w:bCs/>
          <w:sz w:val="26"/>
          <w:szCs w:val="26"/>
        </w:rPr>
        <w:t xml:space="preserve">m 2024: </w:t>
      </w:r>
      <w:r w:rsidR="0018504E" w:rsidRPr="00130EE3">
        <w:rPr>
          <w:rFonts w:asciiTheme="majorHAnsi" w:hAnsiTheme="majorHAnsi" w:cstheme="majorHAnsi"/>
          <w:sz w:val="26"/>
          <w:szCs w:val="26"/>
        </w:rPr>
        <w:t>Ngày 16/06/2024, Lễ trao giải Hoa Trạng Nguyên lần thứ 13, năm học 2023 - 2024 có sự hiện diện của GS.TS.NGND.AHLD Võ Tòng Xuân - Đồng Chủ tịch Hội đồng Giải thưởng - Nguyên Hiệu trưởng đầu tiên của Đại học Tân Tạo đã trao Giải thưởng cho 53 tân Hoa Trạng Nguyên là những học sinh Khối 12 đạt thành tích cao trong các kỳ thi học sinh giỏi Quốc gia, kỳ thi Học sinh giỏi Cấp Tỉnh và học sinh xuất sắc Nhất khối lớp 12 tính đến hết học kỳ I năm học 2023 - 2024 được BGH Trường THPT đề cử, giới thiệu và xác nhận.</w:t>
      </w:r>
    </w:p>
    <w:p w14:paraId="7EA1B59C" w14:textId="77777777" w:rsidR="00147879" w:rsidRPr="00130EE3" w:rsidRDefault="00147879" w:rsidP="0018504E">
      <w:pPr>
        <w:spacing w:after="0" w:line="276" w:lineRule="auto"/>
        <w:ind w:firstLine="709"/>
        <w:jc w:val="both"/>
        <w:rPr>
          <w:rFonts w:asciiTheme="majorHAnsi" w:hAnsiTheme="majorHAnsi" w:cstheme="majorHAnsi"/>
          <w:sz w:val="26"/>
          <w:szCs w:val="26"/>
        </w:rPr>
      </w:pPr>
    </w:p>
    <w:p w14:paraId="397F51A3" w14:textId="080DA897" w:rsidR="00147879" w:rsidRPr="00130EE3" w:rsidRDefault="00147879" w:rsidP="0014787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Năm 2025: </w:t>
      </w:r>
      <w:r w:rsidRPr="00130EE3">
        <w:rPr>
          <w:rFonts w:asciiTheme="majorHAnsi" w:hAnsiTheme="majorHAnsi" w:cstheme="majorHAnsi"/>
          <w:sz w:val="26"/>
          <w:szCs w:val="26"/>
        </w:rPr>
        <w:t xml:space="preserve">Đại học Tân Tạo kỷ niệm </w:t>
      </w:r>
      <w:r w:rsidRPr="00130EE3">
        <w:rPr>
          <w:rFonts w:asciiTheme="majorHAnsi" w:hAnsiTheme="majorHAnsi" w:cstheme="majorHAnsi"/>
          <w:b/>
          <w:bCs/>
          <w:sz w:val="26"/>
          <w:szCs w:val="26"/>
        </w:rPr>
        <w:t>15 năm</w:t>
      </w:r>
      <w:r w:rsidRPr="00130EE3">
        <w:rPr>
          <w:rFonts w:asciiTheme="majorHAnsi" w:hAnsiTheme="majorHAnsi" w:cstheme="majorHAnsi"/>
          <w:sz w:val="26"/>
          <w:szCs w:val="26"/>
        </w:rPr>
        <w:t xml:space="preserve"> thành lập (2010 - 2025), đánh dấu chặng đường phát triển trong đào tạo, nghiên cứu khoa học và hội nhập quốc</w:t>
      </w:r>
      <w:r w:rsidRPr="00130EE3">
        <w:rPr>
          <w:rFonts w:asciiTheme="majorHAnsi" w:hAnsiTheme="majorHAnsi" w:cstheme="majorHAnsi"/>
          <w:b/>
          <w:bCs/>
          <w:sz w:val="26"/>
          <w:szCs w:val="26"/>
        </w:rPr>
        <w:t xml:space="preserve"> </w:t>
      </w:r>
      <w:r w:rsidRPr="00130EE3">
        <w:rPr>
          <w:rFonts w:asciiTheme="majorHAnsi" w:hAnsiTheme="majorHAnsi" w:cstheme="majorHAnsi"/>
          <w:sz w:val="26"/>
          <w:szCs w:val="26"/>
        </w:rPr>
        <w:t>tế. Trường ghi dấu 10 năm triển khai chương trình USMLE và thực tập lâm sàng tại Hoa Kỳ; ra mắt Tạp chí Khoa học</w:t>
      </w:r>
      <w:r w:rsidR="00335167" w:rsidRPr="00130EE3">
        <w:rPr>
          <w:rFonts w:asciiTheme="majorHAnsi" w:hAnsiTheme="majorHAnsi" w:cstheme="majorHAnsi"/>
          <w:sz w:val="26"/>
          <w:szCs w:val="26"/>
        </w:rPr>
        <w:t xml:space="preserve"> Trường Đại</w:t>
      </w:r>
      <w:r w:rsidRPr="00130EE3">
        <w:rPr>
          <w:rFonts w:asciiTheme="majorHAnsi" w:hAnsiTheme="majorHAnsi" w:cstheme="majorHAnsi"/>
          <w:sz w:val="26"/>
          <w:szCs w:val="26"/>
        </w:rPr>
        <w:t xml:space="preserve"> Tân Tạo</w:t>
      </w:r>
      <w:r w:rsidR="00335167" w:rsidRPr="00130EE3">
        <w:rPr>
          <w:rFonts w:asciiTheme="majorHAnsi" w:hAnsiTheme="majorHAnsi" w:cstheme="majorHAnsi"/>
          <w:sz w:val="26"/>
          <w:szCs w:val="26"/>
        </w:rPr>
        <w:t xml:space="preserve"> (TJS)</w:t>
      </w:r>
      <w:r w:rsidRPr="00130EE3">
        <w:rPr>
          <w:rFonts w:asciiTheme="majorHAnsi" w:hAnsiTheme="majorHAnsi" w:cstheme="majorHAnsi"/>
          <w:sz w:val="26"/>
          <w:szCs w:val="26"/>
        </w:rPr>
        <w:t xml:space="preserve">; đẩy mạnh kiểm định chất lượng và nghiên </w:t>
      </w:r>
      <w:r w:rsidR="00335167" w:rsidRPr="00130EE3">
        <w:rPr>
          <w:rFonts w:asciiTheme="majorHAnsi" w:hAnsiTheme="majorHAnsi" w:cstheme="majorHAnsi"/>
          <w:sz w:val="26"/>
          <w:szCs w:val="26"/>
        </w:rPr>
        <w:t>cứu.</w:t>
      </w:r>
      <w:r w:rsidRPr="00130EE3">
        <w:rPr>
          <w:rFonts w:asciiTheme="majorHAnsi" w:hAnsiTheme="majorHAnsi" w:cstheme="majorHAnsi"/>
          <w:sz w:val="26"/>
          <w:szCs w:val="26"/>
        </w:rPr>
        <w:t xml:space="preserve"> Đồng thời, TTU mở rộng hợp tác với các đối tác tại Hoa Kỳ, Hàn Quốc, Indonesia, Campuchia, Ấn Độ; tăng cường giao lưu quốc tế, hoạt động sinh viên và các chương trình phục vụ cộng đồng.</w:t>
      </w:r>
    </w:p>
    <w:p w14:paraId="199CEE52" w14:textId="160FDC9D" w:rsidR="00CC7949" w:rsidRPr="00130EE3" w:rsidRDefault="00CC7949" w:rsidP="00D06101">
      <w:pPr>
        <w:pStyle w:val="u1"/>
        <w:ind w:firstLine="709"/>
        <w:jc w:val="both"/>
        <w:rPr>
          <w:rFonts w:cstheme="majorHAnsi"/>
          <w:b/>
          <w:bCs/>
          <w:color w:val="auto"/>
          <w:sz w:val="26"/>
          <w:szCs w:val="26"/>
        </w:rPr>
      </w:pPr>
      <w:bookmarkStart w:id="5" w:name="_Toc240641698"/>
      <w:r w:rsidRPr="00130EE3">
        <w:rPr>
          <w:rFonts w:cstheme="majorHAnsi"/>
          <w:b/>
          <w:bCs/>
          <w:color w:val="auto"/>
          <w:sz w:val="26"/>
          <w:szCs w:val="26"/>
        </w:rPr>
        <w:t>IV. H</w:t>
      </w:r>
      <w:r w:rsidR="00677813" w:rsidRPr="00130EE3">
        <w:rPr>
          <w:rFonts w:cstheme="majorHAnsi"/>
          <w:b/>
          <w:bCs/>
          <w:color w:val="auto"/>
          <w:sz w:val="26"/>
          <w:szCs w:val="26"/>
        </w:rPr>
        <w:t>ội đồng sáng lập</w:t>
      </w:r>
      <w:r w:rsidR="006773ED" w:rsidRPr="00130EE3">
        <w:rPr>
          <w:rFonts w:cstheme="majorHAnsi"/>
          <w:b/>
          <w:bCs/>
          <w:color w:val="auto"/>
          <w:sz w:val="26"/>
          <w:szCs w:val="26"/>
        </w:rPr>
        <w:t>,</w:t>
      </w:r>
      <w:r w:rsidR="00677813" w:rsidRPr="00130EE3">
        <w:rPr>
          <w:rFonts w:cstheme="majorHAnsi"/>
          <w:b/>
          <w:bCs/>
          <w:color w:val="auto"/>
          <w:sz w:val="26"/>
          <w:szCs w:val="26"/>
        </w:rPr>
        <w:t xml:space="preserve"> </w:t>
      </w:r>
      <w:r w:rsidR="00D06101" w:rsidRPr="00130EE3">
        <w:rPr>
          <w:rFonts w:cstheme="majorHAnsi"/>
          <w:b/>
          <w:bCs/>
          <w:color w:val="auto"/>
          <w:sz w:val="26"/>
          <w:szCs w:val="26"/>
        </w:rPr>
        <w:t>H</w:t>
      </w:r>
      <w:r w:rsidR="00677813" w:rsidRPr="00130EE3">
        <w:rPr>
          <w:rFonts w:cstheme="majorHAnsi"/>
          <w:b/>
          <w:bCs/>
          <w:color w:val="auto"/>
          <w:sz w:val="26"/>
          <w:szCs w:val="26"/>
        </w:rPr>
        <w:t xml:space="preserve">ội đồng học thuật, </w:t>
      </w:r>
      <w:r w:rsidR="00D06101" w:rsidRPr="00130EE3">
        <w:rPr>
          <w:rFonts w:cstheme="majorHAnsi"/>
          <w:b/>
          <w:bCs/>
          <w:color w:val="auto"/>
          <w:sz w:val="26"/>
          <w:szCs w:val="26"/>
        </w:rPr>
        <w:t>B</w:t>
      </w:r>
      <w:r w:rsidR="00677813" w:rsidRPr="00130EE3">
        <w:rPr>
          <w:rFonts w:cstheme="majorHAnsi"/>
          <w:b/>
          <w:bCs/>
          <w:color w:val="auto"/>
          <w:sz w:val="26"/>
          <w:szCs w:val="26"/>
        </w:rPr>
        <w:t xml:space="preserve">an giám hiệu và </w:t>
      </w:r>
      <w:r w:rsidR="00D06101" w:rsidRPr="00130EE3">
        <w:rPr>
          <w:rFonts w:cstheme="majorHAnsi"/>
          <w:b/>
          <w:bCs/>
          <w:color w:val="auto"/>
          <w:sz w:val="26"/>
          <w:szCs w:val="26"/>
        </w:rPr>
        <w:t>B</w:t>
      </w:r>
      <w:r w:rsidR="004B14F5" w:rsidRPr="00130EE3">
        <w:rPr>
          <w:rFonts w:cstheme="majorHAnsi"/>
          <w:b/>
          <w:bCs/>
          <w:color w:val="auto"/>
          <w:sz w:val="26"/>
          <w:szCs w:val="26"/>
        </w:rPr>
        <w:t xml:space="preserve">an </w:t>
      </w:r>
      <w:r w:rsidR="00677813" w:rsidRPr="00130EE3">
        <w:rPr>
          <w:rFonts w:cstheme="majorHAnsi"/>
          <w:b/>
          <w:bCs/>
          <w:color w:val="auto"/>
          <w:sz w:val="26"/>
          <w:szCs w:val="26"/>
        </w:rPr>
        <w:t>điều hành</w:t>
      </w:r>
      <w:bookmarkEnd w:id="5"/>
    </w:p>
    <w:p w14:paraId="346F8566" w14:textId="68F75DBF" w:rsidR="00CC7949" w:rsidRPr="00130EE3" w:rsidRDefault="00CC7949" w:rsidP="00536545">
      <w:pPr>
        <w:pStyle w:val="u2"/>
        <w:spacing w:line="276" w:lineRule="auto"/>
        <w:ind w:firstLine="709"/>
        <w:rPr>
          <w:rFonts w:cstheme="majorHAnsi"/>
          <w:b/>
          <w:bCs/>
          <w:color w:val="auto"/>
          <w:sz w:val="26"/>
          <w:szCs w:val="26"/>
        </w:rPr>
      </w:pPr>
      <w:bookmarkStart w:id="6" w:name="_Toc240641699"/>
      <w:r w:rsidRPr="00130EE3">
        <w:rPr>
          <w:rFonts w:cstheme="majorHAnsi"/>
          <w:b/>
          <w:bCs/>
          <w:color w:val="auto"/>
          <w:sz w:val="26"/>
          <w:szCs w:val="26"/>
        </w:rPr>
        <w:t>1. Hội đồng sáng lập</w:t>
      </w:r>
      <w:r w:rsidR="00A77BE3" w:rsidRPr="00130EE3">
        <w:rPr>
          <w:rFonts w:cstheme="majorHAnsi"/>
          <w:b/>
          <w:bCs/>
          <w:color w:val="auto"/>
          <w:sz w:val="26"/>
          <w:szCs w:val="26"/>
        </w:rPr>
        <w:t xml:space="preserve"> và Hội đồng </w:t>
      </w:r>
      <w:r w:rsidR="00711528" w:rsidRPr="00130EE3">
        <w:rPr>
          <w:rFonts w:cstheme="majorHAnsi"/>
          <w:b/>
          <w:bCs/>
          <w:color w:val="auto"/>
          <w:sz w:val="26"/>
          <w:szCs w:val="26"/>
        </w:rPr>
        <w:t>học thuật</w:t>
      </w:r>
      <w:bookmarkEnd w:id="6"/>
    </w:p>
    <w:p w14:paraId="355D6A14" w14:textId="3DCFEAF6" w:rsidR="00CC7949" w:rsidRPr="00130EE3" w:rsidRDefault="00CC794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Giáo sư, Tiến sĩ Đặng Thị Hoàng Yến</w:t>
      </w:r>
      <w:r w:rsidR="001B738B" w:rsidRPr="00130EE3">
        <w:rPr>
          <w:rFonts w:asciiTheme="majorHAnsi" w:hAnsiTheme="majorHAnsi" w:cstheme="majorHAnsi"/>
          <w:b/>
          <w:bCs/>
          <w:sz w:val="26"/>
          <w:szCs w:val="26"/>
        </w:rPr>
        <w:t xml:space="preserve"> </w:t>
      </w:r>
      <w:r w:rsidR="00C2741F" w:rsidRPr="00130EE3">
        <w:rPr>
          <w:rFonts w:asciiTheme="majorHAnsi" w:hAnsiTheme="majorHAnsi" w:cstheme="majorHAnsi"/>
          <w:b/>
          <w:bCs/>
          <w:sz w:val="26"/>
          <w:szCs w:val="26"/>
        </w:rPr>
        <w:t>(a.k.a. Prof. Dr. Maya Dangelas)</w:t>
      </w:r>
    </w:p>
    <w:p w14:paraId="63BAAC41" w14:textId="78F9394A" w:rsidR="006E3F63" w:rsidRPr="00130EE3" w:rsidRDefault="006E3F63" w:rsidP="006E3F6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Nhà Sáng lập/Chủ tịch Hội đồng Quản trị Tập đoàn Tân Tạo </w:t>
      </w:r>
    </w:p>
    <w:p w14:paraId="5BBB5ACE" w14:textId="7530946A"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 xml:space="preserve">Chủ tịch sáng lập/Chủ tịch Hội đồng Trường, </w:t>
      </w:r>
      <w:r w:rsidR="00541081" w:rsidRPr="00130EE3">
        <w:rPr>
          <w:rFonts w:asciiTheme="majorHAnsi" w:hAnsiTheme="majorHAnsi" w:cstheme="majorHAnsi"/>
          <w:sz w:val="26"/>
          <w:szCs w:val="26"/>
        </w:rPr>
        <w:t>Trường Đại học Tân Tạo</w:t>
      </w:r>
      <w:r w:rsidR="00CC7949" w:rsidRPr="00130EE3">
        <w:rPr>
          <w:rFonts w:asciiTheme="majorHAnsi" w:hAnsiTheme="majorHAnsi" w:cstheme="majorHAnsi"/>
          <w:sz w:val="26"/>
          <w:szCs w:val="26"/>
        </w:rPr>
        <w:t> </w:t>
      </w:r>
    </w:p>
    <w:p w14:paraId="753D5C82" w14:textId="77777777" w:rsidR="00CC7949" w:rsidRPr="00130EE3" w:rsidRDefault="00CC794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Giáo sư Malcolm Gillis </w:t>
      </w:r>
    </w:p>
    <w:p w14:paraId="4E12DA51" w14:textId="1B07725F"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Chủ tịch danh dự Đại học Rice</w:t>
      </w:r>
    </w:p>
    <w:p w14:paraId="444E2F44" w14:textId="7A2137A6" w:rsidR="00CC7949" w:rsidRPr="00130EE3" w:rsidRDefault="004B14F5"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w:t>
      </w:r>
      <w:r w:rsidR="004702C9"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 xml:space="preserve">Thành viên Hội đồng sáng lập </w:t>
      </w:r>
      <w:r w:rsidR="00541081" w:rsidRPr="00130EE3">
        <w:rPr>
          <w:rFonts w:asciiTheme="majorHAnsi" w:hAnsiTheme="majorHAnsi" w:cstheme="majorHAnsi"/>
          <w:sz w:val="26"/>
          <w:szCs w:val="26"/>
        </w:rPr>
        <w:t>Trường Đại học Tân Tạo</w:t>
      </w:r>
    </w:p>
    <w:p w14:paraId="06781561" w14:textId="20409FC2"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 xml:space="preserve">Chủ tịch đầu tiên Hội đồng học thuật </w:t>
      </w:r>
      <w:r w:rsidR="00541081" w:rsidRPr="00130EE3">
        <w:rPr>
          <w:rFonts w:asciiTheme="majorHAnsi" w:hAnsiTheme="majorHAnsi" w:cstheme="majorHAnsi"/>
          <w:sz w:val="26"/>
          <w:szCs w:val="26"/>
        </w:rPr>
        <w:t>Trường Đại học Tân Tạo</w:t>
      </w:r>
    </w:p>
    <w:p w14:paraId="47D8DD44" w14:textId="77777777" w:rsidR="00CC7949" w:rsidRPr="00130EE3" w:rsidRDefault="00CC794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Giáo sư Eugene H. Levy </w:t>
      </w:r>
    </w:p>
    <w:p w14:paraId="65AD47ED" w14:textId="792E50E2"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Nguyên Hiệu trưởng Đại học Rice</w:t>
      </w:r>
    </w:p>
    <w:p w14:paraId="43AD4137" w14:textId="5AA9B189"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 xml:space="preserve">Thành viên Hội đồng sáng lập </w:t>
      </w:r>
      <w:r w:rsidR="00541081" w:rsidRPr="00130EE3">
        <w:rPr>
          <w:rFonts w:asciiTheme="majorHAnsi" w:hAnsiTheme="majorHAnsi" w:cstheme="majorHAnsi"/>
          <w:sz w:val="26"/>
          <w:szCs w:val="26"/>
        </w:rPr>
        <w:t>Trường Đại học Tân Tạo</w:t>
      </w:r>
      <w:r w:rsidR="00CC7949" w:rsidRPr="00130EE3">
        <w:rPr>
          <w:rFonts w:asciiTheme="majorHAnsi" w:hAnsiTheme="majorHAnsi" w:cstheme="majorHAnsi"/>
          <w:sz w:val="26"/>
          <w:szCs w:val="26"/>
        </w:rPr>
        <w:t> </w:t>
      </w:r>
    </w:p>
    <w:p w14:paraId="68ABA6F5" w14:textId="75591161"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 xml:space="preserve">Chủ tịch Hội đồng học thuật </w:t>
      </w:r>
      <w:r w:rsidR="00541081" w:rsidRPr="00130EE3">
        <w:rPr>
          <w:rFonts w:asciiTheme="majorHAnsi" w:hAnsiTheme="majorHAnsi" w:cstheme="majorHAnsi"/>
          <w:sz w:val="26"/>
          <w:szCs w:val="26"/>
        </w:rPr>
        <w:t>Trường Đại học Tân Tạo</w:t>
      </w:r>
    </w:p>
    <w:p w14:paraId="1C30E5E4" w14:textId="77777777" w:rsidR="00CC7949" w:rsidRPr="00130EE3" w:rsidRDefault="00CC794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Tiến sĩ Charles J. Henry </w:t>
      </w:r>
    </w:p>
    <w:p w14:paraId="6D5CED7E" w14:textId="1C4294F2" w:rsidR="0083608C" w:rsidRPr="00130EE3" w:rsidRDefault="0083608C" w:rsidP="0083608C">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Thành viên Hội đồng sáng lập Trường Đại học Tân Tạo</w:t>
      </w:r>
    </w:p>
    <w:p w14:paraId="1AF009FD" w14:textId="69C95F61" w:rsidR="00CC7949" w:rsidRPr="00130EE3" w:rsidRDefault="004702C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CC7949" w:rsidRPr="00130EE3">
        <w:rPr>
          <w:rFonts w:asciiTheme="majorHAnsi" w:hAnsiTheme="majorHAnsi" w:cstheme="majorHAnsi"/>
          <w:sz w:val="26"/>
          <w:szCs w:val="26"/>
        </w:rPr>
        <w:t>Chủ tịch Hội đồng tài nguyên Thông tin và Thư viện (CLIR)</w:t>
      </w:r>
    </w:p>
    <w:p w14:paraId="3F490C4E" w14:textId="77777777" w:rsidR="00BF49C2" w:rsidRPr="00130EE3" w:rsidRDefault="00BF49C2" w:rsidP="00BF49C2">
      <w:pPr>
        <w:spacing w:after="0" w:line="276" w:lineRule="auto"/>
        <w:ind w:firstLine="709"/>
        <w:jc w:val="both"/>
        <w:rPr>
          <w:rFonts w:asciiTheme="majorHAnsi" w:hAnsiTheme="majorHAnsi" w:cstheme="majorHAnsi"/>
          <w:b/>
          <w:bCs/>
          <w:sz w:val="26"/>
          <w:szCs w:val="26"/>
        </w:rPr>
      </w:pPr>
    </w:p>
    <w:p w14:paraId="58F409CA" w14:textId="77777777" w:rsidR="00BF49C2" w:rsidRPr="00130EE3" w:rsidRDefault="00BF49C2"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Ngài Michael W. Michalak</w:t>
      </w:r>
    </w:p>
    <w:p w14:paraId="75F5D90F" w14:textId="77777777" w:rsidR="00BF49C2" w:rsidRPr="00130EE3" w:rsidRDefault="00BF49C2"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Thành viên Hội đồng tín thác Trường Đại học Tân Tạo</w:t>
      </w:r>
    </w:p>
    <w:p w14:paraId="091BB215" w14:textId="38B942D4" w:rsidR="00BF49C2" w:rsidRPr="00130EE3" w:rsidRDefault="00BF49C2"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Đại sứ Hoa Kỳ tại Việt Nam nhiệm kỳ 2007 - 2011</w:t>
      </w:r>
    </w:p>
    <w:p w14:paraId="19D58E16" w14:textId="77777777" w:rsidR="006565F9" w:rsidRPr="00130EE3" w:rsidRDefault="006565F9" w:rsidP="00BF49C2">
      <w:pPr>
        <w:spacing w:after="0" w:line="276" w:lineRule="auto"/>
        <w:ind w:firstLine="709"/>
        <w:jc w:val="both"/>
        <w:rPr>
          <w:rFonts w:asciiTheme="majorHAnsi" w:hAnsiTheme="majorHAnsi" w:cstheme="majorHAnsi"/>
          <w:b/>
          <w:bCs/>
          <w:sz w:val="26"/>
          <w:szCs w:val="26"/>
        </w:rPr>
      </w:pPr>
    </w:p>
    <w:p w14:paraId="09BBA3AD" w14:textId="074C6BF0" w:rsidR="006565F9" w:rsidRPr="00130EE3" w:rsidRDefault="00BF49C2"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Giáo Sư Peter Lange</w:t>
      </w:r>
    </w:p>
    <w:p w14:paraId="70EDF50B" w14:textId="77777777" w:rsidR="006565F9" w:rsidRPr="00130EE3" w:rsidRDefault="006565F9"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F49C2" w:rsidRPr="00130EE3">
        <w:rPr>
          <w:rFonts w:asciiTheme="majorHAnsi" w:hAnsiTheme="majorHAnsi" w:cstheme="majorHAnsi"/>
          <w:sz w:val="26"/>
          <w:szCs w:val="26"/>
        </w:rPr>
        <w:t>Nguyên Hiệu trưởng Đại học Duke</w:t>
      </w:r>
    </w:p>
    <w:p w14:paraId="068B91F2" w14:textId="3C93A5CD" w:rsidR="00BF49C2" w:rsidRPr="00130EE3" w:rsidRDefault="006565F9"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F49C2" w:rsidRPr="00130EE3">
        <w:rPr>
          <w:rFonts w:asciiTheme="majorHAnsi" w:hAnsiTheme="majorHAnsi" w:cstheme="majorHAnsi"/>
          <w:sz w:val="26"/>
          <w:szCs w:val="26"/>
        </w:rPr>
        <w:t>Nguyên Chủ tịch Ủy ban Đánh giá Chương trình giảng dạy và Nghệ thuật và Khoa học tại Duke</w:t>
      </w:r>
    </w:p>
    <w:p w14:paraId="58491657" w14:textId="77777777" w:rsidR="0083608C" w:rsidRPr="00130EE3" w:rsidRDefault="0083608C" w:rsidP="00BF49C2">
      <w:pPr>
        <w:spacing w:after="0" w:line="276" w:lineRule="auto"/>
        <w:ind w:firstLine="709"/>
        <w:jc w:val="both"/>
        <w:rPr>
          <w:rFonts w:asciiTheme="majorHAnsi" w:hAnsiTheme="majorHAnsi" w:cstheme="majorHAnsi"/>
          <w:b/>
          <w:bCs/>
          <w:sz w:val="26"/>
          <w:szCs w:val="26"/>
        </w:rPr>
      </w:pPr>
    </w:p>
    <w:p w14:paraId="5C9A37E2" w14:textId="6A72FC61" w:rsidR="006565F9" w:rsidRPr="00130EE3" w:rsidRDefault="00BF49C2" w:rsidP="00BF49C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Tiến sĩ John C. Vaughn</w:t>
      </w:r>
    </w:p>
    <w:p w14:paraId="79C8A80F" w14:textId="3D352BAB" w:rsidR="00BF49C2" w:rsidRPr="00130EE3" w:rsidRDefault="0083608C" w:rsidP="00F43BE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F49C2" w:rsidRPr="00130EE3">
        <w:rPr>
          <w:rFonts w:asciiTheme="majorHAnsi" w:hAnsiTheme="majorHAnsi" w:cstheme="majorHAnsi"/>
          <w:sz w:val="26"/>
          <w:szCs w:val="26"/>
        </w:rPr>
        <w:t>Phó Chủ tịch Điều hành, Hiệp hội các Trường Đại học Hoa Kỳ</w:t>
      </w:r>
    </w:p>
    <w:p w14:paraId="4CC3A5AF" w14:textId="05AC58F5" w:rsidR="00DC3C47" w:rsidRPr="00130EE3" w:rsidRDefault="004B6A33" w:rsidP="004B6A33">
      <w:pPr>
        <w:pStyle w:val="u2"/>
        <w:ind w:firstLine="709"/>
        <w:rPr>
          <w:rFonts w:eastAsia="Times New Roman"/>
          <w:b/>
          <w:bCs/>
          <w:color w:val="auto"/>
          <w:kern w:val="0"/>
          <w:sz w:val="26"/>
          <w:szCs w:val="26"/>
          <w:lang w:eastAsia="vi-VN"/>
          <w14:ligatures w14:val="none"/>
        </w:rPr>
      </w:pPr>
      <w:bookmarkStart w:id="7" w:name="_Toc240641700"/>
      <w:r w:rsidRPr="00130EE3">
        <w:rPr>
          <w:rFonts w:eastAsia="Times New Roman"/>
          <w:b/>
          <w:bCs/>
          <w:color w:val="auto"/>
          <w:kern w:val="0"/>
          <w:sz w:val="26"/>
          <w:szCs w:val="26"/>
          <w:lang w:eastAsia="vi-VN"/>
          <w14:ligatures w14:val="none"/>
        </w:rPr>
        <w:t>2</w:t>
      </w:r>
      <w:r w:rsidR="00DC3C47" w:rsidRPr="00130EE3">
        <w:rPr>
          <w:rFonts w:eastAsia="Times New Roman"/>
          <w:b/>
          <w:bCs/>
          <w:color w:val="auto"/>
          <w:kern w:val="0"/>
          <w:sz w:val="26"/>
          <w:szCs w:val="26"/>
          <w:lang w:eastAsia="vi-VN"/>
          <w14:ligatures w14:val="none"/>
        </w:rPr>
        <w:t>. Ban Giám hiệu</w:t>
      </w:r>
      <w:r w:rsidR="00F43BE9" w:rsidRPr="00130EE3">
        <w:rPr>
          <w:rFonts w:eastAsia="Times New Roman"/>
          <w:b/>
          <w:bCs/>
          <w:color w:val="auto"/>
          <w:kern w:val="0"/>
          <w:sz w:val="26"/>
          <w:szCs w:val="26"/>
          <w:lang w:eastAsia="vi-VN"/>
          <w14:ligatures w14:val="none"/>
        </w:rPr>
        <w:t xml:space="preserve"> và Ban Điều hành</w:t>
      </w:r>
      <w:bookmarkEnd w:id="7"/>
    </w:p>
    <w:p w14:paraId="4773E33D" w14:textId="77777777" w:rsidR="00DB61B5" w:rsidRPr="00130EE3" w:rsidRDefault="00DB61B5" w:rsidP="00536545">
      <w:pPr>
        <w:spacing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Tiến sĩ Nguyễn Mai Lâm</w:t>
      </w:r>
    </w:p>
    <w:p w14:paraId="7E52BEEF" w14:textId="3C58F5D8" w:rsidR="00DB61B5" w:rsidRPr="00130EE3" w:rsidRDefault="00DB61B5"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Hiệu trưởng Trường Đại học Tân Tạo</w:t>
      </w:r>
    </w:p>
    <w:p w14:paraId="2CB66F5E" w14:textId="2B33D3D8" w:rsidR="00DB61B5" w:rsidRPr="00130EE3" w:rsidRDefault="00DB61B5" w:rsidP="00536545">
      <w:pPr>
        <w:spacing w:before="240"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Giáo sư, Bác sĩ Thạch Ngọc Nguyễn</w:t>
      </w:r>
    </w:p>
    <w:p w14:paraId="6DDB2144" w14:textId="77777777" w:rsidR="00DB61B5" w:rsidRPr="00130EE3" w:rsidRDefault="00DB61B5"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Thành viên Hội đồng Trường, Trường Đại học Tân Tạo</w:t>
      </w:r>
    </w:p>
    <w:p w14:paraId="68915EF5" w14:textId="5C27A93F" w:rsidR="00DB61B5" w:rsidRPr="00130EE3" w:rsidRDefault="00DB61B5"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Phó Hiệu trưởng, Trưởng </w:t>
      </w:r>
      <w:r w:rsidR="00512BCD" w:rsidRPr="00130EE3">
        <w:rPr>
          <w:rFonts w:asciiTheme="majorHAnsi" w:eastAsia="Times New Roman" w:hAnsiTheme="majorHAnsi" w:cstheme="majorBidi"/>
          <w:kern w:val="0"/>
          <w:sz w:val="26"/>
          <w:szCs w:val="26"/>
          <w:lang w:eastAsia="vi-VN"/>
          <w14:ligatures w14:val="none"/>
        </w:rPr>
        <w:t>Khoa Y</w:t>
      </w:r>
      <w:r w:rsidRPr="00130EE3">
        <w:rPr>
          <w:rFonts w:asciiTheme="majorHAnsi" w:eastAsia="Times New Roman" w:hAnsiTheme="majorHAnsi" w:cstheme="majorBidi"/>
          <w:kern w:val="0"/>
          <w:sz w:val="26"/>
          <w:szCs w:val="26"/>
          <w:lang w:eastAsia="vi-VN"/>
          <w14:ligatures w14:val="none"/>
        </w:rPr>
        <w:t xml:space="preserve"> Trường Đại học Tân Tạo</w:t>
      </w:r>
    </w:p>
    <w:p w14:paraId="115AEEBA" w14:textId="2CAC49A1" w:rsidR="005E1D97" w:rsidRPr="00130EE3" w:rsidRDefault="005E1D97" w:rsidP="00536545">
      <w:pPr>
        <w:spacing w:before="240"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Tiến sĩ Ngô Quang Vinh</w:t>
      </w:r>
    </w:p>
    <w:p w14:paraId="6884FF27" w14:textId="77777777" w:rsidR="005E1D97" w:rsidRPr="00130EE3" w:rsidRDefault="005E1D97" w:rsidP="00536545">
      <w:pPr>
        <w:spacing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Phó Hiệu trưởng Trường Đại học Tân Tạo</w:t>
      </w:r>
    </w:p>
    <w:p w14:paraId="513D741A" w14:textId="28089935" w:rsidR="005E1D97" w:rsidRPr="00130EE3" w:rsidRDefault="005E1D97"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Tổng biên tập Tạp chí </w:t>
      </w:r>
      <w:r w:rsidR="00FA3F37" w:rsidRPr="00130EE3">
        <w:rPr>
          <w:rFonts w:asciiTheme="majorHAnsi" w:eastAsia="Times New Roman" w:hAnsiTheme="majorHAnsi" w:cstheme="majorBidi"/>
          <w:kern w:val="0"/>
          <w:sz w:val="26"/>
          <w:szCs w:val="26"/>
          <w:lang w:eastAsia="vi-VN"/>
          <w14:ligatures w14:val="none"/>
        </w:rPr>
        <w:t>Khoa</w:t>
      </w:r>
      <w:r w:rsidRPr="00130EE3">
        <w:rPr>
          <w:rFonts w:asciiTheme="majorHAnsi" w:eastAsia="Times New Roman" w:hAnsiTheme="majorHAnsi" w:cstheme="majorBidi"/>
          <w:kern w:val="0"/>
          <w:sz w:val="26"/>
          <w:szCs w:val="26"/>
          <w:lang w:eastAsia="vi-VN"/>
          <w14:ligatures w14:val="none"/>
        </w:rPr>
        <w:t xml:space="preserve"> học Trường Đại học Tân Tạo</w:t>
      </w:r>
    </w:p>
    <w:p w14:paraId="3D9BE9BB" w14:textId="77777777" w:rsidR="005E1D97" w:rsidRPr="00130EE3" w:rsidRDefault="005E1D97" w:rsidP="00536545">
      <w:pPr>
        <w:spacing w:before="240"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Thạc sĩ Lê Phú Nguyên Hải</w:t>
      </w:r>
    </w:p>
    <w:p w14:paraId="21626E12" w14:textId="77777777" w:rsidR="005E1D97" w:rsidRPr="00130EE3" w:rsidRDefault="005E1D97"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Phó Giám đốc điều hành Trường Đại học Tân Tạo</w:t>
      </w:r>
    </w:p>
    <w:p w14:paraId="75747FE2" w14:textId="77777777" w:rsidR="005E1D97" w:rsidRPr="00130EE3" w:rsidRDefault="005E1D97"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p>
    <w:p w14:paraId="348D0C00" w14:textId="1AA079CF" w:rsidR="00CC7949" w:rsidRPr="00130EE3" w:rsidRDefault="00CC7949" w:rsidP="00071957">
      <w:pPr>
        <w:pStyle w:val="u1"/>
        <w:ind w:firstLine="709"/>
        <w:rPr>
          <w:rFonts w:eastAsia="Times New Roman"/>
          <w:b/>
          <w:bCs/>
          <w:color w:val="auto"/>
          <w:kern w:val="0"/>
          <w:sz w:val="26"/>
          <w:szCs w:val="26"/>
          <w:lang w:eastAsia="vi-VN"/>
          <w14:ligatures w14:val="none"/>
        </w:rPr>
      </w:pPr>
      <w:bookmarkStart w:id="8" w:name="_Toc240641701"/>
      <w:r w:rsidRPr="00130EE3">
        <w:rPr>
          <w:rFonts w:eastAsia="Times New Roman"/>
          <w:b/>
          <w:bCs/>
          <w:color w:val="auto"/>
          <w:kern w:val="0"/>
          <w:sz w:val="26"/>
          <w:szCs w:val="26"/>
          <w:lang w:eastAsia="vi-VN"/>
          <w14:ligatures w14:val="none"/>
        </w:rPr>
        <w:t xml:space="preserve">V. </w:t>
      </w:r>
      <w:r w:rsidR="006831D9" w:rsidRPr="00130EE3">
        <w:rPr>
          <w:rFonts w:eastAsia="Times New Roman"/>
          <w:b/>
          <w:bCs/>
          <w:color w:val="auto"/>
          <w:kern w:val="0"/>
          <w:sz w:val="26"/>
          <w:szCs w:val="26"/>
          <w:lang w:eastAsia="vi-VN"/>
          <w14:ligatures w14:val="none"/>
        </w:rPr>
        <w:t>Nhà lưu niệm</w:t>
      </w:r>
      <w:r w:rsidRPr="00130EE3">
        <w:rPr>
          <w:rFonts w:eastAsia="Times New Roman"/>
          <w:b/>
          <w:bCs/>
          <w:color w:val="auto"/>
          <w:kern w:val="0"/>
          <w:sz w:val="26"/>
          <w:szCs w:val="26"/>
          <w:lang w:eastAsia="vi-VN"/>
          <w14:ligatures w14:val="none"/>
        </w:rPr>
        <w:t xml:space="preserve"> </w:t>
      </w:r>
      <w:r w:rsidR="00E6616A" w:rsidRPr="00130EE3">
        <w:rPr>
          <w:rFonts w:eastAsia="Times New Roman"/>
          <w:b/>
          <w:bCs/>
          <w:color w:val="auto"/>
          <w:kern w:val="0"/>
          <w:sz w:val="26"/>
          <w:szCs w:val="26"/>
          <w:lang w:eastAsia="vi-VN"/>
          <w14:ligatures w14:val="none"/>
        </w:rPr>
        <w:t>Tập đoàn</w:t>
      </w:r>
      <w:r w:rsidR="00541081" w:rsidRPr="00130EE3">
        <w:rPr>
          <w:rFonts w:eastAsia="Times New Roman"/>
          <w:b/>
          <w:bCs/>
          <w:color w:val="auto"/>
          <w:kern w:val="0"/>
          <w:sz w:val="26"/>
          <w:szCs w:val="26"/>
          <w:lang w:eastAsia="vi-VN"/>
          <w14:ligatures w14:val="none"/>
        </w:rPr>
        <w:t xml:space="preserve"> Tân Tạo</w:t>
      </w:r>
      <w:bookmarkEnd w:id="8"/>
    </w:p>
    <w:p w14:paraId="460974D4" w14:textId="77777777" w:rsidR="00445CCF" w:rsidRPr="00130EE3" w:rsidRDefault="00445CCF" w:rsidP="00445CCF">
      <w:pPr>
        <w:ind w:firstLine="709"/>
        <w:jc w:val="both"/>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Nhà Lưu niệm là không gian lưu giữ những hình ảnh, hiện vật, tư liệu và dấu ấn gắn với quá trình hình thành, phát triển của Tập đoàn Tân Tạo, Trường Đại học Tân Tạo và Bệnh viện Đại học Y Tân Tạo. Không gian tham quan gồm 10 khu vực chính: Phòng </w:t>
      </w:r>
      <w:r w:rsidRPr="00130EE3">
        <w:rPr>
          <w:rFonts w:eastAsia="Times New Roman"/>
          <w:kern w:val="0"/>
          <w:sz w:val="26"/>
          <w:szCs w:val="26"/>
          <w:lang w:eastAsia="vi-VN"/>
          <w14:ligatures w14:val="none"/>
        </w:rPr>
        <w:lastRenderedPageBreak/>
        <w:t xml:space="preserve">Cụ Ông Đặng Văn Được; phòng trưng bày hình ảnh Chủ tịch; phòng làm việc của Chủ tịch; khu vực cầu thang trưng bày; phòng thờ; khu trưng bày lịch sử Tập đoàn Tân Tạo; Phòng Lưu niệm Đại học Tân Tạo; Phòng Lưu niệm Bệnh viện Đại học Y Tân Tạo; khu vực hình ảnh hoạt động của cán bộ, nhân viên và phòng trưng bày kỷ niệm chương, huân chương, bằng khen. </w:t>
      </w:r>
    </w:p>
    <w:p w14:paraId="73D3BD62" w14:textId="4B078FCE" w:rsidR="00445CCF" w:rsidRPr="00130EE3" w:rsidRDefault="00445CCF" w:rsidP="00445CCF">
      <w:pPr>
        <w:ind w:firstLine="709"/>
        <w:jc w:val="both"/>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Phòng Lưu niệm Đại học Tân Tạo giới thiệu ý tưởng thành lập trường gắn với quan niệm “Chỉ có giáo dục mới thay đổi số phận” và khát vọng tạo cơ hội học tập cho những thế hệ trẻ tài năng, có ý chí vươn lên. Nhà trường định hướng giáo dục theo </w:t>
      </w:r>
      <w:r w:rsidR="000411E4" w:rsidRPr="00130EE3">
        <w:rPr>
          <w:rFonts w:eastAsia="Times New Roman"/>
          <w:kern w:val="0"/>
          <w:sz w:val="26"/>
          <w:szCs w:val="26"/>
          <w:lang w:eastAsia="vi-VN"/>
          <w14:ligatures w14:val="none"/>
        </w:rPr>
        <w:br/>
      </w:r>
      <w:r w:rsidRPr="00130EE3">
        <w:rPr>
          <w:rFonts w:eastAsia="Times New Roman"/>
          <w:kern w:val="0"/>
          <w:sz w:val="26"/>
          <w:szCs w:val="26"/>
          <w:lang w:eastAsia="vi-VN"/>
          <w14:ligatures w14:val="none"/>
        </w:rPr>
        <w:t xml:space="preserve">triết lý “Khai phóng </w:t>
      </w:r>
      <w:r w:rsidR="000411E4" w:rsidRPr="00130EE3">
        <w:rPr>
          <w:rFonts w:eastAsia="Times New Roman"/>
          <w:kern w:val="0"/>
          <w:sz w:val="26"/>
          <w:szCs w:val="26"/>
          <w:lang w:eastAsia="vi-VN"/>
          <w14:ligatures w14:val="none"/>
        </w:rPr>
        <w:t>-</w:t>
      </w:r>
      <w:r w:rsidRPr="00130EE3">
        <w:rPr>
          <w:rFonts w:eastAsia="Times New Roman"/>
          <w:kern w:val="0"/>
          <w:sz w:val="26"/>
          <w:szCs w:val="26"/>
          <w:lang w:eastAsia="vi-VN"/>
          <w14:ligatures w14:val="none"/>
        </w:rPr>
        <w:t xml:space="preserve"> Học suốt đời”, tham khảo mô hình giáo dục đại học tiên tiến của Hoa Kỳ. </w:t>
      </w:r>
    </w:p>
    <w:p w14:paraId="1D1546AC" w14:textId="1D32E3D1" w:rsidR="00445CCF" w:rsidRPr="00130EE3" w:rsidRDefault="00445CCF" w:rsidP="00445CCF">
      <w:pPr>
        <w:ind w:firstLine="709"/>
        <w:jc w:val="both"/>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Không gian này còn lưu giữ tư liệu về các nhà giáo dục có đóng góp trong những ngày đầu xây dựng </w:t>
      </w:r>
      <w:r w:rsidR="000411E4" w:rsidRPr="00130EE3">
        <w:rPr>
          <w:rFonts w:eastAsia="Times New Roman"/>
          <w:kern w:val="0"/>
          <w:sz w:val="26"/>
          <w:szCs w:val="26"/>
          <w:lang w:eastAsia="vi-VN"/>
          <w14:ligatures w14:val="none"/>
        </w:rPr>
        <w:t>ĐHTT</w:t>
      </w:r>
      <w:r w:rsidRPr="00130EE3">
        <w:rPr>
          <w:rFonts w:eastAsia="Times New Roman"/>
          <w:kern w:val="0"/>
          <w:sz w:val="26"/>
          <w:szCs w:val="26"/>
          <w:lang w:eastAsia="vi-VN"/>
          <w14:ligatures w14:val="none"/>
        </w:rPr>
        <w:t xml:space="preserve"> như GS. Malcolm Gillis, GS. Eugene H. Levy, GS. Peter Lange; quá trình lãnh đạo và phát triển Nhà trường qua các thời kỳ; các tư liệu liên quan đến định hướng kiểm định theo chuẩn đại học Hoa Kỳ; đồng thời giới thiệu những sinh viên, cựu sinh viên tiêu biểu trong học tập, nghiên cứu và hoạt động chuyên môn. </w:t>
      </w:r>
    </w:p>
    <w:p w14:paraId="544507E1" w14:textId="18803E5C" w:rsidR="00445CCF" w:rsidRPr="00130EE3" w:rsidRDefault="00445CCF" w:rsidP="00445CCF">
      <w:pPr>
        <w:ind w:firstLine="709"/>
        <w:jc w:val="both"/>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Phòng Lưu niệm Bệnh viện Đại học Y Tân Tạo giới thiệu quá trình hình thành và những dấu mốc hoạt động của bệnh viện. Bệnh viện được thành lập ngày 19/3/2022, hướng đến chăm sóc sức khỏe cộng đồng và xây dựng, đào tạo nền y khoa hiện đại; hoạt động với phương châm “Tận tâm </w:t>
      </w:r>
      <w:r w:rsidR="00246BB1" w:rsidRPr="00130EE3">
        <w:rPr>
          <w:rFonts w:eastAsia="Times New Roman"/>
          <w:kern w:val="0"/>
          <w:sz w:val="26"/>
          <w:szCs w:val="26"/>
          <w:lang w:eastAsia="vi-VN"/>
          <w14:ligatures w14:val="none"/>
        </w:rPr>
        <w:t>-</w:t>
      </w:r>
      <w:r w:rsidRPr="00130EE3">
        <w:rPr>
          <w:rFonts w:eastAsia="Times New Roman"/>
          <w:kern w:val="0"/>
          <w:sz w:val="26"/>
          <w:szCs w:val="26"/>
          <w:lang w:eastAsia="vi-VN"/>
          <w14:ligatures w14:val="none"/>
        </w:rPr>
        <w:t xml:space="preserve"> Y đức” và triển khai nhiều chương trình khám, chăm sóc sức khỏe cộng đồng. </w:t>
      </w:r>
    </w:p>
    <w:p w14:paraId="774C22F1" w14:textId="77777777" w:rsidR="00445CCF" w:rsidRPr="00130EE3" w:rsidRDefault="00445CCF" w:rsidP="00445CCF">
      <w:pPr>
        <w:ind w:firstLine="709"/>
        <w:jc w:val="both"/>
        <w:rPr>
          <w:rFonts w:eastAsia="Times New Roman"/>
          <w:kern w:val="0"/>
          <w:sz w:val="26"/>
          <w:szCs w:val="26"/>
          <w:lang w:eastAsia="vi-VN"/>
          <w14:ligatures w14:val="none"/>
        </w:rPr>
      </w:pPr>
      <w:r w:rsidRPr="00130EE3">
        <w:rPr>
          <w:rFonts w:eastAsia="Times New Roman"/>
          <w:kern w:val="0"/>
          <w:sz w:val="26"/>
          <w:szCs w:val="26"/>
          <w:lang w:eastAsia="vi-VN"/>
          <w14:ligatures w14:val="none"/>
        </w:rPr>
        <w:t>Thông qua hành trình tham quan Nhà Lưu niệm, sinh viên có cơ hội tìm hiểu lịch sử, những giá trị và dấu ấn hình thành của Tân Tạo; từ đó bồi đắp tinh thần trân trọng truyền thống, ý chí học tập, sự kiên trì, trách nhiệm với cộng đồng và niềm tự hào khi trở thành sinh viên Trường Đại học Tân Tạo.</w:t>
      </w:r>
    </w:p>
    <w:p w14:paraId="191724C1" w14:textId="33862F3B" w:rsidR="00EB5F1A" w:rsidRPr="00130EE3" w:rsidRDefault="00EB5F1A" w:rsidP="00071957">
      <w:pPr>
        <w:pStyle w:val="u1"/>
        <w:ind w:firstLine="709"/>
        <w:rPr>
          <w:rFonts w:eastAsia="Times New Roman"/>
          <w:b/>
          <w:bCs/>
          <w:color w:val="auto"/>
          <w:kern w:val="0"/>
          <w:sz w:val="26"/>
          <w:szCs w:val="26"/>
          <w:lang w:eastAsia="vi-VN"/>
          <w14:ligatures w14:val="none"/>
        </w:rPr>
      </w:pPr>
      <w:bookmarkStart w:id="9" w:name="_Toc240641702"/>
      <w:r w:rsidRPr="00130EE3">
        <w:rPr>
          <w:rFonts w:eastAsia="Times New Roman"/>
          <w:b/>
          <w:bCs/>
          <w:color w:val="auto"/>
          <w:kern w:val="0"/>
          <w:sz w:val="26"/>
          <w:szCs w:val="26"/>
          <w:lang w:eastAsia="vi-VN"/>
          <w14:ligatures w14:val="none"/>
        </w:rPr>
        <w:t>VI. Các phòng ban chức năng và thông tin liên hệ</w:t>
      </w:r>
      <w:bookmarkEnd w:id="9"/>
    </w:p>
    <w:p w14:paraId="7A80A5FA" w14:textId="77777777" w:rsidR="004C20A0" w:rsidRPr="00130EE3" w:rsidRDefault="004C20A0" w:rsidP="004C20A0">
      <w:pPr>
        <w:ind w:firstLine="709"/>
        <w:jc w:val="both"/>
        <w:rPr>
          <w:lang w:eastAsia="vi-VN"/>
        </w:rPr>
      </w:pPr>
      <w:r w:rsidRPr="00130EE3">
        <w:rPr>
          <w:lang w:eastAsia="vi-VN"/>
        </w:rPr>
        <w:t>Trường Đại học Tân Tạo được xây dựng theo mô hình đại học hiện đại, hướng đến môi trường giáo dục khai phóng, hội nhập quốc tế và lấy người học làm trung tâm.</w:t>
      </w:r>
    </w:p>
    <w:p w14:paraId="346C664D" w14:textId="77777777" w:rsidR="004C20A0" w:rsidRPr="00130EE3" w:rsidRDefault="004C20A0" w:rsidP="004C20A0">
      <w:pPr>
        <w:ind w:firstLine="709"/>
        <w:jc w:val="both"/>
        <w:rPr>
          <w:lang w:eastAsia="vi-VN"/>
        </w:rPr>
      </w:pPr>
      <w:r w:rsidRPr="00130EE3">
        <w:rPr>
          <w:lang w:eastAsia="vi-VN"/>
        </w:rPr>
        <w:t>Hiện nay, Trường Đại học Tân Tạo gồm 07 khoa chuyên môn và 10 phòng/ban chức năng, cùng phối hợp xây dựng một hệ thống đào tạo, nghiên cứu khoa học và hỗ trợ sinh viên toàn diện.</w:t>
      </w:r>
    </w:p>
    <w:p w14:paraId="3D9D62D4" w14:textId="77777777" w:rsidR="004C20A0" w:rsidRPr="00130EE3" w:rsidRDefault="004C20A0" w:rsidP="004C20A0">
      <w:pPr>
        <w:ind w:firstLine="709"/>
        <w:jc w:val="both"/>
        <w:rPr>
          <w:lang w:eastAsia="vi-VN"/>
        </w:rPr>
      </w:pPr>
      <w:r w:rsidRPr="00130EE3">
        <w:rPr>
          <w:lang w:eastAsia="vi-VN"/>
        </w:rPr>
        <w:t>07 khoa chuyên môn là lực lượng nòng cốt trong hoạt động đào tạo và nghiên cứu, cung cấp các chương trình học đa dạng, gắn với nhu cầu thực tiễn và xu hướng phát triển của xã hội.</w:t>
      </w:r>
    </w:p>
    <w:p w14:paraId="38C862BC" w14:textId="28398C0E" w:rsidR="004C20A0" w:rsidRPr="00130EE3" w:rsidRDefault="004C20A0" w:rsidP="004C20A0">
      <w:pPr>
        <w:ind w:firstLine="709"/>
        <w:jc w:val="both"/>
        <w:rPr>
          <w:spacing w:val="-4"/>
          <w:lang w:eastAsia="vi-VN"/>
        </w:rPr>
      </w:pPr>
      <w:r w:rsidRPr="00130EE3">
        <w:rPr>
          <w:spacing w:val="-4"/>
          <w:lang w:eastAsia="vi-VN"/>
        </w:rPr>
        <w:t>Song song đó, 10 phòng/ban chức năng đảm nhiệm công tác quản lý, vận hành, hỗ trợ đào tạo, chăm sóc và đồng hành cùng sinh viên, góp phần bảo đảm mọi hoạt động của Nhà trường được triển khai chuyên nghiệp, hiệu quả và đồng bộ.</w:t>
      </w:r>
    </w:p>
    <w:p w14:paraId="6435034B" w14:textId="05780AB8" w:rsidR="00ED6462" w:rsidRPr="00130EE3" w:rsidRDefault="00ED6462" w:rsidP="00536545">
      <w:pPr>
        <w:pStyle w:val="u2"/>
        <w:spacing w:before="0" w:after="0" w:line="276" w:lineRule="auto"/>
        <w:ind w:firstLine="709"/>
        <w:rPr>
          <w:rFonts w:eastAsia="Times New Roman"/>
          <w:b/>
          <w:bCs/>
          <w:color w:val="auto"/>
          <w:kern w:val="0"/>
          <w:sz w:val="26"/>
          <w:szCs w:val="26"/>
          <w:lang w:eastAsia="vi-VN"/>
          <w14:ligatures w14:val="none"/>
        </w:rPr>
      </w:pPr>
      <w:bookmarkStart w:id="10" w:name="_Toc240641703"/>
      <w:r w:rsidRPr="00130EE3">
        <w:rPr>
          <w:rFonts w:eastAsia="Times New Roman"/>
          <w:b/>
          <w:bCs/>
          <w:color w:val="auto"/>
          <w:kern w:val="0"/>
          <w:sz w:val="26"/>
          <w:szCs w:val="26"/>
          <w:lang w:eastAsia="vi-VN"/>
          <w14:ligatures w14:val="none"/>
        </w:rPr>
        <w:lastRenderedPageBreak/>
        <w:t>1. Phòng Tổ chức</w:t>
      </w:r>
      <w:r w:rsidR="00A35C98" w:rsidRPr="00130EE3">
        <w:rPr>
          <w:rFonts w:eastAsia="Times New Roman"/>
          <w:b/>
          <w:bCs/>
          <w:color w:val="auto"/>
          <w:kern w:val="0"/>
          <w:sz w:val="26"/>
          <w:szCs w:val="26"/>
          <w:lang w:eastAsia="vi-VN"/>
          <w14:ligatures w14:val="none"/>
        </w:rPr>
        <w:t xml:space="preserve"> -</w:t>
      </w:r>
      <w:r w:rsidRPr="00130EE3">
        <w:rPr>
          <w:rFonts w:eastAsia="Times New Roman"/>
          <w:b/>
          <w:bCs/>
          <w:color w:val="auto"/>
          <w:kern w:val="0"/>
          <w:sz w:val="26"/>
          <w:szCs w:val="26"/>
          <w:lang w:eastAsia="vi-VN"/>
          <w14:ligatures w14:val="none"/>
        </w:rPr>
        <w:t xml:space="preserve"> </w:t>
      </w:r>
      <w:r w:rsidR="00A35C98" w:rsidRPr="00130EE3">
        <w:rPr>
          <w:rFonts w:eastAsia="Times New Roman"/>
          <w:b/>
          <w:bCs/>
          <w:color w:val="auto"/>
          <w:kern w:val="0"/>
          <w:sz w:val="26"/>
          <w:szCs w:val="26"/>
          <w:lang w:eastAsia="vi-VN"/>
          <w14:ligatures w14:val="none"/>
        </w:rPr>
        <w:t>H</w:t>
      </w:r>
      <w:r w:rsidRPr="00130EE3">
        <w:rPr>
          <w:rFonts w:eastAsia="Times New Roman"/>
          <w:b/>
          <w:bCs/>
          <w:color w:val="auto"/>
          <w:kern w:val="0"/>
          <w:sz w:val="26"/>
          <w:szCs w:val="26"/>
          <w:lang w:eastAsia="vi-VN"/>
          <w14:ligatures w14:val="none"/>
        </w:rPr>
        <w:t>ành chính</w:t>
      </w:r>
      <w:bookmarkEnd w:id="10"/>
    </w:p>
    <w:p w14:paraId="4F48D6A1" w14:textId="44C57E13" w:rsidR="00F37BA3" w:rsidRPr="00130EE3" w:rsidRDefault="00ED6462" w:rsidP="00536545">
      <w:pPr>
        <w:spacing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Chức năng:</w:t>
      </w:r>
      <w:r w:rsidRPr="00130EE3">
        <w:rPr>
          <w:rFonts w:asciiTheme="majorHAnsi" w:eastAsia="Times New Roman" w:hAnsiTheme="majorHAnsi" w:cstheme="majorBidi"/>
          <w:kern w:val="0"/>
          <w:sz w:val="26"/>
          <w:szCs w:val="26"/>
          <w:lang w:eastAsia="vi-VN"/>
          <w14:ligatures w14:val="none"/>
        </w:rPr>
        <w:t xml:space="preserve"> </w:t>
      </w:r>
      <w:r w:rsidR="00F37BA3" w:rsidRPr="00130EE3">
        <w:rPr>
          <w:rFonts w:asciiTheme="majorHAnsi" w:eastAsia="Times New Roman" w:hAnsiTheme="majorHAnsi" w:cstheme="majorBidi"/>
          <w:kern w:val="0"/>
          <w:sz w:val="26"/>
          <w:szCs w:val="26"/>
          <w:lang w:eastAsia="vi-VN"/>
          <w14:ligatures w14:val="none"/>
        </w:rPr>
        <w:t xml:space="preserve">Tham mưu, giúp Hiệu trưởng về công tác tổ chức </w:t>
      </w:r>
      <w:r w:rsidR="00B644E9" w:rsidRPr="00130EE3">
        <w:rPr>
          <w:rFonts w:asciiTheme="majorHAnsi" w:eastAsia="Times New Roman" w:hAnsiTheme="majorHAnsi" w:cstheme="majorBidi"/>
          <w:kern w:val="0"/>
          <w:sz w:val="26"/>
          <w:szCs w:val="26"/>
          <w:lang w:eastAsia="vi-VN"/>
          <w14:ligatures w14:val="none"/>
        </w:rPr>
        <w:t>-</w:t>
      </w:r>
      <w:r w:rsidR="00F37BA3" w:rsidRPr="00130EE3">
        <w:rPr>
          <w:rFonts w:asciiTheme="majorHAnsi" w:eastAsia="Times New Roman" w:hAnsiTheme="majorHAnsi" w:cstheme="majorBidi"/>
          <w:kern w:val="0"/>
          <w:sz w:val="26"/>
          <w:szCs w:val="26"/>
          <w:lang w:eastAsia="vi-VN"/>
          <w14:ligatures w14:val="none"/>
        </w:rPr>
        <w:t xml:space="preserve"> hành chính, tổng hợp và các hoạt động phục vụ chung của Nhà trường.</w:t>
      </w:r>
      <w:r w:rsidR="00F37BA3" w:rsidRPr="00130EE3">
        <w:rPr>
          <w:rFonts w:asciiTheme="majorHAnsi" w:eastAsia="Times New Roman" w:hAnsiTheme="majorHAnsi" w:cstheme="majorBidi"/>
          <w:b/>
          <w:bCs/>
          <w:kern w:val="0"/>
          <w:sz w:val="26"/>
          <w:szCs w:val="26"/>
          <w:lang w:eastAsia="vi-VN"/>
          <w14:ligatures w14:val="none"/>
        </w:rPr>
        <w:t xml:space="preserve"> </w:t>
      </w:r>
    </w:p>
    <w:p w14:paraId="195AB6C1" w14:textId="273064A1" w:rsidR="00ED6462" w:rsidRPr="00130EE3" w:rsidRDefault="00ED6462"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Nhiệm vụ: </w:t>
      </w:r>
      <w:r w:rsidR="00B644E9" w:rsidRPr="00130EE3">
        <w:rPr>
          <w:rFonts w:asciiTheme="majorHAnsi" w:eastAsia="Times New Roman" w:hAnsiTheme="majorHAnsi" w:cstheme="majorBidi"/>
          <w:kern w:val="0"/>
          <w:sz w:val="26"/>
          <w:szCs w:val="26"/>
          <w:lang w:eastAsia="vi-VN"/>
          <w14:ligatures w14:val="none"/>
        </w:rPr>
        <w:t>Phối hợp thực hiện công tác y tế học đường; quản lý, chăm sóc sức khỏe; tổ chức khám sức khỏe; sơ cấp cứu, xử lý bệnh, tai nạn; tuyên truyền phòng, chống dịch bệnh; bảo đảm vệ sinh trường học và môi trường học tập an toàn.</w:t>
      </w:r>
    </w:p>
    <w:p w14:paraId="5D3D0774" w14:textId="77777777" w:rsidR="00ED6462" w:rsidRPr="00130EE3" w:rsidRDefault="00ED6462"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Phó Trưởng phòng: </w:t>
      </w:r>
      <w:r w:rsidRPr="00130EE3">
        <w:rPr>
          <w:rFonts w:asciiTheme="majorHAnsi" w:eastAsia="Times New Roman" w:hAnsiTheme="majorHAnsi" w:cstheme="majorBidi"/>
          <w:kern w:val="0"/>
          <w:sz w:val="26"/>
          <w:szCs w:val="26"/>
          <w:lang w:eastAsia="vi-VN"/>
          <w14:ligatures w14:val="none"/>
        </w:rPr>
        <w:t>Bùi Văn Bình</w:t>
      </w:r>
    </w:p>
    <w:p w14:paraId="02B8FF2E" w14:textId="6C7F4B5C" w:rsidR="00A4778D" w:rsidRPr="00130EE3" w:rsidRDefault="00102347" w:rsidP="00536545">
      <w:pPr>
        <w:spacing w:after="0" w:line="276" w:lineRule="auto"/>
        <w:ind w:firstLine="709"/>
        <w:rPr>
          <w:rStyle w:val="Siuktni"/>
          <w:rFonts w:asciiTheme="majorHAnsi" w:eastAsia="Times New Roman" w:hAnsiTheme="majorHAnsi" w:cstheme="majorHAnsi"/>
          <w:color w:val="auto"/>
          <w:kern w:val="0"/>
          <w:sz w:val="26"/>
          <w:szCs w:val="26"/>
          <w:u w:val="none"/>
          <w:lang w:eastAsia="vi-VN"/>
          <w14:ligatures w14:val="none"/>
        </w:rPr>
      </w:pPr>
      <w:r w:rsidRPr="00130EE3">
        <w:rPr>
          <w:rFonts w:asciiTheme="majorHAnsi" w:eastAsia="Times New Roman" w:hAnsiTheme="majorHAnsi" w:cstheme="majorHAnsi"/>
          <w:kern w:val="0"/>
          <w:sz w:val="26"/>
          <w:szCs w:val="26"/>
          <w:lang w:eastAsia="vi-VN"/>
          <w14:ligatures w14:val="none"/>
        </w:rPr>
        <w:t xml:space="preserve"> </w:t>
      </w:r>
      <w:r w:rsidR="001B738B" w:rsidRPr="00130EE3">
        <w:rPr>
          <w:rFonts w:asciiTheme="majorHAnsi" w:eastAsia="Times New Roman" w:hAnsiTheme="majorHAnsi" w:cstheme="majorHAnsi"/>
          <w:kern w:val="0"/>
          <w:sz w:val="26"/>
          <w:szCs w:val="26"/>
          <w:lang w:eastAsia="vi-VN"/>
          <w14:ligatures w14:val="none"/>
        </w:rPr>
        <w:t xml:space="preserve"> </w:t>
      </w:r>
      <w:r w:rsidR="00ED6462" w:rsidRPr="00130EE3">
        <w:rPr>
          <w:rFonts w:asciiTheme="majorHAnsi" w:eastAsia="Times New Roman" w:hAnsiTheme="majorHAnsi" w:cstheme="majorHAnsi"/>
          <w:kern w:val="0"/>
          <w:sz w:val="26"/>
          <w:szCs w:val="26"/>
          <w:lang w:eastAsia="vi-VN"/>
          <w14:ligatures w14:val="none"/>
        </w:rPr>
        <w:t xml:space="preserve">Email: </w:t>
      </w:r>
      <w:hyperlink r:id="rId9" w:history="1">
        <w:r w:rsidR="008D11B5" w:rsidRPr="00130EE3">
          <w:rPr>
            <w:rStyle w:val="Siuktni"/>
            <w:rFonts w:asciiTheme="majorHAnsi" w:eastAsia="Times New Roman" w:hAnsiTheme="majorHAnsi" w:cstheme="majorHAnsi"/>
            <w:color w:val="auto"/>
            <w:kern w:val="0"/>
            <w:sz w:val="26"/>
            <w:szCs w:val="26"/>
            <w:u w:val="none"/>
            <w:lang w:eastAsia="vi-VN"/>
            <w14:ligatures w14:val="none"/>
          </w:rPr>
          <w:t>binh.bui@</w:t>
        </w:r>
        <w:r w:rsidR="008D11B5" w:rsidRPr="00130EE3">
          <w:rPr>
            <w:rStyle w:val="Siuktni"/>
            <w:rFonts w:asciiTheme="majorHAnsi" w:eastAsia="Times New Roman" w:hAnsiTheme="majorHAnsi" w:cstheme="majorHAnsi"/>
            <w:color w:val="auto"/>
            <w:kern w:val="0"/>
            <w:sz w:val="26"/>
            <w:szCs w:val="26"/>
            <w:u w:val="none"/>
            <w:lang w:val="en-US" w:eastAsia="vi-VN"/>
            <w14:ligatures w14:val="none"/>
          </w:rPr>
          <w:t>ttu</w:t>
        </w:r>
        <w:r w:rsidR="008D11B5" w:rsidRPr="00130EE3">
          <w:rPr>
            <w:rStyle w:val="Siuktni"/>
            <w:rFonts w:asciiTheme="majorHAnsi" w:eastAsia="Times New Roman" w:hAnsiTheme="majorHAnsi" w:cstheme="majorHAnsi"/>
            <w:color w:val="auto"/>
            <w:kern w:val="0"/>
            <w:sz w:val="26"/>
            <w:szCs w:val="26"/>
            <w:u w:val="none"/>
            <w:lang w:eastAsia="vi-VN"/>
            <w14:ligatures w14:val="none"/>
          </w:rPr>
          <w:t>.edu.vn</w:t>
        </w:r>
      </w:hyperlink>
    </w:p>
    <w:p w14:paraId="2A404C73" w14:textId="6A7AF6DD" w:rsidR="00A73304" w:rsidRPr="00130EE3" w:rsidRDefault="00102347" w:rsidP="00536545">
      <w:pPr>
        <w:spacing w:after="0" w:line="276" w:lineRule="auto"/>
        <w:ind w:firstLine="709"/>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A73304" w:rsidRPr="00130EE3">
        <w:rPr>
          <w:rStyle w:val="Siuktni"/>
          <w:rFonts w:asciiTheme="majorHAnsi" w:eastAsia="Times New Roman" w:hAnsiTheme="majorHAnsi" w:cstheme="majorHAnsi"/>
          <w:color w:val="auto"/>
          <w:kern w:val="0"/>
          <w:sz w:val="26"/>
          <w:szCs w:val="26"/>
          <w:u w:val="none"/>
          <w:lang w:eastAsia="vi-VN"/>
          <w14:ligatures w14:val="none"/>
        </w:rPr>
        <w:t xml:space="preserve"> Số điện thoại:</w:t>
      </w:r>
      <w:r w:rsidR="002433DF" w:rsidRPr="00130EE3">
        <w:rPr>
          <w:rStyle w:val="Siuktni"/>
          <w:rFonts w:asciiTheme="majorHAnsi" w:eastAsia="Times New Roman" w:hAnsiTheme="majorHAnsi" w:cstheme="majorHAnsi"/>
          <w:color w:val="auto"/>
          <w:kern w:val="0"/>
          <w:sz w:val="26"/>
          <w:szCs w:val="26"/>
          <w:u w:val="none"/>
          <w:lang w:eastAsia="vi-VN"/>
          <w14:ligatures w14:val="none"/>
        </w:rPr>
        <w:t xml:space="preserve"> 098 288 8193</w:t>
      </w:r>
    </w:p>
    <w:p w14:paraId="4174C711" w14:textId="7CEF4169" w:rsidR="00A4778D" w:rsidRPr="00130EE3" w:rsidRDefault="00ED6462"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Email phòng:</w:t>
      </w:r>
      <w:r w:rsidRPr="00130EE3">
        <w:rPr>
          <w:rFonts w:asciiTheme="majorHAnsi" w:eastAsia="Times New Roman" w:hAnsiTheme="majorHAnsi" w:cstheme="majorBidi"/>
          <w:kern w:val="0"/>
          <w:sz w:val="26"/>
          <w:szCs w:val="26"/>
          <w:lang w:eastAsia="vi-VN"/>
          <w14:ligatures w14:val="none"/>
        </w:rPr>
        <w:t xml:space="preserve"> </w:t>
      </w:r>
      <w:r w:rsidR="006917FC" w:rsidRPr="00130EE3">
        <w:rPr>
          <w:rFonts w:eastAsia="Times New Roman"/>
          <w:kern w:val="0"/>
          <w:sz w:val="26"/>
          <w:szCs w:val="26"/>
          <w:lang w:eastAsia="vi-VN"/>
          <w14:ligatures w14:val="none"/>
        </w:rPr>
        <w:t>hr</w:t>
      </w:r>
      <w:r w:rsidR="00E169BB" w:rsidRPr="00130EE3">
        <w:rPr>
          <w:rFonts w:eastAsia="Times New Roman"/>
          <w:kern w:val="0"/>
          <w:sz w:val="26"/>
          <w:szCs w:val="26"/>
          <w:lang w:eastAsia="vi-VN"/>
          <w14:ligatures w14:val="none"/>
        </w:rPr>
        <w:t>_</w:t>
      </w:r>
      <w:r w:rsidR="006917FC" w:rsidRPr="00130EE3">
        <w:rPr>
          <w:rFonts w:eastAsia="Times New Roman"/>
          <w:kern w:val="0"/>
          <w:sz w:val="26"/>
          <w:szCs w:val="26"/>
          <w:lang w:eastAsia="vi-VN"/>
          <w14:ligatures w14:val="none"/>
        </w:rPr>
        <w:t>admin@</w:t>
      </w:r>
      <w:r w:rsidR="00A5377E" w:rsidRPr="00130EE3">
        <w:rPr>
          <w:rFonts w:eastAsia="Times New Roman"/>
          <w:kern w:val="0"/>
          <w:sz w:val="26"/>
          <w:szCs w:val="26"/>
          <w:lang w:eastAsia="vi-VN"/>
          <w14:ligatures w14:val="none"/>
        </w:rPr>
        <w:t>ttu</w:t>
      </w:r>
      <w:r w:rsidR="006917FC" w:rsidRPr="00130EE3">
        <w:rPr>
          <w:rFonts w:eastAsia="Times New Roman"/>
          <w:kern w:val="0"/>
          <w:sz w:val="26"/>
          <w:szCs w:val="26"/>
          <w:lang w:eastAsia="vi-VN"/>
          <w14:ligatures w14:val="none"/>
        </w:rPr>
        <w:t>.edu.vn</w:t>
      </w:r>
    </w:p>
    <w:p w14:paraId="783A2D0A" w14:textId="37DB6D32" w:rsidR="006855FE" w:rsidRPr="00130EE3" w:rsidRDefault="00ED6462"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Số điện thoại </w:t>
      </w:r>
      <w:r w:rsidR="00BD7014" w:rsidRPr="00130EE3">
        <w:rPr>
          <w:rFonts w:asciiTheme="majorHAnsi" w:eastAsia="Times New Roman" w:hAnsiTheme="majorHAnsi" w:cstheme="majorBidi"/>
          <w:b/>
          <w:bCs/>
          <w:kern w:val="0"/>
          <w:sz w:val="26"/>
          <w:szCs w:val="26"/>
          <w:lang w:eastAsia="vi-VN"/>
          <w14:ligatures w14:val="none"/>
        </w:rPr>
        <w:t>phòng</w:t>
      </w:r>
      <w:r w:rsidRPr="00130EE3">
        <w:rPr>
          <w:rFonts w:asciiTheme="majorHAnsi" w:eastAsia="Times New Roman" w:hAnsiTheme="majorHAnsi" w:cstheme="majorBidi"/>
          <w:b/>
          <w:bCs/>
          <w:kern w:val="0"/>
          <w:sz w:val="26"/>
          <w:szCs w:val="26"/>
          <w:lang w:eastAsia="vi-VN"/>
          <w14:ligatures w14:val="none"/>
        </w:rPr>
        <w:t xml:space="preserve">: </w:t>
      </w:r>
      <w:r w:rsidRPr="00130EE3">
        <w:rPr>
          <w:rFonts w:asciiTheme="majorHAnsi" w:eastAsia="Times New Roman" w:hAnsiTheme="majorHAnsi" w:cstheme="majorBidi"/>
          <w:kern w:val="0"/>
          <w:sz w:val="26"/>
          <w:szCs w:val="26"/>
          <w:lang w:eastAsia="vi-VN"/>
          <w14:ligatures w14:val="none"/>
        </w:rPr>
        <w:t>(0272) 3 769 216</w:t>
      </w:r>
    </w:p>
    <w:p w14:paraId="7A161075" w14:textId="2A578ACD" w:rsidR="001553D0" w:rsidRPr="00130EE3" w:rsidRDefault="0040103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Thời gian làm việc: </w:t>
      </w:r>
      <w:r w:rsidRPr="00130EE3">
        <w:rPr>
          <w:rFonts w:asciiTheme="majorHAnsi" w:eastAsia="Times New Roman" w:hAnsiTheme="majorHAnsi" w:cstheme="majorBidi"/>
          <w:kern w:val="0"/>
          <w:sz w:val="26"/>
          <w:szCs w:val="26"/>
          <w:lang w:eastAsia="vi-VN"/>
          <w14:ligatures w14:val="none"/>
        </w:rPr>
        <w:t>Từ 08h00 - 17h00</w:t>
      </w:r>
      <w:r w:rsidR="002433DF" w:rsidRPr="00130EE3">
        <w:rPr>
          <w:rFonts w:asciiTheme="majorHAnsi" w:eastAsia="Times New Roman" w:hAnsiTheme="majorHAnsi" w:cstheme="majorBidi"/>
          <w:kern w:val="0"/>
          <w:sz w:val="26"/>
          <w:szCs w:val="26"/>
          <w:lang w:eastAsia="vi-VN"/>
          <w14:ligatures w14:val="none"/>
        </w:rPr>
        <w:t>, từ Thứ Hai - Thứ Bảy hằng ngày</w:t>
      </w:r>
    </w:p>
    <w:p w14:paraId="02803BF1" w14:textId="7C2C3E26" w:rsidR="00401037" w:rsidRPr="00130EE3" w:rsidRDefault="0040103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Văn phòng: </w:t>
      </w:r>
      <w:r w:rsidR="00C833E0" w:rsidRPr="00130EE3">
        <w:rPr>
          <w:rFonts w:asciiTheme="majorHAnsi" w:eastAsia="Times New Roman" w:hAnsiTheme="majorHAnsi" w:cstheme="majorBidi"/>
          <w:kern w:val="0"/>
          <w:sz w:val="26"/>
          <w:szCs w:val="26"/>
          <w:lang w:eastAsia="vi-VN"/>
          <w14:ligatures w14:val="none"/>
        </w:rPr>
        <w:t>Tòa</w:t>
      </w:r>
      <w:r w:rsidR="00CD3E6D" w:rsidRPr="00130EE3">
        <w:rPr>
          <w:rFonts w:asciiTheme="majorHAnsi" w:eastAsia="Times New Roman" w:hAnsiTheme="majorHAnsi" w:cstheme="majorBidi"/>
          <w:kern w:val="0"/>
          <w:sz w:val="26"/>
          <w:szCs w:val="26"/>
          <w:lang w:eastAsia="vi-VN"/>
          <w14:ligatures w14:val="none"/>
        </w:rPr>
        <w:t xml:space="preserve"> nhà</w:t>
      </w:r>
      <w:r w:rsidR="00C833E0" w:rsidRPr="00130EE3">
        <w:rPr>
          <w:rFonts w:asciiTheme="majorHAnsi" w:eastAsia="Times New Roman" w:hAnsiTheme="majorHAnsi" w:cstheme="majorBidi"/>
          <w:kern w:val="0"/>
          <w:sz w:val="26"/>
          <w:szCs w:val="26"/>
          <w:lang w:eastAsia="vi-VN"/>
          <w14:ligatures w14:val="none"/>
        </w:rPr>
        <w:t xml:space="preserve"> </w:t>
      </w:r>
      <w:r w:rsidR="00C833E0" w:rsidRPr="00130EE3">
        <w:rPr>
          <w:rFonts w:asciiTheme="majorHAnsi" w:hAnsiTheme="majorHAnsi" w:cstheme="majorHAnsi"/>
          <w:sz w:val="26"/>
          <w:szCs w:val="26"/>
        </w:rPr>
        <w:t xml:space="preserve">Gillis, tầng </w:t>
      </w:r>
      <w:r w:rsidR="00532936" w:rsidRPr="00130EE3">
        <w:rPr>
          <w:rFonts w:asciiTheme="majorHAnsi" w:hAnsiTheme="majorHAnsi" w:cstheme="majorHAnsi"/>
          <w:sz w:val="26"/>
          <w:szCs w:val="26"/>
        </w:rPr>
        <w:t>trệt</w:t>
      </w:r>
      <w:r w:rsidR="00C833E0" w:rsidRPr="00130EE3">
        <w:rPr>
          <w:rFonts w:asciiTheme="majorHAnsi" w:hAnsiTheme="majorHAnsi" w:cstheme="majorHAnsi"/>
          <w:sz w:val="26"/>
          <w:szCs w:val="26"/>
        </w:rPr>
        <w:t xml:space="preserve"> và </w:t>
      </w:r>
      <w:r w:rsidR="00CE30DC" w:rsidRPr="00130EE3">
        <w:rPr>
          <w:rFonts w:asciiTheme="majorHAnsi" w:hAnsiTheme="majorHAnsi" w:cstheme="majorHAnsi"/>
          <w:sz w:val="26"/>
          <w:szCs w:val="26"/>
        </w:rPr>
        <w:t>tầng</w:t>
      </w:r>
      <w:r w:rsidR="00532936" w:rsidRPr="00130EE3">
        <w:rPr>
          <w:rFonts w:asciiTheme="majorHAnsi" w:hAnsiTheme="majorHAnsi" w:cstheme="majorHAnsi"/>
          <w:sz w:val="26"/>
          <w:szCs w:val="26"/>
        </w:rPr>
        <w:t xml:space="preserve"> 3</w:t>
      </w:r>
    </w:p>
    <w:p w14:paraId="0B18414E" w14:textId="77777777" w:rsidR="00C4069E" w:rsidRPr="00130EE3" w:rsidRDefault="00C4069E" w:rsidP="00536545">
      <w:pPr>
        <w:spacing w:before="240"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Y tế học đường</w:t>
      </w:r>
      <w:r w:rsidRPr="00130EE3">
        <w:rPr>
          <w:rFonts w:eastAsia="Times New Roman"/>
          <w:kern w:val="0"/>
          <w:sz w:val="26"/>
          <w:szCs w:val="26"/>
          <w:lang w:eastAsia="vi-VN"/>
          <w14:ligatures w14:val="none"/>
        </w:rPr>
        <w:t>:</w:t>
      </w:r>
    </w:p>
    <w:p w14:paraId="3C8DFC8B" w14:textId="074E0048" w:rsidR="00C4069E" w:rsidRPr="00130EE3" w:rsidRDefault="00C4069E" w:rsidP="00536545">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BS</w:t>
      </w:r>
      <w:r w:rsidR="008756D4" w:rsidRPr="00130EE3">
        <w:rPr>
          <w:rFonts w:eastAsia="Times New Roman"/>
          <w:kern w:val="0"/>
          <w:sz w:val="26"/>
          <w:szCs w:val="26"/>
          <w:lang w:eastAsia="vi-VN"/>
          <w14:ligatures w14:val="none"/>
        </w:rPr>
        <w:t>.</w:t>
      </w:r>
      <w:r w:rsidRPr="00130EE3">
        <w:rPr>
          <w:rFonts w:eastAsia="Times New Roman"/>
          <w:kern w:val="0"/>
          <w:sz w:val="26"/>
          <w:szCs w:val="26"/>
          <w:lang w:eastAsia="vi-VN"/>
          <w14:ligatures w14:val="none"/>
        </w:rPr>
        <w:t>CK</w:t>
      </w:r>
      <w:r w:rsidR="008756D4" w:rsidRPr="00130EE3">
        <w:rPr>
          <w:rFonts w:eastAsia="Times New Roman"/>
          <w:kern w:val="0"/>
          <w:sz w:val="26"/>
          <w:szCs w:val="26"/>
          <w:lang w:eastAsia="vi-VN"/>
          <w14:ligatures w14:val="none"/>
        </w:rPr>
        <w:t>I</w:t>
      </w:r>
      <w:r w:rsidRPr="00130EE3">
        <w:rPr>
          <w:rFonts w:eastAsia="Times New Roman"/>
          <w:kern w:val="0"/>
          <w:sz w:val="26"/>
          <w:szCs w:val="26"/>
          <w:lang w:eastAsia="vi-VN"/>
          <w14:ligatures w14:val="none"/>
        </w:rPr>
        <w:t xml:space="preserve"> Vũ Thị Thu Hiền: 0965</w:t>
      </w:r>
      <w:r w:rsidR="008D4F40" w:rsidRPr="00130EE3">
        <w:rPr>
          <w:rFonts w:eastAsia="Times New Roman"/>
          <w:kern w:val="0"/>
          <w:sz w:val="26"/>
          <w:szCs w:val="26"/>
          <w:lang w:eastAsia="vi-VN"/>
          <w14:ligatures w14:val="none"/>
        </w:rPr>
        <w:t xml:space="preserve"> </w:t>
      </w:r>
      <w:r w:rsidRPr="00130EE3">
        <w:rPr>
          <w:rFonts w:eastAsia="Times New Roman"/>
          <w:kern w:val="0"/>
          <w:sz w:val="26"/>
          <w:szCs w:val="26"/>
          <w:lang w:eastAsia="vi-VN"/>
          <w14:ligatures w14:val="none"/>
        </w:rPr>
        <w:t>170</w:t>
      </w:r>
      <w:r w:rsidR="008D4F40" w:rsidRPr="00130EE3">
        <w:rPr>
          <w:rFonts w:eastAsia="Times New Roman"/>
          <w:kern w:val="0"/>
          <w:sz w:val="26"/>
          <w:szCs w:val="26"/>
          <w:lang w:eastAsia="vi-VN"/>
          <w14:ligatures w14:val="none"/>
        </w:rPr>
        <w:t xml:space="preserve"> </w:t>
      </w:r>
      <w:r w:rsidRPr="00130EE3">
        <w:rPr>
          <w:rFonts w:eastAsia="Times New Roman"/>
          <w:kern w:val="0"/>
          <w:sz w:val="26"/>
          <w:szCs w:val="26"/>
          <w:lang w:eastAsia="vi-VN"/>
          <w14:ligatures w14:val="none"/>
        </w:rPr>
        <w:t>910</w:t>
      </w:r>
    </w:p>
    <w:p w14:paraId="2E1E249B" w14:textId="2587DAC5" w:rsidR="00C4069E" w:rsidRPr="00130EE3" w:rsidRDefault="00C4069E" w:rsidP="00536545">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w:t>
      </w:r>
      <w:r w:rsidR="00335160" w:rsidRPr="00130EE3">
        <w:rPr>
          <w:rFonts w:eastAsia="Times New Roman"/>
          <w:kern w:val="0"/>
          <w:sz w:val="26"/>
          <w:szCs w:val="26"/>
          <w:lang w:eastAsia="vi-VN"/>
          <w14:ligatures w14:val="none"/>
        </w:rPr>
        <w:t>Y sĩ</w:t>
      </w:r>
      <w:r w:rsidRPr="00130EE3">
        <w:rPr>
          <w:rFonts w:eastAsia="Times New Roman"/>
          <w:kern w:val="0"/>
          <w:sz w:val="26"/>
          <w:szCs w:val="26"/>
          <w:lang w:eastAsia="vi-VN"/>
          <w14:ligatures w14:val="none"/>
        </w:rPr>
        <w:t xml:space="preserve"> Đào Văn Thao: 0374</w:t>
      </w:r>
      <w:r w:rsidR="008D4F40" w:rsidRPr="00130EE3">
        <w:rPr>
          <w:rFonts w:eastAsia="Times New Roman"/>
          <w:kern w:val="0"/>
          <w:sz w:val="26"/>
          <w:szCs w:val="26"/>
          <w:lang w:eastAsia="vi-VN"/>
          <w14:ligatures w14:val="none"/>
        </w:rPr>
        <w:t xml:space="preserve"> </w:t>
      </w:r>
      <w:r w:rsidR="2F492BD3" w:rsidRPr="00130EE3">
        <w:rPr>
          <w:rFonts w:eastAsia="Times New Roman"/>
          <w:sz w:val="26"/>
          <w:szCs w:val="26"/>
          <w:lang w:eastAsia="vi-VN"/>
        </w:rPr>
        <w:t>488</w:t>
      </w:r>
      <w:r w:rsidR="008D4F40" w:rsidRPr="00130EE3">
        <w:rPr>
          <w:rFonts w:eastAsia="Times New Roman"/>
          <w:sz w:val="26"/>
          <w:szCs w:val="26"/>
          <w:lang w:eastAsia="vi-VN"/>
        </w:rPr>
        <w:t xml:space="preserve"> </w:t>
      </w:r>
      <w:r w:rsidR="2F492BD3" w:rsidRPr="00130EE3">
        <w:rPr>
          <w:rFonts w:eastAsia="Times New Roman"/>
          <w:sz w:val="26"/>
          <w:szCs w:val="26"/>
          <w:lang w:eastAsia="vi-VN"/>
        </w:rPr>
        <w:t>828</w:t>
      </w:r>
    </w:p>
    <w:p w14:paraId="6875D278" w14:textId="3C70C42A" w:rsidR="00C4069E" w:rsidRPr="00130EE3" w:rsidRDefault="00C4069E" w:rsidP="00536545">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Cấp cứu Bệnh viện Đại học Y Tân Tạo: 0704</w:t>
      </w:r>
      <w:r w:rsidR="008D4F40" w:rsidRPr="00130EE3">
        <w:rPr>
          <w:rFonts w:eastAsia="Times New Roman"/>
          <w:kern w:val="0"/>
          <w:sz w:val="26"/>
          <w:szCs w:val="26"/>
          <w:lang w:eastAsia="vi-VN"/>
          <w14:ligatures w14:val="none"/>
        </w:rPr>
        <w:t xml:space="preserve"> </w:t>
      </w:r>
      <w:r w:rsidRPr="00130EE3">
        <w:rPr>
          <w:rFonts w:eastAsia="Times New Roman"/>
          <w:kern w:val="0"/>
          <w:sz w:val="26"/>
          <w:szCs w:val="26"/>
          <w:lang w:eastAsia="vi-VN"/>
          <w14:ligatures w14:val="none"/>
        </w:rPr>
        <w:t>911</w:t>
      </w:r>
      <w:r w:rsidR="008D4F40" w:rsidRPr="00130EE3">
        <w:rPr>
          <w:rFonts w:eastAsia="Times New Roman"/>
          <w:kern w:val="0"/>
          <w:sz w:val="26"/>
          <w:szCs w:val="26"/>
          <w:lang w:eastAsia="vi-VN"/>
          <w14:ligatures w14:val="none"/>
        </w:rPr>
        <w:t xml:space="preserve"> </w:t>
      </w:r>
      <w:r w:rsidRPr="00130EE3">
        <w:rPr>
          <w:rFonts w:eastAsia="Times New Roman"/>
          <w:kern w:val="0"/>
          <w:sz w:val="26"/>
          <w:szCs w:val="26"/>
          <w:lang w:eastAsia="vi-VN"/>
          <w14:ligatures w14:val="none"/>
        </w:rPr>
        <w:t>115</w:t>
      </w:r>
    </w:p>
    <w:p w14:paraId="48D4B2BF" w14:textId="32488AA6" w:rsidR="00D63F99" w:rsidRPr="00130EE3" w:rsidRDefault="001553D0"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w:t>
      </w:r>
      <w:r w:rsidR="00B7502D" w:rsidRPr="00130EE3">
        <w:rPr>
          <w:rFonts w:eastAsia="Times New Roman"/>
          <w:b/>
          <w:bCs/>
          <w:kern w:val="0"/>
          <w:sz w:val="26"/>
          <w:szCs w:val="26"/>
          <w:lang w:eastAsia="vi-VN"/>
          <w14:ligatures w14:val="none"/>
        </w:rPr>
        <w:t xml:space="preserve"> Thời gian làm việc: </w:t>
      </w:r>
      <w:r w:rsidR="00B7502D" w:rsidRPr="00130EE3">
        <w:rPr>
          <w:rFonts w:eastAsia="Times New Roman"/>
          <w:kern w:val="0"/>
          <w:sz w:val="26"/>
          <w:szCs w:val="26"/>
          <w:lang w:eastAsia="vi-VN"/>
          <w14:ligatures w14:val="none"/>
        </w:rPr>
        <w:t xml:space="preserve">Sáng từ 08h00 </w:t>
      </w:r>
      <w:r w:rsidR="00C03D52" w:rsidRPr="00130EE3">
        <w:rPr>
          <w:rFonts w:eastAsia="Times New Roman"/>
          <w:kern w:val="0"/>
          <w:sz w:val="26"/>
          <w:szCs w:val="26"/>
          <w:lang w:eastAsia="vi-VN"/>
          <w14:ligatures w14:val="none"/>
        </w:rPr>
        <w:t>- 1</w:t>
      </w:r>
      <w:r w:rsidR="00F4567D" w:rsidRPr="00130EE3">
        <w:rPr>
          <w:rFonts w:eastAsia="Times New Roman"/>
          <w:kern w:val="0"/>
          <w:sz w:val="26"/>
          <w:szCs w:val="26"/>
          <w:lang w:eastAsia="vi-VN"/>
          <w14:ligatures w14:val="none"/>
        </w:rPr>
        <w:t>7</w:t>
      </w:r>
      <w:r w:rsidR="00C03D52" w:rsidRPr="00130EE3">
        <w:rPr>
          <w:rFonts w:eastAsia="Times New Roman"/>
          <w:kern w:val="0"/>
          <w:sz w:val="26"/>
          <w:szCs w:val="26"/>
          <w:lang w:eastAsia="vi-VN"/>
          <w14:ligatures w14:val="none"/>
        </w:rPr>
        <w:t>h</w:t>
      </w:r>
      <w:r w:rsidR="00F4567D" w:rsidRPr="00130EE3">
        <w:rPr>
          <w:rFonts w:eastAsia="Times New Roman"/>
          <w:kern w:val="0"/>
          <w:sz w:val="26"/>
          <w:szCs w:val="26"/>
          <w:lang w:eastAsia="vi-VN"/>
          <w14:ligatures w14:val="none"/>
        </w:rPr>
        <w:t>0</w:t>
      </w:r>
      <w:r w:rsidR="00C03D52" w:rsidRPr="00130EE3">
        <w:rPr>
          <w:rFonts w:eastAsia="Times New Roman"/>
          <w:kern w:val="0"/>
          <w:sz w:val="26"/>
          <w:szCs w:val="26"/>
          <w:lang w:eastAsia="vi-VN"/>
          <w14:ligatures w14:val="none"/>
        </w:rPr>
        <w:t>0</w:t>
      </w:r>
      <w:r w:rsidR="00A15FE8" w:rsidRPr="00130EE3">
        <w:rPr>
          <w:rFonts w:eastAsia="Times New Roman"/>
          <w:kern w:val="0"/>
          <w:sz w:val="26"/>
          <w:szCs w:val="26"/>
          <w:lang w:eastAsia="vi-VN"/>
          <w14:ligatures w14:val="none"/>
        </w:rPr>
        <w:t xml:space="preserve">, </w:t>
      </w:r>
      <w:r w:rsidR="00A15FE8" w:rsidRPr="00130EE3">
        <w:rPr>
          <w:sz w:val="26"/>
          <w:szCs w:val="26"/>
          <w:lang w:eastAsia="vi-VN"/>
        </w:rPr>
        <w:t xml:space="preserve">từ Thứ </w:t>
      </w:r>
      <w:r w:rsidR="009F176C" w:rsidRPr="00130EE3">
        <w:rPr>
          <w:sz w:val="26"/>
          <w:szCs w:val="26"/>
          <w:lang w:eastAsia="vi-VN"/>
        </w:rPr>
        <w:t>Hai</w:t>
      </w:r>
      <w:r w:rsidR="00A15FE8" w:rsidRPr="00130EE3">
        <w:rPr>
          <w:sz w:val="26"/>
          <w:szCs w:val="26"/>
          <w:lang w:eastAsia="vi-VN"/>
        </w:rPr>
        <w:t xml:space="preserve"> - Thứ </w:t>
      </w:r>
      <w:r w:rsidR="009F176C" w:rsidRPr="00130EE3">
        <w:rPr>
          <w:sz w:val="26"/>
          <w:szCs w:val="26"/>
          <w:lang w:eastAsia="vi-VN"/>
        </w:rPr>
        <w:t>Bảy</w:t>
      </w:r>
      <w:r w:rsidR="00A15FE8" w:rsidRPr="00130EE3">
        <w:rPr>
          <w:sz w:val="26"/>
          <w:szCs w:val="26"/>
          <w:lang w:eastAsia="vi-VN"/>
        </w:rPr>
        <w:t xml:space="preserve"> hằng ngày</w:t>
      </w:r>
    </w:p>
    <w:p w14:paraId="33EB8114" w14:textId="729AD6A3" w:rsidR="001553D0" w:rsidRPr="00130EE3" w:rsidRDefault="001553D0"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xml:space="preserve">- Văn phòng: </w:t>
      </w:r>
      <w:r w:rsidR="005F2BA6" w:rsidRPr="00130EE3">
        <w:rPr>
          <w:rFonts w:eastAsia="Times New Roman"/>
          <w:kern w:val="0"/>
          <w:sz w:val="26"/>
          <w:szCs w:val="26"/>
          <w:lang w:eastAsia="vi-VN"/>
          <w14:ligatures w14:val="none"/>
        </w:rPr>
        <w:t xml:space="preserve">Tòa nhà Gillis, </w:t>
      </w:r>
      <w:r w:rsidR="00A15FE8" w:rsidRPr="00130EE3">
        <w:rPr>
          <w:rFonts w:eastAsia="Times New Roman"/>
          <w:kern w:val="0"/>
          <w:sz w:val="26"/>
          <w:szCs w:val="26"/>
          <w:lang w:eastAsia="vi-VN"/>
          <w14:ligatures w14:val="none"/>
        </w:rPr>
        <w:t>lầu</w:t>
      </w:r>
      <w:r w:rsidR="005F2BA6" w:rsidRPr="00130EE3">
        <w:rPr>
          <w:rFonts w:eastAsia="Times New Roman"/>
          <w:kern w:val="0"/>
          <w:sz w:val="26"/>
          <w:szCs w:val="26"/>
          <w:lang w:eastAsia="vi-VN"/>
          <w14:ligatures w14:val="none"/>
        </w:rPr>
        <w:t xml:space="preserve"> 3</w:t>
      </w:r>
    </w:p>
    <w:p w14:paraId="27E9C7E5" w14:textId="3E6D0A8A" w:rsidR="00EB5F1A" w:rsidRPr="00130EE3" w:rsidRDefault="00ED6462" w:rsidP="00536545">
      <w:pPr>
        <w:pStyle w:val="u2"/>
        <w:spacing w:after="0" w:line="276" w:lineRule="auto"/>
        <w:ind w:firstLine="709"/>
        <w:rPr>
          <w:rFonts w:eastAsia="Times New Roman"/>
          <w:b/>
          <w:bCs/>
          <w:i/>
          <w:iCs/>
          <w:color w:val="auto"/>
          <w:kern w:val="0"/>
          <w:sz w:val="26"/>
          <w:szCs w:val="26"/>
          <w:lang w:eastAsia="vi-VN"/>
          <w14:ligatures w14:val="none"/>
        </w:rPr>
      </w:pPr>
      <w:bookmarkStart w:id="11" w:name="_Toc240641704"/>
      <w:r w:rsidRPr="00130EE3">
        <w:rPr>
          <w:rFonts w:eastAsia="Times New Roman"/>
          <w:b/>
          <w:bCs/>
          <w:color w:val="auto"/>
          <w:kern w:val="0"/>
          <w:sz w:val="26"/>
          <w:szCs w:val="26"/>
          <w:lang w:eastAsia="vi-VN"/>
          <w14:ligatures w14:val="none"/>
        </w:rPr>
        <w:t>2</w:t>
      </w:r>
      <w:r w:rsidR="00EB5F1A" w:rsidRPr="00130EE3">
        <w:rPr>
          <w:rFonts w:eastAsia="Times New Roman"/>
          <w:b/>
          <w:bCs/>
          <w:color w:val="auto"/>
          <w:kern w:val="0"/>
          <w:sz w:val="26"/>
          <w:szCs w:val="26"/>
          <w:lang w:eastAsia="vi-VN"/>
          <w14:ligatures w14:val="none"/>
        </w:rPr>
        <w:t>. Phòng Truyền thông và Tuyển sinh</w:t>
      </w:r>
      <w:bookmarkEnd w:id="11"/>
    </w:p>
    <w:p w14:paraId="17DD3F22" w14:textId="77777777" w:rsidR="006D02C8" w:rsidRPr="00130EE3" w:rsidRDefault="002A56A1" w:rsidP="00536545">
      <w:pPr>
        <w:spacing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Chức năng:</w:t>
      </w:r>
      <w:r w:rsidRPr="00130EE3">
        <w:rPr>
          <w:rFonts w:asciiTheme="majorHAnsi" w:eastAsia="Times New Roman" w:hAnsiTheme="majorHAnsi" w:cstheme="majorBidi"/>
          <w:kern w:val="0"/>
          <w:sz w:val="26"/>
          <w:szCs w:val="26"/>
          <w:lang w:eastAsia="vi-VN"/>
          <w14:ligatures w14:val="none"/>
        </w:rPr>
        <w:t xml:space="preserve"> </w:t>
      </w:r>
      <w:r w:rsidR="006D02C8" w:rsidRPr="00130EE3">
        <w:rPr>
          <w:rFonts w:asciiTheme="majorHAnsi" w:eastAsia="Times New Roman" w:hAnsiTheme="majorHAnsi" w:cstheme="majorBidi"/>
          <w:kern w:val="0"/>
          <w:sz w:val="26"/>
          <w:szCs w:val="26"/>
          <w:lang w:eastAsia="vi-VN"/>
          <w14:ligatures w14:val="none"/>
        </w:rPr>
        <w:t>Tham mưu, tổ chức thực hiện công tác tuyển sinh và truyền thông, quảng bá hình ảnh và thương hiệu Nhà trường.</w:t>
      </w:r>
      <w:r w:rsidR="006D02C8" w:rsidRPr="00130EE3">
        <w:rPr>
          <w:rFonts w:asciiTheme="majorHAnsi" w:eastAsia="Times New Roman" w:hAnsiTheme="majorHAnsi" w:cstheme="majorBidi"/>
          <w:b/>
          <w:bCs/>
          <w:kern w:val="0"/>
          <w:sz w:val="26"/>
          <w:szCs w:val="26"/>
          <w:lang w:eastAsia="vi-VN"/>
          <w14:ligatures w14:val="none"/>
        </w:rPr>
        <w:t xml:space="preserve"> </w:t>
      </w:r>
    </w:p>
    <w:p w14:paraId="1E0AA2FE" w14:textId="7600285B" w:rsidR="002A56A1" w:rsidRPr="00130EE3" w:rsidRDefault="002A56A1"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Nhiệm vụ:</w:t>
      </w:r>
      <w:r w:rsidRPr="00130EE3">
        <w:rPr>
          <w:rFonts w:asciiTheme="majorHAnsi" w:eastAsia="Times New Roman" w:hAnsiTheme="majorHAnsi" w:cstheme="majorBidi"/>
          <w:kern w:val="0"/>
          <w:sz w:val="26"/>
          <w:szCs w:val="26"/>
          <w:lang w:eastAsia="vi-VN"/>
          <w14:ligatures w14:val="none"/>
        </w:rPr>
        <w:t xml:space="preserve"> </w:t>
      </w:r>
      <w:r w:rsidR="00D8685C" w:rsidRPr="00130EE3">
        <w:rPr>
          <w:rFonts w:asciiTheme="majorHAnsi" w:eastAsia="Times New Roman" w:hAnsiTheme="majorHAnsi" w:cstheme="majorBidi"/>
          <w:kern w:val="0"/>
          <w:sz w:val="26"/>
          <w:szCs w:val="26"/>
          <w:lang w:eastAsia="vi-VN"/>
          <w14:ligatures w14:val="none"/>
        </w:rPr>
        <w:t>Tư vấn tuyển sinh; cung cấp thông tin về ngành, chương trình đào tạo; tiếp nhận và xử lý hồ sơ tuyển sinh; phối hợp tổ chức xét tuyển; truyền thông các hoạt động, thành tích và thông tin liên quan đến sinh viên.</w:t>
      </w:r>
    </w:p>
    <w:p w14:paraId="3BD77050" w14:textId="49D53CE6" w:rsidR="005379F0" w:rsidRPr="00130EE3" w:rsidRDefault="005379F0"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Phó Trưởng phòng: </w:t>
      </w:r>
      <w:r w:rsidRPr="00130EE3">
        <w:rPr>
          <w:rFonts w:asciiTheme="majorHAnsi" w:eastAsia="Times New Roman" w:hAnsiTheme="majorHAnsi" w:cstheme="majorBidi"/>
          <w:kern w:val="0"/>
          <w:sz w:val="26"/>
          <w:szCs w:val="26"/>
          <w:lang w:eastAsia="vi-VN"/>
          <w14:ligatures w14:val="none"/>
        </w:rPr>
        <w:t>ThS. Dương Hoài An</w:t>
      </w:r>
    </w:p>
    <w:p w14:paraId="2ACE2015" w14:textId="0A5D729A" w:rsidR="005379F0" w:rsidRPr="00130EE3" w:rsidRDefault="00102347" w:rsidP="00536545">
      <w:pPr>
        <w:spacing w:after="0" w:line="276" w:lineRule="auto"/>
        <w:ind w:firstLine="709"/>
        <w:jc w:val="both"/>
        <w:rPr>
          <w:rStyle w:val="Siuktni"/>
          <w:rFonts w:asciiTheme="majorHAnsi" w:eastAsia="Times New Roman" w:hAnsiTheme="majorHAnsi" w:cstheme="majorBidi"/>
          <w:color w:val="auto"/>
          <w:kern w:val="0"/>
          <w:sz w:val="26"/>
          <w:szCs w:val="26"/>
          <w:u w:val="none"/>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DF2C01" w:rsidRPr="00130EE3">
        <w:rPr>
          <w:rFonts w:asciiTheme="majorHAnsi" w:eastAsia="Times New Roman" w:hAnsiTheme="majorHAnsi" w:cstheme="majorBidi"/>
          <w:kern w:val="0"/>
          <w:sz w:val="26"/>
          <w:szCs w:val="26"/>
          <w:lang w:eastAsia="vi-VN"/>
          <w14:ligatures w14:val="none"/>
        </w:rPr>
        <w:t>Email</w:t>
      </w:r>
      <w:r w:rsidR="005379F0" w:rsidRPr="00130EE3">
        <w:rPr>
          <w:rFonts w:asciiTheme="majorHAnsi" w:eastAsia="Times New Roman" w:hAnsiTheme="majorHAnsi" w:cstheme="majorBidi"/>
          <w:kern w:val="0"/>
          <w:sz w:val="26"/>
          <w:szCs w:val="26"/>
          <w:lang w:eastAsia="vi-VN"/>
          <w14:ligatures w14:val="none"/>
        </w:rPr>
        <w:t xml:space="preserve">: </w:t>
      </w:r>
      <w:hyperlink r:id="rId10" w:history="1">
        <w:r w:rsidR="008D11B5" w:rsidRPr="00130EE3">
          <w:rPr>
            <w:rStyle w:val="Siuktni"/>
            <w:rFonts w:asciiTheme="majorHAnsi" w:eastAsia="Times New Roman" w:hAnsiTheme="majorHAnsi" w:cstheme="majorBidi"/>
            <w:color w:val="auto"/>
            <w:kern w:val="0"/>
            <w:sz w:val="26"/>
            <w:szCs w:val="26"/>
            <w:u w:val="none"/>
            <w:lang w:eastAsia="vi-VN"/>
            <w14:ligatures w14:val="none"/>
          </w:rPr>
          <w:t>an.duong@</w:t>
        </w:r>
        <w:r w:rsidR="008D11B5" w:rsidRPr="00130EE3">
          <w:rPr>
            <w:rStyle w:val="Siuktni"/>
            <w:rFonts w:asciiTheme="majorHAnsi" w:eastAsia="Times New Roman" w:hAnsiTheme="majorHAnsi" w:cstheme="majorBidi"/>
            <w:color w:val="auto"/>
            <w:kern w:val="0"/>
            <w:sz w:val="26"/>
            <w:szCs w:val="26"/>
            <w:u w:val="none"/>
            <w:lang w:val="en-US" w:eastAsia="vi-VN"/>
            <w14:ligatures w14:val="none"/>
          </w:rPr>
          <w:t>ttu</w:t>
        </w:r>
        <w:r w:rsidR="008D11B5" w:rsidRPr="00130EE3">
          <w:rPr>
            <w:rStyle w:val="Siuktni"/>
            <w:rFonts w:asciiTheme="majorHAnsi" w:eastAsia="Times New Roman" w:hAnsiTheme="majorHAnsi" w:cstheme="majorBidi"/>
            <w:color w:val="auto"/>
            <w:kern w:val="0"/>
            <w:sz w:val="26"/>
            <w:szCs w:val="26"/>
            <w:u w:val="none"/>
            <w:lang w:eastAsia="vi-VN"/>
            <w14:ligatures w14:val="none"/>
          </w:rPr>
          <w:t>.edu.vn</w:t>
        </w:r>
      </w:hyperlink>
    </w:p>
    <w:p w14:paraId="44CDD12C" w14:textId="3E022A27" w:rsidR="00F83F6F" w:rsidRPr="00130EE3" w:rsidRDefault="00102347"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Style w:val="Siuktni"/>
          <w:rFonts w:asciiTheme="majorHAnsi" w:eastAsia="Times New Roman" w:hAnsiTheme="majorHAnsi" w:cstheme="majorBidi"/>
          <w:color w:val="auto"/>
          <w:kern w:val="0"/>
          <w:sz w:val="26"/>
          <w:szCs w:val="26"/>
          <w:u w:val="none"/>
          <w:lang w:eastAsia="vi-VN"/>
          <w14:ligatures w14:val="none"/>
        </w:rPr>
        <w:t xml:space="preserve"> </w:t>
      </w:r>
      <w:r w:rsidR="00F83F6F" w:rsidRPr="00130EE3">
        <w:rPr>
          <w:rStyle w:val="Siuktni"/>
          <w:rFonts w:asciiTheme="majorHAnsi" w:eastAsia="Times New Roman" w:hAnsiTheme="majorHAnsi" w:cstheme="majorBidi"/>
          <w:color w:val="auto"/>
          <w:kern w:val="0"/>
          <w:sz w:val="26"/>
          <w:szCs w:val="26"/>
          <w:u w:val="none"/>
          <w:lang w:eastAsia="vi-VN"/>
          <w14:ligatures w14:val="none"/>
        </w:rPr>
        <w:t xml:space="preserve"> Số điện thoại: </w:t>
      </w:r>
      <w:r w:rsidR="00705907" w:rsidRPr="00130EE3">
        <w:rPr>
          <w:bCs/>
          <w:spacing w:val="-6"/>
          <w:sz w:val="26"/>
          <w:szCs w:val="26"/>
        </w:rPr>
        <w:t>091 651 8895</w:t>
      </w:r>
    </w:p>
    <w:p w14:paraId="4EA6767B" w14:textId="5208EF76" w:rsidR="00EB5F1A" w:rsidRPr="00130EE3" w:rsidRDefault="00EB5F1A"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Phó Trưởng phòng:</w:t>
      </w:r>
      <w:r w:rsidRPr="00130EE3">
        <w:rPr>
          <w:rFonts w:asciiTheme="majorHAnsi" w:eastAsia="Times New Roman" w:hAnsiTheme="majorHAnsi" w:cstheme="majorBidi"/>
          <w:kern w:val="0"/>
          <w:sz w:val="26"/>
          <w:szCs w:val="26"/>
          <w:lang w:eastAsia="vi-VN"/>
          <w14:ligatures w14:val="none"/>
        </w:rPr>
        <w:t xml:space="preserve"> Huỳnh Thị Thảo Duyên</w:t>
      </w:r>
    </w:p>
    <w:p w14:paraId="31F8DE01" w14:textId="7417FA73" w:rsidR="00F60644" w:rsidRPr="00130EE3" w:rsidRDefault="00102347" w:rsidP="00536545">
      <w:pPr>
        <w:spacing w:after="0" w:line="276" w:lineRule="auto"/>
        <w:ind w:firstLine="709"/>
        <w:jc w:val="both"/>
        <w:rPr>
          <w:rStyle w:val="Siuktni"/>
          <w:rFonts w:asciiTheme="majorHAnsi" w:eastAsia="Times New Roman" w:hAnsiTheme="majorHAnsi" w:cstheme="majorBidi"/>
          <w:color w:val="auto"/>
          <w:kern w:val="0"/>
          <w:sz w:val="26"/>
          <w:szCs w:val="26"/>
          <w:u w:val="none"/>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DF2C01" w:rsidRPr="00130EE3">
        <w:rPr>
          <w:rFonts w:asciiTheme="majorHAnsi" w:eastAsia="Times New Roman" w:hAnsiTheme="majorHAnsi" w:cstheme="majorBidi"/>
          <w:kern w:val="0"/>
          <w:sz w:val="26"/>
          <w:szCs w:val="26"/>
          <w:lang w:eastAsia="vi-VN"/>
          <w14:ligatures w14:val="none"/>
        </w:rPr>
        <w:t>Email</w:t>
      </w:r>
      <w:r w:rsidR="007F2EBE" w:rsidRPr="00130EE3">
        <w:rPr>
          <w:rFonts w:asciiTheme="majorHAnsi" w:eastAsia="Times New Roman" w:hAnsiTheme="majorHAnsi" w:cstheme="majorBidi"/>
          <w:kern w:val="0"/>
          <w:sz w:val="26"/>
          <w:szCs w:val="26"/>
          <w:lang w:eastAsia="vi-VN"/>
          <w14:ligatures w14:val="none"/>
        </w:rPr>
        <w:t xml:space="preserve">: </w:t>
      </w:r>
      <w:hyperlink r:id="rId11" w:history="1">
        <w:r w:rsidR="008D11B5" w:rsidRPr="00130EE3">
          <w:rPr>
            <w:rStyle w:val="Siuktni"/>
            <w:rFonts w:asciiTheme="majorHAnsi" w:eastAsia="Times New Roman" w:hAnsiTheme="majorHAnsi" w:cstheme="majorBidi"/>
            <w:color w:val="auto"/>
            <w:kern w:val="0"/>
            <w:sz w:val="26"/>
            <w:szCs w:val="26"/>
            <w:u w:val="none"/>
            <w:lang w:eastAsia="vi-VN"/>
            <w14:ligatures w14:val="none"/>
          </w:rPr>
          <w:t>duyen.huynh@</w:t>
        </w:r>
        <w:r w:rsidR="008D11B5" w:rsidRPr="00130EE3">
          <w:rPr>
            <w:rStyle w:val="Siuktni"/>
            <w:rFonts w:asciiTheme="majorHAnsi" w:eastAsia="Times New Roman" w:hAnsiTheme="majorHAnsi" w:cstheme="majorBidi"/>
            <w:color w:val="auto"/>
            <w:kern w:val="0"/>
            <w:sz w:val="26"/>
            <w:szCs w:val="26"/>
            <w:u w:val="none"/>
            <w:lang w:val="en-US" w:eastAsia="vi-VN"/>
            <w14:ligatures w14:val="none"/>
          </w:rPr>
          <w:t>ttu</w:t>
        </w:r>
        <w:r w:rsidR="008D11B5" w:rsidRPr="00130EE3">
          <w:rPr>
            <w:rStyle w:val="Siuktni"/>
            <w:rFonts w:asciiTheme="majorHAnsi" w:eastAsia="Times New Roman" w:hAnsiTheme="majorHAnsi" w:cstheme="majorBidi"/>
            <w:color w:val="auto"/>
            <w:kern w:val="0"/>
            <w:sz w:val="26"/>
            <w:szCs w:val="26"/>
            <w:u w:val="none"/>
            <w:lang w:eastAsia="vi-VN"/>
            <w14:ligatures w14:val="none"/>
          </w:rPr>
          <w:t>.edu.vn</w:t>
        </w:r>
      </w:hyperlink>
    </w:p>
    <w:p w14:paraId="747BB7DD" w14:textId="56EFF746" w:rsidR="00F83F6F" w:rsidRPr="00130EE3" w:rsidRDefault="00102347"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Style w:val="Siuktni"/>
          <w:rFonts w:asciiTheme="majorHAnsi" w:eastAsia="Times New Roman" w:hAnsiTheme="majorHAnsi" w:cstheme="majorBidi"/>
          <w:color w:val="auto"/>
          <w:kern w:val="0"/>
          <w:sz w:val="26"/>
          <w:szCs w:val="26"/>
          <w:u w:val="none"/>
          <w:lang w:eastAsia="vi-VN"/>
          <w14:ligatures w14:val="none"/>
        </w:rPr>
        <w:t xml:space="preserve"> </w:t>
      </w:r>
      <w:r w:rsidR="00F83F6F" w:rsidRPr="00130EE3">
        <w:rPr>
          <w:rStyle w:val="Siuktni"/>
          <w:rFonts w:asciiTheme="majorHAnsi" w:eastAsia="Times New Roman" w:hAnsiTheme="majorHAnsi" w:cstheme="majorBidi"/>
          <w:color w:val="auto"/>
          <w:kern w:val="0"/>
          <w:sz w:val="26"/>
          <w:szCs w:val="26"/>
          <w:u w:val="none"/>
          <w:lang w:eastAsia="vi-VN"/>
          <w14:ligatures w14:val="none"/>
        </w:rPr>
        <w:t xml:space="preserve"> Số điện thoại:</w:t>
      </w:r>
      <w:r w:rsidR="00922412" w:rsidRPr="00130EE3">
        <w:rPr>
          <w:rStyle w:val="Siuktni"/>
          <w:rFonts w:asciiTheme="majorHAnsi" w:eastAsia="Times New Roman" w:hAnsiTheme="majorHAnsi" w:cstheme="majorBidi"/>
          <w:color w:val="auto"/>
          <w:kern w:val="0"/>
          <w:sz w:val="26"/>
          <w:szCs w:val="26"/>
          <w:u w:val="none"/>
          <w:lang w:eastAsia="vi-VN"/>
          <w14:ligatures w14:val="none"/>
        </w:rPr>
        <w:t xml:space="preserve"> 0388 305 124</w:t>
      </w:r>
    </w:p>
    <w:p w14:paraId="631C21CD" w14:textId="27153F36" w:rsidR="00EB5F1A" w:rsidRPr="00130EE3" w:rsidRDefault="00EB5F1A"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w:t>
      </w:r>
      <w:r w:rsidR="00DF2C01" w:rsidRPr="00130EE3">
        <w:rPr>
          <w:rFonts w:asciiTheme="majorHAnsi" w:eastAsia="Times New Roman" w:hAnsiTheme="majorHAnsi" w:cstheme="majorBidi"/>
          <w:b/>
          <w:bCs/>
          <w:kern w:val="0"/>
          <w:sz w:val="26"/>
          <w:szCs w:val="26"/>
          <w:lang w:eastAsia="vi-VN"/>
          <w14:ligatures w14:val="none"/>
        </w:rPr>
        <w:t>Email</w:t>
      </w:r>
      <w:r w:rsidR="007F2EBE" w:rsidRPr="00130EE3">
        <w:rPr>
          <w:rFonts w:asciiTheme="majorHAnsi" w:eastAsia="Times New Roman" w:hAnsiTheme="majorHAnsi" w:cstheme="majorBidi"/>
          <w:b/>
          <w:bCs/>
          <w:kern w:val="0"/>
          <w:sz w:val="26"/>
          <w:szCs w:val="26"/>
          <w:lang w:eastAsia="vi-VN"/>
          <w14:ligatures w14:val="none"/>
        </w:rPr>
        <w:t xml:space="preserve"> phòng</w:t>
      </w:r>
      <w:r w:rsidRPr="00130EE3">
        <w:rPr>
          <w:rFonts w:asciiTheme="majorHAnsi" w:eastAsia="Times New Roman" w:hAnsiTheme="majorHAnsi" w:cstheme="majorBidi"/>
          <w:b/>
          <w:bCs/>
          <w:kern w:val="0"/>
          <w:sz w:val="26"/>
          <w:szCs w:val="26"/>
          <w:lang w:eastAsia="vi-VN"/>
          <w14:ligatures w14:val="none"/>
        </w:rPr>
        <w:t>:</w:t>
      </w:r>
      <w:r w:rsidRPr="00130EE3">
        <w:rPr>
          <w:rFonts w:asciiTheme="majorHAnsi" w:eastAsia="Times New Roman" w:hAnsiTheme="majorHAnsi" w:cstheme="majorBidi"/>
          <w:kern w:val="0"/>
          <w:sz w:val="26"/>
          <w:szCs w:val="26"/>
          <w:lang w:eastAsia="vi-VN"/>
          <w14:ligatures w14:val="none"/>
        </w:rPr>
        <w:t xml:space="preserve"> tuyensinh@</w:t>
      </w:r>
      <w:r w:rsidR="008D11B5" w:rsidRPr="00130EE3">
        <w:rPr>
          <w:rFonts w:asciiTheme="majorHAnsi" w:eastAsia="Times New Roman" w:hAnsiTheme="majorHAnsi" w:cstheme="majorBidi"/>
          <w:kern w:val="0"/>
          <w:sz w:val="26"/>
          <w:szCs w:val="26"/>
          <w:lang w:eastAsia="vi-VN"/>
          <w14:ligatures w14:val="none"/>
        </w:rPr>
        <w:t>ttu</w:t>
      </w:r>
      <w:r w:rsidRPr="00130EE3">
        <w:rPr>
          <w:rFonts w:asciiTheme="majorHAnsi" w:eastAsia="Times New Roman" w:hAnsiTheme="majorHAnsi" w:cstheme="majorBidi"/>
          <w:kern w:val="0"/>
          <w:sz w:val="26"/>
          <w:szCs w:val="26"/>
          <w:lang w:eastAsia="vi-VN"/>
          <w14:ligatures w14:val="none"/>
        </w:rPr>
        <w:t>.edu.vn</w:t>
      </w:r>
    </w:p>
    <w:p w14:paraId="5A6194BE" w14:textId="1A3B26EB" w:rsidR="008C6082" w:rsidRPr="00130EE3" w:rsidRDefault="00EB5F1A" w:rsidP="00536545">
      <w:pPr>
        <w:spacing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Số điện thoại hotline: </w:t>
      </w:r>
      <w:r w:rsidRPr="00130EE3">
        <w:rPr>
          <w:rFonts w:asciiTheme="majorHAnsi" w:eastAsia="Times New Roman" w:hAnsiTheme="majorHAnsi" w:cstheme="majorBidi"/>
          <w:kern w:val="0"/>
          <w:sz w:val="26"/>
          <w:szCs w:val="26"/>
          <w:lang w:eastAsia="vi-VN"/>
          <w14:ligatures w14:val="none"/>
        </w:rPr>
        <w:t>098</w:t>
      </w:r>
      <w:r w:rsidR="2F492BD3" w:rsidRPr="00130EE3">
        <w:rPr>
          <w:rFonts w:asciiTheme="majorHAnsi" w:eastAsia="Times New Roman" w:hAnsiTheme="majorHAnsi" w:cstheme="majorBidi"/>
          <w:sz w:val="26"/>
          <w:szCs w:val="26"/>
          <w:lang w:eastAsia="vi-VN"/>
        </w:rPr>
        <w:t>1</w:t>
      </w:r>
      <w:r w:rsidR="00DD6401" w:rsidRPr="00130EE3">
        <w:rPr>
          <w:rFonts w:asciiTheme="majorHAnsi" w:eastAsia="Times New Roman" w:hAnsiTheme="majorHAnsi" w:cstheme="majorBidi"/>
          <w:sz w:val="26"/>
          <w:szCs w:val="26"/>
          <w:lang w:eastAsia="vi-VN"/>
        </w:rPr>
        <w:t xml:space="preserve"> </w:t>
      </w:r>
      <w:r w:rsidRPr="00130EE3">
        <w:rPr>
          <w:rFonts w:asciiTheme="majorHAnsi" w:eastAsia="Times New Roman" w:hAnsiTheme="majorHAnsi" w:cstheme="majorBidi"/>
          <w:kern w:val="0"/>
          <w:sz w:val="26"/>
          <w:szCs w:val="26"/>
          <w:lang w:eastAsia="vi-VN"/>
          <w14:ligatures w14:val="none"/>
        </w:rPr>
        <w:t>15</w:t>
      </w:r>
      <w:r w:rsidR="00DD6401" w:rsidRPr="00130EE3">
        <w:rPr>
          <w:rFonts w:asciiTheme="majorHAnsi" w:eastAsia="Times New Roman" w:hAnsiTheme="majorHAnsi" w:cstheme="majorBidi"/>
          <w:kern w:val="0"/>
          <w:sz w:val="26"/>
          <w:szCs w:val="26"/>
          <w:lang w:eastAsia="vi-VN"/>
          <w14:ligatures w14:val="none"/>
        </w:rPr>
        <w:t xml:space="preserve">2 </w:t>
      </w:r>
      <w:r w:rsidRPr="00130EE3">
        <w:rPr>
          <w:rFonts w:asciiTheme="majorHAnsi" w:eastAsia="Times New Roman" w:hAnsiTheme="majorHAnsi" w:cstheme="majorBidi"/>
          <w:kern w:val="0"/>
          <w:sz w:val="26"/>
          <w:szCs w:val="26"/>
          <w:lang w:eastAsia="vi-VN"/>
          <w14:ligatures w14:val="none"/>
        </w:rPr>
        <w:t>153</w:t>
      </w:r>
    </w:p>
    <w:p w14:paraId="00F413F2" w14:textId="58A8327E" w:rsidR="009C5178" w:rsidRPr="00130EE3" w:rsidRDefault="009C5178"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w:t>
      </w:r>
      <w:r w:rsidRPr="00130EE3">
        <w:rPr>
          <w:rFonts w:asciiTheme="majorHAnsi" w:eastAsia="Times New Roman" w:hAnsiTheme="majorHAnsi" w:cstheme="majorBidi"/>
          <w:kern w:val="0"/>
          <w:sz w:val="26"/>
          <w:szCs w:val="26"/>
          <w:lang w:eastAsia="vi-VN"/>
          <w14:ligatures w14:val="none"/>
        </w:rPr>
        <w:t xml:space="preserve"> </w:t>
      </w:r>
      <w:r w:rsidRPr="00130EE3">
        <w:rPr>
          <w:rFonts w:asciiTheme="majorHAnsi" w:eastAsia="Times New Roman" w:hAnsiTheme="majorHAnsi" w:cstheme="majorBidi"/>
          <w:b/>
          <w:bCs/>
          <w:kern w:val="0"/>
          <w:sz w:val="26"/>
          <w:szCs w:val="26"/>
          <w:lang w:eastAsia="vi-VN"/>
          <w14:ligatures w14:val="none"/>
        </w:rPr>
        <w:t xml:space="preserve">Thời gian làm việc: </w:t>
      </w:r>
      <w:r w:rsidRPr="00130EE3">
        <w:rPr>
          <w:rFonts w:asciiTheme="majorHAnsi" w:eastAsia="Times New Roman" w:hAnsiTheme="majorHAnsi" w:cstheme="majorBidi"/>
          <w:kern w:val="0"/>
          <w:sz w:val="26"/>
          <w:szCs w:val="26"/>
          <w:lang w:eastAsia="vi-VN"/>
          <w14:ligatures w14:val="none"/>
        </w:rPr>
        <w:t xml:space="preserve">Từ 08h00 </w:t>
      </w:r>
      <w:r w:rsidR="00932A8B" w:rsidRPr="00130EE3">
        <w:rPr>
          <w:rFonts w:asciiTheme="majorHAnsi" w:eastAsia="Times New Roman" w:hAnsiTheme="majorHAnsi" w:cstheme="majorBidi"/>
          <w:kern w:val="0"/>
          <w:sz w:val="26"/>
          <w:szCs w:val="26"/>
          <w:lang w:eastAsia="vi-VN"/>
          <w14:ligatures w14:val="none"/>
        </w:rPr>
        <w:t>- 17h00</w:t>
      </w:r>
      <w:r w:rsidR="00512BCD" w:rsidRPr="00130EE3">
        <w:rPr>
          <w:rFonts w:asciiTheme="majorHAnsi" w:eastAsia="Times New Roman" w:hAnsiTheme="majorHAnsi" w:cstheme="majorBidi"/>
          <w:kern w:val="0"/>
          <w:sz w:val="26"/>
          <w:szCs w:val="26"/>
          <w:lang w:eastAsia="vi-VN"/>
          <w14:ligatures w14:val="none"/>
        </w:rPr>
        <w:t xml:space="preserve">, </w:t>
      </w:r>
      <w:r w:rsidR="009F176C" w:rsidRPr="00130EE3">
        <w:rPr>
          <w:sz w:val="26"/>
          <w:szCs w:val="26"/>
          <w:lang w:eastAsia="vi-VN"/>
        </w:rPr>
        <w:t>từ Thứ Hai - Thứ Bảy hằng ngày</w:t>
      </w:r>
    </w:p>
    <w:p w14:paraId="7E95081D" w14:textId="710146D2" w:rsidR="00932A8B" w:rsidRPr="00130EE3" w:rsidRDefault="00932A8B"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Văn phòng: </w:t>
      </w:r>
      <w:r w:rsidRPr="00130EE3">
        <w:rPr>
          <w:rFonts w:asciiTheme="majorHAnsi" w:eastAsia="Times New Roman" w:hAnsiTheme="majorHAnsi" w:cstheme="majorBidi"/>
          <w:kern w:val="0"/>
          <w:sz w:val="26"/>
          <w:szCs w:val="26"/>
          <w:lang w:eastAsia="vi-VN"/>
          <w14:ligatures w14:val="none"/>
        </w:rPr>
        <w:t>Toàn</w:t>
      </w:r>
      <w:r w:rsidR="00CD3E6D" w:rsidRPr="00130EE3">
        <w:rPr>
          <w:rFonts w:asciiTheme="majorHAnsi" w:eastAsia="Times New Roman" w:hAnsiTheme="majorHAnsi" w:cstheme="majorBidi"/>
          <w:kern w:val="0"/>
          <w:sz w:val="26"/>
          <w:szCs w:val="26"/>
          <w:lang w:eastAsia="vi-VN"/>
          <w14:ligatures w14:val="none"/>
        </w:rPr>
        <w:t xml:space="preserve"> nhà</w:t>
      </w:r>
      <w:r w:rsidRPr="00130EE3">
        <w:rPr>
          <w:rFonts w:asciiTheme="majorHAnsi" w:eastAsia="Times New Roman" w:hAnsiTheme="majorHAnsi" w:cstheme="majorBidi"/>
          <w:kern w:val="0"/>
          <w:sz w:val="26"/>
          <w:szCs w:val="26"/>
          <w:lang w:eastAsia="vi-VN"/>
          <w14:ligatures w14:val="none"/>
        </w:rPr>
        <w:t xml:space="preserve"> Levy, tầng </w:t>
      </w:r>
      <w:r w:rsidR="00CE30DC" w:rsidRPr="00130EE3">
        <w:rPr>
          <w:rFonts w:asciiTheme="majorHAnsi" w:eastAsia="Times New Roman" w:hAnsiTheme="majorHAnsi" w:cstheme="majorBidi"/>
          <w:kern w:val="0"/>
          <w:sz w:val="26"/>
          <w:szCs w:val="26"/>
          <w:lang w:eastAsia="vi-VN"/>
          <w14:ligatures w14:val="none"/>
        </w:rPr>
        <w:t>trệt</w:t>
      </w:r>
    </w:p>
    <w:p w14:paraId="06F7B4C0" w14:textId="3F65EA14" w:rsidR="008C6082" w:rsidRPr="00130EE3" w:rsidRDefault="00ED6462" w:rsidP="00536545">
      <w:pPr>
        <w:pStyle w:val="u2"/>
        <w:spacing w:line="276" w:lineRule="auto"/>
        <w:ind w:firstLine="709"/>
        <w:rPr>
          <w:rFonts w:eastAsia="Times New Roman"/>
          <w:b/>
          <w:bCs/>
          <w:color w:val="auto"/>
          <w:kern w:val="0"/>
          <w:sz w:val="26"/>
          <w:szCs w:val="26"/>
          <w:lang w:eastAsia="vi-VN"/>
          <w14:ligatures w14:val="none"/>
        </w:rPr>
      </w:pPr>
      <w:bookmarkStart w:id="12" w:name="_Toc240641705"/>
      <w:r w:rsidRPr="00130EE3">
        <w:rPr>
          <w:rFonts w:eastAsia="Times New Roman"/>
          <w:b/>
          <w:bCs/>
          <w:color w:val="auto"/>
          <w:kern w:val="0"/>
          <w:sz w:val="26"/>
          <w:szCs w:val="26"/>
          <w:lang w:eastAsia="vi-VN"/>
          <w14:ligatures w14:val="none"/>
        </w:rPr>
        <w:lastRenderedPageBreak/>
        <w:t>3</w:t>
      </w:r>
      <w:r w:rsidR="00EB5F1A" w:rsidRPr="00130EE3">
        <w:rPr>
          <w:rFonts w:eastAsia="Times New Roman"/>
          <w:b/>
          <w:bCs/>
          <w:color w:val="auto"/>
          <w:kern w:val="0"/>
          <w:sz w:val="26"/>
          <w:szCs w:val="26"/>
          <w:lang w:eastAsia="vi-VN"/>
          <w14:ligatures w14:val="none"/>
        </w:rPr>
        <w:t>. Phòng Quản lý đào tạo</w:t>
      </w:r>
      <w:bookmarkEnd w:id="12"/>
    </w:p>
    <w:p w14:paraId="7398B26C" w14:textId="77777777" w:rsidR="00254817" w:rsidRPr="00130EE3" w:rsidRDefault="00846737" w:rsidP="00536545">
      <w:pPr>
        <w:spacing w:after="0" w:line="276" w:lineRule="auto"/>
        <w:ind w:firstLine="709"/>
        <w:jc w:val="both"/>
        <w:rPr>
          <w:rFonts w:eastAsia="Times New Roman" w:cstheme="majorBidi"/>
          <w:b/>
          <w:bCs/>
          <w:kern w:val="0"/>
          <w:sz w:val="26"/>
          <w:szCs w:val="26"/>
          <w:lang w:eastAsia="vi-VN"/>
          <w14:ligatures w14:val="none"/>
        </w:rPr>
      </w:pPr>
      <w:r w:rsidRPr="00130EE3">
        <w:rPr>
          <w:rFonts w:eastAsia="Times New Roman" w:cstheme="majorBidi"/>
          <w:b/>
          <w:bCs/>
          <w:kern w:val="0"/>
          <w:sz w:val="26"/>
          <w:szCs w:val="26"/>
          <w:lang w:eastAsia="vi-VN"/>
          <w14:ligatures w14:val="none"/>
        </w:rPr>
        <w:t>Chức năng:</w:t>
      </w:r>
      <w:r w:rsidRPr="00130EE3">
        <w:rPr>
          <w:rFonts w:eastAsia="Times New Roman" w:cstheme="majorBidi"/>
          <w:kern w:val="0"/>
          <w:sz w:val="26"/>
          <w:szCs w:val="26"/>
          <w:lang w:eastAsia="vi-VN"/>
          <w14:ligatures w14:val="none"/>
        </w:rPr>
        <w:t xml:space="preserve"> </w:t>
      </w:r>
      <w:r w:rsidR="00D8685C" w:rsidRPr="00130EE3">
        <w:rPr>
          <w:rFonts w:eastAsia="Times New Roman" w:cstheme="majorBidi"/>
          <w:kern w:val="0"/>
          <w:sz w:val="26"/>
          <w:szCs w:val="26"/>
          <w:lang w:eastAsia="vi-VN"/>
          <w14:ligatures w14:val="none"/>
        </w:rPr>
        <w:t>Tham mưu, giúp Hiệu trưởng về quản lý đào tạo; tổ chức, quản lý và điều phối hoạt động giảng dạy, học tập trong toàn Trường.</w:t>
      </w:r>
      <w:r w:rsidR="00D8685C" w:rsidRPr="00130EE3">
        <w:rPr>
          <w:rFonts w:eastAsia="Times New Roman" w:cstheme="majorBidi"/>
          <w:b/>
          <w:bCs/>
          <w:kern w:val="0"/>
          <w:sz w:val="26"/>
          <w:szCs w:val="26"/>
          <w:lang w:eastAsia="vi-VN"/>
          <w14:ligatures w14:val="none"/>
        </w:rPr>
        <w:t xml:space="preserve"> </w:t>
      </w:r>
    </w:p>
    <w:p w14:paraId="2B5A5DE9" w14:textId="77777777" w:rsidR="00254817" w:rsidRPr="00130EE3" w:rsidRDefault="00202F5D" w:rsidP="00536545">
      <w:pPr>
        <w:spacing w:before="240" w:after="0" w:line="276" w:lineRule="auto"/>
        <w:ind w:firstLine="709"/>
        <w:jc w:val="both"/>
        <w:rPr>
          <w:rFonts w:eastAsia="Times New Roman" w:cstheme="majorBidi"/>
          <w:b/>
          <w:bCs/>
          <w:kern w:val="0"/>
          <w:sz w:val="26"/>
          <w:szCs w:val="26"/>
          <w:lang w:eastAsia="vi-VN"/>
          <w14:ligatures w14:val="none"/>
        </w:rPr>
      </w:pPr>
      <w:r w:rsidRPr="00130EE3">
        <w:rPr>
          <w:rFonts w:eastAsia="Times New Roman" w:cstheme="majorBidi"/>
          <w:b/>
          <w:bCs/>
          <w:kern w:val="0"/>
          <w:sz w:val="26"/>
          <w:szCs w:val="26"/>
          <w:lang w:eastAsia="vi-VN"/>
          <w14:ligatures w14:val="none"/>
        </w:rPr>
        <w:t>Nhiệm vụ:</w:t>
      </w:r>
      <w:r w:rsidRPr="00130EE3">
        <w:rPr>
          <w:rFonts w:eastAsia="Times New Roman" w:cstheme="majorBidi"/>
          <w:kern w:val="0"/>
          <w:sz w:val="26"/>
          <w:szCs w:val="26"/>
          <w:lang w:eastAsia="vi-VN"/>
          <w14:ligatures w14:val="none"/>
        </w:rPr>
        <w:t xml:space="preserve"> </w:t>
      </w:r>
      <w:r w:rsidR="00254817" w:rsidRPr="00130EE3">
        <w:rPr>
          <w:rFonts w:eastAsia="Times New Roman" w:cstheme="majorBidi"/>
          <w:kern w:val="0"/>
          <w:sz w:val="26"/>
          <w:szCs w:val="26"/>
          <w:lang w:eastAsia="vi-VN"/>
          <w14:ligatures w14:val="none"/>
        </w:rPr>
        <w:t>Tổ chức chương trình, kế hoạch đào tạo; xây dựng thời khóa biểu, lịch thi; quản lý quá trình học tập; quản lý hồ sơ sinh viên; xét học tiếp, cảnh báo học tập, tạm dừng học, thôi học, buộc thôi học; xét tốt nghiệp; quản lý điểm, bảng điểm, văn bằng, chứng chỉ; phối hợp khảo sát ý kiến sinh viên về hoạt động đào tạo.</w:t>
      </w:r>
      <w:r w:rsidR="00254817" w:rsidRPr="00130EE3">
        <w:rPr>
          <w:rFonts w:eastAsia="Times New Roman" w:cstheme="majorBidi"/>
          <w:b/>
          <w:bCs/>
          <w:kern w:val="0"/>
          <w:sz w:val="26"/>
          <w:szCs w:val="26"/>
          <w:lang w:eastAsia="vi-VN"/>
          <w14:ligatures w14:val="none"/>
        </w:rPr>
        <w:t xml:space="preserve"> </w:t>
      </w:r>
    </w:p>
    <w:p w14:paraId="3FDFDB7F" w14:textId="089A87DA" w:rsidR="003F4596" w:rsidRPr="00130EE3" w:rsidRDefault="00EB5F1A"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Phó Trưởng phòng:</w:t>
      </w:r>
      <w:r w:rsidRPr="00130EE3">
        <w:rPr>
          <w:rFonts w:eastAsia="Times New Roman" w:cstheme="majorBidi"/>
          <w:kern w:val="0"/>
          <w:sz w:val="26"/>
          <w:szCs w:val="26"/>
          <w:lang w:eastAsia="vi-VN"/>
          <w14:ligatures w14:val="none"/>
        </w:rPr>
        <w:t xml:space="preserve"> ThS. Lê Phú Nguyên Hải</w:t>
      </w:r>
    </w:p>
    <w:p w14:paraId="10901DE0" w14:textId="4EEE2F0A" w:rsidR="00A1021B" w:rsidRPr="00130EE3" w:rsidRDefault="00102347" w:rsidP="003D23EB">
      <w:pPr>
        <w:spacing w:after="0" w:line="276" w:lineRule="auto"/>
        <w:ind w:firstLine="709"/>
        <w:rPr>
          <w:rStyle w:val="Siuktni"/>
          <w:color w:val="auto"/>
          <w:sz w:val="26"/>
          <w:szCs w:val="26"/>
          <w:u w:val="none"/>
          <w:lang w:eastAsia="vi-VN"/>
        </w:rPr>
      </w:pPr>
      <w:r w:rsidRPr="00130EE3">
        <w:rPr>
          <w:sz w:val="26"/>
          <w:szCs w:val="26"/>
          <w:lang w:eastAsia="vi-VN"/>
        </w:rPr>
        <w:t xml:space="preserve"> </w:t>
      </w:r>
      <w:r w:rsidR="001B738B" w:rsidRPr="00130EE3">
        <w:rPr>
          <w:sz w:val="26"/>
          <w:szCs w:val="26"/>
          <w:lang w:eastAsia="vi-VN"/>
        </w:rPr>
        <w:t xml:space="preserve"> </w:t>
      </w:r>
      <w:r w:rsidR="00DF2C01" w:rsidRPr="00130EE3">
        <w:rPr>
          <w:sz w:val="26"/>
          <w:szCs w:val="26"/>
          <w:lang w:eastAsia="vi-VN"/>
        </w:rPr>
        <w:t>Email</w:t>
      </w:r>
      <w:r w:rsidR="005024F0" w:rsidRPr="00130EE3">
        <w:rPr>
          <w:sz w:val="26"/>
          <w:szCs w:val="26"/>
          <w:lang w:eastAsia="vi-VN"/>
        </w:rPr>
        <w:t xml:space="preserve">: </w:t>
      </w:r>
      <w:hyperlink r:id="rId12" w:history="1">
        <w:r w:rsidR="008D11B5" w:rsidRPr="00130EE3">
          <w:rPr>
            <w:rStyle w:val="Siuktni"/>
            <w:color w:val="auto"/>
            <w:sz w:val="26"/>
            <w:szCs w:val="26"/>
            <w:u w:val="none"/>
            <w:lang w:eastAsia="vi-VN"/>
          </w:rPr>
          <w:t>hai.le@</w:t>
        </w:r>
        <w:r w:rsidR="008D11B5" w:rsidRPr="00130EE3">
          <w:rPr>
            <w:rStyle w:val="Siuktni"/>
            <w:color w:val="auto"/>
            <w:sz w:val="26"/>
            <w:szCs w:val="26"/>
            <w:u w:val="none"/>
            <w:lang w:val="en-US" w:eastAsia="vi-VN"/>
          </w:rPr>
          <w:t>ttu</w:t>
        </w:r>
        <w:r w:rsidR="008D11B5" w:rsidRPr="00130EE3">
          <w:rPr>
            <w:rStyle w:val="Siuktni"/>
            <w:color w:val="auto"/>
            <w:sz w:val="26"/>
            <w:szCs w:val="26"/>
            <w:u w:val="none"/>
            <w:lang w:eastAsia="vi-VN"/>
          </w:rPr>
          <w:t>.edu.vn</w:t>
        </w:r>
      </w:hyperlink>
    </w:p>
    <w:p w14:paraId="397B3E04" w14:textId="228F8114" w:rsidR="003D23EB" w:rsidRPr="00130EE3" w:rsidRDefault="00102347" w:rsidP="003D23EB">
      <w:pPr>
        <w:spacing w:after="0" w:line="276" w:lineRule="auto"/>
        <w:ind w:firstLine="709"/>
        <w:rPr>
          <w:rStyle w:val="Siuktni"/>
          <w:color w:val="auto"/>
          <w:sz w:val="26"/>
          <w:szCs w:val="26"/>
          <w:u w:val="none"/>
          <w:lang w:eastAsia="vi-VN"/>
        </w:rPr>
      </w:pPr>
      <w:r w:rsidRPr="00130EE3">
        <w:rPr>
          <w:rStyle w:val="Siuktni"/>
          <w:color w:val="auto"/>
          <w:sz w:val="26"/>
          <w:szCs w:val="26"/>
          <w:u w:val="none"/>
          <w:lang w:eastAsia="vi-VN"/>
        </w:rPr>
        <w:t xml:space="preserve"> </w:t>
      </w:r>
      <w:r w:rsidR="003D23EB" w:rsidRPr="00130EE3">
        <w:rPr>
          <w:rStyle w:val="Siuktni"/>
          <w:color w:val="auto"/>
          <w:sz w:val="26"/>
          <w:szCs w:val="26"/>
          <w:u w:val="none"/>
          <w:lang w:eastAsia="vi-VN"/>
        </w:rPr>
        <w:t xml:space="preserve"> Số điện thoại:</w:t>
      </w:r>
      <w:r w:rsidR="007E2303" w:rsidRPr="00130EE3">
        <w:rPr>
          <w:rStyle w:val="Siuktni"/>
          <w:color w:val="auto"/>
          <w:sz w:val="26"/>
          <w:szCs w:val="26"/>
          <w:u w:val="none"/>
          <w:lang w:eastAsia="vi-VN"/>
        </w:rPr>
        <w:t xml:space="preserve"> 097 579 2970</w:t>
      </w:r>
    </w:p>
    <w:p w14:paraId="7F4949B0" w14:textId="38F79872" w:rsidR="00C23677" w:rsidRPr="00130EE3" w:rsidRDefault="00C23677" w:rsidP="00536545">
      <w:pPr>
        <w:spacing w:before="240" w:after="0" w:line="276" w:lineRule="auto"/>
        <w:ind w:firstLine="709"/>
        <w:rPr>
          <w:rStyle w:val="Siuktni"/>
          <w:color w:val="auto"/>
          <w:sz w:val="26"/>
          <w:szCs w:val="26"/>
          <w:u w:val="none"/>
          <w:lang w:eastAsia="vi-VN"/>
        </w:rPr>
      </w:pPr>
      <w:r w:rsidRPr="00130EE3">
        <w:rPr>
          <w:rStyle w:val="Siuktni"/>
          <w:b/>
          <w:bCs/>
          <w:color w:val="auto"/>
          <w:sz w:val="26"/>
          <w:szCs w:val="26"/>
          <w:u w:val="none"/>
          <w:lang w:eastAsia="vi-VN"/>
        </w:rPr>
        <w:t xml:space="preserve">- Phó Trưởng phòng: </w:t>
      </w:r>
      <w:r w:rsidRPr="00130EE3">
        <w:rPr>
          <w:rStyle w:val="Siuktni"/>
          <w:color w:val="auto"/>
          <w:sz w:val="26"/>
          <w:szCs w:val="26"/>
          <w:u w:val="none"/>
          <w:lang w:eastAsia="vi-VN"/>
        </w:rPr>
        <w:t>T</w:t>
      </w:r>
      <w:r w:rsidR="00EA44BA" w:rsidRPr="00130EE3">
        <w:rPr>
          <w:rStyle w:val="Siuktni"/>
          <w:color w:val="auto"/>
          <w:sz w:val="26"/>
          <w:szCs w:val="26"/>
          <w:u w:val="none"/>
          <w:lang w:eastAsia="vi-VN"/>
        </w:rPr>
        <w:t>S.</w:t>
      </w:r>
      <w:r w:rsidRPr="00130EE3">
        <w:rPr>
          <w:rStyle w:val="Siuktni"/>
          <w:color w:val="auto"/>
          <w:sz w:val="26"/>
          <w:szCs w:val="26"/>
          <w:u w:val="none"/>
          <w:lang w:eastAsia="vi-VN"/>
        </w:rPr>
        <w:t xml:space="preserve"> Nguyễn Thanh Điền</w:t>
      </w:r>
    </w:p>
    <w:p w14:paraId="044FEB40" w14:textId="7657AC10" w:rsidR="003A422C" w:rsidRPr="00130EE3" w:rsidRDefault="001B738B" w:rsidP="00536545">
      <w:pPr>
        <w:spacing w:after="0" w:line="276" w:lineRule="auto"/>
        <w:ind w:firstLine="709"/>
        <w:rPr>
          <w:rFonts w:eastAsia="Times New Roman" w:cstheme="majorBidi"/>
          <w:kern w:val="0"/>
          <w:sz w:val="26"/>
          <w:szCs w:val="26"/>
          <w:lang w:eastAsia="vi-VN"/>
          <w14:ligatures w14:val="none"/>
        </w:rPr>
      </w:pPr>
      <w:r w:rsidRPr="00130EE3">
        <w:rPr>
          <w:rStyle w:val="Siuktni"/>
          <w:color w:val="auto"/>
          <w:sz w:val="26"/>
          <w:szCs w:val="26"/>
          <w:u w:val="none"/>
          <w:lang w:eastAsia="vi-VN"/>
        </w:rPr>
        <w:t xml:space="preserve"> </w:t>
      </w:r>
      <w:r w:rsidR="00102347" w:rsidRPr="00130EE3">
        <w:rPr>
          <w:rStyle w:val="Siuktni"/>
          <w:color w:val="auto"/>
          <w:sz w:val="26"/>
          <w:szCs w:val="26"/>
          <w:u w:val="none"/>
          <w:lang w:eastAsia="vi-VN"/>
        </w:rPr>
        <w:t xml:space="preserve"> </w:t>
      </w:r>
      <w:r w:rsidR="00A35559" w:rsidRPr="00130EE3">
        <w:rPr>
          <w:rStyle w:val="Siuktni"/>
          <w:color w:val="auto"/>
          <w:sz w:val="26"/>
          <w:szCs w:val="26"/>
          <w:u w:val="none"/>
          <w:lang w:val="en-US" w:eastAsia="vi-VN"/>
        </w:rPr>
        <w:t>Email:</w:t>
      </w:r>
      <w:r w:rsidR="003A422C" w:rsidRPr="00130EE3">
        <w:rPr>
          <w:rStyle w:val="Siuktni"/>
          <w:color w:val="auto"/>
          <w:sz w:val="26"/>
          <w:szCs w:val="26"/>
          <w:u w:val="none"/>
          <w:lang w:eastAsia="vi-VN"/>
        </w:rPr>
        <w:t xml:space="preserve"> </w:t>
      </w:r>
      <w:r w:rsidR="003A422C" w:rsidRPr="00130EE3">
        <w:rPr>
          <w:rFonts w:eastAsia="Times New Roman" w:cstheme="majorBidi"/>
          <w:kern w:val="0"/>
          <w:sz w:val="26"/>
          <w:szCs w:val="26"/>
          <w:lang w:eastAsia="vi-VN"/>
          <w14:ligatures w14:val="none"/>
        </w:rPr>
        <w:t>dien.nguyenthanh@ttu.edu.vn</w:t>
      </w:r>
    </w:p>
    <w:p w14:paraId="53FBB982" w14:textId="1C70CCD0" w:rsidR="003D23EB" w:rsidRPr="00130EE3" w:rsidRDefault="003D23EB" w:rsidP="00536545">
      <w:pPr>
        <w:spacing w:after="0" w:line="276" w:lineRule="auto"/>
        <w:ind w:firstLine="709"/>
        <w:rPr>
          <w:rStyle w:val="Siuktni"/>
          <w:rFonts w:eastAsia="Times New Roman" w:cstheme="majorBidi"/>
          <w:color w:val="auto"/>
          <w:kern w:val="0"/>
          <w:sz w:val="26"/>
          <w:szCs w:val="26"/>
          <w:u w:val="none"/>
          <w:lang w:eastAsia="vi-VN"/>
          <w14:ligatures w14:val="none"/>
        </w:rPr>
      </w:pPr>
      <w:r w:rsidRPr="00130EE3">
        <w:rPr>
          <w:rStyle w:val="Siuktni"/>
          <w:rFonts w:eastAsia="Times New Roman" w:cstheme="majorBidi"/>
          <w:color w:val="auto"/>
          <w:kern w:val="0"/>
          <w:sz w:val="26"/>
          <w:szCs w:val="26"/>
          <w:u w:val="none"/>
          <w:lang w:eastAsia="vi-VN"/>
          <w14:ligatures w14:val="none"/>
        </w:rPr>
        <w:t xml:space="preserve"> </w:t>
      </w:r>
      <w:r w:rsidR="00102347" w:rsidRPr="00130EE3">
        <w:rPr>
          <w:rStyle w:val="Siuktni"/>
          <w:rFonts w:eastAsia="Times New Roman" w:cstheme="majorBidi"/>
          <w:color w:val="auto"/>
          <w:kern w:val="0"/>
          <w:sz w:val="26"/>
          <w:szCs w:val="26"/>
          <w:u w:val="none"/>
          <w:lang w:eastAsia="vi-VN"/>
          <w14:ligatures w14:val="none"/>
        </w:rPr>
        <w:t xml:space="preserve"> </w:t>
      </w:r>
      <w:r w:rsidRPr="00130EE3">
        <w:rPr>
          <w:rStyle w:val="Siuktni"/>
          <w:rFonts w:eastAsia="Times New Roman" w:cstheme="majorBidi"/>
          <w:color w:val="auto"/>
          <w:kern w:val="0"/>
          <w:sz w:val="26"/>
          <w:szCs w:val="26"/>
          <w:u w:val="none"/>
          <w:lang w:eastAsia="vi-VN"/>
          <w14:ligatures w14:val="none"/>
        </w:rPr>
        <w:t>Số điện thoại:</w:t>
      </w:r>
      <w:r w:rsidR="007E2303" w:rsidRPr="00130EE3">
        <w:rPr>
          <w:rStyle w:val="Siuktni"/>
          <w:rFonts w:eastAsia="Times New Roman" w:cstheme="majorBidi"/>
          <w:color w:val="auto"/>
          <w:kern w:val="0"/>
          <w:sz w:val="26"/>
          <w:szCs w:val="26"/>
          <w:u w:val="none"/>
          <w:lang w:eastAsia="vi-VN"/>
          <w14:ligatures w14:val="none"/>
        </w:rPr>
        <w:t xml:space="preserve"> 076 355 0172</w:t>
      </w:r>
    </w:p>
    <w:p w14:paraId="17188E81" w14:textId="2E2103DF" w:rsidR="00100E19" w:rsidRPr="00130EE3" w:rsidRDefault="00EB5F1A" w:rsidP="00536545">
      <w:pPr>
        <w:spacing w:before="240" w:after="0" w:line="276" w:lineRule="auto"/>
        <w:ind w:firstLine="709"/>
        <w:rPr>
          <w:rFonts w:eastAsia="Times New Roman" w:cstheme="majorHAnsi"/>
          <w:kern w:val="0"/>
          <w:sz w:val="26"/>
          <w:szCs w:val="26"/>
          <w:lang w:eastAsia="vi-VN"/>
          <w14:ligatures w14:val="none"/>
        </w:rPr>
      </w:pPr>
      <w:r w:rsidRPr="00130EE3">
        <w:rPr>
          <w:rFonts w:eastAsia="Times New Roman" w:cstheme="majorHAnsi"/>
          <w:b/>
          <w:bCs/>
          <w:kern w:val="0"/>
          <w:sz w:val="26"/>
          <w:szCs w:val="26"/>
          <w:lang w:eastAsia="vi-VN"/>
          <w14:ligatures w14:val="none"/>
        </w:rPr>
        <w:t xml:space="preserve">- </w:t>
      </w:r>
      <w:r w:rsidR="00DF2C01" w:rsidRPr="00130EE3">
        <w:rPr>
          <w:rFonts w:eastAsia="Times New Roman" w:cstheme="majorHAnsi"/>
          <w:b/>
          <w:bCs/>
          <w:kern w:val="0"/>
          <w:sz w:val="26"/>
          <w:szCs w:val="26"/>
          <w:lang w:eastAsia="vi-VN"/>
          <w14:ligatures w14:val="none"/>
        </w:rPr>
        <w:t>Email</w:t>
      </w:r>
      <w:r w:rsidR="005024F0" w:rsidRPr="00130EE3">
        <w:rPr>
          <w:rFonts w:eastAsia="Times New Roman" w:cstheme="majorHAnsi"/>
          <w:b/>
          <w:bCs/>
          <w:kern w:val="0"/>
          <w:sz w:val="26"/>
          <w:szCs w:val="26"/>
          <w:lang w:eastAsia="vi-VN"/>
          <w14:ligatures w14:val="none"/>
        </w:rPr>
        <w:t xml:space="preserve"> phòng</w:t>
      </w:r>
      <w:r w:rsidRPr="00130EE3">
        <w:rPr>
          <w:rFonts w:eastAsia="Times New Roman" w:cstheme="majorHAnsi"/>
          <w:b/>
          <w:bCs/>
          <w:kern w:val="0"/>
          <w:sz w:val="26"/>
          <w:szCs w:val="26"/>
          <w:lang w:eastAsia="vi-VN"/>
          <w14:ligatures w14:val="none"/>
        </w:rPr>
        <w:t>:</w:t>
      </w:r>
      <w:r w:rsidRPr="00130EE3">
        <w:rPr>
          <w:rFonts w:eastAsia="Times New Roman" w:cstheme="majorHAnsi"/>
          <w:kern w:val="0"/>
          <w:sz w:val="26"/>
          <w:szCs w:val="26"/>
          <w:lang w:eastAsia="vi-VN"/>
          <w14:ligatures w14:val="none"/>
        </w:rPr>
        <w:t xml:space="preserve"> </w:t>
      </w:r>
      <w:hyperlink r:id="rId13" w:history="1">
        <w:r w:rsidR="00A5377E" w:rsidRPr="00130EE3">
          <w:rPr>
            <w:rStyle w:val="Siuktni"/>
            <w:rFonts w:eastAsia="Times New Roman" w:cstheme="majorHAnsi"/>
            <w:color w:val="auto"/>
            <w:kern w:val="0"/>
            <w:sz w:val="26"/>
            <w:szCs w:val="26"/>
            <w:u w:val="none"/>
            <w:lang w:eastAsia="vi-VN"/>
            <w14:ligatures w14:val="none"/>
          </w:rPr>
          <w:t>registrar.office@ttu.edu.vn</w:t>
        </w:r>
      </w:hyperlink>
    </w:p>
    <w:p w14:paraId="2805AAFA" w14:textId="0FFEC5EA" w:rsidR="00EB5F1A" w:rsidRPr="00130EE3" w:rsidRDefault="00EB5F1A" w:rsidP="00536545">
      <w:pPr>
        <w:spacing w:after="0" w:line="276" w:lineRule="auto"/>
        <w:ind w:firstLine="709"/>
        <w:rPr>
          <w:rFonts w:eastAsia="Times New Roman"/>
          <w:kern w:val="0"/>
          <w:sz w:val="26"/>
          <w:szCs w:val="26"/>
          <w:lang w:eastAsia="vi-VN"/>
          <w14:ligatures w14:val="none"/>
        </w:rPr>
      </w:pPr>
      <w:r w:rsidRPr="00130EE3">
        <w:rPr>
          <w:rFonts w:eastAsia="Times New Roman" w:cstheme="majorBidi"/>
          <w:b/>
          <w:bCs/>
          <w:kern w:val="0"/>
          <w:sz w:val="26"/>
          <w:szCs w:val="26"/>
          <w:lang w:eastAsia="vi-VN"/>
          <w14:ligatures w14:val="none"/>
        </w:rPr>
        <w:t>- Số điện thoại hotline:</w:t>
      </w:r>
      <w:r w:rsidRPr="00130EE3">
        <w:rPr>
          <w:rFonts w:eastAsia="Times New Roman" w:cstheme="majorBidi"/>
          <w:kern w:val="0"/>
          <w:sz w:val="26"/>
          <w:szCs w:val="26"/>
          <w:lang w:eastAsia="vi-VN"/>
          <w14:ligatures w14:val="none"/>
        </w:rPr>
        <w:t xml:space="preserve"> </w:t>
      </w:r>
      <w:r w:rsidR="005F56D7" w:rsidRPr="00130EE3">
        <w:rPr>
          <w:rFonts w:eastAsia="Times New Roman"/>
          <w:kern w:val="0"/>
          <w:sz w:val="26"/>
          <w:szCs w:val="26"/>
          <w:lang w:eastAsia="vi-VN"/>
          <w14:ligatures w14:val="none"/>
        </w:rPr>
        <w:t>0865</w:t>
      </w:r>
      <w:r w:rsidR="008D4F40" w:rsidRPr="00130EE3">
        <w:rPr>
          <w:rFonts w:eastAsia="Times New Roman"/>
          <w:kern w:val="0"/>
          <w:sz w:val="26"/>
          <w:szCs w:val="26"/>
          <w:lang w:eastAsia="vi-VN"/>
          <w14:ligatures w14:val="none"/>
        </w:rPr>
        <w:t xml:space="preserve"> </w:t>
      </w:r>
      <w:r w:rsidR="005F56D7" w:rsidRPr="00130EE3">
        <w:rPr>
          <w:rFonts w:eastAsia="Times New Roman"/>
          <w:kern w:val="0"/>
          <w:sz w:val="26"/>
          <w:szCs w:val="26"/>
          <w:lang w:eastAsia="vi-VN"/>
          <w14:ligatures w14:val="none"/>
        </w:rPr>
        <w:t>152</w:t>
      </w:r>
      <w:r w:rsidR="008D4F40" w:rsidRPr="00130EE3">
        <w:rPr>
          <w:rFonts w:eastAsia="Times New Roman"/>
          <w:kern w:val="0"/>
          <w:sz w:val="26"/>
          <w:szCs w:val="26"/>
          <w:lang w:eastAsia="vi-VN"/>
          <w14:ligatures w14:val="none"/>
        </w:rPr>
        <w:t xml:space="preserve"> </w:t>
      </w:r>
      <w:r w:rsidR="005F56D7" w:rsidRPr="00130EE3">
        <w:rPr>
          <w:rFonts w:eastAsia="Times New Roman"/>
          <w:kern w:val="0"/>
          <w:sz w:val="26"/>
          <w:szCs w:val="26"/>
          <w:lang w:eastAsia="vi-VN"/>
          <w14:ligatures w14:val="none"/>
        </w:rPr>
        <w:t>153</w:t>
      </w:r>
    </w:p>
    <w:p w14:paraId="5602A58F" w14:textId="79FC8326" w:rsidR="005E2229" w:rsidRPr="00130EE3" w:rsidRDefault="00BD7014" w:rsidP="00536545">
      <w:pPr>
        <w:spacing w:after="0" w:line="276" w:lineRule="auto"/>
        <w:ind w:firstLine="709"/>
        <w:rPr>
          <w:sz w:val="26"/>
          <w:szCs w:val="26"/>
          <w:lang w:eastAsia="vi-VN"/>
        </w:rPr>
      </w:pPr>
      <w:r w:rsidRPr="00130EE3">
        <w:rPr>
          <w:b/>
          <w:bCs/>
          <w:sz w:val="26"/>
          <w:szCs w:val="26"/>
          <w:lang w:eastAsia="vi-VN"/>
        </w:rPr>
        <w:t xml:space="preserve">- Số điện thoại phòng: </w:t>
      </w:r>
      <w:r w:rsidR="005E2229" w:rsidRPr="00130EE3">
        <w:rPr>
          <w:sz w:val="26"/>
          <w:szCs w:val="26"/>
          <w:lang w:eastAsia="vi-VN"/>
        </w:rPr>
        <w:t>(0272) 3 769 216. Ext:158/159</w:t>
      </w:r>
    </w:p>
    <w:p w14:paraId="15C85881" w14:textId="0B75B696" w:rsidR="00AB1576" w:rsidRPr="00130EE3" w:rsidRDefault="00AB1576" w:rsidP="00536545">
      <w:pPr>
        <w:spacing w:after="0" w:line="276" w:lineRule="auto"/>
        <w:ind w:firstLine="709"/>
        <w:rPr>
          <w:sz w:val="26"/>
          <w:szCs w:val="26"/>
          <w:lang w:eastAsia="vi-VN"/>
        </w:rPr>
      </w:pPr>
      <w:r w:rsidRPr="00130EE3">
        <w:rPr>
          <w:b/>
          <w:bCs/>
          <w:sz w:val="26"/>
          <w:szCs w:val="26"/>
          <w:lang w:eastAsia="vi-VN"/>
        </w:rPr>
        <w:t xml:space="preserve">- Thời gian làm việc: </w:t>
      </w:r>
      <w:r w:rsidRPr="00130EE3">
        <w:rPr>
          <w:sz w:val="26"/>
          <w:szCs w:val="26"/>
          <w:lang w:eastAsia="vi-VN"/>
        </w:rPr>
        <w:t>Từ 08h00 - 17h00</w:t>
      </w:r>
      <w:r w:rsidR="009F176C" w:rsidRPr="00130EE3">
        <w:rPr>
          <w:sz w:val="26"/>
          <w:szCs w:val="26"/>
          <w:lang w:eastAsia="vi-VN"/>
        </w:rPr>
        <w:t>, từ Thứ Hai - Thứ Bảy hằng ngày</w:t>
      </w:r>
    </w:p>
    <w:p w14:paraId="3DA3BC57" w14:textId="116E6058" w:rsidR="00AB1576" w:rsidRPr="00130EE3" w:rsidRDefault="00AB1576" w:rsidP="00536545">
      <w:pPr>
        <w:spacing w:after="0" w:line="276" w:lineRule="auto"/>
        <w:ind w:firstLine="709"/>
        <w:rPr>
          <w:sz w:val="26"/>
          <w:szCs w:val="26"/>
          <w:lang w:eastAsia="vi-VN"/>
        </w:rPr>
      </w:pPr>
      <w:r w:rsidRPr="00130EE3">
        <w:rPr>
          <w:b/>
          <w:bCs/>
          <w:sz w:val="26"/>
          <w:szCs w:val="26"/>
          <w:lang w:eastAsia="vi-VN"/>
        </w:rPr>
        <w:t xml:space="preserve">- Văn phòng: </w:t>
      </w:r>
      <w:r w:rsidRPr="00130EE3">
        <w:rPr>
          <w:sz w:val="26"/>
          <w:szCs w:val="26"/>
          <w:lang w:eastAsia="vi-VN"/>
        </w:rPr>
        <w:t xml:space="preserve">Toàn nhà Levy, tầng </w:t>
      </w:r>
      <w:r w:rsidR="00CE30DC" w:rsidRPr="00130EE3">
        <w:rPr>
          <w:sz w:val="26"/>
          <w:szCs w:val="26"/>
          <w:lang w:eastAsia="vi-VN"/>
        </w:rPr>
        <w:t>trệt</w:t>
      </w:r>
    </w:p>
    <w:p w14:paraId="7C7CEF71" w14:textId="64B86D83" w:rsidR="00EB5F1A" w:rsidRPr="00130EE3" w:rsidRDefault="00ED6462" w:rsidP="00536545">
      <w:pPr>
        <w:pStyle w:val="u2"/>
        <w:spacing w:line="276" w:lineRule="auto"/>
        <w:ind w:firstLine="709"/>
        <w:rPr>
          <w:rFonts w:eastAsia="Times New Roman"/>
          <w:b/>
          <w:bCs/>
          <w:color w:val="auto"/>
          <w:kern w:val="0"/>
          <w:sz w:val="26"/>
          <w:szCs w:val="26"/>
          <w:lang w:eastAsia="vi-VN"/>
          <w14:ligatures w14:val="none"/>
        </w:rPr>
      </w:pPr>
      <w:bookmarkStart w:id="13" w:name="_Toc240641706"/>
      <w:r w:rsidRPr="00130EE3">
        <w:rPr>
          <w:rFonts w:eastAsia="Times New Roman"/>
          <w:b/>
          <w:bCs/>
          <w:color w:val="auto"/>
          <w:kern w:val="0"/>
          <w:sz w:val="26"/>
          <w:szCs w:val="26"/>
          <w:lang w:eastAsia="vi-VN"/>
          <w14:ligatures w14:val="none"/>
        </w:rPr>
        <w:t>4</w:t>
      </w:r>
      <w:r w:rsidR="00EB5F1A" w:rsidRPr="00130EE3">
        <w:rPr>
          <w:rFonts w:eastAsia="Times New Roman"/>
          <w:b/>
          <w:bCs/>
          <w:color w:val="auto"/>
          <w:kern w:val="0"/>
          <w:sz w:val="26"/>
          <w:szCs w:val="26"/>
          <w:lang w:eastAsia="vi-VN"/>
          <w14:ligatures w14:val="none"/>
        </w:rPr>
        <w:t>. Phòng Công tác sinh viên và Hợp tác doanh nghiệp</w:t>
      </w:r>
      <w:bookmarkEnd w:id="13"/>
    </w:p>
    <w:p w14:paraId="04D8F005" w14:textId="77777777" w:rsidR="00A70C77" w:rsidRPr="00130EE3" w:rsidRDefault="009B6EE5"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Chức năng:</w:t>
      </w:r>
      <w:r w:rsidRPr="00130EE3">
        <w:rPr>
          <w:rFonts w:asciiTheme="majorHAnsi" w:eastAsia="Times New Roman" w:hAnsiTheme="majorHAnsi" w:cstheme="majorBidi"/>
          <w:kern w:val="0"/>
          <w:sz w:val="26"/>
          <w:szCs w:val="26"/>
          <w:lang w:eastAsia="vi-VN"/>
          <w14:ligatures w14:val="none"/>
        </w:rPr>
        <w:t xml:space="preserve"> </w:t>
      </w:r>
      <w:r w:rsidR="00A70C77" w:rsidRPr="00130EE3">
        <w:rPr>
          <w:rFonts w:asciiTheme="majorHAnsi" w:eastAsia="Times New Roman" w:hAnsiTheme="majorHAnsi" w:cstheme="majorBidi"/>
          <w:kern w:val="0"/>
          <w:sz w:val="26"/>
          <w:szCs w:val="26"/>
          <w:lang w:eastAsia="vi-VN"/>
          <w14:ligatures w14:val="none"/>
        </w:rPr>
        <w:t>Tham mưu, giúp Hiệu trưởng trong công tác quản lý sinh viên; thực hiện các chế độ, chính sách đối với sinh viên; tham mưu và tổ chức các hoạt động hợp tác với doanh nghiệp, tư vấn hướng nghiệp, giới thiệu việc làm cho sinh viên và kết nối cựu sinh viên.</w:t>
      </w:r>
    </w:p>
    <w:p w14:paraId="6EEFA108" w14:textId="77777777" w:rsidR="00C0407F" w:rsidRPr="00130EE3" w:rsidRDefault="009B6EE5"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Nhiệm vụ:</w:t>
      </w:r>
      <w:r w:rsidR="008D4AC1" w:rsidRPr="00130EE3">
        <w:rPr>
          <w:rFonts w:asciiTheme="majorHAnsi" w:eastAsia="Times New Roman" w:hAnsiTheme="majorHAnsi" w:cstheme="majorBidi"/>
          <w:kern w:val="0"/>
          <w:sz w:val="26"/>
          <w:szCs w:val="26"/>
          <w:lang w:eastAsia="vi-VN"/>
          <w14:ligatures w14:val="none"/>
        </w:rPr>
        <w:t xml:space="preserve"> </w:t>
      </w:r>
      <w:r w:rsidR="00C0407F" w:rsidRPr="00130EE3">
        <w:rPr>
          <w:rFonts w:asciiTheme="majorHAnsi" w:eastAsia="Times New Roman" w:hAnsiTheme="majorHAnsi" w:cstheme="majorBidi"/>
          <w:kern w:val="0"/>
          <w:sz w:val="26"/>
          <w:szCs w:val="26"/>
          <w:lang w:eastAsia="vi-VN"/>
          <w14:ligatures w14:val="none"/>
        </w:rPr>
        <w:t>Quản lý hồ sơ, thủ tục hành chính sinh viên; phát hành Sổ tay sinh viên; quản lý lớp sinh viên, Ban cán sự và phối hợp với cố vấn học tập; tổ chức đánh giá kết quả rèn luyện; thực hiện chế độ, chính sách, học bổng; tổ chức giáo dục chính trị tư tưởng, đạo đức, lối sống, kỹ năng; tư vấn, hỗ trợ và chăm sóc sinh viên; tổ chức các hoạt động văn hóa, văn nghệ, thể thao, câu lạc bộ; quản lý sinh viên nội trú; phối hợp hỗ trợ hoạt động Hội Sinh viên; tổ chức khai giảng, lễ tốt nghiệp; quản lý, kết nối cựu sinh viên; xây dựng quan hệ với doanh nghiệp; vận động học bổng; tổ chức thực tập, thực tế, hướng nghiệp, ngày hội việc làm, hội thảo nghề nghiệp và giới thiệu việc làm cho sinh viên; khảo sát tình trạng việc làm của sinh viên sau tốt nghiệp.</w:t>
      </w:r>
    </w:p>
    <w:p w14:paraId="5FFAABD9" w14:textId="33C6DBEB" w:rsidR="00EB5F1A" w:rsidRPr="00130EE3" w:rsidRDefault="00EB5F1A"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w:t>
      </w:r>
      <w:r w:rsidR="0052765A" w:rsidRPr="00130EE3">
        <w:rPr>
          <w:rFonts w:asciiTheme="majorHAnsi" w:eastAsia="Times New Roman" w:hAnsiTheme="majorHAnsi" w:cstheme="majorBidi"/>
          <w:b/>
          <w:bCs/>
          <w:kern w:val="0"/>
          <w:sz w:val="26"/>
          <w:szCs w:val="26"/>
          <w:lang w:eastAsia="vi-VN"/>
          <w14:ligatures w14:val="none"/>
        </w:rPr>
        <w:t>Phụ trách</w:t>
      </w:r>
      <w:r w:rsidRPr="00130EE3">
        <w:rPr>
          <w:rFonts w:asciiTheme="majorHAnsi" w:eastAsia="Times New Roman" w:hAnsiTheme="majorHAnsi" w:cstheme="majorBidi"/>
          <w:b/>
          <w:bCs/>
          <w:kern w:val="0"/>
          <w:sz w:val="26"/>
          <w:szCs w:val="26"/>
          <w:lang w:eastAsia="vi-VN"/>
          <w14:ligatures w14:val="none"/>
        </w:rPr>
        <w:t xml:space="preserve"> phòng:</w:t>
      </w:r>
      <w:r w:rsidRPr="00130EE3">
        <w:rPr>
          <w:rFonts w:asciiTheme="majorHAnsi" w:eastAsia="Times New Roman" w:hAnsiTheme="majorHAnsi" w:cstheme="majorBidi"/>
          <w:kern w:val="0"/>
          <w:sz w:val="26"/>
          <w:szCs w:val="26"/>
          <w:lang w:eastAsia="vi-VN"/>
          <w14:ligatures w14:val="none"/>
        </w:rPr>
        <w:t xml:space="preserve"> ThS. Dương Hoài An</w:t>
      </w:r>
    </w:p>
    <w:p w14:paraId="462EF31C" w14:textId="521DF535" w:rsidR="008D4AC1" w:rsidRPr="00130EE3" w:rsidRDefault="00102347"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Fonts w:asciiTheme="majorHAnsi" w:eastAsia="Times New Roman" w:hAnsiTheme="majorHAnsi" w:cstheme="majorHAnsi"/>
          <w:kern w:val="0"/>
          <w:sz w:val="26"/>
          <w:szCs w:val="26"/>
          <w:lang w:eastAsia="vi-VN"/>
          <w14:ligatures w14:val="none"/>
        </w:rPr>
        <w:t xml:space="preserve"> </w:t>
      </w:r>
      <w:r w:rsidR="001B738B" w:rsidRPr="00130EE3">
        <w:rPr>
          <w:rFonts w:asciiTheme="majorHAnsi" w:eastAsia="Times New Roman" w:hAnsiTheme="majorHAnsi" w:cstheme="majorHAnsi"/>
          <w:kern w:val="0"/>
          <w:sz w:val="26"/>
          <w:szCs w:val="26"/>
          <w:lang w:eastAsia="vi-VN"/>
          <w14:ligatures w14:val="none"/>
        </w:rPr>
        <w:t xml:space="preserve"> </w:t>
      </w:r>
      <w:r w:rsidR="00DF2C01" w:rsidRPr="00130EE3">
        <w:rPr>
          <w:rFonts w:asciiTheme="majorHAnsi" w:eastAsia="Times New Roman" w:hAnsiTheme="majorHAnsi" w:cstheme="majorHAnsi"/>
          <w:kern w:val="0"/>
          <w:sz w:val="26"/>
          <w:szCs w:val="26"/>
          <w:lang w:eastAsia="vi-VN"/>
          <w14:ligatures w14:val="none"/>
        </w:rPr>
        <w:t>Email</w:t>
      </w:r>
      <w:r w:rsidR="00D06B2B" w:rsidRPr="00130EE3">
        <w:rPr>
          <w:rFonts w:asciiTheme="majorHAnsi" w:eastAsia="Times New Roman" w:hAnsiTheme="majorHAnsi" w:cstheme="majorHAnsi"/>
          <w:kern w:val="0"/>
          <w:sz w:val="26"/>
          <w:szCs w:val="26"/>
          <w:lang w:eastAsia="vi-VN"/>
          <w14:ligatures w14:val="none"/>
        </w:rPr>
        <w:t xml:space="preserve">: </w:t>
      </w:r>
      <w:hyperlink r:id="rId14" w:history="1">
        <w:r w:rsidR="00CB3BAF" w:rsidRPr="00130EE3">
          <w:rPr>
            <w:rStyle w:val="Siuktni"/>
            <w:rFonts w:asciiTheme="majorHAnsi" w:eastAsia="Times New Roman" w:hAnsiTheme="majorHAnsi" w:cstheme="majorHAnsi"/>
            <w:color w:val="auto"/>
            <w:kern w:val="0"/>
            <w:sz w:val="26"/>
            <w:szCs w:val="26"/>
            <w:u w:val="none"/>
            <w:lang w:eastAsia="vi-VN"/>
            <w14:ligatures w14:val="none"/>
          </w:rPr>
          <w:t>an.duong@</w:t>
        </w:r>
        <w:r w:rsidR="00CB3BAF" w:rsidRPr="00130EE3">
          <w:rPr>
            <w:rStyle w:val="Siuktni"/>
            <w:rFonts w:asciiTheme="majorHAnsi" w:eastAsia="Times New Roman" w:hAnsiTheme="majorHAnsi" w:cstheme="majorHAnsi"/>
            <w:color w:val="auto"/>
            <w:kern w:val="0"/>
            <w:sz w:val="26"/>
            <w:szCs w:val="26"/>
            <w:u w:val="none"/>
            <w:lang w:val="en-US" w:eastAsia="vi-VN"/>
            <w14:ligatures w14:val="none"/>
          </w:rPr>
          <w:t>ttu</w:t>
        </w:r>
        <w:r w:rsidR="00CB3BAF" w:rsidRPr="00130EE3">
          <w:rPr>
            <w:rStyle w:val="Siuktni"/>
            <w:rFonts w:asciiTheme="majorHAnsi" w:eastAsia="Times New Roman" w:hAnsiTheme="majorHAnsi" w:cstheme="majorHAnsi"/>
            <w:color w:val="auto"/>
            <w:kern w:val="0"/>
            <w:sz w:val="26"/>
            <w:szCs w:val="26"/>
            <w:u w:val="none"/>
            <w:lang w:eastAsia="vi-VN"/>
            <w14:ligatures w14:val="none"/>
          </w:rPr>
          <w:t>.edu.vn</w:t>
        </w:r>
      </w:hyperlink>
    </w:p>
    <w:p w14:paraId="5092032C" w14:textId="6254DBC0" w:rsidR="00DB27B5" w:rsidRPr="00130EE3" w:rsidRDefault="00102347"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DB27B5"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245C99" w:rsidRPr="00130EE3">
        <w:rPr>
          <w:rStyle w:val="Siuktni"/>
          <w:rFonts w:asciiTheme="majorHAnsi" w:eastAsia="Times New Roman" w:hAnsiTheme="majorHAnsi" w:cstheme="majorHAnsi"/>
          <w:color w:val="auto"/>
          <w:kern w:val="0"/>
          <w:sz w:val="26"/>
          <w:szCs w:val="26"/>
          <w:u w:val="none"/>
          <w:lang w:eastAsia="vi-VN"/>
          <w14:ligatures w14:val="none"/>
        </w:rPr>
        <w:t xml:space="preserve">Số điện thoại: </w:t>
      </w:r>
      <w:r w:rsidRPr="00130EE3">
        <w:rPr>
          <w:bCs/>
          <w:spacing w:val="-6"/>
          <w:sz w:val="26"/>
          <w:szCs w:val="26"/>
        </w:rPr>
        <w:t>091 651 8895</w:t>
      </w:r>
    </w:p>
    <w:p w14:paraId="02BA9EF9" w14:textId="1108C6CA" w:rsidR="00061B26" w:rsidRPr="00130EE3" w:rsidRDefault="003B6E10" w:rsidP="00245C99">
      <w:pPr>
        <w:spacing w:before="240" w:after="0" w:line="276" w:lineRule="auto"/>
        <w:ind w:firstLine="709"/>
        <w:jc w:val="both"/>
        <w:rPr>
          <w:rStyle w:val="Siuktni"/>
          <w:rFonts w:asciiTheme="majorHAnsi" w:eastAsia="Times New Roman" w:hAnsiTheme="majorHAnsi" w:cstheme="majorHAnsi"/>
          <w:b/>
          <w:bCs/>
          <w:color w:val="auto"/>
          <w:kern w:val="0"/>
          <w:sz w:val="26"/>
          <w:szCs w:val="26"/>
          <w:u w:val="none"/>
          <w:lang w:eastAsia="vi-VN"/>
          <w14:ligatures w14:val="none"/>
        </w:rPr>
      </w:pPr>
      <w:r w:rsidRPr="00130EE3">
        <w:rPr>
          <w:rStyle w:val="Siuktni"/>
          <w:rFonts w:asciiTheme="majorHAnsi" w:eastAsia="Times New Roman" w:hAnsiTheme="majorHAnsi" w:cstheme="majorHAnsi"/>
          <w:b/>
          <w:bCs/>
          <w:color w:val="auto"/>
          <w:kern w:val="0"/>
          <w:sz w:val="26"/>
          <w:szCs w:val="26"/>
          <w:u w:val="none"/>
          <w:lang w:eastAsia="vi-VN"/>
          <w14:ligatures w14:val="none"/>
        </w:rPr>
        <w:t xml:space="preserve">- </w:t>
      </w:r>
      <w:r w:rsidR="00392F84" w:rsidRPr="00130EE3">
        <w:rPr>
          <w:rStyle w:val="Siuktni"/>
          <w:rFonts w:asciiTheme="majorHAnsi" w:eastAsia="Times New Roman" w:hAnsiTheme="majorHAnsi" w:cstheme="majorHAnsi"/>
          <w:b/>
          <w:bCs/>
          <w:color w:val="auto"/>
          <w:kern w:val="0"/>
          <w:sz w:val="26"/>
          <w:szCs w:val="26"/>
          <w:u w:val="none"/>
          <w:lang w:eastAsia="vi-VN"/>
          <w14:ligatures w14:val="none"/>
        </w:rPr>
        <w:t>Nhân viên</w:t>
      </w:r>
      <w:r w:rsidR="001078B9" w:rsidRPr="00130EE3">
        <w:rPr>
          <w:rStyle w:val="Siuktni"/>
          <w:rFonts w:asciiTheme="majorHAnsi" w:eastAsia="Times New Roman" w:hAnsiTheme="majorHAnsi" w:cstheme="majorHAnsi"/>
          <w:b/>
          <w:bCs/>
          <w:color w:val="auto"/>
          <w:kern w:val="0"/>
          <w:sz w:val="26"/>
          <w:szCs w:val="26"/>
          <w:u w:val="none"/>
          <w:lang w:eastAsia="vi-VN"/>
          <w14:ligatures w14:val="none"/>
        </w:rPr>
        <w:t xml:space="preserve"> Phòng:</w:t>
      </w:r>
    </w:p>
    <w:p w14:paraId="5B62D9E3" w14:textId="0097CDA8" w:rsidR="00392F84" w:rsidRPr="00130EE3" w:rsidRDefault="00D12470"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lastRenderedPageBreak/>
        <w:t>+</w:t>
      </w:r>
      <w:r w:rsidR="00392F84" w:rsidRPr="00130EE3">
        <w:rPr>
          <w:rStyle w:val="Siuktni"/>
          <w:rFonts w:asciiTheme="majorHAnsi" w:eastAsia="Times New Roman" w:hAnsiTheme="majorHAnsi" w:cstheme="majorHAnsi"/>
          <w:b/>
          <w:bCs/>
          <w:color w:val="auto"/>
          <w:kern w:val="0"/>
          <w:sz w:val="26"/>
          <w:szCs w:val="26"/>
          <w:u w:val="none"/>
          <w:lang w:eastAsia="vi-VN"/>
          <w14:ligatures w14:val="none"/>
        </w:rPr>
        <w:t xml:space="preserve"> </w:t>
      </w:r>
      <w:r w:rsidR="00392F84" w:rsidRPr="00130EE3">
        <w:rPr>
          <w:rStyle w:val="Siuktni"/>
          <w:rFonts w:asciiTheme="majorHAnsi" w:eastAsia="Times New Roman" w:hAnsiTheme="majorHAnsi" w:cstheme="majorHAnsi"/>
          <w:color w:val="auto"/>
          <w:kern w:val="0"/>
          <w:sz w:val="26"/>
          <w:szCs w:val="26"/>
          <w:u w:val="none"/>
          <w:lang w:eastAsia="vi-VN"/>
          <w14:ligatures w14:val="none"/>
        </w:rPr>
        <w:t>Tạ Thị Thúy A</w:t>
      </w:r>
      <w:r w:rsidR="00245C99" w:rsidRPr="00130EE3">
        <w:rPr>
          <w:rStyle w:val="Siuktni"/>
          <w:rFonts w:asciiTheme="majorHAnsi" w:eastAsia="Times New Roman" w:hAnsiTheme="majorHAnsi" w:cstheme="majorHAnsi"/>
          <w:color w:val="auto"/>
          <w:kern w:val="0"/>
          <w:sz w:val="26"/>
          <w:szCs w:val="26"/>
          <w:u w:val="none"/>
          <w:lang w:eastAsia="vi-VN"/>
          <w14:ligatures w14:val="none"/>
        </w:rPr>
        <w:t>n</w:t>
      </w:r>
    </w:p>
    <w:p w14:paraId="05652547" w14:textId="252B1211" w:rsidR="00392F84" w:rsidRPr="00130EE3" w:rsidRDefault="001B738B"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392F84" w:rsidRPr="00130EE3">
        <w:rPr>
          <w:rStyle w:val="Siuktni"/>
          <w:rFonts w:asciiTheme="majorHAnsi" w:eastAsia="Times New Roman" w:hAnsiTheme="majorHAnsi" w:cstheme="majorHAnsi"/>
          <w:color w:val="auto"/>
          <w:kern w:val="0"/>
          <w:sz w:val="26"/>
          <w:szCs w:val="26"/>
          <w:u w:val="none"/>
          <w:lang w:eastAsia="vi-VN"/>
          <w14:ligatures w14:val="none"/>
        </w:rPr>
        <w:t xml:space="preserve"> Email</w:t>
      </w:r>
      <w:r w:rsidR="00DD182F" w:rsidRPr="00130EE3">
        <w:rPr>
          <w:rStyle w:val="Siuktni"/>
          <w:rFonts w:asciiTheme="majorHAnsi" w:eastAsia="Times New Roman" w:hAnsiTheme="majorHAnsi" w:cstheme="majorHAnsi"/>
          <w:color w:val="auto"/>
          <w:kern w:val="0"/>
          <w:sz w:val="26"/>
          <w:szCs w:val="26"/>
          <w:u w:val="none"/>
          <w:lang w:eastAsia="vi-VN"/>
          <w14:ligatures w14:val="none"/>
        </w:rPr>
        <w:t xml:space="preserve">: </w:t>
      </w:r>
      <w:hyperlink r:id="rId15" w:history="1">
        <w:r w:rsidR="00DD182F" w:rsidRPr="00130EE3">
          <w:rPr>
            <w:rStyle w:val="Siuktni"/>
            <w:rFonts w:asciiTheme="majorHAnsi" w:eastAsia="Times New Roman" w:hAnsiTheme="majorHAnsi" w:cstheme="majorHAnsi"/>
            <w:color w:val="auto"/>
            <w:kern w:val="0"/>
            <w:sz w:val="26"/>
            <w:szCs w:val="26"/>
            <w:u w:val="none"/>
            <w:lang w:eastAsia="vi-VN"/>
            <w14:ligatures w14:val="none"/>
          </w:rPr>
          <w:t>an.ta@ttu.edu.vn</w:t>
        </w:r>
      </w:hyperlink>
    </w:p>
    <w:p w14:paraId="02B9A8B3" w14:textId="1C7DF955" w:rsidR="00DD182F" w:rsidRPr="00130EE3" w:rsidRDefault="001B738B"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DD182F" w:rsidRPr="00130EE3">
        <w:rPr>
          <w:rStyle w:val="Siuktni"/>
          <w:rFonts w:asciiTheme="majorHAnsi" w:eastAsia="Times New Roman" w:hAnsiTheme="majorHAnsi" w:cstheme="majorHAnsi"/>
          <w:color w:val="auto"/>
          <w:kern w:val="0"/>
          <w:sz w:val="26"/>
          <w:szCs w:val="26"/>
          <w:u w:val="none"/>
          <w:lang w:eastAsia="vi-VN"/>
          <w14:ligatures w14:val="none"/>
        </w:rPr>
        <w:t xml:space="preserve"> Số điện thoại: 0395 365 058</w:t>
      </w:r>
    </w:p>
    <w:p w14:paraId="6CFF2B7F" w14:textId="6E052012" w:rsidR="00DD182F" w:rsidRPr="00130EE3" w:rsidRDefault="00DD182F" w:rsidP="00536545">
      <w:pPr>
        <w:spacing w:before="240"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Hà Yến Nhi</w:t>
      </w:r>
    </w:p>
    <w:p w14:paraId="7D2B5627" w14:textId="647E6888" w:rsidR="001078B9" w:rsidRPr="00130EE3" w:rsidRDefault="001B738B"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1078B9" w:rsidRPr="00130EE3">
        <w:rPr>
          <w:rStyle w:val="Siuktni"/>
          <w:rFonts w:asciiTheme="majorHAnsi" w:eastAsia="Times New Roman" w:hAnsiTheme="majorHAnsi" w:cstheme="majorHAnsi"/>
          <w:color w:val="auto"/>
          <w:kern w:val="0"/>
          <w:sz w:val="26"/>
          <w:szCs w:val="26"/>
          <w:u w:val="none"/>
          <w:lang w:eastAsia="vi-VN"/>
          <w14:ligatures w14:val="none"/>
        </w:rPr>
        <w:t xml:space="preserve"> Email: </w:t>
      </w:r>
      <w:hyperlink r:id="rId16" w:history="1">
        <w:r w:rsidR="001078B9" w:rsidRPr="00130EE3">
          <w:rPr>
            <w:rStyle w:val="Siuktni"/>
            <w:rFonts w:asciiTheme="majorHAnsi" w:eastAsia="Times New Roman" w:hAnsiTheme="majorHAnsi" w:cstheme="majorHAnsi"/>
            <w:color w:val="auto"/>
            <w:kern w:val="0"/>
            <w:sz w:val="26"/>
            <w:szCs w:val="26"/>
            <w:u w:val="none"/>
            <w:lang w:eastAsia="vi-VN"/>
            <w14:ligatures w14:val="none"/>
          </w:rPr>
          <w:t>nhi.ha@ttu.edu.vn</w:t>
        </w:r>
      </w:hyperlink>
    </w:p>
    <w:p w14:paraId="5A4F3259" w14:textId="3AC0CDB8" w:rsidR="001078B9" w:rsidRPr="00130EE3" w:rsidRDefault="001B738B"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w:t>
      </w:r>
      <w:r w:rsidR="001078B9" w:rsidRPr="00130EE3">
        <w:rPr>
          <w:rStyle w:val="Siuktni"/>
          <w:rFonts w:asciiTheme="majorHAnsi" w:eastAsia="Times New Roman" w:hAnsiTheme="majorHAnsi" w:cstheme="majorHAnsi"/>
          <w:color w:val="auto"/>
          <w:kern w:val="0"/>
          <w:sz w:val="26"/>
          <w:szCs w:val="26"/>
          <w:u w:val="none"/>
          <w:lang w:eastAsia="vi-VN"/>
          <w14:ligatures w14:val="none"/>
        </w:rPr>
        <w:t xml:space="preserve"> Số điện thoại: </w:t>
      </w:r>
      <w:r w:rsidR="0099289E" w:rsidRPr="00130EE3">
        <w:rPr>
          <w:rStyle w:val="Siuktni"/>
          <w:rFonts w:asciiTheme="majorHAnsi" w:eastAsia="Times New Roman" w:hAnsiTheme="majorHAnsi" w:cstheme="majorHAnsi"/>
          <w:color w:val="auto"/>
          <w:kern w:val="0"/>
          <w:sz w:val="26"/>
          <w:szCs w:val="26"/>
          <w:u w:val="none"/>
          <w:lang w:eastAsia="vi-VN"/>
          <w14:ligatures w14:val="none"/>
        </w:rPr>
        <w:t>039</w:t>
      </w:r>
      <w:r w:rsidR="005A0836" w:rsidRPr="00130EE3">
        <w:rPr>
          <w:rStyle w:val="Siuktni"/>
          <w:rFonts w:asciiTheme="majorHAnsi" w:eastAsia="Times New Roman" w:hAnsiTheme="majorHAnsi" w:cstheme="majorHAnsi"/>
          <w:color w:val="auto"/>
          <w:kern w:val="0"/>
          <w:sz w:val="26"/>
          <w:szCs w:val="26"/>
          <w:u w:val="none"/>
          <w:lang w:eastAsia="vi-VN"/>
          <w14:ligatures w14:val="none"/>
        </w:rPr>
        <w:t>8 583 696</w:t>
      </w:r>
    </w:p>
    <w:p w14:paraId="6D1329F5" w14:textId="77777777" w:rsidR="00245C99" w:rsidRPr="00130EE3" w:rsidRDefault="00245C99" w:rsidP="00536545">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p>
    <w:p w14:paraId="5F5CB5C7" w14:textId="77777777" w:rsidR="00245C99" w:rsidRPr="00130EE3" w:rsidRDefault="00245C99" w:rsidP="00245C99">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Phạm Công Tạo</w:t>
      </w:r>
    </w:p>
    <w:p w14:paraId="65395D29" w14:textId="7B042D2F" w:rsidR="00CB31FB" w:rsidRPr="00130EE3" w:rsidRDefault="00CB31FB" w:rsidP="00245C99">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Email: </w:t>
      </w:r>
      <w:hyperlink r:id="rId17" w:history="1">
        <w:r w:rsidRPr="00130EE3">
          <w:rPr>
            <w:rStyle w:val="Siuktni"/>
            <w:rFonts w:asciiTheme="majorHAnsi" w:eastAsia="Times New Roman" w:hAnsiTheme="majorHAnsi" w:cstheme="majorHAnsi"/>
            <w:color w:val="auto"/>
            <w:kern w:val="0"/>
            <w:sz w:val="26"/>
            <w:szCs w:val="26"/>
            <w:u w:val="none"/>
            <w:lang w:eastAsia="vi-VN"/>
            <w14:ligatures w14:val="none"/>
          </w:rPr>
          <w:t>tao.pham@ttu.edu.vn</w:t>
        </w:r>
      </w:hyperlink>
    </w:p>
    <w:p w14:paraId="3943212E" w14:textId="7777B8EC" w:rsidR="00245C99" w:rsidRPr="00130EE3" w:rsidRDefault="00245C99" w:rsidP="00245C99">
      <w:pPr>
        <w:spacing w:after="0" w:line="276" w:lineRule="auto"/>
        <w:ind w:firstLine="709"/>
        <w:jc w:val="both"/>
        <w:rPr>
          <w:rStyle w:val="Siuktni"/>
          <w:rFonts w:asciiTheme="majorHAnsi" w:eastAsia="Times New Roman" w:hAnsiTheme="majorHAnsi" w:cstheme="majorHAnsi"/>
          <w:color w:val="auto"/>
          <w:kern w:val="0"/>
          <w:sz w:val="26"/>
          <w:szCs w:val="26"/>
          <w:u w:val="none"/>
          <w:lang w:eastAsia="vi-VN"/>
          <w14:ligatures w14:val="none"/>
        </w:rPr>
      </w:pPr>
      <w:r w:rsidRPr="00130EE3">
        <w:rPr>
          <w:rStyle w:val="Siuktni"/>
          <w:rFonts w:asciiTheme="majorHAnsi" w:eastAsia="Times New Roman" w:hAnsiTheme="majorHAnsi" w:cstheme="majorHAnsi"/>
          <w:color w:val="auto"/>
          <w:kern w:val="0"/>
          <w:sz w:val="26"/>
          <w:szCs w:val="26"/>
          <w:u w:val="none"/>
          <w:lang w:eastAsia="vi-VN"/>
          <w14:ligatures w14:val="none"/>
        </w:rPr>
        <w:t xml:space="preserve">   Số điện thoại: </w:t>
      </w:r>
      <w:r w:rsidRPr="00130EE3">
        <w:rPr>
          <w:rFonts w:asciiTheme="majorHAnsi" w:eastAsia="Times New Roman" w:hAnsiTheme="majorHAnsi" w:cstheme="majorHAnsi"/>
          <w:kern w:val="0"/>
          <w:sz w:val="26"/>
          <w:szCs w:val="26"/>
          <w:lang w:eastAsia="vi-VN"/>
          <w14:ligatures w14:val="none"/>
        </w:rPr>
        <w:t>0941 671 058</w:t>
      </w:r>
    </w:p>
    <w:p w14:paraId="4FD63B19" w14:textId="5661B930" w:rsidR="00D571A2" w:rsidRPr="00130EE3" w:rsidRDefault="00EB5F1A" w:rsidP="00536545">
      <w:pPr>
        <w:spacing w:before="240" w:after="0" w:line="276" w:lineRule="auto"/>
        <w:ind w:firstLine="709"/>
        <w:jc w:val="both"/>
        <w:rPr>
          <w:rStyle w:val="Siuktni"/>
          <w:color w:val="auto"/>
          <w:sz w:val="26"/>
          <w:szCs w:val="26"/>
          <w:u w:val="none"/>
        </w:rPr>
      </w:pPr>
      <w:r w:rsidRPr="00130EE3">
        <w:rPr>
          <w:rFonts w:asciiTheme="majorHAnsi" w:eastAsia="Times New Roman" w:hAnsiTheme="majorHAnsi" w:cstheme="majorHAnsi"/>
          <w:b/>
          <w:bCs/>
          <w:kern w:val="0"/>
          <w:sz w:val="26"/>
          <w:szCs w:val="26"/>
          <w:lang w:eastAsia="vi-VN"/>
          <w14:ligatures w14:val="none"/>
        </w:rPr>
        <w:t xml:space="preserve">- </w:t>
      </w:r>
      <w:r w:rsidR="00DF2C01" w:rsidRPr="00130EE3">
        <w:rPr>
          <w:rFonts w:asciiTheme="majorHAnsi" w:eastAsia="Times New Roman" w:hAnsiTheme="majorHAnsi" w:cstheme="majorHAnsi"/>
          <w:b/>
          <w:bCs/>
          <w:kern w:val="0"/>
          <w:sz w:val="26"/>
          <w:szCs w:val="26"/>
          <w:lang w:eastAsia="vi-VN"/>
          <w14:ligatures w14:val="none"/>
        </w:rPr>
        <w:t>Email</w:t>
      </w:r>
      <w:r w:rsidR="00D06B2B" w:rsidRPr="00130EE3">
        <w:rPr>
          <w:rFonts w:asciiTheme="majorHAnsi" w:eastAsia="Times New Roman" w:hAnsiTheme="majorHAnsi" w:cstheme="majorHAnsi"/>
          <w:b/>
          <w:bCs/>
          <w:kern w:val="0"/>
          <w:sz w:val="26"/>
          <w:szCs w:val="26"/>
          <w:lang w:eastAsia="vi-VN"/>
          <w14:ligatures w14:val="none"/>
        </w:rPr>
        <w:t xml:space="preserve"> phòng</w:t>
      </w:r>
      <w:r w:rsidRPr="00130EE3">
        <w:rPr>
          <w:rFonts w:asciiTheme="majorHAnsi" w:eastAsia="Times New Roman" w:hAnsiTheme="majorHAnsi" w:cstheme="majorHAnsi"/>
          <w:b/>
          <w:bCs/>
          <w:kern w:val="0"/>
          <w:sz w:val="26"/>
          <w:szCs w:val="26"/>
          <w:lang w:eastAsia="vi-VN"/>
          <w14:ligatures w14:val="none"/>
        </w:rPr>
        <w:t>:</w:t>
      </w:r>
      <w:r w:rsidRPr="00130EE3">
        <w:rPr>
          <w:rFonts w:asciiTheme="majorHAnsi" w:eastAsia="Times New Roman" w:hAnsiTheme="majorHAnsi" w:cstheme="majorHAnsi"/>
          <w:kern w:val="0"/>
          <w:sz w:val="26"/>
          <w:szCs w:val="26"/>
          <w:lang w:eastAsia="vi-VN"/>
          <w14:ligatures w14:val="none"/>
        </w:rPr>
        <w:t xml:space="preserve"> </w:t>
      </w:r>
      <w:hyperlink r:id="rId18" w:history="1">
        <w:r w:rsidR="00B81B96" w:rsidRPr="00130EE3">
          <w:rPr>
            <w:rStyle w:val="Siuktni"/>
            <w:color w:val="auto"/>
            <w:sz w:val="26"/>
            <w:szCs w:val="26"/>
            <w:u w:val="none"/>
          </w:rPr>
          <w:t>sa@ttu.edu.vn</w:t>
        </w:r>
      </w:hyperlink>
    </w:p>
    <w:p w14:paraId="6B5089F4" w14:textId="7C168837" w:rsidR="00B81B96" w:rsidRPr="00130EE3" w:rsidRDefault="00FB3066" w:rsidP="00536545">
      <w:pPr>
        <w:spacing w:after="0" w:line="276" w:lineRule="auto"/>
        <w:ind w:firstLine="709"/>
        <w:jc w:val="both"/>
        <w:rPr>
          <w:sz w:val="26"/>
          <w:szCs w:val="26"/>
        </w:rPr>
      </w:pPr>
      <w:r w:rsidRPr="00130EE3">
        <w:rPr>
          <w:rStyle w:val="Siuktni"/>
          <w:b/>
          <w:bCs/>
          <w:color w:val="auto"/>
          <w:sz w:val="26"/>
          <w:szCs w:val="26"/>
          <w:u w:val="none"/>
        </w:rPr>
        <w:t xml:space="preserve">- Hotline: </w:t>
      </w:r>
      <w:r w:rsidRPr="00130EE3">
        <w:rPr>
          <w:sz w:val="26"/>
          <w:szCs w:val="26"/>
        </w:rPr>
        <w:t>0</w:t>
      </w:r>
      <w:r w:rsidR="009D05FD" w:rsidRPr="00130EE3">
        <w:rPr>
          <w:sz w:val="26"/>
          <w:szCs w:val="26"/>
        </w:rPr>
        <w:t>981</w:t>
      </w:r>
      <w:r w:rsidR="00476458" w:rsidRPr="00130EE3">
        <w:rPr>
          <w:sz w:val="26"/>
          <w:szCs w:val="26"/>
        </w:rPr>
        <w:t xml:space="preserve"> </w:t>
      </w:r>
      <w:r w:rsidRPr="00130EE3">
        <w:rPr>
          <w:sz w:val="26"/>
          <w:szCs w:val="26"/>
        </w:rPr>
        <w:t>152</w:t>
      </w:r>
      <w:r w:rsidR="00476458" w:rsidRPr="00130EE3">
        <w:rPr>
          <w:sz w:val="26"/>
          <w:szCs w:val="26"/>
        </w:rPr>
        <w:t xml:space="preserve"> </w:t>
      </w:r>
      <w:r w:rsidRPr="00130EE3">
        <w:rPr>
          <w:sz w:val="26"/>
          <w:szCs w:val="26"/>
        </w:rPr>
        <w:t>153</w:t>
      </w:r>
    </w:p>
    <w:p w14:paraId="16E4CA3D" w14:textId="263FC247" w:rsidR="00632F34" w:rsidRPr="00130EE3" w:rsidRDefault="00632F34" w:rsidP="00536545">
      <w:pPr>
        <w:spacing w:after="0" w:line="276" w:lineRule="auto"/>
        <w:ind w:firstLine="709"/>
        <w:jc w:val="both"/>
        <w:rPr>
          <w:sz w:val="26"/>
          <w:szCs w:val="26"/>
        </w:rPr>
      </w:pPr>
      <w:r w:rsidRPr="00130EE3">
        <w:rPr>
          <w:b/>
          <w:bCs/>
          <w:sz w:val="26"/>
          <w:szCs w:val="26"/>
        </w:rPr>
        <w:t xml:space="preserve">- Thời gian làm việc: </w:t>
      </w:r>
      <w:r w:rsidR="00046728" w:rsidRPr="00130EE3">
        <w:rPr>
          <w:sz w:val="26"/>
          <w:szCs w:val="26"/>
        </w:rPr>
        <w:t>Từ 08h00 - 17h00</w:t>
      </w:r>
      <w:r w:rsidR="00512BCD" w:rsidRPr="00130EE3">
        <w:rPr>
          <w:sz w:val="26"/>
          <w:szCs w:val="26"/>
        </w:rPr>
        <w:t xml:space="preserve">, </w:t>
      </w:r>
      <w:r w:rsidR="009F176C" w:rsidRPr="00130EE3">
        <w:rPr>
          <w:sz w:val="26"/>
          <w:szCs w:val="26"/>
          <w:lang w:eastAsia="vi-VN"/>
        </w:rPr>
        <w:t>từ Thứ Hai - Thứ Bảy hằng ngày</w:t>
      </w:r>
    </w:p>
    <w:p w14:paraId="17B2867A" w14:textId="4F09ADE2" w:rsidR="00046728" w:rsidRPr="00130EE3" w:rsidRDefault="00046728" w:rsidP="00536545">
      <w:pPr>
        <w:spacing w:after="0" w:line="276" w:lineRule="auto"/>
        <w:ind w:firstLine="709"/>
        <w:jc w:val="both"/>
        <w:rPr>
          <w:sz w:val="26"/>
          <w:szCs w:val="26"/>
        </w:rPr>
      </w:pPr>
      <w:r w:rsidRPr="00130EE3">
        <w:rPr>
          <w:b/>
          <w:bCs/>
          <w:sz w:val="26"/>
          <w:szCs w:val="26"/>
        </w:rPr>
        <w:t xml:space="preserve">- Văn phòng: </w:t>
      </w:r>
      <w:r w:rsidRPr="00130EE3">
        <w:rPr>
          <w:sz w:val="26"/>
          <w:szCs w:val="26"/>
        </w:rPr>
        <w:t xml:space="preserve">Tòa nhà Gillis, tầng </w:t>
      </w:r>
      <w:r w:rsidR="00CE30DC" w:rsidRPr="00130EE3">
        <w:rPr>
          <w:sz w:val="26"/>
          <w:szCs w:val="26"/>
        </w:rPr>
        <w:t>trệt</w:t>
      </w:r>
    </w:p>
    <w:p w14:paraId="461A486E" w14:textId="306F822E" w:rsidR="00D571A2" w:rsidRPr="00130EE3" w:rsidRDefault="00ED6462" w:rsidP="00536545">
      <w:pPr>
        <w:pStyle w:val="u2"/>
        <w:spacing w:after="0" w:line="276" w:lineRule="auto"/>
        <w:ind w:firstLine="709"/>
        <w:rPr>
          <w:rFonts w:eastAsia="Times New Roman"/>
          <w:b/>
          <w:bCs/>
          <w:color w:val="auto"/>
          <w:kern w:val="0"/>
          <w:sz w:val="26"/>
          <w:szCs w:val="26"/>
          <w:lang w:eastAsia="vi-VN"/>
          <w14:ligatures w14:val="none"/>
        </w:rPr>
      </w:pPr>
      <w:bookmarkStart w:id="14" w:name="_Toc240641707"/>
      <w:r w:rsidRPr="00130EE3">
        <w:rPr>
          <w:rFonts w:eastAsia="Times New Roman"/>
          <w:b/>
          <w:bCs/>
          <w:color w:val="auto"/>
          <w:kern w:val="0"/>
          <w:sz w:val="26"/>
          <w:szCs w:val="26"/>
          <w:lang w:eastAsia="vi-VN"/>
          <w14:ligatures w14:val="none"/>
        </w:rPr>
        <w:t>5</w:t>
      </w:r>
      <w:r w:rsidR="00EB5F1A" w:rsidRPr="00130EE3">
        <w:rPr>
          <w:rFonts w:eastAsia="Times New Roman"/>
          <w:b/>
          <w:bCs/>
          <w:color w:val="auto"/>
          <w:kern w:val="0"/>
          <w:sz w:val="26"/>
          <w:szCs w:val="26"/>
          <w:lang w:eastAsia="vi-VN"/>
          <w14:ligatures w14:val="none"/>
        </w:rPr>
        <w:t xml:space="preserve">. Phòng Khảo thí và </w:t>
      </w:r>
      <w:r w:rsidR="008B525F" w:rsidRPr="00130EE3">
        <w:rPr>
          <w:rFonts w:eastAsia="Times New Roman"/>
          <w:b/>
          <w:bCs/>
          <w:color w:val="auto"/>
          <w:kern w:val="0"/>
          <w:sz w:val="26"/>
          <w:szCs w:val="26"/>
          <w:lang w:eastAsia="vi-VN"/>
          <w14:ligatures w14:val="none"/>
        </w:rPr>
        <w:t>Bảo đảm chất lượng</w:t>
      </w:r>
      <w:bookmarkEnd w:id="14"/>
    </w:p>
    <w:p w14:paraId="32230E85" w14:textId="77777777" w:rsidR="00C0407F" w:rsidRPr="00130EE3" w:rsidRDefault="2F492BD3" w:rsidP="00536545">
      <w:pPr>
        <w:spacing w:after="0" w:line="276" w:lineRule="auto"/>
        <w:ind w:firstLine="709"/>
        <w:jc w:val="both"/>
        <w:rPr>
          <w:rFonts w:eastAsia="Times New Roman" w:cstheme="majorBidi"/>
          <w:sz w:val="26"/>
          <w:szCs w:val="26"/>
          <w:lang w:eastAsia="vi-VN"/>
        </w:rPr>
      </w:pPr>
      <w:r w:rsidRPr="00130EE3">
        <w:rPr>
          <w:rFonts w:eastAsia="Times New Roman" w:cstheme="majorBidi"/>
          <w:b/>
          <w:bCs/>
          <w:sz w:val="26"/>
          <w:szCs w:val="26"/>
          <w:lang w:eastAsia="vi-VN"/>
        </w:rPr>
        <w:t>Chức năng:</w:t>
      </w:r>
      <w:r w:rsidRPr="00130EE3">
        <w:rPr>
          <w:rFonts w:eastAsia="Times New Roman" w:cstheme="majorBidi"/>
          <w:sz w:val="26"/>
          <w:szCs w:val="26"/>
          <w:lang w:eastAsia="vi-VN"/>
        </w:rPr>
        <w:t xml:space="preserve"> </w:t>
      </w:r>
      <w:r w:rsidR="00C0407F" w:rsidRPr="00130EE3">
        <w:rPr>
          <w:rFonts w:eastAsia="Times New Roman" w:cstheme="majorBidi"/>
          <w:sz w:val="26"/>
          <w:szCs w:val="26"/>
          <w:lang w:eastAsia="vi-VN"/>
        </w:rPr>
        <w:t>Tham mưu, giúp Hiệu trưởng xây dựng và quản lý hệ thống khảo thí, kiểm tra, đánh giá và bảo đảm chất lượng giáo dục của Nhà trường.</w:t>
      </w:r>
    </w:p>
    <w:p w14:paraId="4FD50CD4" w14:textId="36965E5C" w:rsidR="001A3395" w:rsidRPr="00130EE3" w:rsidRDefault="001A3395" w:rsidP="00536545">
      <w:pPr>
        <w:spacing w:before="240" w:after="0" w:line="276" w:lineRule="auto"/>
        <w:ind w:firstLine="709"/>
        <w:jc w:val="both"/>
        <w:rPr>
          <w:sz w:val="26"/>
          <w:szCs w:val="26"/>
          <w:lang w:eastAsia="vi-VN"/>
        </w:rPr>
      </w:pPr>
      <w:r w:rsidRPr="00130EE3">
        <w:rPr>
          <w:b/>
          <w:bCs/>
          <w:sz w:val="26"/>
          <w:szCs w:val="26"/>
          <w:lang w:eastAsia="vi-VN"/>
        </w:rPr>
        <w:t>Nhiệm vụ:</w:t>
      </w:r>
      <w:r w:rsidRPr="00130EE3">
        <w:rPr>
          <w:sz w:val="26"/>
          <w:szCs w:val="26"/>
          <w:lang w:eastAsia="vi-VN"/>
        </w:rPr>
        <w:t xml:space="preserve"> </w:t>
      </w:r>
      <w:r w:rsidR="00C91B33" w:rsidRPr="00130EE3">
        <w:rPr>
          <w:sz w:val="26"/>
          <w:szCs w:val="26"/>
          <w:lang w:eastAsia="vi-VN"/>
        </w:rPr>
        <w:t>Xây dựng kế hoạch thi; tổ chức thi, kiểm tra; quản lý đề thi, bài thi, điểm thi; phối hợp đánh giá kết quả học tập; thực hiện khảo sát, lấy ý kiến và đánh giá chất lượng đào tạo có liên quan đến người học.</w:t>
      </w:r>
    </w:p>
    <w:p w14:paraId="63D537AA" w14:textId="4349E539" w:rsidR="00196612" w:rsidRPr="00130EE3" w:rsidRDefault="00EB5F1A" w:rsidP="00536545">
      <w:pPr>
        <w:spacing w:before="240"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Trưởng phòng:</w:t>
      </w:r>
      <w:r w:rsidRPr="00130EE3">
        <w:rPr>
          <w:rFonts w:eastAsia="Times New Roman" w:cstheme="majorBidi"/>
          <w:kern w:val="0"/>
          <w:sz w:val="26"/>
          <w:szCs w:val="26"/>
          <w:lang w:eastAsia="vi-VN"/>
          <w14:ligatures w14:val="none"/>
        </w:rPr>
        <w:t xml:space="preserve"> ThS. Lê Phú Nguyên Hải</w:t>
      </w:r>
    </w:p>
    <w:p w14:paraId="37066E89" w14:textId="37F87467" w:rsidR="00884BEC" w:rsidRPr="00130EE3" w:rsidRDefault="001B738B" w:rsidP="00536545">
      <w:pPr>
        <w:spacing w:after="0" w:line="276" w:lineRule="auto"/>
        <w:ind w:firstLine="709"/>
        <w:rPr>
          <w:rStyle w:val="Siuktni"/>
          <w:color w:val="auto"/>
          <w:sz w:val="26"/>
          <w:szCs w:val="26"/>
          <w:u w:val="none"/>
          <w:lang w:eastAsia="vi-VN"/>
        </w:rPr>
      </w:pPr>
      <w:r w:rsidRPr="00130EE3">
        <w:rPr>
          <w:rFonts w:eastAsia="Times New Roman" w:cstheme="majorHAnsi"/>
          <w:kern w:val="0"/>
          <w:sz w:val="26"/>
          <w:szCs w:val="26"/>
          <w:lang w:eastAsia="vi-VN"/>
          <w14:ligatures w14:val="none"/>
        </w:rPr>
        <w:t xml:space="preserve"> </w:t>
      </w:r>
      <w:r w:rsidR="000E0A30" w:rsidRPr="00130EE3">
        <w:rPr>
          <w:rFonts w:eastAsia="Times New Roman" w:cstheme="majorHAnsi"/>
          <w:kern w:val="0"/>
          <w:sz w:val="26"/>
          <w:szCs w:val="26"/>
          <w:lang w:eastAsia="vi-VN"/>
          <w14:ligatures w14:val="none"/>
        </w:rPr>
        <w:t xml:space="preserve"> </w:t>
      </w:r>
      <w:r w:rsidR="00DF2C01" w:rsidRPr="00130EE3">
        <w:rPr>
          <w:rFonts w:eastAsia="Times New Roman" w:cstheme="majorHAnsi"/>
          <w:kern w:val="0"/>
          <w:sz w:val="26"/>
          <w:szCs w:val="26"/>
          <w:lang w:eastAsia="vi-VN"/>
          <w14:ligatures w14:val="none"/>
        </w:rPr>
        <w:t>Email</w:t>
      </w:r>
      <w:r w:rsidR="00196612" w:rsidRPr="00130EE3">
        <w:rPr>
          <w:rFonts w:eastAsia="Times New Roman" w:cstheme="majorHAnsi"/>
          <w:kern w:val="0"/>
          <w:sz w:val="26"/>
          <w:szCs w:val="26"/>
          <w:lang w:eastAsia="vi-VN"/>
          <w14:ligatures w14:val="none"/>
        </w:rPr>
        <w:t xml:space="preserve">: </w:t>
      </w:r>
      <w:hyperlink r:id="rId19" w:history="1">
        <w:r w:rsidR="00097719" w:rsidRPr="00130EE3">
          <w:rPr>
            <w:rStyle w:val="Siuktni"/>
            <w:color w:val="auto"/>
            <w:sz w:val="26"/>
            <w:szCs w:val="26"/>
            <w:u w:val="none"/>
            <w:lang w:eastAsia="vi-VN"/>
          </w:rPr>
          <w:t>hai.le@</w:t>
        </w:r>
        <w:r w:rsidR="00097719" w:rsidRPr="00130EE3">
          <w:rPr>
            <w:rStyle w:val="Siuktni"/>
            <w:color w:val="auto"/>
            <w:sz w:val="26"/>
            <w:szCs w:val="26"/>
            <w:u w:val="none"/>
            <w:lang w:val="en-US" w:eastAsia="vi-VN"/>
          </w:rPr>
          <w:t>ttu</w:t>
        </w:r>
        <w:r w:rsidR="00097719" w:rsidRPr="00130EE3">
          <w:rPr>
            <w:rStyle w:val="Siuktni"/>
            <w:color w:val="auto"/>
            <w:sz w:val="26"/>
            <w:szCs w:val="26"/>
            <w:u w:val="none"/>
            <w:lang w:eastAsia="vi-VN"/>
          </w:rPr>
          <w:t>.edu.vn</w:t>
        </w:r>
      </w:hyperlink>
    </w:p>
    <w:p w14:paraId="126334BB" w14:textId="15797840" w:rsidR="00337258" w:rsidRPr="00130EE3" w:rsidRDefault="00FB355E" w:rsidP="00536545">
      <w:pPr>
        <w:spacing w:after="0" w:line="276" w:lineRule="auto"/>
        <w:ind w:firstLine="709"/>
        <w:rPr>
          <w:rFonts w:eastAsia="Times New Roman" w:cstheme="majorHAnsi"/>
          <w:kern w:val="0"/>
          <w:sz w:val="26"/>
          <w:szCs w:val="26"/>
          <w:lang w:eastAsia="vi-VN"/>
          <w14:ligatures w14:val="none"/>
        </w:rPr>
      </w:pPr>
      <w:r w:rsidRPr="00130EE3">
        <w:rPr>
          <w:rStyle w:val="Siuktni"/>
          <w:color w:val="auto"/>
          <w:sz w:val="26"/>
          <w:szCs w:val="26"/>
          <w:u w:val="none"/>
          <w:lang w:eastAsia="vi-VN"/>
        </w:rPr>
        <w:t xml:space="preserve">  </w:t>
      </w:r>
      <w:r w:rsidR="00337258" w:rsidRPr="00130EE3">
        <w:rPr>
          <w:rStyle w:val="Siuktni"/>
          <w:color w:val="auto"/>
          <w:sz w:val="26"/>
          <w:szCs w:val="26"/>
          <w:u w:val="none"/>
          <w:lang w:eastAsia="vi-VN"/>
        </w:rPr>
        <w:t xml:space="preserve">Số điện thoại: </w:t>
      </w:r>
      <w:r w:rsidRPr="00130EE3">
        <w:rPr>
          <w:rStyle w:val="Siuktni"/>
          <w:color w:val="auto"/>
          <w:sz w:val="26"/>
          <w:szCs w:val="26"/>
          <w:u w:val="none"/>
          <w:lang w:eastAsia="vi-VN"/>
        </w:rPr>
        <w:t>097 579 2970</w:t>
      </w:r>
    </w:p>
    <w:p w14:paraId="2C35DCFC" w14:textId="0CC9DBEB" w:rsidR="009E2CCE" w:rsidRPr="00130EE3" w:rsidRDefault="00EB5F1A" w:rsidP="00536545">
      <w:pPr>
        <w:spacing w:before="240"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Phó Trưởng phòng</w:t>
      </w:r>
      <w:r w:rsidRPr="00130EE3">
        <w:rPr>
          <w:rFonts w:eastAsia="Times New Roman" w:cstheme="majorBidi"/>
          <w:kern w:val="0"/>
          <w:sz w:val="26"/>
          <w:szCs w:val="26"/>
          <w:lang w:eastAsia="vi-VN"/>
          <w14:ligatures w14:val="none"/>
        </w:rPr>
        <w:t>: ThS. Nguyễn Thị Kim Tiền</w:t>
      </w:r>
    </w:p>
    <w:p w14:paraId="508BB6A6" w14:textId="12B6D39E" w:rsidR="000E0A30" w:rsidRPr="00130EE3" w:rsidRDefault="001B738B" w:rsidP="00536545">
      <w:pPr>
        <w:spacing w:after="0" w:line="276" w:lineRule="auto"/>
        <w:ind w:firstLine="709"/>
        <w:rPr>
          <w:rStyle w:val="Siuktni"/>
          <w:rFonts w:eastAsia="Times New Roman" w:cstheme="majorHAnsi"/>
          <w:color w:val="auto"/>
          <w:kern w:val="0"/>
          <w:sz w:val="26"/>
          <w:szCs w:val="26"/>
          <w:u w:val="none"/>
          <w:lang w:eastAsia="vi-VN"/>
          <w14:ligatures w14:val="none"/>
        </w:rPr>
      </w:pPr>
      <w:r w:rsidRPr="00130EE3">
        <w:rPr>
          <w:rFonts w:eastAsia="Times New Roman" w:cstheme="majorHAnsi"/>
          <w:kern w:val="0"/>
          <w:sz w:val="26"/>
          <w:szCs w:val="26"/>
          <w:lang w:eastAsia="vi-VN"/>
          <w14:ligatures w14:val="none"/>
        </w:rPr>
        <w:t xml:space="preserve"> </w:t>
      </w:r>
      <w:r w:rsidR="000E0A30" w:rsidRPr="00130EE3">
        <w:rPr>
          <w:rFonts w:eastAsia="Times New Roman" w:cstheme="majorHAnsi"/>
          <w:kern w:val="0"/>
          <w:sz w:val="26"/>
          <w:szCs w:val="26"/>
          <w:lang w:eastAsia="vi-VN"/>
          <w14:ligatures w14:val="none"/>
        </w:rPr>
        <w:t xml:space="preserve"> </w:t>
      </w:r>
      <w:r w:rsidR="00DF2C01" w:rsidRPr="00130EE3">
        <w:rPr>
          <w:rFonts w:eastAsia="Times New Roman" w:cstheme="majorHAnsi"/>
          <w:kern w:val="0"/>
          <w:sz w:val="26"/>
          <w:szCs w:val="26"/>
          <w:lang w:eastAsia="vi-VN"/>
          <w14:ligatures w14:val="none"/>
        </w:rPr>
        <w:t>Email</w:t>
      </w:r>
      <w:r w:rsidR="009E2CCE" w:rsidRPr="00130EE3">
        <w:rPr>
          <w:rFonts w:eastAsia="Times New Roman" w:cstheme="majorHAnsi"/>
          <w:kern w:val="0"/>
          <w:sz w:val="26"/>
          <w:szCs w:val="26"/>
          <w:lang w:eastAsia="vi-VN"/>
          <w14:ligatures w14:val="none"/>
        </w:rPr>
        <w:t xml:space="preserve">: </w:t>
      </w:r>
      <w:hyperlink r:id="rId20" w:history="1">
        <w:r w:rsidR="005B0D12" w:rsidRPr="00130EE3">
          <w:rPr>
            <w:rStyle w:val="Siuktni"/>
            <w:rFonts w:eastAsia="Times New Roman" w:cstheme="majorHAnsi"/>
            <w:color w:val="auto"/>
            <w:kern w:val="0"/>
            <w:sz w:val="26"/>
            <w:szCs w:val="26"/>
            <w:u w:val="none"/>
            <w:lang w:eastAsia="vi-VN"/>
            <w14:ligatures w14:val="none"/>
          </w:rPr>
          <w:t>tien.nguyen@</w:t>
        </w:r>
        <w:r w:rsidR="005B0D12" w:rsidRPr="00130EE3">
          <w:rPr>
            <w:rStyle w:val="Siuktni"/>
            <w:rFonts w:eastAsia="Times New Roman" w:cstheme="majorHAnsi"/>
            <w:color w:val="auto"/>
            <w:kern w:val="0"/>
            <w:sz w:val="26"/>
            <w:szCs w:val="26"/>
            <w:u w:val="none"/>
            <w:lang w:val="en-US" w:eastAsia="vi-VN"/>
            <w14:ligatures w14:val="none"/>
          </w:rPr>
          <w:t>ttu</w:t>
        </w:r>
        <w:r w:rsidR="005B0D12" w:rsidRPr="00130EE3">
          <w:rPr>
            <w:rStyle w:val="Siuktni"/>
            <w:rFonts w:eastAsia="Times New Roman" w:cstheme="majorHAnsi"/>
            <w:color w:val="auto"/>
            <w:kern w:val="0"/>
            <w:sz w:val="26"/>
            <w:szCs w:val="26"/>
            <w:u w:val="none"/>
            <w:lang w:eastAsia="vi-VN"/>
            <w14:ligatures w14:val="none"/>
          </w:rPr>
          <w:t>.edu.vn</w:t>
        </w:r>
      </w:hyperlink>
    </w:p>
    <w:p w14:paraId="528B32DF" w14:textId="77D691E2" w:rsidR="00FB355E" w:rsidRPr="00130EE3" w:rsidRDefault="00FB355E" w:rsidP="00536545">
      <w:pPr>
        <w:spacing w:after="0" w:line="276" w:lineRule="auto"/>
        <w:ind w:firstLine="709"/>
        <w:rPr>
          <w:rFonts w:eastAsia="Times New Roman" w:cstheme="majorHAnsi"/>
          <w:kern w:val="0"/>
          <w:sz w:val="26"/>
          <w:szCs w:val="26"/>
          <w:lang w:eastAsia="vi-VN"/>
          <w14:ligatures w14:val="none"/>
        </w:rPr>
      </w:pPr>
      <w:r w:rsidRPr="00130EE3">
        <w:rPr>
          <w:rStyle w:val="Siuktni"/>
          <w:rFonts w:eastAsia="Times New Roman" w:cstheme="majorHAnsi"/>
          <w:color w:val="auto"/>
          <w:kern w:val="0"/>
          <w:sz w:val="26"/>
          <w:szCs w:val="26"/>
          <w:u w:val="none"/>
          <w:lang w:eastAsia="vi-VN"/>
          <w14:ligatures w14:val="none"/>
        </w:rPr>
        <w:t xml:space="preserve">  Số điện thoại: </w:t>
      </w:r>
      <w:r w:rsidR="00E022B0" w:rsidRPr="00130EE3">
        <w:rPr>
          <w:rStyle w:val="Siuktni"/>
          <w:rFonts w:eastAsia="Times New Roman" w:cstheme="majorHAnsi"/>
          <w:color w:val="auto"/>
          <w:kern w:val="0"/>
          <w:sz w:val="26"/>
          <w:szCs w:val="26"/>
          <w:u w:val="none"/>
          <w:lang w:eastAsia="vi-VN"/>
          <w14:ligatures w14:val="none"/>
        </w:rPr>
        <w:t>035 206 5793</w:t>
      </w:r>
    </w:p>
    <w:p w14:paraId="0B9DED4C" w14:textId="57565424" w:rsidR="000E0A30" w:rsidRPr="00130EE3" w:rsidRDefault="00EB5F1A" w:rsidP="00536545">
      <w:pPr>
        <w:spacing w:before="240" w:after="0" w:line="276" w:lineRule="auto"/>
        <w:ind w:firstLine="709"/>
        <w:rPr>
          <w:rFonts w:eastAsia="Times New Roman" w:cstheme="majorHAnsi"/>
          <w:kern w:val="0"/>
          <w:sz w:val="26"/>
          <w:szCs w:val="26"/>
          <w:lang w:eastAsia="vi-VN"/>
          <w14:ligatures w14:val="none"/>
        </w:rPr>
      </w:pPr>
      <w:r w:rsidRPr="00130EE3">
        <w:rPr>
          <w:rFonts w:eastAsia="Times New Roman" w:cstheme="majorHAnsi"/>
          <w:b/>
          <w:bCs/>
          <w:kern w:val="0"/>
          <w:sz w:val="26"/>
          <w:szCs w:val="26"/>
          <w:lang w:eastAsia="vi-VN"/>
          <w14:ligatures w14:val="none"/>
        </w:rPr>
        <w:t xml:space="preserve">- </w:t>
      </w:r>
      <w:r w:rsidR="00DF2C01" w:rsidRPr="00130EE3">
        <w:rPr>
          <w:rFonts w:eastAsia="Times New Roman" w:cstheme="majorHAnsi"/>
          <w:b/>
          <w:bCs/>
          <w:kern w:val="0"/>
          <w:sz w:val="26"/>
          <w:szCs w:val="26"/>
          <w:lang w:eastAsia="vi-VN"/>
          <w14:ligatures w14:val="none"/>
        </w:rPr>
        <w:t>Email</w:t>
      </w:r>
      <w:r w:rsidR="009E2CCE" w:rsidRPr="00130EE3">
        <w:rPr>
          <w:rFonts w:eastAsia="Times New Roman" w:cstheme="majorHAnsi"/>
          <w:b/>
          <w:bCs/>
          <w:kern w:val="0"/>
          <w:sz w:val="26"/>
          <w:szCs w:val="26"/>
          <w:lang w:eastAsia="vi-VN"/>
          <w14:ligatures w14:val="none"/>
        </w:rPr>
        <w:t xml:space="preserve"> phòng</w:t>
      </w:r>
      <w:r w:rsidRPr="00130EE3">
        <w:rPr>
          <w:rFonts w:eastAsia="Times New Roman" w:cstheme="majorHAnsi"/>
          <w:kern w:val="0"/>
          <w:sz w:val="26"/>
          <w:szCs w:val="26"/>
          <w:lang w:eastAsia="vi-VN"/>
          <w14:ligatures w14:val="none"/>
        </w:rPr>
        <w:t xml:space="preserve">: </w:t>
      </w:r>
      <w:hyperlink r:id="rId21" w:history="1">
        <w:r w:rsidR="005B0D12" w:rsidRPr="00130EE3">
          <w:rPr>
            <w:rStyle w:val="Siuktni"/>
            <w:rFonts w:eastAsia="Times New Roman" w:cstheme="majorHAnsi"/>
            <w:color w:val="auto"/>
            <w:kern w:val="0"/>
            <w:sz w:val="26"/>
            <w:szCs w:val="26"/>
            <w:u w:val="none"/>
            <w:lang w:eastAsia="vi-VN"/>
            <w14:ligatures w14:val="none"/>
          </w:rPr>
          <w:t>oteqa@ttu.edu.vn</w:t>
        </w:r>
      </w:hyperlink>
    </w:p>
    <w:p w14:paraId="2B2E27AD" w14:textId="1CCE5DF1" w:rsidR="000E0A30" w:rsidRPr="00130EE3" w:rsidRDefault="00EB5F1A"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Website:</w:t>
      </w:r>
      <w:r w:rsidRPr="00130EE3">
        <w:rPr>
          <w:rFonts w:eastAsia="Times New Roman" w:cstheme="majorBidi"/>
          <w:kern w:val="0"/>
          <w:sz w:val="26"/>
          <w:szCs w:val="26"/>
          <w:lang w:eastAsia="vi-VN"/>
          <w14:ligatures w14:val="none"/>
        </w:rPr>
        <w:t xml:space="preserve"> oteqa.</w:t>
      </w:r>
      <w:r w:rsidR="005B0D12" w:rsidRPr="00130EE3">
        <w:rPr>
          <w:rFonts w:eastAsia="Times New Roman" w:cstheme="majorBidi"/>
          <w:kern w:val="0"/>
          <w:sz w:val="26"/>
          <w:szCs w:val="26"/>
          <w:lang w:eastAsia="vi-VN"/>
          <w14:ligatures w14:val="none"/>
        </w:rPr>
        <w:t>ttu</w:t>
      </w:r>
      <w:r w:rsidRPr="00130EE3">
        <w:rPr>
          <w:rFonts w:eastAsia="Times New Roman" w:cstheme="majorBidi"/>
          <w:kern w:val="0"/>
          <w:sz w:val="26"/>
          <w:szCs w:val="26"/>
          <w:lang w:eastAsia="vi-VN"/>
          <w14:ligatures w14:val="none"/>
        </w:rPr>
        <w:t>.edu.vn</w:t>
      </w:r>
    </w:p>
    <w:p w14:paraId="3A62619A" w14:textId="5DE569EA" w:rsidR="00EB5F1A" w:rsidRPr="00130EE3" w:rsidRDefault="00EB5F1A"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xml:space="preserve">- Số điện thoại </w:t>
      </w:r>
      <w:r w:rsidR="00BD7014" w:rsidRPr="00130EE3">
        <w:rPr>
          <w:rFonts w:eastAsia="Times New Roman" w:cstheme="majorBidi"/>
          <w:b/>
          <w:bCs/>
          <w:kern w:val="0"/>
          <w:sz w:val="26"/>
          <w:szCs w:val="26"/>
          <w:lang w:eastAsia="vi-VN"/>
          <w14:ligatures w14:val="none"/>
        </w:rPr>
        <w:t>phòng</w:t>
      </w:r>
      <w:r w:rsidRPr="00130EE3">
        <w:rPr>
          <w:rFonts w:eastAsia="Times New Roman" w:cstheme="majorBidi"/>
          <w:b/>
          <w:bCs/>
          <w:kern w:val="0"/>
          <w:sz w:val="26"/>
          <w:szCs w:val="26"/>
          <w:lang w:eastAsia="vi-VN"/>
          <w14:ligatures w14:val="none"/>
        </w:rPr>
        <w:t>:</w:t>
      </w:r>
      <w:r w:rsidRPr="00130EE3">
        <w:rPr>
          <w:rFonts w:eastAsia="Times New Roman" w:cstheme="majorBidi"/>
          <w:kern w:val="0"/>
          <w:sz w:val="26"/>
          <w:szCs w:val="26"/>
          <w:lang w:eastAsia="vi-VN"/>
          <w14:ligatures w14:val="none"/>
        </w:rPr>
        <w:t xml:space="preserve"> (0272) 3</w:t>
      </w:r>
      <w:r w:rsidR="008D4F40" w:rsidRPr="00130EE3">
        <w:rPr>
          <w:rFonts w:eastAsia="Times New Roman" w:cstheme="majorBidi"/>
          <w:kern w:val="0"/>
          <w:sz w:val="26"/>
          <w:szCs w:val="26"/>
          <w:lang w:eastAsia="vi-VN"/>
          <w14:ligatures w14:val="none"/>
        </w:rPr>
        <w:t xml:space="preserve"> </w:t>
      </w:r>
      <w:r w:rsidRPr="00130EE3">
        <w:rPr>
          <w:rFonts w:eastAsia="Times New Roman" w:cstheme="majorBidi"/>
          <w:kern w:val="0"/>
          <w:sz w:val="26"/>
          <w:szCs w:val="26"/>
          <w:lang w:eastAsia="vi-VN"/>
          <w14:ligatures w14:val="none"/>
        </w:rPr>
        <w:t>769</w:t>
      </w:r>
      <w:r w:rsidR="008D4F40" w:rsidRPr="00130EE3">
        <w:rPr>
          <w:rFonts w:eastAsia="Times New Roman" w:cstheme="majorBidi"/>
          <w:kern w:val="0"/>
          <w:sz w:val="26"/>
          <w:szCs w:val="26"/>
          <w:lang w:eastAsia="vi-VN"/>
          <w14:ligatures w14:val="none"/>
        </w:rPr>
        <w:t xml:space="preserve"> </w:t>
      </w:r>
      <w:r w:rsidRPr="00130EE3">
        <w:rPr>
          <w:rFonts w:eastAsia="Times New Roman" w:cstheme="majorBidi"/>
          <w:kern w:val="0"/>
          <w:sz w:val="26"/>
          <w:szCs w:val="26"/>
          <w:lang w:eastAsia="vi-VN"/>
          <w14:ligatures w14:val="none"/>
        </w:rPr>
        <w:t>216</w:t>
      </w:r>
      <w:r w:rsidR="001F5733" w:rsidRPr="00130EE3">
        <w:rPr>
          <w:rFonts w:eastAsia="Times New Roman" w:cstheme="majorBidi"/>
          <w:kern w:val="0"/>
          <w:sz w:val="26"/>
          <w:szCs w:val="26"/>
          <w:lang w:eastAsia="vi-VN"/>
          <w14:ligatures w14:val="none"/>
        </w:rPr>
        <w:t>. Ext:</w:t>
      </w:r>
      <w:r w:rsidR="00513C33" w:rsidRPr="00130EE3">
        <w:rPr>
          <w:rFonts w:eastAsia="Times New Roman" w:cstheme="majorBidi"/>
          <w:kern w:val="0"/>
          <w:sz w:val="26"/>
          <w:szCs w:val="26"/>
          <w:lang w:eastAsia="vi-VN"/>
          <w14:ligatures w14:val="none"/>
        </w:rPr>
        <w:t>189</w:t>
      </w:r>
    </w:p>
    <w:p w14:paraId="4DC311F9" w14:textId="09B9DBC8" w:rsidR="005D1F61" w:rsidRPr="00130EE3" w:rsidRDefault="005D1F61"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Thời gian làm việc:</w:t>
      </w:r>
      <w:r w:rsidR="00806B14" w:rsidRPr="00130EE3">
        <w:rPr>
          <w:rFonts w:eastAsia="Times New Roman" w:cstheme="majorBidi"/>
          <w:b/>
          <w:bCs/>
          <w:kern w:val="0"/>
          <w:sz w:val="26"/>
          <w:szCs w:val="26"/>
          <w:lang w:eastAsia="vi-VN"/>
          <w14:ligatures w14:val="none"/>
        </w:rPr>
        <w:t xml:space="preserve"> </w:t>
      </w:r>
      <w:r w:rsidR="00806B14" w:rsidRPr="00130EE3">
        <w:rPr>
          <w:rFonts w:eastAsia="Times New Roman" w:cstheme="majorBidi"/>
          <w:kern w:val="0"/>
          <w:sz w:val="26"/>
          <w:szCs w:val="26"/>
          <w:lang w:eastAsia="vi-VN"/>
          <w14:ligatures w14:val="none"/>
        </w:rPr>
        <w:t>Từ 08h00 - 17h00</w:t>
      </w:r>
      <w:r w:rsidR="009F176C" w:rsidRPr="00130EE3">
        <w:rPr>
          <w:rFonts w:eastAsia="Times New Roman" w:cstheme="majorBidi"/>
          <w:kern w:val="0"/>
          <w:sz w:val="26"/>
          <w:szCs w:val="26"/>
          <w:lang w:eastAsia="vi-VN"/>
          <w14:ligatures w14:val="none"/>
        </w:rPr>
        <w:t xml:space="preserve">, </w:t>
      </w:r>
      <w:r w:rsidR="009F176C" w:rsidRPr="00130EE3">
        <w:rPr>
          <w:sz w:val="26"/>
          <w:szCs w:val="26"/>
          <w:lang w:eastAsia="vi-VN"/>
        </w:rPr>
        <w:t>từ Thứ Hai - Thứ Bảy hằng ngày</w:t>
      </w:r>
    </w:p>
    <w:p w14:paraId="55F0CCE1" w14:textId="50371686" w:rsidR="00145B3A" w:rsidRPr="00130EE3" w:rsidRDefault="00145B3A" w:rsidP="00536545">
      <w:pPr>
        <w:spacing w:after="0" w:line="276" w:lineRule="auto"/>
        <w:ind w:firstLine="709"/>
        <w:rPr>
          <w:sz w:val="26"/>
          <w:szCs w:val="26"/>
          <w:lang w:eastAsia="vi-VN"/>
        </w:rPr>
      </w:pPr>
      <w:r w:rsidRPr="00130EE3">
        <w:rPr>
          <w:b/>
          <w:bCs/>
          <w:sz w:val="26"/>
          <w:szCs w:val="26"/>
          <w:lang w:eastAsia="vi-VN"/>
        </w:rPr>
        <w:t xml:space="preserve">- Văn phòng: </w:t>
      </w:r>
      <w:r w:rsidRPr="00130EE3">
        <w:rPr>
          <w:sz w:val="26"/>
          <w:szCs w:val="26"/>
          <w:lang w:eastAsia="vi-VN"/>
        </w:rPr>
        <w:t xml:space="preserve">Toàn nhà Levy, tầng </w:t>
      </w:r>
      <w:r w:rsidR="00CE30DC" w:rsidRPr="00130EE3">
        <w:rPr>
          <w:sz w:val="26"/>
          <w:szCs w:val="26"/>
          <w:lang w:eastAsia="vi-VN"/>
        </w:rPr>
        <w:t>trệt</w:t>
      </w:r>
    </w:p>
    <w:p w14:paraId="6B47223D" w14:textId="798F4F64" w:rsidR="00EB5F1A" w:rsidRPr="00130EE3" w:rsidRDefault="00D571A2" w:rsidP="00536545">
      <w:pPr>
        <w:pStyle w:val="u2"/>
        <w:spacing w:line="276" w:lineRule="auto"/>
        <w:ind w:firstLine="709"/>
        <w:rPr>
          <w:rFonts w:eastAsia="Times New Roman"/>
          <w:b/>
          <w:bCs/>
          <w:color w:val="auto"/>
          <w:kern w:val="0"/>
          <w:sz w:val="26"/>
          <w:szCs w:val="26"/>
          <w:lang w:eastAsia="vi-VN"/>
          <w14:ligatures w14:val="none"/>
        </w:rPr>
      </w:pPr>
      <w:bookmarkStart w:id="15" w:name="_Toc240641708"/>
      <w:r w:rsidRPr="00130EE3">
        <w:rPr>
          <w:rFonts w:eastAsia="Times New Roman"/>
          <w:b/>
          <w:bCs/>
          <w:color w:val="auto"/>
          <w:kern w:val="0"/>
          <w:sz w:val="26"/>
          <w:szCs w:val="26"/>
          <w:lang w:eastAsia="vi-VN"/>
          <w14:ligatures w14:val="none"/>
        </w:rPr>
        <w:t>6</w:t>
      </w:r>
      <w:r w:rsidR="00EB5F1A" w:rsidRPr="00130EE3">
        <w:rPr>
          <w:rFonts w:eastAsia="Times New Roman"/>
          <w:b/>
          <w:bCs/>
          <w:color w:val="auto"/>
          <w:kern w:val="0"/>
          <w:sz w:val="26"/>
          <w:szCs w:val="26"/>
          <w:lang w:eastAsia="vi-VN"/>
          <w14:ligatures w14:val="none"/>
        </w:rPr>
        <w:t>. Phòng Tài chính - Kế toán</w:t>
      </w:r>
      <w:bookmarkEnd w:id="15"/>
    </w:p>
    <w:p w14:paraId="55084741" w14:textId="412339D4" w:rsidR="00C4354E" w:rsidRPr="00130EE3" w:rsidRDefault="00C4354E"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Chức năng: </w:t>
      </w:r>
      <w:r w:rsidRPr="00130EE3">
        <w:rPr>
          <w:rFonts w:asciiTheme="majorHAnsi" w:eastAsia="Times New Roman" w:hAnsiTheme="majorHAnsi" w:cstheme="majorBidi"/>
          <w:kern w:val="0"/>
          <w:sz w:val="26"/>
          <w:szCs w:val="26"/>
          <w:lang w:eastAsia="vi-VN"/>
          <w14:ligatures w14:val="none"/>
        </w:rPr>
        <w:t>Tham mưu, giúp Hiệu trưởng thực hiện công tác tài chính, kế toán, quản lý và sử dụng các nguồn tài chính của Trường.</w:t>
      </w:r>
    </w:p>
    <w:p w14:paraId="684FF1B1" w14:textId="5CE3FD23" w:rsidR="00C4354E" w:rsidRPr="00130EE3" w:rsidRDefault="00C4354E"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lastRenderedPageBreak/>
        <w:t xml:space="preserve">Nhiệm vụ: </w:t>
      </w:r>
      <w:r w:rsidR="00D5212C" w:rsidRPr="00130EE3">
        <w:rPr>
          <w:rFonts w:asciiTheme="majorHAnsi" w:eastAsia="Times New Roman" w:hAnsiTheme="majorHAnsi" w:cstheme="majorBidi"/>
          <w:kern w:val="0"/>
          <w:sz w:val="26"/>
          <w:szCs w:val="26"/>
          <w:lang w:eastAsia="vi-VN"/>
          <w14:ligatures w14:val="none"/>
        </w:rPr>
        <w:t xml:space="preserve">Tổ chức thu và quản lý học phí, lệ phí và các khoản thu hợp pháp; phối hợp thực hiện các chính sách về học phí, học bổng và các khoản chi phục vụ đào tạo, nghiên cứu </w:t>
      </w:r>
      <w:r w:rsidR="00C476B8" w:rsidRPr="00130EE3">
        <w:rPr>
          <w:rFonts w:asciiTheme="majorHAnsi" w:eastAsia="Times New Roman" w:hAnsiTheme="majorHAnsi" w:cstheme="majorBidi"/>
          <w:kern w:val="0"/>
          <w:sz w:val="26"/>
          <w:szCs w:val="26"/>
          <w:lang w:eastAsia="vi-VN"/>
          <w14:ligatures w14:val="none"/>
        </w:rPr>
        <w:t>k</w:t>
      </w:r>
      <w:r w:rsidR="00FA3F37" w:rsidRPr="00130EE3">
        <w:rPr>
          <w:rFonts w:asciiTheme="majorHAnsi" w:eastAsia="Times New Roman" w:hAnsiTheme="majorHAnsi" w:cstheme="majorBidi"/>
          <w:kern w:val="0"/>
          <w:sz w:val="26"/>
          <w:szCs w:val="26"/>
          <w:lang w:eastAsia="vi-VN"/>
          <w14:ligatures w14:val="none"/>
        </w:rPr>
        <w:t>hoa</w:t>
      </w:r>
      <w:r w:rsidR="00D5212C" w:rsidRPr="00130EE3">
        <w:rPr>
          <w:rFonts w:asciiTheme="majorHAnsi" w:eastAsia="Times New Roman" w:hAnsiTheme="majorHAnsi" w:cstheme="majorBidi"/>
          <w:kern w:val="0"/>
          <w:sz w:val="26"/>
          <w:szCs w:val="26"/>
          <w:lang w:eastAsia="vi-VN"/>
          <w14:ligatures w14:val="none"/>
        </w:rPr>
        <w:t xml:space="preserve"> học và hoạt động sinh viên.</w:t>
      </w:r>
    </w:p>
    <w:p w14:paraId="22F98170" w14:textId="4B31EAC4" w:rsidR="00EB5F1A" w:rsidRPr="00130EE3" w:rsidRDefault="00EB5F1A"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Kế toán trưởng:</w:t>
      </w:r>
      <w:r w:rsidRPr="00130EE3">
        <w:rPr>
          <w:rFonts w:asciiTheme="majorHAnsi" w:eastAsia="Times New Roman" w:hAnsiTheme="majorHAnsi" w:cstheme="majorBidi"/>
          <w:kern w:val="0"/>
          <w:sz w:val="26"/>
          <w:szCs w:val="26"/>
          <w:lang w:eastAsia="vi-VN"/>
          <w14:ligatures w14:val="none"/>
        </w:rPr>
        <w:t xml:space="preserve"> Nguyễn Thị Hoa</w:t>
      </w:r>
    </w:p>
    <w:p w14:paraId="4DA7254E" w14:textId="2E6E09BA" w:rsidR="00E87149" w:rsidRPr="00130EE3" w:rsidRDefault="00102347" w:rsidP="00536545">
      <w:pPr>
        <w:spacing w:after="0" w:line="276" w:lineRule="auto"/>
        <w:ind w:firstLine="709"/>
        <w:rPr>
          <w:rStyle w:val="Siuktni"/>
          <w:rFonts w:asciiTheme="majorHAnsi" w:eastAsia="Times New Roman" w:hAnsiTheme="majorHAnsi" w:cstheme="majorBidi"/>
          <w:color w:val="auto"/>
          <w:kern w:val="0"/>
          <w:sz w:val="26"/>
          <w:szCs w:val="26"/>
          <w:u w:val="none"/>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DF2C01" w:rsidRPr="00130EE3">
        <w:rPr>
          <w:rFonts w:asciiTheme="majorHAnsi" w:eastAsia="Times New Roman" w:hAnsiTheme="majorHAnsi" w:cstheme="majorBidi"/>
          <w:kern w:val="0"/>
          <w:sz w:val="26"/>
          <w:szCs w:val="26"/>
          <w:lang w:eastAsia="vi-VN"/>
          <w14:ligatures w14:val="none"/>
        </w:rPr>
        <w:t>Email</w:t>
      </w:r>
      <w:r w:rsidR="00E87149" w:rsidRPr="00130EE3">
        <w:rPr>
          <w:rFonts w:asciiTheme="majorHAnsi" w:eastAsia="Times New Roman" w:hAnsiTheme="majorHAnsi" w:cstheme="majorBidi"/>
          <w:kern w:val="0"/>
          <w:sz w:val="26"/>
          <w:szCs w:val="26"/>
          <w:lang w:eastAsia="vi-VN"/>
          <w14:ligatures w14:val="none"/>
        </w:rPr>
        <w:t xml:space="preserve">: </w:t>
      </w:r>
      <w:hyperlink r:id="rId22" w:history="1">
        <w:r w:rsidR="003A422C" w:rsidRPr="00130EE3">
          <w:rPr>
            <w:rStyle w:val="Siuktni"/>
            <w:rFonts w:asciiTheme="majorHAnsi" w:eastAsia="Times New Roman" w:hAnsiTheme="majorHAnsi" w:cstheme="majorBidi"/>
            <w:color w:val="auto"/>
            <w:kern w:val="0"/>
            <w:sz w:val="26"/>
            <w:szCs w:val="26"/>
            <w:u w:val="none"/>
            <w:lang w:eastAsia="vi-VN"/>
            <w14:ligatures w14:val="none"/>
          </w:rPr>
          <w:t>hoa.nguyen@ttu.edu.vn</w:t>
        </w:r>
      </w:hyperlink>
    </w:p>
    <w:p w14:paraId="1EDD2991" w14:textId="4E77E6F5" w:rsidR="00E022B0" w:rsidRPr="00130EE3" w:rsidRDefault="0010234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Style w:val="Siuktni"/>
          <w:rFonts w:asciiTheme="majorHAnsi" w:eastAsia="Times New Roman" w:hAnsiTheme="majorHAnsi" w:cstheme="majorBidi"/>
          <w:color w:val="auto"/>
          <w:kern w:val="0"/>
          <w:sz w:val="26"/>
          <w:szCs w:val="26"/>
          <w:u w:val="none"/>
          <w:lang w:eastAsia="vi-VN"/>
          <w14:ligatures w14:val="none"/>
        </w:rPr>
        <w:t xml:space="preserve"> </w:t>
      </w:r>
      <w:r w:rsidR="00E022B0" w:rsidRPr="00130EE3">
        <w:rPr>
          <w:rStyle w:val="Siuktni"/>
          <w:rFonts w:asciiTheme="majorHAnsi" w:eastAsia="Times New Roman" w:hAnsiTheme="majorHAnsi" w:cstheme="majorBidi"/>
          <w:color w:val="auto"/>
          <w:kern w:val="0"/>
          <w:sz w:val="26"/>
          <w:szCs w:val="26"/>
          <w:u w:val="none"/>
          <w:lang w:eastAsia="vi-VN"/>
          <w14:ligatures w14:val="none"/>
        </w:rPr>
        <w:t xml:space="preserve"> Số điện thoại: </w:t>
      </w:r>
      <w:r w:rsidR="00C43316" w:rsidRPr="00130EE3">
        <w:rPr>
          <w:rStyle w:val="Siuktni"/>
          <w:rFonts w:asciiTheme="majorHAnsi" w:eastAsia="Times New Roman" w:hAnsiTheme="majorHAnsi" w:cstheme="majorBidi"/>
          <w:color w:val="auto"/>
          <w:kern w:val="0"/>
          <w:sz w:val="26"/>
          <w:szCs w:val="26"/>
          <w:u w:val="none"/>
          <w:lang w:eastAsia="vi-VN"/>
          <w14:ligatures w14:val="none"/>
        </w:rPr>
        <w:t xml:space="preserve">0987 997 566   </w:t>
      </w:r>
    </w:p>
    <w:p w14:paraId="58E76227" w14:textId="66BDBAD8" w:rsidR="00EB5F1A" w:rsidRPr="00130EE3" w:rsidRDefault="00EB5F1A"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w:t>
      </w:r>
      <w:r w:rsidR="00DF2C01" w:rsidRPr="00130EE3">
        <w:rPr>
          <w:rFonts w:asciiTheme="majorHAnsi" w:eastAsia="Times New Roman" w:hAnsiTheme="majorHAnsi" w:cstheme="majorBidi"/>
          <w:b/>
          <w:bCs/>
          <w:kern w:val="0"/>
          <w:sz w:val="26"/>
          <w:szCs w:val="26"/>
          <w:lang w:eastAsia="vi-VN"/>
          <w14:ligatures w14:val="none"/>
        </w:rPr>
        <w:t>Email</w:t>
      </w:r>
      <w:r w:rsidR="004E4800" w:rsidRPr="00130EE3">
        <w:rPr>
          <w:rFonts w:asciiTheme="majorHAnsi" w:eastAsia="Times New Roman" w:hAnsiTheme="majorHAnsi" w:cstheme="majorBidi"/>
          <w:b/>
          <w:bCs/>
          <w:kern w:val="0"/>
          <w:sz w:val="26"/>
          <w:szCs w:val="26"/>
          <w:lang w:eastAsia="vi-VN"/>
          <w14:ligatures w14:val="none"/>
        </w:rPr>
        <w:t xml:space="preserve"> phòng</w:t>
      </w:r>
      <w:r w:rsidRPr="00130EE3">
        <w:rPr>
          <w:rFonts w:asciiTheme="majorHAnsi" w:eastAsia="Times New Roman" w:hAnsiTheme="majorHAnsi" w:cstheme="majorBidi"/>
          <w:kern w:val="0"/>
          <w:sz w:val="26"/>
          <w:szCs w:val="26"/>
          <w:lang w:eastAsia="vi-VN"/>
          <w14:ligatures w14:val="none"/>
        </w:rPr>
        <w:t>: accounting_dept@</w:t>
      </w:r>
      <w:r w:rsidR="003A422C" w:rsidRPr="00130EE3">
        <w:rPr>
          <w:rFonts w:asciiTheme="majorHAnsi" w:eastAsia="Times New Roman" w:hAnsiTheme="majorHAnsi" w:cstheme="majorBidi"/>
          <w:kern w:val="0"/>
          <w:sz w:val="26"/>
          <w:szCs w:val="26"/>
          <w:lang w:eastAsia="vi-VN"/>
          <w14:ligatures w14:val="none"/>
        </w:rPr>
        <w:t>ttu</w:t>
      </w:r>
      <w:r w:rsidRPr="00130EE3">
        <w:rPr>
          <w:rFonts w:asciiTheme="majorHAnsi" w:eastAsia="Times New Roman" w:hAnsiTheme="majorHAnsi" w:cstheme="majorBidi"/>
          <w:kern w:val="0"/>
          <w:sz w:val="26"/>
          <w:szCs w:val="26"/>
          <w:lang w:eastAsia="vi-VN"/>
          <w14:ligatures w14:val="none"/>
        </w:rPr>
        <w:t>.edu.vn</w:t>
      </w:r>
    </w:p>
    <w:p w14:paraId="21C5A71C" w14:textId="67B6FECC" w:rsidR="006D2143" w:rsidRPr="00130EE3" w:rsidRDefault="00EB5F1A" w:rsidP="00536545">
      <w:pPr>
        <w:spacing w:after="0" w:line="276" w:lineRule="auto"/>
        <w:ind w:firstLine="709"/>
        <w:rPr>
          <w:rFonts w:eastAsia="Times New Roman"/>
          <w:sz w:val="26"/>
          <w:szCs w:val="26"/>
          <w:lang w:eastAsia="vi-VN"/>
        </w:rPr>
      </w:pPr>
      <w:r w:rsidRPr="00130EE3">
        <w:rPr>
          <w:rFonts w:asciiTheme="majorHAnsi" w:eastAsia="Times New Roman" w:hAnsiTheme="majorHAnsi" w:cstheme="majorBidi"/>
          <w:b/>
          <w:bCs/>
          <w:kern w:val="0"/>
          <w:sz w:val="26"/>
          <w:szCs w:val="26"/>
          <w:lang w:eastAsia="vi-VN"/>
          <w14:ligatures w14:val="none"/>
        </w:rPr>
        <w:t xml:space="preserve">- Số điện thoại </w:t>
      </w:r>
      <w:r w:rsidR="00BD7014" w:rsidRPr="00130EE3">
        <w:rPr>
          <w:rFonts w:asciiTheme="majorHAnsi" w:eastAsia="Times New Roman" w:hAnsiTheme="majorHAnsi" w:cstheme="majorBidi"/>
          <w:b/>
          <w:bCs/>
          <w:kern w:val="0"/>
          <w:sz w:val="26"/>
          <w:szCs w:val="26"/>
          <w:lang w:eastAsia="vi-VN"/>
          <w14:ligatures w14:val="none"/>
        </w:rPr>
        <w:t>phòng</w:t>
      </w:r>
      <w:r w:rsidRPr="00130EE3">
        <w:rPr>
          <w:rFonts w:asciiTheme="majorHAnsi" w:eastAsia="Times New Roman" w:hAnsiTheme="majorHAnsi" w:cstheme="majorBidi"/>
          <w:kern w:val="0"/>
          <w:sz w:val="26"/>
          <w:szCs w:val="26"/>
          <w:lang w:eastAsia="vi-VN"/>
          <w14:ligatures w14:val="none"/>
        </w:rPr>
        <w:t xml:space="preserve">: </w:t>
      </w:r>
      <w:r w:rsidR="00D67EA8" w:rsidRPr="00130EE3">
        <w:rPr>
          <w:rFonts w:eastAsia="Times New Roman"/>
          <w:kern w:val="0"/>
          <w:sz w:val="26"/>
          <w:szCs w:val="26"/>
          <w:lang w:eastAsia="vi-VN"/>
          <w14:ligatures w14:val="none"/>
        </w:rPr>
        <w:t>(0272) 376 9216</w:t>
      </w:r>
      <w:r w:rsidR="001E71A2" w:rsidRPr="00130EE3">
        <w:rPr>
          <w:rFonts w:eastAsia="Times New Roman"/>
          <w:kern w:val="0"/>
          <w:sz w:val="26"/>
          <w:szCs w:val="26"/>
          <w:lang w:eastAsia="vi-VN"/>
          <w14:ligatures w14:val="none"/>
        </w:rPr>
        <w:t xml:space="preserve">. </w:t>
      </w:r>
      <w:r w:rsidR="2F492BD3" w:rsidRPr="00130EE3">
        <w:rPr>
          <w:rFonts w:eastAsia="Times New Roman"/>
          <w:sz w:val="26"/>
          <w:szCs w:val="26"/>
          <w:lang w:eastAsia="vi-VN"/>
        </w:rPr>
        <w:t>Ext:17</w:t>
      </w:r>
      <w:r w:rsidR="00F53293" w:rsidRPr="00130EE3">
        <w:rPr>
          <w:rFonts w:eastAsia="Times New Roman"/>
          <w:sz w:val="26"/>
          <w:szCs w:val="26"/>
          <w:lang w:eastAsia="vi-VN"/>
        </w:rPr>
        <w:t>3</w:t>
      </w:r>
      <w:r w:rsidR="2F492BD3" w:rsidRPr="00130EE3">
        <w:rPr>
          <w:rFonts w:eastAsia="Times New Roman"/>
          <w:sz w:val="26"/>
          <w:szCs w:val="26"/>
          <w:lang w:eastAsia="vi-VN"/>
        </w:rPr>
        <w:t>/17</w:t>
      </w:r>
      <w:r w:rsidR="00F53293" w:rsidRPr="00130EE3">
        <w:rPr>
          <w:rFonts w:eastAsia="Times New Roman"/>
          <w:sz w:val="26"/>
          <w:szCs w:val="26"/>
          <w:lang w:eastAsia="vi-VN"/>
        </w:rPr>
        <w:t>4</w:t>
      </w:r>
    </w:p>
    <w:p w14:paraId="2C7BD1A3" w14:textId="3CDF61FF" w:rsidR="00B909F9" w:rsidRPr="00130EE3" w:rsidRDefault="00B909F9" w:rsidP="00536545">
      <w:pPr>
        <w:spacing w:after="0" w:line="276" w:lineRule="auto"/>
        <w:ind w:firstLine="709"/>
        <w:rPr>
          <w:rFonts w:eastAsia="Times New Roman"/>
          <w:sz w:val="26"/>
          <w:szCs w:val="26"/>
          <w:lang w:eastAsia="vi-VN"/>
        </w:rPr>
      </w:pPr>
      <w:r w:rsidRPr="00130EE3">
        <w:rPr>
          <w:rFonts w:eastAsia="Times New Roman"/>
          <w:b/>
          <w:bCs/>
          <w:sz w:val="26"/>
          <w:szCs w:val="26"/>
          <w:lang w:eastAsia="vi-VN"/>
        </w:rPr>
        <w:t xml:space="preserve">- Thời gian làm việc: </w:t>
      </w:r>
      <w:r w:rsidRPr="00130EE3">
        <w:rPr>
          <w:rFonts w:eastAsia="Times New Roman"/>
          <w:sz w:val="26"/>
          <w:szCs w:val="26"/>
          <w:lang w:eastAsia="vi-VN"/>
        </w:rPr>
        <w:t>Từ 08h00 - 17h00</w:t>
      </w:r>
      <w:r w:rsidR="009F176C" w:rsidRPr="00130EE3">
        <w:rPr>
          <w:rFonts w:eastAsia="Times New Roman"/>
          <w:sz w:val="26"/>
          <w:szCs w:val="26"/>
          <w:lang w:eastAsia="vi-VN"/>
        </w:rPr>
        <w:t xml:space="preserve">, </w:t>
      </w:r>
      <w:r w:rsidR="009F176C" w:rsidRPr="00130EE3">
        <w:rPr>
          <w:sz w:val="26"/>
          <w:szCs w:val="26"/>
          <w:lang w:eastAsia="vi-VN"/>
        </w:rPr>
        <w:t>từ Thứ Hai - Thứ Bảy hằng ngày</w:t>
      </w:r>
    </w:p>
    <w:p w14:paraId="66C2F088" w14:textId="15063B4B" w:rsidR="00145B3A" w:rsidRPr="00130EE3" w:rsidRDefault="00145B3A" w:rsidP="00536545">
      <w:pPr>
        <w:spacing w:after="0" w:line="276" w:lineRule="auto"/>
        <w:ind w:firstLine="709"/>
        <w:rPr>
          <w:sz w:val="26"/>
          <w:szCs w:val="26"/>
          <w:lang w:eastAsia="vi-VN"/>
        </w:rPr>
      </w:pPr>
      <w:r w:rsidRPr="00130EE3">
        <w:rPr>
          <w:b/>
          <w:bCs/>
          <w:sz w:val="26"/>
          <w:szCs w:val="26"/>
          <w:lang w:eastAsia="vi-VN"/>
        </w:rPr>
        <w:t xml:space="preserve">- Văn phòng: </w:t>
      </w:r>
      <w:r w:rsidRPr="00130EE3">
        <w:rPr>
          <w:sz w:val="26"/>
          <w:szCs w:val="26"/>
          <w:lang w:eastAsia="vi-VN"/>
        </w:rPr>
        <w:t xml:space="preserve">Toàn nhà Levy, tầng </w:t>
      </w:r>
      <w:r w:rsidR="00CE30DC" w:rsidRPr="00130EE3">
        <w:rPr>
          <w:sz w:val="26"/>
          <w:szCs w:val="26"/>
          <w:lang w:eastAsia="vi-VN"/>
        </w:rPr>
        <w:t>trệt</w:t>
      </w:r>
    </w:p>
    <w:p w14:paraId="0C32D4FA" w14:textId="7D0A5AE2" w:rsidR="00A404C7" w:rsidRPr="00130EE3" w:rsidRDefault="00D571A2" w:rsidP="00536545">
      <w:pPr>
        <w:pStyle w:val="u2"/>
        <w:spacing w:line="276" w:lineRule="auto"/>
        <w:ind w:firstLine="709"/>
        <w:rPr>
          <w:rFonts w:eastAsia="Times New Roman"/>
          <w:color w:val="auto"/>
          <w:kern w:val="0"/>
          <w:sz w:val="26"/>
          <w:szCs w:val="26"/>
          <w:lang w:eastAsia="vi-VN"/>
          <w14:ligatures w14:val="none"/>
        </w:rPr>
      </w:pPr>
      <w:bookmarkStart w:id="16" w:name="_Toc240641709"/>
      <w:r w:rsidRPr="00130EE3">
        <w:rPr>
          <w:rFonts w:eastAsia="Times New Roman"/>
          <w:b/>
          <w:bCs/>
          <w:color w:val="auto"/>
          <w:kern w:val="0"/>
          <w:sz w:val="26"/>
          <w:szCs w:val="26"/>
          <w:lang w:eastAsia="vi-VN"/>
          <w14:ligatures w14:val="none"/>
        </w:rPr>
        <w:t>7</w:t>
      </w:r>
      <w:r w:rsidR="00EB5F1A" w:rsidRPr="00130EE3">
        <w:rPr>
          <w:rFonts w:eastAsia="Times New Roman"/>
          <w:b/>
          <w:bCs/>
          <w:color w:val="auto"/>
          <w:kern w:val="0"/>
          <w:sz w:val="26"/>
          <w:szCs w:val="26"/>
          <w:lang w:eastAsia="vi-VN"/>
          <w14:ligatures w14:val="none"/>
        </w:rPr>
        <w:t xml:space="preserve">. Phòng Quản lý </w:t>
      </w:r>
      <w:r w:rsidR="00FA3F37" w:rsidRPr="00130EE3">
        <w:rPr>
          <w:rFonts w:eastAsia="Times New Roman"/>
          <w:b/>
          <w:bCs/>
          <w:color w:val="auto"/>
          <w:kern w:val="0"/>
          <w:sz w:val="26"/>
          <w:szCs w:val="26"/>
          <w:lang w:eastAsia="vi-VN"/>
          <w14:ligatures w14:val="none"/>
        </w:rPr>
        <w:t>Khoa</w:t>
      </w:r>
      <w:r w:rsidR="00EB5F1A" w:rsidRPr="00130EE3">
        <w:rPr>
          <w:rFonts w:eastAsia="Times New Roman"/>
          <w:b/>
          <w:bCs/>
          <w:color w:val="auto"/>
          <w:kern w:val="0"/>
          <w:sz w:val="26"/>
          <w:szCs w:val="26"/>
          <w:lang w:eastAsia="vi-VN"/>
          <w14:ligatures w14:val="none"/>
        </w:rPr>
        <w:t xml:space="preserve"> học và Hợp tác Quốc tế</w:t>
      </w:r>
      <w:bookmarkEnd w:id="16"/>
    </w:p>
    <w:p w14:paraId="4D48ABA5" w14:textId="260C3F5E" w:rsidR="00A9436C" w:rsidRPr="00130EE3" w:rsidRDefault="00A9436C"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Chức năng:</w:t>
      </w:r>
      <w:r w:rsidRPr="00130EE3">
        <w:rPr>
          <w:rFonts w:eastAsia="Times New Roman" w:cstheme="majorBidi"/>
          <w:kern w:val="0"/>
          <w:sz w:val="26"/>
          <w:szCs w:val="26"/>
          <w:lang w:eastAsia="vi-VN"/>
          <w14:ligatures w14:val="none"/>
        </w:rPr>
        <w:t xml:space="preserve"> </w:t>
      </w:r>
      <w:r w:rsidR="0005318F" w:rsidRPr="00130EE3">
        <w:rPr>
          <w:rFonts w:eastAsia="Times New Roman" w:cstheme="majorBidi"/>
          <w:kern w:val="0"/>
          <w:sz w:val="26"/>
          <w:szCs w:val="26"/>
          <w:lang w:eastAsia="vi-VN"/>
          <w14:ligatures w14:val="none"/>
        </w:rPr>
        <w:t xml:space="preserve">Tham mưu, tổ chức và quản lý hoạt động nghiên cứu </w:t>
      </w:r>
      <w:r w:rsidR="00C476B8" w:rsidRPr="00130EE3">
        <w:rPr>
          <w:rFonts w:eastAsia="Times New Roman" w:cstheme="majorBidi"/>
          <w:kern w:val="0"/>
          <w:sz w:val="26"/>
          <w:szCs w:val="26"/>
          <w:lang w:eastAsia="vi-VN"/>
          <w14:ligatures w14:val="none"/>
        </w:rPr>
        <w:t>k</w:t>
      </w:r>
      <w:r w:rsidR="00FA3F37" w:rsidRPr="00130EE3">
        <w:rPr>
          <w:rFonts w:eastAsia="Times New Roman" w:cstheme="majorBidi"/>
          <w:kern w:val="0"/>
          <w:sz w:val="26"/>
          <w:szCs w:val="26"/>
          <w:lang w:eastAsia="vi-VN"/>
          <w14:ligatures w14:val="none"/>
        </w:rPr>
        <w:t>hoa</w:t>
      </w:r>
      <w:r w:rsidR="0005318F" w:rsidRPr="00130EE3">
        <w:rPr>
          <w:rFonts w:eastAsia="Times New Roman" w:cstheme="majorBidi"/>
          <w:kern w:val="0"/>
          <w:sz w:val="26"/>
          <w:szCs w:val="26"/>
          <w:lang w:eastAsia="vi-VN"/>
          <w14:ligatures w14:val="none"/>
        </w:rPr>
        <w:t xml:space="preserve"> học, chuyển giao công nghệ và hợp tác quốc tế của Nhà trường.</w:t>
      </w:r>
    </w:p>
    <w:p w14:paraId="1835B3C9" w14:textId="4530EFE8" w:rsidR="00A43F27" w:rsidRPr="00130EE3" w:rsidRDefault="00F56E36" w:rsidP="00536545">
      <w:pPr>
        <w:spacing w:before="240" w:after="0" w:line="276" w:lineRule="auto"/>
        <w:ind w:firstLine="709"/>
        <w:jc w:val="both"/>
        <w:rPr>
          <w:sz w:val="26"/>
          <w:szCs w:val="26"/>
          <w:lang w:eastAsia="vi-VN"/>
        </w:rPr>
      </w:pPr>
      <w:r w:rsidRPr="00130EE3">
        <w:rPr>
          <w:b/>
          <w:bCs/>
          <w:sz w:val="26"/>
          <w:szCs w:val="26"/>
          <w:lang w:eastAsia="vi-VN"/>
        </w:rPr>
        <w:t>Nhiệm vụ:</w:t>
      </w:r>
      <w:r w:rsidRPr="00130EE3">
        <w:rPr>
          <w:sz w:val="26"/>
          <w:szCs w:val="26"/>
          <w:lang w:eastAsia="vi-VN"/>
        </w:rPr>
        <w:t xml:space="preserve"> </w:t>
      </w:r>
      <w:r w:rsidR="00A43F27" w:rsidRPr="00130EE3">
        <w:rPr>
          <w:sz w:val="26"/>
          <w:szCs w:val="26"/>
          <w:lang w:eastAsia="vi-VN"/>
        </w:rPr>
        <w:t xml:space="preserve">Tổ chức và quản lý hoạt động nghiên cứu </w:t>
      </w:r>
      <w:r w:rsidR="00FA3F37" w:rsidRPr="00130EE3">
        <w:rPr>
          <w:sz w:val="26"/>
          <w:szCs w:val="26"/>
          <w:lang w:eastAsia="vi-VN"/>
        </w:rPr>
        <w:t>Khoa</w:t>
      </w:r>
      <w:r w:rsidR="00A43F27" w:rsidRPr="00130EE3">
        <w:rPr>
          <w:sz w:val="26"/>
          <w:szCs w:val="26"/>
          <w:lang w:eastAsia="vi-VN"/>
        </w:rPr>
        <w:t xml:space="preserve"> học của sinh viên; thúc đẩy phong trào nghiên cứu </w:t>
      </w:r>
      <w:r w:rsidR="00C476B8" w:rsidRPr="00130EE3">
        <w:rPr>
          <w:sz w:val="26"/>
          <w:szCs w:val="26"/>
          <w:lang w:eastAsia="vi-VN"/>
        </w:rPr>
        <w:t>k</w:t>
      </w:r>
      <w:r w:rsidR="00FA3F37" w:rsidRPr="00130EE3">
        <w:rPr>
          <w:sz w:val="26"/>
          <w:szCs w:val="26"/>
          <w:lang w:eastAsia="vi-VN"/>
        </w:rPr>
        <w:t>hoa</w:t>
      </w:r>
      <w:r w:rsidR="00A43F27" w:rsidRPr="00130EE3">
        <w:rPr>
          <w:sz w:val="26"/>
          <w:szCs w:val="26"/>
          <w:lang w:eastAsia="vi-VN"/>
        </w:rPr>
        <w:t xml:space="preserve"> học; triển khai các chương trình, dự án hợp tác; theo dõi hoạt động trao đổi sinh viên, giảng viên với các đối tác trong và ngoài nước.</w:t>
      </w:r>
    </w:p>
    <w:p w14:paraId="06F3B19A" w14:textId="19CAE812" w:rsidR="006D2143" w:rsidRPr="00130EE3" w:rsidRDefault="00EB5F1A" w:rsidP="00536545">
      <w:pPr>
        <w:spacing w:before="240" w:after="0" w:line="276" w:lineRule="auto"/>
        <w:ind w:firstLine="709"/>
        <w:jc w:val="both"/>
        <w:rPr>
          <w:rFonts w:eastAsia="Times New Roman" w:cstheme="majorBidi"/>
          <w:kern w:val="0"/>
          <w:sz w:val="26"/>
          <w:szCs w:val="26"/>
          <w:lang w:eastAsia="vi-VN"/>
          <w14:ligatures w14:val="none"/>
        </w:rPr>
      </w:pPr>
      <w:r w:rsidRPr="00130EE3">
        <w:rPr>
          <w:rFonts w:eastAsia="Times New Roman" w:cstheme="majorBidi"/>
          <w:kern w:val="0"/>
          <w:sz w:val="26"/>
          <w:szCs w:val="26"/>
          <w:lang w:eastAsia="vi-VN"/>
          <w14:ligatures w14:val="none"/>
        </w:rPr>
        <w:t>-</w:t>
      </w:r>
      <w:r w:rsidRPr="00130EE3">
        <w:rPr>
          <w:rFonts w:eastAsia="Times New Roman" w:cstheme="majorBidi"/>
          <w:b/>
          <w:bCs/>
          <w:kern w:val="0"/>
          <w:sz w:val="26"/>
          <w:szCs w:val="26"/>
          <w:lang w:eastAsia="vi-VN"/>
          <w14:ligatures w14:val="none"/>
        </w:rPr>
        <w:t xml:space="preserve"> Trưởng phòng:</w:t>
      </w:r>
      <w:r w:rsidRPr="00130EE3">
        <w:rPr>
          <w:rFonts w:eastAsia="Times New Roman" w:cstheme="majorBidi"/>
          <w:kern w:val="0"/>
          <w:sz w:val="26"/>
          <w:szCs w:val="26"/>
          <w:lang w:eastAsia="vi-VN"/>
          <w14:ligatures w14:val="none"/>
        </w:rPr>
        <w:t xml:space="preserve"> TS. Nguyễn Thanh Điền</w:t>
      </w:r>
    </w:p>
    <w:p w14:paraId="1C2F36F6" w14:textId="121E5A8A" w:rsidR="006D2143" w:rsidRPr="00130EE3" w:rsidRDefault="00102347"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kern w:val="0"/>
          <w:sz w:val="26"/>
          <w:szCs w:val="26"/>
          <w:lang w:eastAsia="vi-VN"/>
          <w14:ligatures w14:val="none"/>
        </w:rPr>
        <w:t xml:space="preserve">  </w:t>
      </w:r>
      <w:r w:rsidR="001B738B" w:rsidRPr="00130EE3">
        <w:rPr>
          <w:rFonts w:eastAsia="Times New Roman" w:cstheme="majorBidi"/>
          <w:kern w:val="0"/>
          <w:sz w:val="26"/>
          <w:szCs w:val="26"/>
          <w:lang w:eastAsia="vi-VN"/>
          <w14:ligatures w14:val="none"/>
        </w:rPr>
        <w:t xml:space="preserve"> </w:t>
      </w:r>
      <w:r w:rsidR="00DF2C01" w:rsidRPr="00130EE3">
        <w:rPr>
          <w:rFonts w:eastAsia="Times New Roman" w:cstheme="majorBidi"/>
          <w:kern w:val="0"/>
          <w:sz w:val="26"/>
          <w:szCs w:val="26"/>
          <w:lang w:eastAsia="vi-VN"/>
          <w14:ligatures w14:val="none"/>
        </w:rPr>
        <w:t>Email</w:t>
      </w:r>
      <w:r w:rsidR="008C0C22" w:rsidRPr="00130EE3">
        <w:rPr>
          <w:rFonts w:eastAsia="Times New Roman" w:cstheme="majorBidi"/>
          <w:kern w:val="0"/>
          <w:sz w:val="26"/>
          <w:szCs w:val="26"/>
          <w:lang w:eastAsia="vi-VN"/>
          <w14:ligatures w14:val="none"/>
        </w:rPr>
        <w:t xml:space="preserve">: </w:t>
      </w:r>
      <w:r w:rsidR="00B00BE0" w:rsidRPr="00130EE3">
        <w:rPr>
          <w:rFonts w:eastAsia="Times New Roman" w:cstheme="majorBidi"/>
          <w:kern w:val="0"/>
          <w:sz w:val="26"/>
          <w:szCs w:val="26"/>
          <w:lang w:eastAsia="vi-VN"/>
          <w14:ligatures w14:val="none"/>
        </w:rPr>
        <w:t>dien.nguyenthanh@</w:t>
      </w:r>
      <w:r w:rsidR="009A7AC9" w:rsidRPr="00130EE3">
        <w:rPr>
          <w:rFonts w:eastAsia="Times New Roman" w:cstheme="majorBidi"/>
          <w:kern w:val="0"/>
          <w:sz w:val="26"/>
          <w:szCs w:val="26"/>
          <w:lang w:eastAsia="vi-VN"/>
          <w14:ligatures w14:val="none"/>
        </w:rPr>
        <w:t>ttu</w:t>
      </w:r>
      <w:r w:rsidR="00B00BE0" w:rsidRPr="00130EE3">
        <w:rPr>
          <w:rFonts w:eastAsia="Times New Roman" w:cstheme="majorBidi"/>
          <w:kern w:val="0"/>
          <w:sz w:val="26"/>
          <w:szCs w:val="26"/>
          <w:lang w:eastAsia="vi-VN"/>
          <w14:ligatures w14:val="none"/>
        </w:rPr>
        <w:t>.edu.vn</w:t>
      </w:r>
    </w:p>
    <w:p w14:paraId="4145AB7B" w14:textId="309DCA7F" w:rsidR="00C43316" w:rsidRPr="00130EE3" w:rsidRDefault="00102347"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kern w:val="0"/>
          <w:sz w:val="26"/>
          <w:szCs w:val="26"/>
          <w:lang w:eastAsia="vi-VN"/>
          <w14:ligatures w14:val="none"/>
        </w:rPr>
        <w:t xml:space="preserve">   </w:t>
      </w:r>
      <w:r w:rsidR="00C43316" w:rsidRPr="00130EE3">
        <w:rPr>
          <w:rFonts w:eastAsia="Times New Roman" w:cstheme="majorBidi"/>
          <w:kern w:val="0"/>
          <w:sz w:val="26"/>
          <w:szCs w:val="26"/>
          <w:lang w:eastAsia="vi-VN"/>
          <w14:ligatures w14:val="none"/>
        </w:rPr>
        <w:t xml:space="preserve">Số điện thoại: </w:t>
      </w:r>
      <w:r w:rsidR="00C43316" w:rsidRPr="00130EE3">
        <w:rPr>
          <w:rStyle w:val="Siuktni"/>
          <w:rFonts w:eastAsia="Times New Roman" w:cstheme="majorBidi"/>
          <w:color w:val="auto"/>
          <w:kern w:val="0"/>
          <w:sz w:val="26"/>
          <w:szCs w:val="26"/>
          <w:u w:val="none"/>
          <w:lang w:eastAsia="vi-VN"/>
          <w14:ligatures w14:val="none"/>
        </w:rPr>
        <w:t>076 355 0172</w:t>
      </w:r>
    </w:p>
    <w:p w14:paraId="1C9BA1AC" w14:textId="22077813" w:rsidR="006D2143" w:rsidRPr="00130EE3" w:rsidRDefault="00EB5F1A" w:rsidP="00536545">
      <w:pPr>
        <w:spacing w:before="240" w:after="0" w:line="276" w:lineRule="auto"/>
        <w:ind w:firstLine="709"/>
        <w:rPr>
          <w:rFonts w:eastAsia="Times New Roman" w:cstheme="majorHAnsi"/>
          <w:kern w:val="0"/>
          <w:sz w:val="26"/>
          <w:szCs w:val="26"/>
          <w:lang w:eastAsia="vi-VN"/>
          <w14:ligatures w14:val="none"/>
        </w:rPr>
      </w:pPr>
      <w:r w:rsidRPr="00130EE3">
        <w:rPr>
          <w:rFonts w:eastAsia="Times New Roman" w:cstheme="majorHAnsi"/>
          <w:b/>
          <w:bCs/>
          <w:kern w:val="0"/>
          <w:sz w:val="26"/>
          <w:szCs w:val="26"/>
          <w:lang w:eastAsia="vi-VN"/>
          <w14:ligatures w14:val="none"/>
        </w:rPr>
        <w:t xml:space="preserve">- </w:t>
      </w:r>
      <w:r w:rsidR="00DF2C01" w:rsidRPr="00130EE3">
        <w:rPr>
          <w:rFonts w:eastAsia="Times New Roman" w:cstheme="majorHAnsi"/>
          <w:b/>
          <w:bCs/>
          <w:kern w:val="0"/>
          <w:sz w:val="26"/>
          <w:szCs w:val="26"/>
          <w:lang w:eastAsia="vi-VN"/>
          <w14:ligatures w14:val="none"/>
        </w:rPr>
        <w:t>Email</w:t>
      </w:r>
      <w:r w:rsidR="008C0C22" w:rsidRPr="00130EE3">
        <w:rPr>
          <w:rFonts w:eastAsia="Times New Roman" w:cstheme="majorHAnsi"/>
          <w:b/>
          <w:bCs/>
          <w:kern w:val="0"/>
          <w:sz w:val="26"/>
          <w:szCs w:val="26"/>
          <w:lang w:eastAsia="vi-VN"/>
          <w14:ligatures w14:val="none"/>
        </w:rPr>
        <w:t xml:space="preserve"> phòng</w:t>
      </w:r>
      <w:r w:rsidRPr="00130EE3">
        <w:rPr>
          <w:rFonts w:eastAsia="Times New Roman" w:cstheme="majorHAnsi"/>
          <w:b/>
          <w:bCs/>
          <w:kern w:val="0"/>
          <w:sz w:val="26"/>
          <w:szCs w:val="26"/>
          <w:lang w:eastAsia="vi-VN"/>
          <w14:ligatures w14:val="none"/>
        </w:rPr>
        <w:t>:</w:t>
      </w:r>
      <w:r w:rsidRPr="00130EE3">
        <w:rPr>
          <w:rFonts w:eastAsia="Times New Roman" w:cstheme="majorHAnsi"/>
          <w:kern w:val="0"/>
          <w:sz w:val="26"/>
          <w:szCs w:val="26"/>
          <w:lang w:eastAsia="vi-VN"/>
          <w14:ligatures w14:val="none"/>
        </w:rPr>
        <w:t xml:space="preserve"> </w:t>
      </w:r>
      <w:hyperlink r:id="rId23" w:history="1">
        <w:r w:rsidR="009A7AC9" w:rsidRPr="00130EE3">
          <w:rPr>
            <w:rStyle w:val="Siuktni"/>
            <w:rFonts w:eastAsia="Times New Roman" w:cstheme="majorHAnsi"/>
            <w:color w:val="auto"/>
            <w:kern w:val="0"/>
            <w:sz w:val="26"/>
            <w:szCs w:val="26"/>
            <w:u w:val="none"/>
            <w:lang w:eastAsia="vi-VN"/>
            <w14:ligatures w14:val="none"/>
          </w:rPr>
          <w:t>research@ttu.edu.vn</w:t>
        </w:r>
      </w:hyperlink>
    </w:p>
    <w:p w14:paraId="391F2FDE" w14:textId="14BFE9BD" w:rsidR="006D2143" w:rsidRPr="00130EE3" w:rsidRDefault="00EB5F1A"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Website</w:t>
      </w:r>
      <w:r w:rsidRPr="00130EE3">
        <w:rPr>
          <w:rFonts w:eastAsia="Times New Roman" w:cstheme="majorBidi"/>
          <w:kern w:val="0"/>
          <w:sz w:val="26"/>
          <w:szCs w:val="26"/>
          <w:lang w:eastAsia="vi-VN"/>
          <w14:ligatures w14:val="none"/>
        </w:rPr>
        <w:t>: research.</w:t>
      </w:r>
      <w:r w:rsidR="009A7AC9" w:rsidRPr="00130EE3">
        <w:rPr>
          <w:rFonts w:eastAsia="Times New Roman" w:cstheme="majorBidi"/>
          <w:kern w:val="0"/>
          <w:sz w:val="26"/>
          <w:szCs w:val="26"/>
          <w:lang w:eastAsia="vi-VN"/>
          <w14:ligatures w14:val="none"/>
        </w:rPr>
        <w:t>ttu</w:t>
      </w:r>
      <w:r w:rsidRPr="00130EE3">
        <w:rPr>
          <w:rFonts w:eastAsia="Times New Roman" w:cstheme="majorBidi"/>
          <w:kern w:val="0"/>
          <w:sz w:val="26"/>
          <w:szCs w:val="26"/>
          <w:lang w:eastAsia="vi-VN"/>
          <w14:ligatures w14:val="none"/>
        </w:rPr>
        <w:t>.edu.vn</w:t>
      </w:r>
    </w:p>
    <w:p w14:paraId="79A533BA" w14:textId="22BFF4CD" w:rsidR="00EB5F1A" w:rsidRPr="00130EE3" w:rsidRDefault="00EB5F1A" w:rsidP="00536545">
      <w:pPr>
        <w:spacing w:after="0" w:line="276" w:lineRule="auto"/>
        <w:ind w:firstLine="709"/>
        <w:rPr>
          <w:rFonts w:eastAsia="Times New Roman" w:cstheme="majorBidi"/>
          <w:kern w:val="0"/>
          <w:sz w:val="26"/>
          <w:szCs w:val="26"/>
          <w:lang w:eastAsia="vi-VN"/>
          <w14:ligatures w14:val="none"/>
        </w:rPr>
      </w:pPr>
      <w:r w:rsidRPr="00130EE3">
        <w:rPr>
          <w:rFonts w:eastAsia="Times New Roman" w:cstheme="majorBidi"/>
          <w:b/>
          <w:bCs/>
          <w:kern w:val="0"/>
          <w:sz w:val="26"/>
          <w:szCs w:val="26"/>
          <w:lang w:eastAsia="vi-VN"/>
          <w14:ligatures w14:val="none"/>
        </w:rPr>
        <w:t>- Số điện thoại hotline:</w:t>
      </w:r>
      <w:r w:rsidRPr="00130EE3">
        <w:rPr>
          <w:rFonts w:eastAsia="Times New Roman" w:cstheme="majorBidi"/>
          <w:kern w:val="0"/>
          <w:sz w:val="26"/>
          <w:szCs w:val="26"/>
          <w:lang w:eastAsia="vi-VN"/>
          <w14:ligatures w14:val="none"/>
        </w:rPr>
        <w:t xml:space="preserve"> 076 355 0172</w:t>
      </w:r>
    </w:p>
    <w:p w14:paraId="2A0A1F1C" w14:textId="43423284" w:rsidR="00513C33" w:rsidRPr="00130EE3" w:rsidRDefault="00BD7014" w:rsidP="00536545">
      <w:pPr>
        <w:spacing w:after="0" w:line="276" w:lineRule="auto"/>
        <w:ind w:firstLine="709"/>
        <w:rPr>
          <w:sz w:val="26"/>
          <w:szCs w:val="26"/>
          <w:lang w:eastAsia="vi-VN"/>
        </w:rPr>
      </w:pPr>
      <w:r w:rsidRPr="00130EE3">
        <w:rPr>
          <w:b/>
          <w:bCs/>
          <w:sz w:val="26"/>
          <w:szCs w:val="26"/>
          <w:lang w:eastAsia="vi-VN"/>
        </w:rPr>
        <w:t xml:space="preserve">- Số điện thoại phòng: </w:t>
      </w:r>
      <w:r w:rsidR="00513C33" w:rsidRPr="00130EE3">
        <w:rPr>
          <w:sz w:val="26"/>
          <w:szCs w:val="26"/>
          <w:lang w:eastAsia="vi-VN"/>
        </w:rPr>
        <w:t>(0272) 3 769 216. Ext:</w:t>
      </w:r>
      <w:r w:rsidR="00F53293" w:rsidRPr="00130EE3">
        <w:rPr>
          <w:sz w:val="26"/>
          <w:szCs w:val="26"/>
          <w:lang w:eastAsia="vi-VN"/>
        </w:rPr>
        <w:t>108</w:t>
      </w:r>
    </w:p>
    <w:p w14:paraId="276898D7" w14:textId="247BA6EF" w:rsidR="0040711F" w:rsidRPr="00130EE3" w:rsidRDefault="0040711F" w:rsidP="00536545">
      <w:pPr>
        <w:spacing w:after="0" w:line="276" w:lineRule="auto"/>
        <w:ind w:firstLine="709"/>
        <w:rPr>
          <w:sz w:val="26"/>
          <w:szCs w:val="26"/>
          <w:lang w:eastAsia="vi-VN"/>
        </w:rPr>
      </w:pPr>
      <w:r w:rsidRPr="00130EE3">
        <w:rPr>
          <w:b/>
          <w:bCs/>
          <w:sz w:val="26"/>
          <w:szCs w:val="26"/>
          <w:lang w:eastAsia="vi-VN"/>
        </w:rPr>
        <w:t xml:space="preserve">- Thời gian làm việc: </w:t>
      </w:r>
      <w:r w:rsidRPr="00130EE3">
        <w:rPr>
          <w:sz w:val="26"/>
          <w:szCs w:val="26"/>
          <w:lang w:eastAsia="vi-VN"/>
        </w:rPr>
        <w:t xml:space="preserve">Từ 08h00 </w:t>
      </w:r>
      <w:r w:rsidR="00C779C5" w:rsidRPr="00130EE3">
        <w:rPr>
          <w:sz w:val="26"/>
          <w:szCs w:val="26"/>
          <w:lang w:eastAsia="vi-VN"/>
        </w:rPr>
        <w:t xml:space="preserve">- </w:t>
      </w:r>
      <w:r w:rsidRPr="00130EE3">
        <w:rPr>
          <w:sz w:val="26"/>
          <w:szCs w:val="26"/>
          <w:lang w:eastAsia="vi-VN"/>
        </w:rPr>
        <w:t>1</w:t>
      </w:r>
      <w:r w:rsidR="00C779C5" w:rsidRPr="00130EE3">
        <w:rPr>
          <w:sz w:val="26"/>
          <w:szCs w:val="26"/>
          <w:lang w:eastAsia="vi-VN"/>
        </w:rPr>
        <w:t>7</w:t>
      </w:r>
      <w:r w:rsidRPr="00130EE3">
        <w:rPr>
          <w:sz w:val="26"/>
          <w:szCs w:val="26"/>
          <w:lang w:eastAsia="vi-VN"/>
        </w:rPr>
        <w:t>h</w:t>
      </w:r>
      <w:r w:rsidR="00C779C5" w:rsidRPr="00130EE3">
        <w:rPr>
          <w:sz w:val="26"/>
          <w:szCs w:val="26"/>
          <w:lang w:eastAsia="vi-VN"/>
        </w:rPr>
        <w:t>0</w:t>
      </w:r>
      <w:r w:rsidRPr="00130EE3">
        <w:rPr>
          <w:sz w:val="26"/>
          <w:szCs w:val="26"/>
          <w:lang w:eastAsia="vi-VN"/>
        </w:rPr>
        <w:t>0</w:t>
      </w:r>
      <w:r w:rsidR="00643A04" w:rsidRPr="00130EE3">
        <w:rPr>
          <w:sz w:val="26"/>
          <w:szCs w:val="26"/>
          <w:lang w:eastAsia="vi-VN"/>
        </w:rPr>
        <w:t>, từ Thứ Hai - Thứ Bảy hằng ngày</w:t>
      </w:r>
    </w:p>
    <w:p w14:paraId="5BE9073D" w14:textId="1AC18F42" w:rsidR="0040711F" w:rsidRPr="00130EE3" w:rsidRDefault="00145B3A" w:rsidP="00536545">
      <w:pPr>
        <w:spacing w:after="0" w:line="276" w:lineRule="auto"/>
        <w:ind w:firstLine="709"/>
        <w:rPr>
          <w:sz w:val="26"/>
          <w:szCs w:val="26"/>
          <w:lang w:eastAsia="vi-VN"/>
        </w:rPr>
      </w:pPr>
      <w:r w:rsidRPr="00130EE3">
        <w:rPr>
          <w:b/>
          <w:bCs/>
          <w:sz w:val="26"/>
          <w:szCs w:val="26"/>
          <w:lang w:eastAsia="vi-VN"/>
        </w:rPr>
        <w:t xml:space="preserve">- Văn phòng: </w:t>
      </w:r>
      <w:r w:rsidRPr="00130EE3">
        <w:rPr>
          <w:sz w:val="26"/>
          <w:szCs w:val="26"/>
          <w:lang w:eastAsia="vi-VN"/>
        </w:rPr>
        <w:t xml:space="preserve">Toàn nhà Levy, tầng </w:t>
      </w:r>
      <w:r w:rsidR="00CE30DC" w:rsidRPr="00130EE3">
        <w:rPr>
          <w:sz w:val="26"/>
          <w:szCs w:val="26"/>
          <w:lang w:eastAsia="vi-VN"/>
        </w:rPr>
        <w:t>trệt</w:t>
      </w:r>
    </w:p>
    <w:p w14:paraId="51BE61C0" w14:textId="4477AF17" w:rsidR="00EB5F1A" w:rsidRPr="00130EE3" w:rsidRDefault="006D2143" w:rsidP="00536545">
      <w:pPr>
        <w:pStyle w:val="u2"/>
        <w:spacing w:line="276" w:lineRule="auto"/>
        <w:ind w:firstLine="709"/>
        <w:rPr>
          <w:rFonts w:eastAsia="Times New Roman"/>
          <w:b/>
          <w:bCs/>
          <w:color w:val="auto"/>
          <w:kern w:val="0"/>
          <w:sz w:val="26"/>
          <w:szCs w:val="26"/>
          <w:lang w:eastAsia="vi-VN"/>
          <w14:ligatures w14:val="none"/>
        </w:rPr>
      </w:pPr>
      <w:bookmarkStart w:id="17" w:name="_Toc240641710"/>
      <w:r w:rsidRPr="00130EE3">
        <w:rPr>
          <w:rFonts w:eastAsia="Times New Roman"/>
          <w:b/>
          <w:bCs/>
          <w:color w:val="auto"/>
          <w:kern w:val="0"/>
          <w:sz w:val="26"/>
          <w:szCs w:val="26"/>
          <w:lang w:eastAsia="vi-VN"/>
          <w14:ligatures w14:val="none"/>
        </w:rPr>
        <w:t>8</w:t>
      </w:r>
      <w:r w:rsidR="00EB5F1A" w:rsidRPr="00130EE3">
        <w:rPr>
          <w:rFonts w:eastAsia="Times New Roman"/>
          <w:b/>
          <w:bCs/>
          <w:color w:val="auto"/>
          <w:kern w:val="0"/>
          <w:sz w:val="26"/>
          <w:szCs w:val="26"/>
          <w:lang w:eastAsia="vi-VN"/>
          <w14:ligatures w14:val="none"/>
        </w:rPr>
        <w:t>. Phòng Quản lý cơ sở vật chất - Thiết bị</w:t>
      </w:r>
      <w:bookmarkEnd w:id="17"/>
    </w:p>
    <w:p w14:paraId="100A50BF" w14:textId="77777777" w:rsidR="00A43F27" w:rsidRPr="00130EE3" w:rsidRDefault="00494F72"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Chức năng:</w:t>
      </w:r>
      <w:r w:rsidRPr="00130EE3">
        <w:rPr>
          <w:rFonts w:asciiTheme="majorHAnsi" w:eastAsia="Times New Roman" w:hAnsiTheme="majorHAnsi" w:cstheme="majorBidi"/>
          <w:kern w:val="0"/>
          <w:sz w:val="26"/>
          <w:szCs w:val="26"/>
          <w:lang w:eastAsia="vi-VN"/>
          <w14:ligatures w14:val="none"/>
        </w:rPr>
        <w:t xml:space="preserve"> </w:t>
      </w:r>
      <w:r w:rsidR="00A43F27" w:rsidRPr="00130EE3">
        <w:rPr>
          <w:rFonts w:asciiTheme="majorHAnsi" w:eastAsia="Times New Roman" w:hAnsiTheme="majorHAnsi" w:cstheme="majorBidi"/>
          <w:kern w:val="0"/>
          <w:sz w:val="26"/>
          <w:szCs w:val="26"/>
          <w:lang w:eastAsia="vi-VN"/>
          <w14:ligatures w14:val="none"/>
        </w:rPr>
        <w:t>Tham mưu, quản lý cơ sở vật chất, trang thiết bị, công trình và điều kiện phục vụ hoạt động của Nhà trường.</w:t>
      </w:r>
    </w:p>
    <w:p w14:paraId="3BBD54F0" w14:textId="2309AB39" w:rsidR="00E041F8" w:rsidRPr="00130EE3" w:rsidRDefault="00E041F8"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Nhiệm vụ:</w:t>
      </w:r>
      <w:r w:rsidRPr="00130EE3">
        <w:rPr>
          <w:rFonts w:asciiTheme="majorHAnsi" w:eastAsia="Times New Roman" w:hAnsiTheme="majorHAnsi" w:cstheme="majorBidi"/>
          <w:kern w:val="0"/>
          <w:sz w:val="26"/>
          <w:szCs w:val="26"/>
          <w:lang w:eastAsia="vi-VN"/>
          <w14:ligatures w14:val="none"/>
        </w:rPr>
        <w:t xml:space="preserve"> </w:t>
      </w:r>
      <w:r w:rsidR="00DF39F1" w:rsidRPr="00130EE3">
        <w:rPr>
          <w:rFonts w:asciiTheme="majorHAnsi" w:eastAsia="Times New Roman" w:hAnsiTheme="majorHAnsi" w:cstheme="majorBidi"/>
          <w:kern w:val="0"/>
          <w:sz w:val="26"/>
          <w:szCs w:val="26"/>
          <w:lang w:eastAsia="vi-VN"/>
          <w14:ligatures w14:val="none"/>
        </w:rPr>
        <w:t>Bảo đảm phòng học, trang thiết bị và các điều kiện cơ sở vật chất phục vụ học tập, sinh hoạt; sửa chữa, bảo trì hệ thống điện, nước, thiết bị và các công trình phục vụ người học.</w:t>
      </w:r>
    </w:p>
    <w:p w14:paraId="0FB8F445" w14:textId="285D5BC4" w:rsidR="00EB5F1A" w:rsidRPr="00130EE3" w:rsidRDefault="00EB5F1A"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Phó Trưởng phòng:</w:t>
      </w:r>
      <w:r w:rsidRPr="00130EE3">
        <w:rPr>
          <w:rFonts w:asciiTheme="majorHAnsi" w:eastAsia="Times New Roman" w:hAnsiTheme="majorHAnsi" w:cstheme="majorBidi"/>
          <w:kern w:val="0"/>
          <w:sz w:val="26"/>
          <w:szCs w:val="26"/>
          <w:lang w:eastAsia="vi-VN"/>
          <w14:ligatures w14:val="none"/>
        </w:rPr>
        <w:t xml:space="preserve"> Nguyễn Đức Tài </w:t>
      </w:r>
    </w:p>
    <w:p w14:paraId="34DC1E93" w14:textId="306E4028" w:rsidR="00F352A3" w:rsidRPr="00130EE3" w:rsidRDefault="0010234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DF2C01" w:rsidRPr="00130EE3">
        <w:rPr>
          <w:rFonts w:asciiTheme="majorHAnsi" w:eastAsia="Times New Roman" w:hAnsiTheme="majorHAnsi" w:cstheme="majorBidi"/>
          <w:kern w:val="0"/>
          <w:sz w:val="26"/>
          <w:szCs w:val="26"/>
          <w:lang w:eastAsia="vi-VN"/>
          <w14:ligatures w14:val="none"/>
        </w:rPr>
        <w:t>Email</w:t>
      </w:r>
      <w:r w:rsidR="00F352A3" w:rsidRPr="00130EE3">
        <w:rPr>
          <w:rFonts w:asciiTheme="majorHAnsi" w:eastAsia="Times New Roman" w:hAnsiTheme="majorHAnsi" w:cstheme="majorBidi"/>
          <w:kern w:val="0"/>
          <w:sz w:val="26"/>
          <w:szCs w:val="26"/>
          <w:lang w:eastAsia="vi-VN"/>
          <w14:ligatures w14:val="none"/>
        </w:rPr>
        <w:t xml:space="preserve">: </w:t>
      </w:r>
      <w:r w:rsidR="000201F8" w:rsidRPr="00130EE3">
        <w:rPr>
          <w:rFonts w:asciiTheme="majorHAnsi" w:eastAsia="Times New Roman" w:hAnsiTheme="majorHAnsi" w:cstheme="majorBidi"/>
          <w:kern w:val="0"/>
          <w:sz w:val="26"/>
          <w:szCs w:val="26"/>
          <w:lang w:eastAsia="vi-VN"/>
          <w14:ligatures w14:val="none"/>
        </w:rPr>
        <w:t>tai.nguyen@</w:t>
      </w:r>
      <w:r w:rsidR="009A7AC9" w:rsidRPr="00130EE3">
        <w:rPr>
          <w:rFonts w:asciiTheme="majorHAnsi" w:eastAsia="Times New Roman" w:hAnsiTheme="majorHAnsi" w:cstheme="majorBidi"/>
          <w:kern w:val="0"/>
          <w:sz w:val="26"/>
          <w:szCs w:val="26"/>
          <w:lang w:eastAsia="vi-VN"/>
          <w14:ligatures w14:val="none"/>
        </w:rPr>
        <w:t>ttu</w:t>
      </w:r>
      <w:r w:rsidR="000201F8" w:rsidRPr="00130EE3">
        <w:rPr>
          <w:rFonts w:asciiTheme="majorHAnsi" w:eastAsia="Times New Roman" w:hAnsiTheme="majorHAnsi" w:cstheme="majorBidi"/>
          <w:kern w:val="0"/>
          <w:sz w:val="26"/>
          <w:szCs w:val="26"/>
          <w:lang w:eastAsia="vi-VN"/>
          <w14:ligatures w14:val="none"/>
        </w:rPr>
        <w:t>.edu.vn</w:t>
      </w:r>
    </w:p>
    <w:p w14:paraId="35F6A5BA" w14:textId="10A00617" w:rsidR="00C43316" w:rsidRPr="00130EE3" w:rsidRDefault="0010234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C43316" w:rsidRPr="00130EE3">
        <w:rPr>
          <w:rFonts w:asciiTheme="majorHAnsi" w:eastAsia="Times New Roman" w:hAnsiTheme="majorHAnsi" w:cstheme="majorBidi"/>
          <w:kern w:val="0"/>
          <w:sz w:val="26"/>
          <w:szCs w:val="26"/>
          <w:lang w:eastAsia="vi-VN"/>
          <w14:ligatures w14:val="none"/>
        </w:rPr>
        <w:t xml:space="preserve"> Số điện thoại: </w:t>
      </w:r>
      <w:r w:rsidR="005D4CB7" w:rsidRPr="00130EE3">
        <w:rPr>
          <w:rFonts w:asciiTheme="majorHAnsi" w:eastAsia="Times New Roman" w:hAnsiTheme="majorHAnsi" w:cstheme="majorBidi"/>
          <w:kern w:val="0"/>
          <w:sz w:val="26"/>
          <w:szCs w:val="26"/>
          <w:lang w:eastAsia="vi-VN"/>
          <w14:ligatures w14:val="none"/>
        </w:rPr>
        <w:t>093 768 6319</w:t>
      </w:r>
    </w:p>
    <w:p w14:paraId="457FB5A9" w14:textId="6489A9F0" w:rsidR="00EB5F1A" w:rsidRPr="00130EE3" w:rsidRDefault="00EB5F1A"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w:t>
      </w:r>
      <w:r w:rsidR="00DF2C01" w:rsidRPr="00130EE3">
        <w:rPr>
          <w:rFonts w:asciiTheme="majorHAnsi" w:eastAsia="Times New Roman" w:hAnsiTheme="majorHAnsi" w:cstheme="majorBidi"/>
          <w:b/>
          <w:bCs/>
          <w:kern w:val="0"/>
          <w:sz w:val="26"/>
          <w:szCs w:val="26"/>
          <w:lang w:eastAsia="vi-VN"/>
          <w14:ligatures w14:val="none"/>
        </w:rPr>
        <w:t>Email</w:t>
      </w:r>
      <w:r w:rsidR="00F352A3" w:rsidRPr="00130EE3">
        <w:rPr>
          <w:rFonts w:asciiTheme="majorHAnsi" w:eastAsia="Times New Roman" w:hAnsiTheme="majorHAnsi" w:cstheme="majorBidi"/>
          <w:b/>
          <w:bCs/>
          <w:kern w:val="0"/>
          <w:sz w:val="26"/>
          <w:szCs w:val="26"/>
          <w:lang w:eastAsia="vi-VN"/>
          <w14:ligatures w14:val="none"/>
        </w:rPr>
        <w:t xml:space="preserve"> phòng</w:t>
      </w:r>
      <w:r w:rsidRPr="00130EE3">
        <w:rPr>
          <w:rFonts w:asciiTheme="majorHAnsi" w:eastAsia="Times New Roman" w:hAnsiTheme="majorHAnsi" w:cstheme="majorBidi"/>
          <w:b/>
          <w:bCs/>
          <w:kern w:val="0"/>
          <w:sz w:val="26"/>
          <w:szCs w:val="26"/>
          <w:lang w:eastAsia="vi-VN"/>
          <w14:ligatures w14:val="none"/>
        </w:rPr>
        <w:t>:</w:t>
      </w:r>
      <w:r w:rsidR="008C2A09" w:rsidRPr="00130EE3">
        <w:rPr>
          <w:rFonts w:asciiTheme="majorHAnsi" w:eastAsia="Times New Roman" w:hAnsiTheme="majorHAnsi" w:cstheme="majorBidi"/>
          <w:b/>
          <w:bCs/>
          <w:kern w:val="0"/>
          <w:sz w:val="26"/>
          <w:szCs w:val="26"/>
          <w:lang w:eastAsia="vi-VN"/>
          <w14:ligatures w14:val="none"/>
        </w:rPr>
        <w:t xml:space="preserve"> </w:t>
      </w:r>
      <w:r w:rsidR="008C2A09" w:rsidRPr="00130EE3">
        <w:rPr>
          <w:rFonts w:asciiTheme="majorHAnsi" w:eastAsia="Times New Roman" w:hAnsiTheme="majorHAnsi" w:cstheme="majorBidi"/>
          <w:kern w:val="0"/>
          <w:sz w:val="26"/>
          <w:szCs w:val="26"/>
          <w:lang w:eastAsia="vi-VN"/>
          <w14:ligatures w14:val="none"/>
        </w:rPr>
        <w:t>faciliti</w:t>
      </w:r>
      <w:r w:rsidR="00202ACC" w:rsidRPr="00130EE3">
        <w:rPr>
          <w:rFonts w:asciiTheme="majorHAnsi" w:eastAsia="Times New Roman" w:hAnsiTheme="majorHAnsi" w:cstheme="majorBidi"/>
          <w:kern w:val="0"/>
          <w:sz w:val="26"/>
          <w:szCs w:val="26"/>
          <w:lang w:eastAsia="vi-VN"/>
          <w14:ligatures w14:val="none"/>
        </w:rPr>
        <w:t>es@</w:t>
      </w:r>
      <w:r w:rsidR="009A7AC9" w:rsidRPr="00130EE3">
        <w:rPr>
          <w:rFonts w:asciiTheme="majorHAnsi" w:eastAsia="Times New Roman" w:hAnsiTheme="majorHAnsi" w:cstheme="majorBidi"/>
          <w:kern w:val="0"/>
          <w:sz w:val="26"/>
          <w:szCs w:val="26"/>
          <w:lang w:eastAsia="vi-VN"/>
          <w14:ligatures w14:val="none"/>
        </w:rPr>
        <w:t>ttu</w:t>
      </w:r>
      <w:r w:rsidR="00202ACC" w:rsidRPr="00130EE3">
        <w:rPr>
          <w:rFonts w:asciiTheme="majorHAnsi" w:eastAsia="Times New Roman" w:hAnsiTheme="majorHAnsi" w:cstheme="majorBidi"/>
          <w:kern w:val="0"/>
          <w:sz w:val="26"/>
          <w:szCs w:val="26"/>
          <w:lang w:eastAsia="vi-VN"/>
          <w14:ligatures w14:val="none"/>
        </w:rPr>
        <w:t>.edu.vn</w:t>
      </w:r>
      <w:r w:rsidRPr="00130EE3">
        <w:rPr>
          <w:rFonts w:asciiTheme="majorHAnsi" w:eastAsia="Times New Roman" w:hAnsiTheme="majorHAnsi" w:cstheme="majorBidi"/>
          <w:kern w:val="0"/>
          <w:sz w:val="26"/>
          <w:szCs w:val="26"/>
          <w:lang w:eastAsia="vi-VN"/>
          <w14:ligatures w14:val="none"/>
        </w:rPr>
        <w:t xml:space="preserve"> </w:t>
      </w:r>
    </w:p>
    <w:p w14:paraId="0689EBBE" w14:textId="3D9D13EA" w:rsidR="006D2143" w:rsidRPr="00130EE3" w:rsidRDefault="00EB5F1A"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Số điện thoại</w:t>
      </w:r>
      <w:r w:rsidR="001A1A79" w:rsidRPr="00130EE3">
        <w:rPr>
          <w:rFonts w:asciiTheme="majorHAnsi" w:eastAsia="Times New Roman" w:hAnsiTheme="majorHAnsi" w:cstheme="majorBidi"/>
          <w:b/>
          <w:bCs/>
          <w:kern w:val="0"/>
          <w:sz w:val="26"/>
          <w:szCs w:val="26"/>
          <w:lang w:eastAsia="vi-VN"/>
          <w14:ligatures w14:val="none"/>
        </w:rPr>
        <w:t xml:space="preserve"> phòng</w:t>
      </w:r>
      <w:r w:rsidRPr="00130EE3">
        <w:rPr>
          <w:rFonts w:asciiTheme="majorHAnsi" w:eastAsia="Times New Roman" w:hAnsiTheme="majorHAnsi" w:cstheme="majorBidi"/>
          <w:b/>
          <w:bCs/>
          <w:kern w:val="0"/>
          <w:sz w:val="26"/>
          <w:szCs w:val="26"/>
          <w:lang w:eastAsia="vi-VN"/>
          <w14:ligatures w14:val="none"/>
        </w:rPr>
        <w:t>:</w:t>
      </w:r>
      <w:r w:rsidRPr="00130EE3">
        <w:rPr>
          <w:rFonts w:asciiTheme="majorHAnsi" w:eastAsia="Times New Roman" w:hAnsiTheme="majorHAnsi" w:cstheme="majorBidi"/>
          <w:kern w:val="0"/>
          <w:sz w:val="26"/>
          <w:szCs w:val="26"/>
          <w:lang w:eastAsia="vi-VN"/>
          <w14:ligatures w14:val="none"/>
        </w:rPr>
        <w:t xml:space="preserve"> </w:t>
      </w:r>
      <w:r w:rsidR="00A62B6D" w:rsidRPr="00130EE3">
        <w:rPr>
          <w:sz w:val="26"/>
          <w:szCs w:val="26"/>
          <w:lang w:eastAsia="vi-VN"/>
        </w:rPr>
        <w:t>(0272) 3 769 216. Ext:184</w:t>
      </w:r>
    </w:p>
    <w:p w14:paraId="2C4649E1" w14:textId="67FF5D7F" w:rsidR="009A1C99" w:rsidRPr="00130EE3" w:rsidRDefault="009A1C99" w:rsidP="00536545">
      <w:pPr>
        <w:spacing w:after="0" w:line="276" w:lineRule="auto"/>
        <w:ind w:firstLine="709"/>
        <w:rPr>
          <w:sz w:val="26"/>
          <w:szCs w:val="26"/>
          <w:lang w:eastAsia="vi-VN"/>
        </w:rPr>
      </w:pPr>
      <w:r w:rsidRPr="00130EE3">
        <w:rPr>
          <w:rFonts w:asciiTheme="majorHAnsi" w:eastAsia="Times New Roman" w:hAnsiTheme="majorHAnsi" w:cstheme="majorBidi"/>
          <w:b/>
          <w:bCs/>
          <w:kern w:val="0"/>
          <w:sz w:val="26"/>
          <w:szCs w:val="26"/>
          <w:lang w:eastAsia="vi-VN"/>
          <w14:ligatures w14:val="none"/>
        </w:rPr>
        <w:lastRenderedPageBreak/>
        <w:t xml:space="preserve">- Thời gian làm việc: </w:t>
      </w:r>
      <w:r w:rsidRPr="00130EE3">
        <w:rPr>
          <w:sz w:val="26"/>
          <w:szCs w:val="26"/>
          <w:lang w:eastAsia="vi-VN"/>
        </w:rPr>
        <w:t>Từ 08h00 - 17h00</w:t>
      </w:r>
      <w:r w:rsidR="00643A04" w:rsidRPr="00130EE3">
        <w:rPr>
          <w:sz w:val="26"/>
          <w:szCs w:val="26"/>
          <w:lang w:eastAsia="vi-VN"/>
        </w:rPr>
        <w:t>, từ Thứ Hai - Thứ Bảy hằng ngày</w:t>
      </w:r>
    </w:p>
    <w:p w14:paraId="39407F13" w14:textId="160C831B" w:rsidR="009A1C99" w:rsidRPr="00130EE3" w:rsidRDefault="009A1C99"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b/>
          <w:bCs/>
          <w:sz w:val="26"/>
          <w:szCs w:val="26"/>
          <w:lang w:eastAsia="vi-VN"/>
        </w:rPr>
        <w:t xml:space="preserve">- Văn phòng: </w:t>
      </w:r>
      <w:r w:rsidRPr="00130EE3">
        <w:rPr>
          <w:sz w:val="26"/>
          <w:szCs w:val="26"/>
          <w:lang w:eastAsia="vi-VN"/>
        </w:rPr>
        <w:t xml:space="preserve">Tòa nhà Gillis, </w:t>
      </w:r>
      <w:r w:rsidR="00204B4B" w:rsidRPr="00130EE3">
        <w:rPr>
          <w:sz w:val="26"/>
          <w:szCs w:val="26"/>
          <w:lang w:eastAsia="vi-VN"/>
        </w:rPr>
        <w:t>lầu</w:t>
      </w:r>
      <w:r w:rsidRPr="00130EE3">
        <w:rPr>
          <w:sz w:val="26"/>
          <w:szCs w:val="26"/>
          <w:lang w:eastAsia="vi-VN"/>
        </w:rPr>
        <w:t xml:space="preserve"> </w:t>
      </w:r>
      <w:r w:rsidR="00CE30DC" w:rsidRPr="00130EE3">
        <w:rPr>
          <w:sz w:val="26"/>
          <w:szCs w:val="26"/>
          <w:lang w:eastAsia="vi-VN"/>
        </w:rPr>
        <w:t>1</w:t>
      </w:r>
    </w:p>
    <w:p w14:paraId="0B57EEBD" w14:textId="741822D3" w:rsidR="006D2143" w:rsidRPr="00130EE3" w:rsidRDefault="006D2143" w:rsidP="00536545">
      <w:pPr>
        <w:pStyle w:val="u2"/>
        <w:spacing w:line="276" w:lineRule="auto"/>
        <w:ind w:firstLine="709"/>
        <w:rPr>
          <w:rFonts w:eastAsia="Times New Roman"/>
          <w:b/>
          <w:bCs/>
          <w:color w:val="auto"/>
          <w:kern w:val="0"/>
          <w:sz w:val="26"/>
          <w:szCs w:val="26"/>
          <w:lang w:eastAsia="vi-VN"/>
          <w14:ligatures w14:val="none"/>
        </w:rPr>
      </w:pPr>
      <w:bookmarkStart w:id="18" w:name="_Toc240641711"/>
      <w:r w:rsidRPr="00130EE3">
        <w:rPr>
          <w:rFonts w:eastAsia="Times New Roman"/>
          <w:b/>
          <w:bCs/>
          <w:color w:val="auto"/>
          <w:kern w:val="0"/>
          <w:sz w:val="26"/>
          <w:szCs w:val="26"/>
          <w:lang w:eastAsia="vi-VN"/>
          <w14:ligatures w14:val="none"/>
        </w:rPr>
        <w:t>9</w:t>
      </w:r>
      <w:r w:rsidR="00EB5F1A" w:rsidRPr="00130EE3">
        <w:rPr>
          <w:rFonts w:eastAsia="Times New Roman"/>
          <w:b/>
          <w:bCs/>
          <w:color w:val="auto"/>
          <w:kern w:val="0"/>
          <w:sz w:val="26"/>
          <w:szCs w:val="26"/>
          <w:lang w:eastAsia="vi-VN"/>
          <w14:ligatures w14:val="none"/>
        </w:rPr>
        <w:t xml:space="preserve">. </w:t>
      </w:r>
      <w:r w:rsidR="00382645" w:rsidRPr="00130EE3">
        <w:rPr>
          <w:rFonts w:eastAsia="Times New Roman"/>
          <w:b/>
          <w:bCs/>
          <w:color w:val="auto"/>
          <w:kern w:val="0"/>
          <w:sz w:val="26"/>
          <w:szCs w:val="26"/>
          <w:lang w:eastAsia="vi-VN"/>
          <w14:ligatures w14:val="none"/>
        </w:rPr>
        <w:t xml:space="preserve">Ban </w:t>
      </w:r>
      <w:r w:rsidR="00EB5F1A" w:rsidRPr="00130EE3">
        <w:rPr>
          <w:rFonts w:eastAsia="Times New Roman"/>
          <w:b/>
          <w:bCs/>
          <w:color w:val="auto"/>
          <w:kern w:val="0"/>
          <w:sz w:val="26"/>
          <w:szCs w:val="26"/>
          <w:lang w:eastAsia="vi-VN"/>
          <w14:ligatures w14:val="none"/>
        </w:rPr>
        <w:t>Thư việ</w:t>
      </w:r>
      <w:r w:rsidR="001E71A2" w:rsidRPr="00130EE3">
        <w:rPr>
          <w:rFonts w:eastAsia="Times New Roman"/>
          <w:b/>
          <w:bCs/>
          <w:color w:val="auto"/>
          <w:kern w:val="0"/>
          <w:sz w:val="26"/>
          <w:szCs w:val="26"/>
          <w:lang w:eastAsia="vi-VN"/>
          <w14:ligatures w14:val="none"/>
        </w:rPr>
        <w:t>n</w:t>
      </w:r>
      <w:bookmarkEnd w:id="18"/>
    </w:p>
    <w:p w14:paraId="556813A4" w14:textId="515279E8" w:rsidR="00DF39F1" w:rsidRPr="00130EE3" w:rsidRDefault="00DF39F1"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bookmarkStart w:id="19" w:name="__RefHeading__186_1141895818"/>
      <w:bookmarkStart w:id="20" w:name="__RefHeading__188_1141895818"/>
      <w:bookmarkEnd w:id="19"/>
      <w:bookmarkEnd w:id="20"/>
      <w:r w:rsidRPr="00130EE3">
        <w:rPr>
          <w:rFonts w:asciiTheme="majorHAnsi" w:eastAsia="Times New Roman" w:hAnsiTheme="majorHAnsi" w:cstheme="majorBidi"/>
          <w:b/>
          <w:bCs/>
          <w:kern w:val="0"/>
          <w:sz w:val="26"/>
          <w:szCs w:val="26"/>
          <w:lang w:eastAsia="vi-VN"/>
          <w14:ligatures w14:val="none"/>
        </w:rPr>
        <w:t xml:space="preserve">Chức năng: </w:t>
      </w:r>
      <w:r w:rsidRPr="00130EE3">
        <w:rPr>
          <w:rFonts w:asciiTheme="majorHAnsi" w:eastAsia="Times New Roman" w:hAnsiTheme="majorHAnsi" w:cstheme="majorBidi"/>
          <w:kern w:val="0"/>
          <w:sz w:val="26"/>
          <w:szCs w:val="26"/>
          <w:lang w:eastAsia="vi-VN"/>
          <w14:ligatures w14:val="none"/>
        </w:rPr>
        <w:t>Tham mưu về xây dựng, phát triển và quản lý nguồn học liệu, tài nguyên thông tin và hoạt động thư viện phục vụ đào tạo, nghiên cứu.</w:t>
      </w:r>
    </w:p>
    <w:p w14:paraId="0830B00F" w14:textId="04A4B130" w:rsidR="00DF39F1" w:rsidRPr="00130EE3" w:rsidRDefault="00DF39F1"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Nhiệm vụ: </w:t>
      </w:r>
      <w:r w:rsidR="000E4C9C" w:rsidRPr="00130EE3">
        <w:rPr>
          <w:rFonts w:asciiTheme="majorHAnsi" w:eastAsia="Times New Roman" w:hAnsiTheme="majorHAnsi" w:cstheme="majorBidi"/>
          <w:kern w:val="0"/>
          <w:sz w:val="26"/>
          <w:szCs w:val="26"/>
          <w:lang w:eastAsia="vi-VN"/>
          <w14:ligatures w14:val="none"/>
        </w:rPr>
        <w:t xml:space="preserve">Cung cấp sách, giáo trình, tài liệu tham khảo, tài liệu điện tử; phục vụ sinh viên khai thác tài liệu; hướng dẫn tìm kiếm và sử dụng thông tin; phát triển thư viện điện tử và môi trường phục vụ học tập, nghiên cứu </w:t>
      </w:r>
      <w:r w:rsidR="00BC002E" w:rsidRPr="00130EE3">
        <w:rPr>
          <w:rFonts w:asciiTheme="majorHAnsi" w:eastAsia="Times New Roman" w:hAnsiTheme="majorHAnsi" w:cstheme="majorBidi"/>
          <w:kern w:val="0"/>
          <w:sz w:val="26"/>
          <w:szCs w:val="26"/>
          <w:lang w:eastAsia="vi-VN"/>
          <w14:ligatures w14:val="none"/>
        </w:rPr>
        <w:t>k</w:t>
      </w:r>
      <w:r w:rsidR="00FA3F37" w:rsidRPr="00130EE3">
        <w:rPr>
          <w:rFonts w:asciiTheme="majorHAnsi" w:eastAsia="Times New Roman" w:hAnsiTheme="majorHAnsi" w:cstheme="majorBidi"/>
          <w:kern w:val="0"/>
          <w:sz w:val="26"/>
          <w:szCs w:val="26"/>
          <w:lang w:eastAsia="vi-VN"/>
          <w14:ligatures w14:val="none"/>
        </w:rPr>
        <w:t>hoa</w:t>
      </w:r>
      <w:r w:rsidR="000E4C9C" w:rsidRPr="00130EE3">
        <w:rPr>
          <w:rFonts w:asciiTheme="majorHAnsi" w:eastAsia="Times New Roman" w:hAnsiTheme="majorHAnsi" w:cstheme="majorBidi"/>
          <w:kern w:val="0"/>
          <w:sz w:val="26"/>
          <w:szCs w:val="26"/>
          <w:lang w:eastAsia="vi-VN"/>
          <w14:ligatures w14:val="none"/>
        </w:rPr>
        <w:t xml:space="preserve"> học</w:t>
      </w:r>
      <w:r w:rsidR="000E4C9C" w:rsidRPr="00130EE3">
        <w:rPr>
          <w:rFonts w:asciiTheme="majorHAnsi" w:eastAsia="Times New Roman" w:hAnsiTheme="majorHAnsi" w:cstheme="majorBidi"/>
          <w:b/>
          <w:bCs/>
          <w:kern w:val="0"/>
          <w:sz w:val="26"/>
          <w:szCs w:val="26"/>
          <w:lang w:eastAsia="vi-VN"/>
          <w14:ligatures w14:val="none"/>
        </w:rPr>
        <w:t>.</w:t>
      </w:r>
    </w:p>
    <w:p w14:paraId="0BEAFF95" w14:textId="44FA67AC" w:rsidR="00EB5F1A" w:rsidRPr="00130EE3" w:rsidRDefault="00EB5F1A"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Phó trưởng Ban Thư viện:</w:t>
      </w:r>
      <w:r w:rsidRPr="00130EE3">
        <w:rPr>
          <w:rFonts w:asciiTheme="majorHAnsi" w:eastAsia="Times New Roman" w:hAnsiTheme="majorHAnsi" w:cstheme="majorBidi"/>
          <w:kern w:val="0"/>
          <w:sz w:val="26"/>
          <w:szCs w:val="26"/>
          <w:lang w:eastAsia="vi-VN"/>
          <w14:ligatures w14:val="none"/>
        </w:rPr>
        <w:t xml:space="preserve"> Đinh Thị Mỹ Kim</w:t>
      </w:r>
    </w:p>
    <w:p w14:paraId="5380BE63" w14:textId="155318D3" w:rsidR="009E4B6D" w:rsidRPr="00130EE3" w:rsidRDefault="0010234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DF2C01" w:rsidRPr="00130EE3">
        <w:rPr>
          <w:rFonts w:asciiTheme="majorHAnsi" w:eastAsia="Times New Roman" w:hAnsiTheme="majorHAnsi" w:cstheme="majorBidi"/>
          <w:kern w:val="0"/>
          <w:sz w:val="26"/>
          <w:szCs w:val="26"/>
          <w:lang w:eastAsia="vi-VN"/>
          <w14:ligatures w14:val="none"/>
        </w:rPr>
        <w:t>Email</w:t>
      </w:r>
      <w:r w:rsidR="009E4B6D" w:rsidRPr="00130EE3">
        <w:rPr>
          <w:rFonts w:asciiTheme="majorHAnsi" w:eastAsia="Times New Roman" w:hAnsiTheme="majorHAnsi" w:cstheme="majorBidi"/>
          <w:kern w:val="0"/>
          <w:sz w:val="26"/>
          <w:szCs w:val="26"/>
          <w:lang w:eastAsia="vi-VN"/>
          <w14:ligatures w14:val="none"/>
        </w:rPr>
        <w:t>:</w:t>
      </w:r>
      <w:r w:rsidR="00331F4B" w:rsidRPr="00130EE3">
        <w:rPr>
          <w:rFonts w:asciiTheme="majorHAnsi" w:eastAsia="Times New Roman" w:hAnsiTheme="majorHAnsi" w:cstheme="majorBidi"/>
          <w:kern w:val="0"/>
          <w:sz w:val="26"/>
          <w:szCs w:val="26"/>
          <w:lang w:eastAsia="vi-VN"/>
          <w14:ligatures w14:val="none"/>
        </w:rPr>
        <w:t xml:space="preserve"> </w:t>
      </w:r>
      <w:hyperlink r:id="rId24" w:history="1">
        <w:r w:rsidR="00691C45" w:rsidRPr="00130EE3">
          <w:rPr>
            <w:rStyle w:val="Siuktni"/>
            <w:rFonts w:asciiTheme="majorHAnsi" w:eastAsia="Times New Roman" w:hAnsiTheme="majorHAnsi" w:cstheme="majorBidi"/>
            <w:color w:val="auto"/>
            <w:kern w:val="0"/>
            <w:sz w:val="26"/>
            <w:szCs w:val="26"/>
            <w:u w:val="none"/>
            <w:lang w:eastAsia="vi-VN"/>
            <w14:ligatures w14:val="none"/>
          </w:rPr>
          <w:t>kim.dinh@ttu.edu.vn</w:t>
        </w:r>
      </w:hyperlink>
    </w:p>
    <w:p w14:paraId="1FCA51D1" w14:textId="7A2C6CB3" w:rsidR="00691C45" w:rsidRPr="00130EE3" w:rsidRDefault="00102347"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691C45" w:rsidRPr="00130EE3">
        <w:rPr>
          <w:rFonts w:asciiTheme="majorHAnsi" w:eastAsia="Times New Roman" w:hAnsiTheme="majorHAnsi" w:cstheme="majorBidi"/>
          <w:kern w:val="0"/>
          <w:sz w:val="26"/>
          <w:szCs w:val="26"/>
          <w:lang w:eastAsia="vi-VN"/>
          <w14:ligatures w14:val="none"/>
        </w:rPr>
        <w:t>Số điện thoại:</w:t>
      </w:r>
      <w:r w:rsidR="00F66701" w:rsidRPr="00130EE3">
        <w:rPr>
          <w:rFonts w:asciiTheme="majorHAnsi" w:eastAsia="Times New Roman" w:hAnsiTheme="majorHAnsi" w:cstheme="majorBidi"/>
          <w:kern w:val="0"/>
          <w:sz w:val="26"/>
          <w:szCs w:val="26"/>
          <w:lang w:eastAsia="vi-VN"/>
          <w14:ligatures w14:val="none"/>
        </w:rPr>
        <w:t xml:space="preserve"> 098 577</w:t>
      </w:r>
      <w:r w:rsidR="008D4F40" w:rsidRPr="00130EE3">
        <w:rPr>
          <w:rFonts w:asciiTheme="majorHAnsi" w:eastAsia="Times New Roman" w:hAnsiTheme="majorHAnsi" w:cstheme="majorBidi"/>
          <w:kern w:val="0"/>
          <w:sz w:val="26"/>
          <w:szCs w:val="26"/>
          <w:lang w:eastAsia="vi-VN"/>
          <w14:ligatures w14:val="none"/>
        </w:rPr>
        <w:t xml:space="preserve"> </w:t>
      </w:r>
      <w:r w:rsidR="00F66701" w:rsidRPr="00130EE3">
        <w:rPr>
          <w:rFonts w:asciiTheme="majorHAnsi" w:eastAsia="Times New Roman" w:hAnsiTheme="majorHAnsi" w:cstheme="majorBidi"/>
          <w:kern w:val="0"/>
          <w:sz w:val="26"/>
          <w:szCs w:val="26"/>
          <w:lang w:eastAsia="vi-VN"/>
          <w14:ligatures w14:val="none"/>
        </w:rPr>
        <w:t>9419</w:t>
      </w:r>
    </w:p>
    <w:p w14:paraId="5206527E" w14:textId="3AF2AFA3" w:rsidR="00EB5F1A" w:rsidRPr="00130EE3" w:rsidRDefault="00EB5F1A" w:rsidP="00536545">
      <w:pPr>
        <w:spacing w:before="240"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w:t>
      </w:r>
      <w:r w:rsidR="00ED4C01" w:rsidRPr="00130EE3">
        <w:rPr>
          <w:rFonts w:asciiTheme="majorHAnsi" w:eastAsia="Times New Roman" w:hAnsiTheme="majorHAnsi" w:cstheme="majorBidi"/>
          <w:b/>
          <w:bCs/>
          <w:kern w:val="0"/>
          <w:sz w:val="26"/>
          <w:szCs w:val="26"/>
          <w:lang w:eastAsia="vi-VN"/>
          <w14:ligatures w14:val="none"/>
        </w:rPr>
        <w:t>Email</w:t>
      </w:r>
      <w:r w:rsidR="009E4B6D" w:rsidRPr="00130EE3">
        <w:rPr>
          <w:rFonts w:asciiTheme="majorHAnsi" w:eastAsia="Times New Roman" w:hAnsiTheme="majorHAnsi" w:cstheme="majorBidi"/>
          <w:b/>
          <w:bCs/>
          <w:kern w:val="0"/>
          <w:sz w:val="26"/>
          <w:szCs w:val="26"/>
          <w:lang w:eastAsia="vi-VN"/>
          <w14:ligatures w14:val="none"/>
        </w:rPr>
        <w:t xml:space="preserve"> thư viện</w:t>
      </w:r>
      <w:r w:rsidRPr="00130EE3">
        <w:rPr>
          <w:rFonts w:asciiTheme="majorHAnsi" w:eastAsia="Times New Roman" w:hAnsiTheme="majorHAnsi" w:cstheme="majorBidi"/>
          <w:kern w:val="0"/>
          <w:sz w:val="26"/>
          <w:szCs w:val="26"/>
          <w:lang w:eastAsia="vi-VN"/>
          <w14:ligatures w14:val="none"/>
        </w:rPr>
        <w:t>: info.library@</w:t>
      </w:r>
      <w:r w:rsidR="00691C45" w:rsidRPr="00130EE3">
        <w:rPr>
          <w:rFonts w:asciiTheme="majorHAnsi" w:eastAsia="Times New Roman" w:hAnsiTheme="majorHAnsi" w:cstheme="majorBidi"/>
          <w:kern w:val="0"/>
          <w:sz w:val="26"/>
          <w:szCs w:val="26"/>
          <w:lang w:eastAsia="vi-VN"/>
          <w14:ligatures w14:val="none"/>
        </w:rPr>
        <w:t>ttu</w:t>
      </w:r>
      <w:r w:rsidRPr="00130EE3">
        <w:rPr>
          <w:rFonts w:asciiTheme="majorHAnsi" w:eastAsia="Times New Roman" w:hAnsiTheme="majorHAnsi" w:cstheme="majorBidi"/>
          <w:kern w:val="0"/>
          <w:sz w:val="26"/>
          <w:szCs w:val="26"/>
          <w:lang w:eastAsia="vi-VN"/>
          <w14:ligatures w14:val="none"/>
        </w:rPr>
        <w:t>.edu.vn</w:t>
      </w:r>
    </w:p>
    <w:p w14:paraId="57978F80" w14:textId="57799A6C" w:rsidR="00EB5F1A" w:rsidRPr="00130EE3" w:rsidRDefault="00EB5F1A" w:rsidP="00536545">
      <w:pPr>
        <w:spacing w:after="0" w:line="276" w:lineRule="auto"/>
        <w:ind w:firstLine="709"/>
        <w:rPr>
          <w:rFonts w:asciiTheme="majorHAnsi" w:eastAsia="Times New Roman" w:hAnsiTheme="majorHAnsi" w:cstheme="majorBidi"/>
          <w:sz w:val="26"/>
          <w:szCs w:val="26"/>
          <w:lang w:eastAsia="vi-VN"/>
        </w:rPr>
      </w:pPr>
      <w:r w:rsidRPr="00130EE3">
        <w:rPr>
          <w:rFonts w:asciiTheme="majorHAnsi" w:eastAsia="Times New Roman" w:hAnsiTheme="majorHAnsi" w:cstheme="majorBidi"/>
          <w:b/>
          <w:bCs/>
          <w:kern w:val="0"/>
          <w:sz w:val="26"/>
          <w:szCs w:val="26"/>
          <w:lang w:eastAsia="vi-VN"/>
          <w14:ligatures w14:val="none"/>
        </w:rPr>
        <w:t>- Website</w:t>
      </w:r>
      <w:r w:rsidRPr="00130EE3">
        <w:rPr>
          <w:rFonts w:asciiTheme="majorHAnsi" w:eastAsia="Times New Roman" w:hAnsiTheme="majorHAnsi" w:cstheme="majorBidi"/>
          <w:kern w:val="0"/>
          <w:sz w:val="26"/>
          <w:szCs w:val="26"/>
          <w:lang w:eastAsia="vi-VN"/>
          <w14:ligatures w14:val="none"/>
        </w:rPr>
        <w:t>:</w:t>
      </w:r>
      <w:r w:rsidR="008C2A09" w:rsidRPr="00130EE3">
        <w:rPr>
          <w:rFonts w:asciiTheme="majorHAnsi" w:eastAsia="Times New Roman" w:hAnsiTheme="majorHAnsi" w:cstheme="majorBidi"/>
          <w:kern w:val="0"/>
          <w:sz w:val="26"/>
          <w:szCs w:val="26"/>
          <w:lang w:eastAsia="vi-VN"/>
          <w14:ligatures w14:val="none"/>
        </w:rPr>
        <w:t xml:space="preserve"> </w:t>
      </w:r>
      <w:r w:rsidR="2F492BD3" w:rsidRPr="00130EE3">
        <w:rPr>
          <w:rFonts w:asciiTheme="majorHAnsi" w:eastAsia="Times New Roman" w:hAnsiTheme="majorHAnsi" w:cstheme="majorBidi"/>
          <w:sz w:val="26"/>
          <w:szCs w:val="26"/>
          <w:lang w:eastAsia="vi-VN"/>
        </w:rPr>
        <w:t>lib.</w:t>
      </w:r>
      <w:r w:rsidR="00691C45" w:rsidRPr="00130EE3">
        <w:rPr>
          <w:rFonts w:asciiTheme="majorHAnsi" w:eastAsia="Times New Roman" w:hAnsiTheme="majorHAnsi" w:cstheme="majorBidi"/>
          <w:sz w:val="26"/>
          <w:szCs w:val="26"/>
          <w:lang w:eastAsia="vi-VN"/>
        </w:rPr>
        <w:t>ttu</w:t>
      </w:r>
      <w:r w:rsidR="2F492BD3" w:rsidRPr="00130EE3">
        <w:rPr>
          <w:rFonts w:asciiTheme="majorHAnsi" w:eastAsia="Times New Roman" w:hAnsiTheme="majorHAnsi" w:cstheme="majorBidi"/>
          <w:sz w:val="26"/>
          <w:szCs w:val="26"/>
          <w:lang w:eastAsia="vi-VN"/>
        </w:rPr>
        <w:t>.edu.vn</w:t>
      </w:r>
    </w:p>
    <w:p w14:paraId="1F884C32" w14:textId="23608F01" w:rsidR="00691C45" w:rsidRPr="00130EE3" w:rsidRDefault="00691C45" w:rsidP="00536545">
      <w:pPr>
        <w:spacing w:after="0" w:line="276" w:lineRule="auto"/>
        <w:ind w:firstLine="709"/>
        <w:rPr>
          <w:rFonts w:asciiTheme="majorHAnsi" w:eastAsia="Times New Roman" w:hAnsiTheme="majorHAnsi" w:cstheme="majorBidi"/>
          <w:sz w:val="26"/>
          <w:szCs w:val="26"/>
          <w:lang w:eastAsia="vi-VN"/>
        </w:rPr>
      </w:pPr>
      <w:r w:rsidRPr="00130EE3">
        <w:rPr>
          <w:rFonts w:asciiTheme="majorHAnsi" w:eastAsia="Times New Roman" w:hAnsiTheme="majorHAnsi" w:cstheme="majorBidi"/>
          <w:b/>
          <w:bCs/>
          <w:sz w:val="26"/>
          <w:szCs w:val="26"/>
          <w:lang w:eastAsia="vi-VN"/>
        </w:rPr>
        <w:t xml:space="preserve">- Số điện thoại </w:t>
      </w:r>
      <w:r w:rsidR="00BD7014" w:rsidRPr="00130EE3">
        <w:rPr>
          <w:rFonts w:asciiTheme="majorHAnsi" w:eastAsia="Times New Roman" w:hAnsiTheme="majorHAnsi" w:cstheme="majorBidi"/>
          <w:b/>
          <w:bCs/>
          <w:sz w:val="26"/>
          <w:szCs w:val="26"/>
          <w:lang w:eastAsia="vi-VN"/>
        </w:rPr>
        <w:t>phòng</w:t>
      </w:r>
      <w:r w:rsidRPr="00130EE3">
        <w:rPr>
          <w:rFonts w:asciiTheme="majorHAnsi" w:eastAsia="Times New Roman" w:hAnsiTheme="majorHAnsi" w:cstheme="majorBidi"/>
          <w:b/>
          <w:bCs/>
          <w:sz w:val="26"/>
          <w:szCs w:val="26"/>
          <w:lang w:eastAsia="vi-VN"/>
        </w:rPr>
        <w:t>:</w:t>
      </w:r>
      <w:r w:rsidRPr="00130EE3">
        <w:rPr>
          <w:rFonts w:asciiTheme="majorHAnsi" w:eastAsia="Times New Roman" w:hAnsiTheme="majorHAnsi" w:cstheme="majorBidi"/>
          <w:sz w:val="26"/>
          <w:szCs w:val="26"/>
          <w:lang w:eastAsia="vi-VN"/>
        </w:rPr>
        <w:t xml:space="preserve"> (0272) 3 769 216. Ext:152</w:t>
      </w:r>
    </w:p>
    <w:p w14:paraId="7C301A24" w14:textId="07265375" w:rsidR="003B32B5" w:rsidRPr="00130EE3" w:rsidRDefault="003B32B5" w:rsidP="00536545">
      <w:pPr>
        <w:spacing w:after="0" w:line="276" w:lineRule="auto"/>
        <w:ind w:firstLine="709"/>
        <w:rPr>
          <w:sz w:val="26"/>
          <w:szCs w:val="26"/>
          <w:lang w:eastAsia="vi-VN"/>
        </w:rPr>
      </w:pPr>
      <w:r w:rsidRPr="00130EE3">
        <w:rPr>
          <w:rFonts w:asciiTheme="majorHAnsi" w:eastAsia="Times New Roman" w:hAnsiTheme="majorHAnsi" w:cstheme="majorBidi"/>
          <w:b/>
          <w:bCs/>
          <w:sz w:val="26"/>
          <w:szCs w:val="26"/>
          <w:lang w:eastAsia="vi-VN"/>
        </w:rPr>
        <w:t xml:space="preserve">- Thời gian làm việc: </w:t>
      </w:r>
      <w:r w:rsidRPr="00130EE3">
        <w:rPr>
          <w:sz w:val="26"/>
          <w:szCs w:val="26"/>
          <w:lang w:eastAsia="vi-VN"/>
        </w:rPr>
        <w:t>Từ 08h00 - 1</w:t>
      </w:r>
      <w:r w:rsidR="00847A07" w:rsidRPr="00130EE3">
        <w:rPr>
          <w:sz w:val="26"/>
          <w:szCs w:val="26"/>
          <w:lang w:eastAsia="vi-VN"/>
        </w:rPr>
        <w:t>7</w:t>
      </w:r>
      <w:r w:rsidRPr="00130EE3">
        <w:rPr>
          <w:sz w:val="26"/>
          <w:szCs w:val="26"/>
          <w:lang w:eastAsia="vi-VN"/>
        </w:rPr>
        <w:t>h</w:t>
      </w:r>
      <w:r w:rsidR="00847A07" w:rsidRPr="00130EE3">
        <w:rPr>
          <w:sz w:val="26"/>
          <w:szCs w:val="26"/>
          <w:lang w:eastAsia="vi-VN"/>
        </w:rPr>
        <w:t>0</w:t>
      </w:r>
      <w:r w:rsidRPr="00130EE3">
        <w:rPr>
          <w:sz w:val="26"/>
          <w:szCs w:val="26"/>
          <w:lang w:eastAsia="vi-VN"/>
        </w:rPr>
        <w:t>0</w:t>
      </w:r>
      <w:r w:rsidR="00A15FE8" w:rsidRPr="00130EE3">
        <w:rPr>
          <w:sz w:val="26"/>
          <w:szCs w:val="26"/>
          <w:lang w:eastAsia="vi-VN"/>
        </w:rPr>
        <w:t xml:space="preserve">, </w:t>
      </w:r>
      <w:r w:rsidR="00643A04" w:rsidRPr="00130EE3">
        <w:rPr>
          <w:sz w:val="26"/>
          <w:szCs w:val="26"/>
          <w:lang w:eastAsia="vi-VN"/>
        </w:rPr>
        <w:t xml:space="preserve">từ Thứ Hai - Thứ </w:t>
      </w:r>
      <w:r w:rsidR="006717EA" w:rsidRPr="00130EE3">
        <w:rPr>
          <w:sz w:val="26"/>
          <w:szCs w:val="26"/>
          <w:lang w:eastAsia="vi-VN"/>
        </w:rPr>
        <w:t>Bảy</w:t>
      </w:r>
      <w:r w:rsidR="00643A04" w:rsidRPr="00130EE3">
        <w:rPr>
          <w:sz w:val="26"/>
          <w:szCs w:val="26"/>
          <w:lang w:eastAsia="vi-VN"/>
        </w:rPr>
        <w:t xml:space="preserve"> hằng ngày</w:t>
      </w:r>
    </w:p>
    <w:p w14:paraId="79DCC0ED" w14:textId="41E258CE" w:rsidR="0086112D" w:rsidRPr="00130EE3" w:rsidRDefault="0086112D"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b/>
          <w:bCs/>
          <w:sz w:val="26"/>
          <w:szCs w:val="26"/>
          <w:lang w:eastAsia="vi-VN"/>
        </w:rPr>
        <w:t xml:space="preserve">- Văn phòng: </w:t>
      </w:r>
      <w:r w:rsidRPr="00130EE3">
        <w:rPr>
          <w:sz w:val="26"/>
          <w:szCs w:val="26"/>
          <w:lang w:eastAsia="vi-VN"/>
        </w:rPr>
        <w:t xml:space="preserve">Tòa nhà Gillis, </w:t>
      </w:r>
      <w:r w:rsidR="00204B4B" w:rsidRPr="00130EE3">
        <w:rPr>
          <w:sz w:val="26"/>
          <w:szCs w:val="26"/>
          <w:lang w:eastAsia="vi-VN"/>
        </w:rPr>
        <w:t>lầu</w:t>
      </w:r>
      <w:r w:rsidRPr="00130EE3">
        <w:rPr>
          <w:sz w:val="26"/>
          <w:szCs w:val="26"/>
          <w:lang w:eastAsia="vi-VN"/>
        </w:rPr>
        <w:t xml:space="preserve"> 5</w:t>
      </w:r>
    </w:p>
    <w:p w14:paraId="6C6918A2" w14:textId="06866B80" w:rsidR="00EB5F1A" w:rsidRPr="00130EE3" w:rsidRDefault="0034703F" w:rsidP="00536545">
      <w:pPr>
        <w:pStyle w:val="u2"/>
        <w:spacing w:after="0" w:line="276" w:lineRule="auto"/>
        <w:ind w:firstLine="709"/>
        <w:rPr>
          <w:rFonts w:eastAsia="Times New Roman"/>
          <w:b/>
          <w:bCs/>
          <w:color w:val="auto"/>
          <w:kern w:val="0"/>
          <w:sz w:val="26"/>
          <w:szCs w:val="26"/>
          <w:lang w:eastAsia="vi-VN"/>
          <w14:ligatures w14:val="none"/>
        </w:rPr>
      </w:pPr>
      <w:bookmarkStart w:id="21" w:name="_Toc240641712"/>
      <w:r w:rsidRPr="00130EE3">
        <w:rPr>
          <w:rFonts w:eastAsia="Times New Roman"/>
          <w:b/>
          <w:bCs/>
          <w:color w:val="auto"/>
          <w:kern w:val="0"/>
          <w:sz w:val="26"/>
          <w:szCs w:val="26"/>
          <w:lang w:eastAsia="vi-VN"/>
          <w14:ligatures w14:val="none"/>
        </w:rPr>
        <w:t>10</w:t>
      </w:r>
      <w:r w:rsidR="00EB5F1A" w:rsidRPr="00130EE3">
        <w:rPr>
          <w:rFonts w:eastAsia="Times New Roman"/>
          <w:b/>
          <w:bCs/>
          <w:color w:val="auto"/>
          <w:kern w:val="0"/>
          <w:sz w:val="26"/>
          <w:szCs w:val="26"/>
          <w:lang w:eastAsia="vi-VN"/>
          <w14:ligatures w14:val="none"/>
        </w:rPr>
        <w:t>. Ban Công nghệ thông tin</w:t>
      </w:r>
      <w:bookmarkEnd w:id="21"/>
    </w:p>
    <w:p w14:paraId="0A934222" w14:textId="77777777" w:rsidR="000E4C9C" w:rsidRPr="00130EE3" w:rsidRDefault="003227CA"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Chức năng:</w:t>
      </w:r>
      <w:r w:rsidRPr="00130EE3">
        <w:rPr>
          <w:rFonts w:asciiTheme="majorHAnsi" w:eastAsia="Times New Roman" w:hAnsiTheme="majorHAnsi" w:cstheme="majorBidi"/>
          <w:kern w:val="0"/>
          <w:sz w:val="26"/>
          <w:szCs w:val="26"/>
          <w:lang w:eastAsia="vi-VN"/>
          <w14:ligatures w14:val="none"/>
        </w:rPr>
        <w:t xml:space="preserve"> </w:t>
      </w:r>
      <w:r w:rsidR="000E4C9C" w:rsidRPr="00130EE3">
        <w:rPr>
          <w:rFonts w:asciiTheme="majorHAnsi" w:eastAsia="Times New Roman" w:hAnsiTheme="majorHAnsi" w:cstheme="majorBidi"/>
          <w:kern w:val="0"/>
          <w:sz w:val="26"/>
          <w:szCs w:val="26"/>
          <w:lang w:eastAsia="vi-VN"/>
          <w14:ligatures w14:val="none"/>
        </w:rPr>
        <w:t>Tham mưu, tổ chức xây dựng, quản lý và phát triển hạ tầng, hệ thống và ứng dụng công nghệ thông tin của Nhà trường.</w:t>
      </w:r>
    </w:p>
    <w:p w14:paraId="29FB2437" w14:textId="77777777" w:rsidR="00821DAB" w:rsidRPr="00130EE3" w:rsidRDefault="003227CA"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Nhiệm vụ:</w:t>
      </w:r>
      <w:r w:rsidRPr="00130EE3">
        <w:rPr>
          <w:rFonts w:asciiTheme="majorHAnsi" w:eastAsia="Times New Roman" w:hAnsiTheme="majorHAnsi" w:cstheme="majorBidi"/>
          <w:kern w:val="0"/>
          <w:sz w:val="26"/>
          <w:szCs w:val="26"/>
          <w:lang w:eastAsia="vi-VN"/>
          <w14:ligatures w14:val="none"/>
        </w:rPr>
        <w:t xml:space="preserve"> </w:t>
      </w:r>
      <w:r w:rsidR="00821DAB" w:rsidRPr="00130EE3">
        <w:rPr>
          <w:rFonts w:asciiTheme="majorHAnsi" w:eastAsia="Times New Roman" w:hAnsiTheme="majorHAnsi" w:cstheme="majorBidi"/>
          <w:kern w:val="0"/>
          <w:sz w:val="26"/>
          <w:szCs w:val="26"/>
          <w:lang w:eastAsia="vi-VN"/>
          <w14:ligatures w14:val="none"/>
        </w:rPr>
        <w:t xml:space="preserve">Quản lý mạng Internet, Wi-Fi và hệ thống CNTT; vận hành các phần mềm phục vụ đào tạo như LMS, E-learning, đăng ký môn học trực tuyến; hỗ trợ kỹ thuật cho hoạt động học tập và sử dụng hệ thống của sinh viên. </w:t>
      </w:r>
    </w:p>
    <w:p w14:paraId="16E2F7B7" w14:textId="3FA14C5B" w:rsidR="00EB5F1A" w:rsidRPr="00130EE3" w:rsidRDefault="00EB5F1A" w:rsidP="00536545">
      <w:pPr>
        <w:spacing w:before="240"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Trưởng ban:</w:t>
      </w:r>
      <w:r w:rsidRPr="00130EE3">
        <w:rPr>
          <w:rFonts w:asciiTheme="majorHAnsi" w:eastAsia="Times New Roman" w:hAnsiTheme="majorHAnsi" w:cstheme="majorBidi"/>
          <w:kern w:val="0"/>
          <w:sz w:val="26"/>
          <w:szCs w:val="26"/>
          <w:lang w:eastAsia="vi-VN"/>
          <w14:ligatures w14:val="none"/>
        </w:rPr>
        <w:t xml:space="preserve"> Đoàn Ngọc Nhật Minh</w:t>
      </w:r>
    </w:p>
    <w:p w14:paraId="1C45DA82" w14:textId="2FEC0BA1" w:rsidR="00EB5F1A" w:rsidRPr="00130EE3" w:rsidRDefault="00BF0693"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02347" w:rsidRPr="00130EE3">
        <w:rPr>
          <w:rFonts w:asciiTheme="majorHAnsi" w:eastAsia="Times New Roman" w:hAnsiTheme="majorHAnsi" w:cstheme="majorBidi"/>
          <w:kern w:val="0"/>
          <w:sz w:val="26"/>
          <w:szCs w:val="26"/>
          <w:lang w:eastAsia="vi-VN"/>
          <w14:ligatures w14:val="none"/>
        </w:rPr>
        <w:t xml:space="preserve"> </w:t>
      </w:r>
      <w:r w:rsidR="001B738B" w:rsidRPr="00130EE3">
        <w:rPr>
          <w:rFonts w:asciiTheme="majorHAnsi" w:eastAsia="Times New Roman" w:hAnsiTheme="majorHAnsi" w:cstheme="majorBidi"/>
          <w:kern w:val="0"/>
          <w:sz w:val="26"/>
          <w:szCs w:val="26"/>
          <w:lang w:eastAsia="vi-VN"/>
          <w14:ligatures w14:val="none"/>
        </w:rPr>
        <w:t xml:space="preserve"> </w:t>
      </w:r>
      <w:r w:rsidR="00DF2C01" w:rsidRPr="00130EE3">
        <w:rPr>
          <w:rFonts w:asciiTheme="majorHAnsi" w:eastAsia="Times New Roman" w:hAnsiTheme="majorHAnsi" w:cstheme="majorBidi"/>
          <w:kern w:val="0"/>
          <w:sz w:val="26"/>
          <w:szCs w:val="26"/>
          <w:lang w:eastAsia="vi-VN"/>
          <w14:ligatures w14:val="none"/>
        </w:rPr>
        <w:t>Email</w:t>
      </w:r>
      <w:r w:rsidR="00EB5F1A" w:rsidRPr="00130EE3">
        <w:rPr>
          <w:rFonts w:asciiTheme="majorHAnsi" w:eastAsia="Times New Roman" w:hAnsiTheme="majorHAnsi" w:cstheme="majorBidi"/>
          <w:kern w:val="0"/>
          <w:sz w:val="26"/>
          <w:szCs w:val="26"/>
          <w:lang w:eastAsia="vi-VN"/>
          <w14:ligatures w14:val="none"/>
        </w:rPr>
        <w:t>:</w:t>
      </w:r>
      <w:r w:rsidR="00202ACC" w:rsidRPr="00130EE3">
        <w:rPr>
          <w:rFonts w:asciiTheme="majorHAnsi" w:eastAsia="Times New Roman" w:hAnsiTheme="majorHAnsi" w:cstheme="majorBidi"/>
          <w:kern w:val="0"/>
          <w:sz w:val="26"/>
          <w:szCs w:val="26"/>
          <w:lang w:eastAsia="vi-VN"/>
          <w14:ligatures w14:val="none"/>
        </w:rPr>
        <w:t xml:space="preserve"> minh.doan@</w:t>
      </w:r>
      <w:r w:rsidR="003C3D54" w:rsidRPr="00130EE3">
        <w:rPr>
          <w:rFonts w:asciiTheme="majorHAnsi" w:eastAsia="Times New Roman" w:hAnsiTheme="majorHAnsi" w:cstheme="majorBidi"/>
          <w:kern w:val="0"/>
          <w:sz w:val="26"/>
          <w:szCs w:val="26"/>
          <w:lang w:eastAsia="vi-VN"/>
          <w14:ligatures w14:val="none"/>
        </w:rPr>
        <w:t>ttu</w:t>
      </w:r>
      <w:r w:rsidR="005A5606" w:rsidRPr="00130EE3">
        <w:rPr>
          <w:rFonts w:asciiTheme="majorHAnsi" w:eastAsia="Times New Roman" w:hAnsiTheme="majorHAnsi" w:cstheme="majorBidi"/>
          <w:kern w:val="0"/>
          <w:sz w:val="26"/>
          <w:szCs w:val="26"/>
          <w:lang w:eastAsia="vi-VN"/>
          <w14:ligatures w14:val="none"/>
        </w:rPr>
        <w:t>.edu.vn</w:t>
      </w:r>
    </w:p>
    <w:p w14:paraId="3EDC7B74" w14:textId="0D86E314" w:rsidR="00EB5F1A" w:rsidRPr="00130EE3" w:rsidRDefault="001B738B"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102347" w:rsidRPr="00130EE3">
        <w:rPr>
          <w:rFonts w:asciiTheme="majorHAnsi" w:eastAsia="Times New Roman" w:hAnsiTheme="majorHAnsi" w:cstheme="majorBidi"/>
          <w:kern w:val="0"/>
          <w:sz w:val="26"/>
          <w:szCs w:val="26"/>
          <w:lang w:eastAsia="vi-VN"/>
          <w14:ligatures w14:val="none"/>
        </w:rPr>
        <w:t xml:space="preserve"> </w:t>
      </w:r>
      <w:r w:rsidR="00BF0693" w:rsidRPr="00130EE3">
        <w:rPr>
          <w:rFonts w:asciiTheme="majorHAnsi" w:eastAsia="Times New Roman" w:hAnsiTheme="majorHAnsi" w:cstheme="majorBidi"/>
          <w:kern w:val="0"/>
          <w:sz w:val="26"/>
          <w:szCs w:val="26"/>
          <w:lang w:eastAsia="vi-VN"/>
          <w14:ligatures w14:val="none"/>
        </w:rPr>
        <w:t xml:space="preserve"> </w:t>
      </w:r>
      <w:r w:rsidR="00EB5F1A" w:rsidRPr="00130EE3">
        <w:rPr>
          <w:rFonts w:asciiTheme="majorHAnsi" w:eastAsia="Times New Roman" w:hAnsiTheme="majorHAnsi" w:cstheme="majorBidi"/>
          <w:kern w:val="0"/>
          <w:sz w:val="26"/>
          <w:szCs w:val="26"/>
          <w:lang w:eastAsia="vi-VN"/>
          <w14:ligatures w14:val="none"/>
        </w:rPr>
        <w:t>Số điện thoại: 0913 114 960</w:t>
      </w:r>
    </w:p>
    <w:p w14:paraId="2B78DCE5" w14:textId="69BE09CE" w:rsidR="00EB5F1A" w:rsidRPr="00130EE3" w:rsidRDefault="007164B8" w:rsidP="00536545">
      <w:pPr>
        <w:spacing w:before="240" w:after="0" w:line="276" w:lineRule="auto"/>
        <w:ind w:firstLine="709"/>
        <w:rPr>
          <w:rFonts w:asciiTheme="majorHAnsi" w:eastAsia="Times New Roman" w:hAnsiTheme="majorHAnsi" w:cstheme="majorHAnsi"/>
          <w:kern w:val="0"/>
          <w:sz w:val="26"/>
          <w:szCs w:val="26"/>
          <w:lang w:eastAsia="vi-VN"/>
          <w14:ligatures w14:val="none"/>
        </w:rPr>
      </w:pPr>
      <w:r w:rsidRPr="00130EE3">
        <w:rPr>
          <w:rFonts w:asciiTheme="majorHAnsi" w:eastAsia="Times New Roman" w:hAnsiTheme="majorHAnsi" w:cstheme="majorHAnsi"/>
          <w:b/>
          <w:bCs/>
          <w:kern w:val="0"/>
          <w:sz w:val="26"/>
          <w:szCs w:val="26"/>
          <w:lang w:eastAsia="vi-VN"/>
          <w14:ligatures w14:val="none"/>
        </w:rPr>
        <w:t xml:space="preserve">- </w:t>
      </w:r>
      <w:r w:rsidR="00DF2C01" w:rsidRPr="00130EE3">
        <w:rPr>
          <w:rFonts w:asciiTheme="majorHAnsi" w:eastAsia="Times New Roman" w:hAnsiTheme="majorHAnsi" w:cstheme="majorHAnsi"/>
          <w:b/>
          <w:bCs/>
          <w:kern w:val="0"/>
          <w:sz w:val="26"/>
          <w:szCs w:val="26"/>
          <w:lang w:eastAsia="vi-VN"/>
          <w14:ligatures w14:val="none"/>
        </w:rPr>
        <w:t>Email</w:t>
      </w:r>
      <w:r w:rsidRPr="00130EE3">
        <w:rPr>
          <w:rFonts w:asciiTheme="majorHAnsi" w:eastAsia="Times New Roman" w:hAnsiTheme="majorHAnsi" w:cstheme="majorHAnsi"/>
          <w:b/>
          <w:bCs/>
          <w:kern w:val="0"/>
          <w:sz w:val="26"/>
          <w:szCs w:val="26"/>
          <w:lang w:eastAsia="vi-VN"/>
          <w14:ligatures w14:val="none"/>
        </w:rPr>
        <w:t xml:space="preserve"> </w:t>
      </w:r>
      <w:r w:rsidR="00342AFF" w:rsidRPr="00130EE3">
        <w:rPr>
          <w:rFonts w:asciiTheme="majorHAnsi" w:eastAsia="Times New Roman" w:hAnsiTheme="majorHAnsi" w:cstheme="majorHAnsi"/>
          <w:b/>
          <w:bCs/>
          <w:kern w:val="0"/>
          <w:sz w:val="26"/>
          <w:szCs w:val="26"/>
          <w:lang w:eastAsia="vi-VN"/>
          <w14:ligatures w14:val="none"/>
        </w:rPr>
        <w:t>ban</w:t>
      </w:r>
      <w:r w:rsidRPr="00130EE3">
        <w:rPr>
          <w:rFonts w:asciiTheme="majorHAnsi" w:eastAsia="Times New Roman" w:hAnsiTheme="majorHAnsi" w:cstheme="majorHAnsi"/>
          <w:kern w:val="0"/>
          <w:sz w:val="26"/>
          <w:szCs w:val="26"/>
          <w:lang w:eastAsia="vi-VN"/>
          <w14:ligatures w14:val="none"/>
        </w:rPr>
        <w:t>:</w:t>
      </w:r>
      <w:r w:rsidR="00342AFF" w:rsidRPr="00130EE3">
        <w:rPr>
          <w:rFonts w:asciiTheme="majorHAnsi" w:eastAsia="Times New Roman" w:hAnsiTheme="majorHAnsi" w:cstheme="majorHAnsi"/>
          <w:kern w:val="0"/>
          <w:sz w:val="26"/>
          <w:szCs w:val="26"/>
          <w:lang w:eastAsia="vi-VN"/>
          <w14:ligatures w14:val="none"/>
        </w:rPr>
        <w:t xml:space="preserve"> </w:t>
      </w:r>
      <w:hyperlink r:id="rId25" w:history="1">
        <w:r w:rsidR="003C3D54" w:rsidRPr="00130EE3">
          <w:rPr>
            <w:rStyle w:val="Siuktni"/>
            <w:rFonts w:asciiTheme="majorHAnsi" w:eastAsia="Times New Roman" w:hAnsiTheme="majorHAnsi" w:cstheme="majorHAnsi"/>
            <w:color w:val="auto"/>
            <w:kern w:val="0"/>
            <w:sz w:val="26"/>
            <w:szCs w:val="26"/>
            <w:u w:val="none"/>
            <w:lang w:eastAsia="vi-VN"/>
            <w14:ligatures w14:val="none"/>
          </w:rPr>
          <w:t>Itdept@ttu.edu.vn</w:t>
        </w:r>
      </w:hyperlink>
    </w:p>
    <w:p w14:paraId="2A489F20" w14:textId="66AD59F2" w:rsidR="008D2595" w:rsidRPr="00130EE3" w:rsidRDefault="00BA2F42" w:rsidP="00536545">
      <w:pPr>
        <w:spacing w:after="0" w:line="276" w:lineRule="auto"/>
        <w:ind w:firstLine="709"/>
        <w:rPr>
          <w:rFonts w:eastAsia="Times New Roman"/>
          <w:sz w:val="26"/>
          <w:szCs w:val="26"/>
          <w:lang w:eastAsia="vi-VN"/>
        </w:rPr>
      </w:pPr>
      <w:r w:rsidRPr="00130EE3">
        <w:rPr>
          <w:rFonts w:eastAsia="Times New Roman"/>
          <w:b/>
          <w:bCs/>
          <w:kern w:val="0"/>
          <w:sz w:val="26"/>
          <w:szCs w:val="26"/>
          <w:lang w:eastAsia="vi-VN"/>
          <w14:ligatures w14:val="none"/>
        </w:rPr>
        <w:t xml:space="preserve">- Số điện thoại </w:t>
      </w:r>
      <w:r w:rsidR="00BD7014" w:rsidRPr="00130EE3">
        <w:rPr>
          <w:rFonts w:eastAsia="Times New Roman"/>
          <w:b/>
          <w:bCs/>
          <w:kern w:val="0"/>
          <w:sz w:val="26"/>
          <w:szCs w:val="26"/>
          <w:lang w:eastAsia="vi-VN"/>
          <w14:ligatures w14:val="none"/>
        </w:rPr>
        <w:t>phòng</w:t>
      </w:r>
      <w:r w:rsidRPr="00130EE3">
        <w:rPr>
          <w:rFonts w:eastAsia="Times New Roman"/>
          <w:b/>
          <w:bCs/>
          <w:kern w:val="0"/>
          <w:sz w:val="26"/>
          <w:szCs w:val="26"/>
          <w:lang w:eastAsia="vi-VN"/>
          <w14:ligatures w14:val="none"/>
        </w:rPr>
        <w:t>:</w:t>
      </w:r>
      <w:r w:rsidRPr="00130EE3">
        <w:rPr>
          <w:rFonts w:eastAsia="Times New Roman"/>
          <w:kern w:val="0"/>
          <w:sz w:val="26"/>
          <w:szCs w:val="26"/>
          <w:lang w:eastAsia="vi-VN"/>
          <w14:ligatures w14:val="none"/>
        </w:rPr>
        <w:t xml:space="preserve"> (0272) 376 9216. </w:t>
      </w:r>
      <w:r w:rsidR="2F492BD3" w:rsidRPr="00130EE3">
        <w:rPr>
          <w:rFonts w:eastAsia="Times New Roman"/>
          <w:sz w:val="26"/>
          <w:szCs w:val="26"/>
          <w:lang w:eastAsia="vi-VN"/>
        </w:rPr>
        <w:t>Ext:106</w:t>
      </w:r>
    </w:p>
    <w:p w14:paraId="7EC764D8" w14:textId="0F5DB594" w:rsidR="00F10492" w:rsidRPr="00130EE3" w:rsidRDefault="00F10492" w:rsidP="00536545">
      <w:pPr>
        <w:spacing w:after="0" w:line="276" w:lineRule="auto"/>
        <w:ind w:firstLine="709"/>
        <w:rPr>
          <w:sz w:val="26"/>
          <w:szCs w:val="26"/>
          <w:lang w:eastAsia="vi-VN"/>
        </w:rPr>
      </w:pPr>
      <w:r w:rsidRPr="00130EE3">
        <w:rPr>
          <w:rFonts w:asciiTheme="majorHAnsi" w:eastAsia="Times New Roman" w:hAnsiTheme="majorHAnsi" w:cstheme="majorBidi"/>
          <w:b/>
          <w:bCs/>
          <w:sz w:val="26"/>
          <w:szCs w:val="26"/>
          <w:lang w:eastAsia="vi-VN"/>
        </w:rPr>
        <w:t xml:space="preserve">- Thời gian làm việc: </w:t>
      </w:r>
      <w:r w:rsidRPr="00130EE3">
        <w:rPr>
          <w:sz w:val="26"/>
          <w:szCs w:val="26"/>
          <w:lang w:eastAsia="vi-VN"/>
        </w:rPr>
        <w:t>Từ 08h00 - 17h00</w:t>
      </w:r>
      <w:r w:rsidR="00643A04" w:rsidRPr="00130EE3">
        <w:rPr>
          <w:sz w:val="26"/>
          <w:szCs w:val="26"/>
          <w:lang w:eastAsia="vi-VN"/>
        </w:rPr>
        <w:t>, từ Thứ Hai - Thứ Bảy hằng ngày</w:t>
      </w:r>
    </w:p>
    <w:p w14:paraId="1E31FD19" w14:textId="01353669" w:rsidR="00F10492" w:rsidRPr="00130EE3" w:rsidRDefault="00F10492" w:rsidP="00536545">
      <w:pPr>
        <w:spacing w:line="276" w:lineRule="auto"/>
        <w:ind w:firstLine="709"/>
        <w:rPr>
          <w:rFonts w:asciiTheme="majorHAnsi" w:eastAsia="Times New Roman" w:hAnsiTheme="majorHAnsi" w:cstheme="majorBidi"/>
          <w:kern w:val="0"/>
          <w:sz w:val="26"/>
          <w:szCs w:val="26"/>
          <w:lang w:eastAsia="vi-VN"/>
          <w14:ligatures w14:val="none"/>
        </w:rPr>
      </w:pPr>
      <w:r w:rsidRPr="00130EE3">
        <w:rPr>
          <w:b/>
          <w:bCs/>
          <w:sz w:val="26"/>
          <w:szCs w:val="26"/>
          <w:lang w:eastAsia="vi-VN"/>
        </w:rPr>
        <w:t xml:space="preserve">- Văn phòng: </w:t>
      </w:r>
      <w:r w:rsidRPr="00130EE3">
        <w:rPr>
          <w:sz w:val="26"/>
          <w:szCs w:val="26"/>
          <w:lang w:eastAsia="vi-VN"/>
        </w:rPr>
        <w:t xml:space="preserve">Tòa nhà Gillis, </w:t>
      </w:r>
      <w:r w:rsidR="00204B4B" w:rsidRPr="00130EE3">
        <w:rPr>
          <w:sz w:val="26"/>
          <w:szCs w:val="26"/>
          <w:lang w:eastAsia="vi-VN"/>
        </w:rPr>
        <w:t>lầu</w:t>
      </w:r>
      <w:r w:rsidRPr="00130EE3">
        <w:rPr>
          <w:sz w:val="26"/>
          <w:szCs w:val="26"/>
          <w:lang w:eastAsia="vi-VN"/>
        </w:rPr>
        <w:t xml:space="preserve"> 2</w:t>
      </w:r>
    </w:p>
    <w:p w14:paraId="35E5BABC" w14:textId="77777777" w:rsidR="00C36FC7" w:rsidRPr="00130EE3" w:rsidRDefault="00C36FC7" w:rsidP="00536545">
      <w:pPr>
        <w:pStyle w:val="u2"/>
        <w:spacing w:after="0" w:line="276" w:lineRule="auto"/>
        <w:ind w:firstLine="709"/>
        <w:rPr>
          <w:rFonts w:eastAsia="Times New Roman" w:cs="Times New Roman"/>
          <w:b/>
          <w:bCs/>
          <w:color w:val="auto"/>
          <w:kern w:val="0"/>
          <w:sz w:val="26"/>
          <w:szCs w:val="26"/>
          <w:lang w:eastAsia="vi-VN"/>
          <w14:ligatures w14:val="none"/>
        </w:rPr>
      </w:pPr>
      <w:bookmarkStart w:id="22" w:name="_Toc240641713"/>
      <w:r w:rsidRPr="00130EE3">
        <w:rPr>
          <w:rFonts w:eastAsia="Times New Roman" w:cs="Times New Roman"/>
          <w:b/>
          <w:bCs/>
          <w:color w:val="auto"/>
          <w:kern w:val="0"/>
          <w:sz w:val="26"/>
          <w:szCs w:val="26"/>
          <w:lang w:eastAsia="vi-VN"/>
          <w14:ligatures w14:val="none"/>
        </w:rPr>
        <w:t>11. Trường Trung học Phổ thông Năng khiếu Đại học Tân Tạo (TTS)</w:t>
      </w:r>
      <w:bookmarkEnd w:id="22"/>
    </w:p>
    <w:p w14:paraId="493983FB" w14:textId="77777777"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Hiệu trưởng:</w:t>
      </w:r>
      <w:r w:rsidRPr="00130EE3">
        <w:rPr>
          <w:rFonts w:eastAsia="Times New Roman"/>
          <w:kern w:val="0"/>
          <w:sz w:val="26"/>
          <w:szCs w:val="26"/>
          <w:lang w:eastAsia="vi-VN"/>
          <w14:ligatures w14:val="none"/>
        </w:rPr>
        <w:t xml:space="preserve"> Lê Thị Diễm Mi</w:t>
      </w:r>
    </w:p>
    <w:p w14:paraId="25DDEBB6" w14:textId="7B180578" w:rsidR="00D34E41" w:rsidRPr="00130EE3" w:rsidRDefault="00D34E41" w:rsidP="00466C42">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w:t>
      </w:r>
      <w:r w:rsidR="00100671" w:rsidRPr="00130EE3">
        <w:rPr>
          <w:rFonts w:eastAsia="Times New Roman"/>
          <w:kern w:val="0"/>
          <w:sz w:val="26"/>
          <w:szCs w:val="26"/>
          <w:lang w:eastAsia="vi-VN"/>
          <w14:ligatures w14:val="none"/>
        </w:rPr>
        <w:t xml:space="preserve"> </w:t>
      </w:r>
      <w:r w:rsidRPr="00130EE3">
        <w:rPr>
          <w:rFonts w:eastAsia="Times New Roman"/>
          <w:kern w:val="0"/>
          <w:sz w:val="26"/>
          <w:szCs w:val="26"/>
          <w:lang w:eastAsia="vi-VN"/>
          <w14:ligatures w14:val="none"/>
        </w:rPr>
        <w:t>Email:</w:t>
      </w:r>
      <w:r w:rsidR="00466C42" w:rsidRPr="00130EE3">
        <w:rPr>
          <w:rFonts w:eastAsia="Times New Roman"/>
          <w:kern w:val="0"/>
          <w:sz w:val="26"/>
          <w:szCs w:val="26"/>
          <w:lang w:eastAsia="vi-VN"/>
          <w14:ligatures w14:val="none"/>
        </w:rPr>
        <w:t xml:space="preserve"> </w:t>
      </w:r>
      <w:hyperlink r:id="rId26" w:tgtFrame="_blank" w:history="1">
        <w:r w:rsidR="00466C42" w:rsidRPr="00130EE3">
          <w:rPr>
            <w:rStyle w:val="Siuktni"/>
            <w:rFonts w:eastAsia="Times New Roman"/>
            <w:color w:val="auto"/>
            <w:kern w:val="0"/>
            <w:sz w:val="26"/>
            <w:szCs w:val="26"/>
            <w:u w:val="none"/>
            <w:lang w:eastAsia="vi-VN"/>
            <w14:ligatures w14:val="none"/>
          </w:rPr>
          <w:t>mi.le@ttu.edu.vn</w:t>
        </w:r>
      </w:hyperlink>
    </w:p>
    <w:p w14:paraId="5711A6CE" w14:textId="7F8416E7" w:rsidR="00D34E41" w:rsidRPr="00130EE3" w:rsidRDefault="00D34E41" w:rsidP="00466C42">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w:t>
      </w:r>
      <w:r w:rsidR="00100671" w:rsidRPr="00130EE3">
        <w:rPr>
          <w:rFonts w:eastAsia="Times New Roman"/>
          <w:kern w:val="0"/>
          <w:sz w:val="26"/>
          <w:szCs w:val="26"/>
          <w:lang w:eastAsia="vi-VN"/>
          <w14:ligatures w14:val="none"/>
        </w:rPr>
        <w:t xml:space="preserve"> </w:t>
      </w:r>
      <w:r w:rsidRPr="00130EE3">
        <w:rPr>
          <w:rFonts w:eastAsia="Times New Roman"/>
          <w:kern w:val="0"/>
          <w:sz w:val="26"/>
          <w:szCs w:val="26"/>
          <w:lang w:eastAsia="vi-VN"/>
          <w14:ligatures w14:val="none"/>
        </w:rPr>
        <w:t>Số điện thoại:</w:t>
      </w:r>
      <w:r w:rsidR="00466C42" w:rsidRPr="00130EE3">
        <w:rPr>
          <w:rFonts w:eastAsia="Times New Roman"/>
          <w:kern w:val="0"/>
          <w:sz w:val="26"/>
          <w:szCs w:val="26"/>
          <w:lang w:eastAsia="vi-VN"/>
          <w14:ligatures w14:val="none"/>
        </w:rPr>
        <w:t xml:space="preserve"> 0906</w:t>
      </w:r>
      <w:r w:rsidR="000B63BB" w:rsidRPr="00130EE3">
        <w:rPr>
          <w:rFonts w:eastAsia="Times New Roman"/>
          <w:kern w:val="0"/>
          <w:sz w:val="26"/>
          <w:szCs w:val="26"/>
          <w:lang w:eastAsia="vi-VN"/>
          <w14:ligatures w14:val="none"/>
        </w:rPr>
        <w:t xml:space="preserve"> </w:t>
      </w:r>
      <w:r w:rsidR="00466C42" w:rsidRPr="00130EE3">
        <w:rPr>
          <w:rFonts w:eastAsia="Times New Roman"/>
          <w:kern w:val="0"/>
          <w:sz w:val="26"/>
          <w:szCs w:val="26"/>
          <w:lang w:eastAsia="vi-VN"/>
          <w14:ligatures w14:val="none"/>
        </w:rPr>
        <w:t>909</w:t>
      </w:r>
      <w:r w:rsidR="000B63BB" w:rsidRPr="00130EE3">
        <w:rPr>
          <w:rFonts w:eastAsia="Times New Roman"/>
          <w:kern w:val="0"/>
          <w:sz w:val="26"/>
          <w:szCs w:val="26"/>
          <w:lang w:eastAsia="vi-VN"/>
          <w14:ligatures w14:val="none"/>
        </w:rPr>
        <w:t xml:space="preserve"> </w:t>
      </w:r>
      <w:r w:rsidR="00466C42" w:rsidRPr="00130EE3">
        <w:rPr>
          <w:rFonts w:eastAsia="Times New Roman"/>
          <w:kern w:val="0"/>
          <w:sz w:val="26"/>
          <w:szCs w:val="26"/>
          <w:lang w:eastAsia="vi-VN"/>
          <w14:ligatures w14:val="none"/>
        </w:rPr>
        <w:t>017</w:t>
      </w:r>
    </w:p>
    <w:p w14:paraId="65921990" w14:textId="77777777" w:rsidR="00466C42" w:rsidRPr="00130EE3" w:rsidRDefault="00466C42" w:rsidP="00466C42">
      <w:pPr>
        <w:spacing w:after="0" w:line="276" w:lineRule="auto"/>
        <w:ind w:firstLine="709"/>
        <w:rPr>
          <w:rFonts w:eastAsia="Times New Roman"/>
          <w:kern w:val="0"/>
          <w:sz w:val="26"/>
          <w:szCs w:val="26"/>
          <w:lang w:eastAsia="vi-VN"/>
          <w14:ligatures w14:val="none"/>
        </w:rPr>
      </w:pPr>
    </w:p>
    <w:p w14:paraId="3E890B2D" w14:textId="77777777"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Phó Hiệu trưởng:</w:t>
      </w:r>
      <w:r w:rsidRPr="00130EE3">
        <w:rPr>
          <w:rFonts w:eastAsia="Times New Roman"/>
          <w:kern w:val="0"/>
          <w:sz w:val="26"/>
          <w:szCs w:val="26"/>
          <w:lang w:eastAsia="vi-VN"/>
          <w14:ligatures w14:val="none"/>
        </w:rPr>
        <w:t xml:space="preserve"> Liêu Thị Linh</w:t>
      </w:r>
    </w:p>
    <w:p w14:paraId="73DFAB96" w14:textId="1970116A" w:rsidR="00D34E41" w:rsidRPr="00130EE3" w:rsidRDefault="003F56F5" w:rsidP="00D34E41">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w:t>
      </w:r>
      <w:r w:rsidR="00100671" w:rsidRPr="00130EE3">
        <w:rPr>
          <w:rFonts w:eastAsia="Times New Roman"/>
          <w:kern w:val="0"/>
          <w:sz w:val="26"/>
          <w:szCs w:val="26"/>
          <w:lang w:eastAsia="vi-VN"/>
          <w14:ligatures w14:val="none"/>
        </w:rPr>
        <w:t xml:space="preserve"> </w:t>
      </w:r>
      <w:r w:rsidR="00D34E41" w:rsidRPr="00130EE3">
        <w:rPr>
          <w:rFonts w:eastAsia="Times New Roman"/>
          <w:kern w:val="0"/>
          <w:sz w:val="26"/>
          <w:szCs w:val="26"/>
          <w:lang w:eastAsia="vi-VN"/>
          <w14:ligatures w14:val="none"/>
        </w:rPr>
        <w:t>Email:</w:t>
      </w:r>
      <w:r w:rsidR="00566633" w:rsidRPr="00130EE3">
        <w:rPr>
          <w:rFonts w:eastAsia="Times New Roman"/>
          <w:kern w:val="0"/>
          <w:sz w:val="26"/>
          <w:szCs w:val="26"/>
          <w:lang w:eastAsia="vi-VN"/>
          <w14:ligatures w14:val="none"/>
        </w:rPr>
        <w:t xml:space="preserve"> linh.lieu@ttst.edu.vn</w:t>
      </w:r>
    </w:p>
    <w:p w14:paraId="60E95E9E" w14:textId="19B9A387" w:rsidR="00D34E41" w:rsidRPr="00130EE3" w:rsidRDefault="00100671" w:rsidP="000B63BB">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lastRenderedPageBreak/>
        <w:t xml:space="preserve"> </w:t>
      </w:r>
      <w:r w:rsidR="00D34E41" w:rsidRPr="00130EE3">
        <w:rPr>
          <w:rFonts w:eastAsia="Times New Roman"/>
          <w:kern w:val="0"/>
          <w:sz w:val="26"/>
          <w:szCs w:val="26"/>
          <w:lang w:eastAsia="vi-VN"/>
          <w14:ligatures w14:val="none"/>
        </w:rPr>
        <w:t xml:space="preserve"> Số điện thoại:</w:t>
      </w:r>
      <w:r w:rsidR="00566633" w:rsidRPr="00130EE3">
        <w:rPr>
          <w:rFonts w:eastAsia="Times New Roman"/>
          <w:kern w:val="0"/>
          <w:sz w:val="26"/>
          <w:szCs w:val="26"/>
          <w:lang w:eastAsia="vi-VN"/>
          <w14:ligatures w14:val="none"/>
        </w:rPr>
        <w:t xml:space="preserve"> </w:t>
      </w:r>
      <w:r w:rsidR="000B63BB" w:rsidRPr="00130EE3">
        <w:rPr>
          <w:rFonts w:eastAsia="Times New Roman"/>
          <w:kern w:val="0"/>
          <w:sz w:val="26"/>
          <w:szCs w:val="26"/>
          <w:lang w:eastAsia="vi-VN"/>
          <w14:ligatures w14:val="none"/>
        </w:rPr>
        <w:t>038 404 6612</w:t>
      </w:r>
    </w:p>
    <w:p w14:paraId="247D3004" w14:textId="77777777" w:rsidR="003F56F5" w:rsidRPr="00130EE3" w:rsidRDefault="003F56F5" w:rsidP="00D34E41">
      <w:pPr>
        <w:spacing w:after="0" w:line="276" w:lineRule="auto"/>
        <w:ind w:firstLine="709"/>
        <w:rPr>
          <w:rFonts w:eastAsia="Times New Roman"/>
          <w:kern w:val="0"/>
          <w:sz w:val="26"/>
          <w:szCs w:val="26"/>
          <w:lang w:eastAsia="vi-VN"/>
          <w14:ligatures w14:val="none"/>
        </w:rPr>
      </w:pPr>
    </w:p>
    <w:p w14:paraId="2A7E92C4" w14:textId="0D48D89D"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Email</w:t>
      </w:r>
      <w:r w:rsidR="003F56F5" w:rsidRPr="00130EE3">
        <w:rPr>
          <w:rFonts w:eastAsia="Times New Roman"/>
          <w:b/>
          <w:bCs/>
          <w:kern w:val="0"/>
          <w:sz w:val="26"/>
          <w:szCs w:val="26"/>
          <w:lang w:eastAsia="vi-VN"/>
          <w14:ligatures w14:val="none"/>
        </w:rPr>
        <w:t xml:space="preserve"> trường</w:t>
      </w:r>
      <w:r w:rsidRPr="00130EE3">
        <w:rPr>
          <w:rFonts w:eastAsia="Times New Roman"/>
          <w:b/>
          <w:bCs/>
          <w:kern w:val="0"/>
          <w:sz w:val="26"/>
          <w:szCs w:val="26"/>
          <w:lang w:eastAsia="vi-VN"/>
          <w14:ligatures w14:val="none"/>
        </w:rPr>
        <w:t>:</w:t>
      </w:r>
      <w:r w:rsidRPr="00130EE3">
        <w:rPr>
          <w:rFonts w:eastAsia="Times New Roman"/>
          <w:kern w:val="0"/>
          <w:sz w:val="26"/>
          <w:szCs w:val="26"/>
          <w:lang w:eastAsia="vi-VN"/>
          <w14:ligatures w14:val="none"/>
        </w:rPr>
        <w:t xml:space="preserve"> info@ttst.edu.vn</w:t>
      </w:r>
    </w:p>
    <w:p w14:paraId="4B9C80C4" w14:textId="3F5DF3F6" w:rsidR="00CB2DB6" w:rsidRPr="00130EE3" w:rsidRDefault="00CB2DB6"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xml:space="preserve">- Số điện thoại trường: </w:t>
      </w:r>
      <w:r w:rsidRPr="00130EE3">
        <w:rPr>
          <w:rFonts w:eastAsia="Times New Roman"/>
          <w:kern w:val="0"/>
          <w:sz w:val="26"/>
          <w:szCs w:val="26"/>
          <w:lang w:eastAsia="vi-VN"/>
          <w14:ligatures w14:val="none"/>
        </w:rPr>
        <w:t xml:space="preserve">(0272) </w:t>
      </w:r>
      <w:r w:rsidR="000522AA" w:rsidRPr="00130EE3">
        <w:rPr>
          <w:rFonts w:eastAsia="Times New Roman"/>
          <w:kern w:val="0"/>
          <w:sz w:val="26"/>
          <w:szCs w:val="26"/>
          <w:lang w:eastAsia="vi-VN"/>
          <w14:ligatures w14:val="none"/>
        </w:rPr>
        <w:t xml:space="preserve">376 9216. </w:t>
      </w:r>
      <w:r w:rsidR="000522AA" w:rsidRPr="00130EE3">
        <w:rPr>
          <w:rFonts w:eastAsia="Times New Roman"/>
          <w:sz w:val="26"/>
          <w:szCs w:val="26"/>
          <w:lang w:eastAsia="vi-VN"/>
        </w:rPr>
        <w:t>Ext:190</w:t>
      </w:r>
    </w:p>
    <w:p w14:paraId="54D145BD" w14:textId="6D7F66ED"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Số điện thoại</w:t>
      </w:r>
      <w:r w:rsidR="00CB2DB6" w:rsidRPr="00130EE3">
        <w:rPr>
          <w:rFonts w:eastAsia="Times New Roman"/>
          <w:b/>
          <w:bCs/>
          <w:kern w:val="0"/>
          <w:sz w:val="26"/>
          <w:szCs w:val="26"/>
          <w:lang w:eastAsia="vi-VN"/>
          <w14:ligatures w14:val="none"/>
        </w:rPr>
        <w:t xml:space="preserve"> hotline</w:t>
      </w:r>
      <w:r w:rsidRPr="00130EE3">
        <w:rPr>
          <w:rFonts w:eastAsia="Times New Roman"/>
          <w:b/>
          <w:bCs/>
          <w:kern w:val="0"/>
          <w:sz w:val="26"/>
          <w:szCs w:val="26"/>
          <w:lang w:eastAsia="vi-VN"/>
          <w14:ligatures w14:val="none"/>
        </w:rPr>
        <w:t>:</w:t>
      </w:r>
      <w:r w:rsidRPr="00130EE3">
        <w:rPr>
          <w:rFonts w:eastAsia="Times New Roman"/>
          <w:kern w:val="0"/>
          <w:sz w:val="26"/>
          <w:szCs w:val="26"/>
          <w:lang w:eastAsia="vi-VN"/>
          <w14:ligatures w14:val="none"/>
        </w:rPr>
        <w:t xml:space="preserve"> 0359 152 153</w:t>
      </w:r>
    </w:p>
    <w:p w14:paraId="7B6D4A02" w14:textId="77777777" w:rsidR="00C36FC7" w:rsidRPr="00130EE3" w:rsidRDefault="00C36FC7" w:rsidP="00536545">
      <w:pPr>
        <w:pStyle w:val="u2"/>
        <w:spacing w:after="0" w:line="276" w:lineRule="auto"/>
        <w:ind w:firstLine="709"/>
        <w:rPr>
          <w:rFonts w:eastAsia="Times New Roman" w:cs="Times New Roman"/>
          <w:b/>
          <w:bCs/>
          <w:color w:val="auto"/>
          <w:kern w:val="0"/>
          <w:sz w:val="26"/>
          <w:szCs w:val="26"/>
          <w:lang w:eastAsia="vi-VN"/>
          <w14:ligatures w14:val="none"/>
        </w:rPr>
      </w:pPr>
      <w:bookmarkStart w:id="23" w:name="_Toc240641714"/>
      <w:r w:rsidRPr="00130EE3">
        <w:rPr>
          <w:rFonts w:eastAsia="Times New Roman" w:cs="Times New Roman"/>
          <w:b/>
          <w:bCs/>
          <w:color w:val="auto"/>
          <w:kern w:val="0"/>
          <w:sz w:val="26"/>
          <w:szCs w:val="26"/>
          <w:lang w:eastAsia="vi-VN"/>
          <w14:ligatures w14:val="none"/>
        </w:rPr>
        <w:t>12. Trung tâm Ngoại ngữ</w:t>
      </w:r>
      <w:bookmarkEnd w:id="23"/>
    </w:p>
    <w:p w14:paraId="2ABD3393" w14:textId="77777777"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Giám đốc:</w:t>
      </w:r>
      <w:r w:rsidRPr="00130EE3">
        <w:rPr>
          <w:rFonts w:eastAsia="Times New Roman"/>
          <w:kern w:val="0"/>
          <w:sz w:val="26"/>
          <w:szCs w:val="26"/>
          <w:lang w:eastAsia="vi-VN"/>
          <w14:ligatures w14:val="none"/>
        </w:rPr>
        <w:t xml:space="preserve"> Đỗ Khắc Phương Uyên</w:t>
      </w:r>
    </w:p>
    <w:p w14:paraId="60312F28" w14:textId="581479E0" w:rsidR="00100671" w:rsidRPr="00130EE3" w:rsidRDefault="00100671" w:rsidP="000B63BB">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Số điện thoại:</w:t>
      </w:r>
      <w:r w:rsidR="000B63BB" w:rsidRPr="00130EE3">
        <w:rPr>
          <w:rFonts w:eastAsia="Times New Roman"/>
          <w:kern w:val="0"/>
          <w:sz w:val="26"/>
          <w:szCs w:val="26"/>
          <w:lang w:eastAsia="vi-VN"/>
          <w14:ligatures w14:val="none"/>
        </w:rPr>
        <w:t xml:space="preserve"> 0915 913 629</w:t>
      </w:r>
    </w:p>
    <w:p w14:paraId="641B0F27" w14:textId="7D214825" w:rsidR="00100671" w:rsidRPr="00130EE3" w:rsidRDefault="00100671" w:rsidP="00536545">
      <w:pPr>
        <w:spacing w:after="0" w:line="276" w:lineRule="auto"/>
        <w:ind w:firstLine="709"/>
        <w:rPr>
          <w:rFonts w:eastAsia="Times New Roman"/>
          <w:b/>
          <w:bCs/>
          <w:kern w:val="0"/>
          <w:sz w:val="26"/>
          <w:szCs w:val="26"/>
          <w:lang w:eastAsia="vi-VN"/>
          <w14:ligatures w14:val="none"/>
        </w:rPr>
      </w:pPr>
      <w:r w:rsidRPr="00130EE3">
        <w:rPr>
          <w:rFonts w:eastAsia="Times New Roman"/>
          <w:kern w:val="0"/>
          <w:sz w:val="26"/>
          <w:szCs w:val="26"/>
          <w:lang w:eastAsia="vi-VN"/>
          <w14:ligatures w14:val="none"/>
        </w:rPr>
        <w:t xml:space="preserve"> </w:t>
      </w:r>
    </w:p>
    <w:p w14:paraId="37706A31" w14:textId="42E01178"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Email</w:t>
      </w:r>
      <w:r w:rsidR="000522AA" w:rsidRPr="00130EE3">
        <w:rPr>
          <w:rFonts w:eastAsia="Times New Roman"/>
          <w:b/>
          <w:bCs/>
          <w:kern w:val="0"/>
          <w:sz w:val="26"/>
          <w:szCs w:val="26"/>
          <w:lang w:eastAsia="vi-VN"/>
          <w14:ligatures w14:val="none"/>
        </w:rPr>
        <w:t xml:space="preserve"> trung tâm</w:t>
      </w:r>
      <w:r w:rsidRPr="00130EE3">
        <w:rPr>
          <w:rFonts w:eastAsia="Times New Roman"/>
          <w:b/>
          <w:bCs/>
          <w:kern w:val="0"/>
          <w:sz w:val="26"/>
          <w:szCs w:val="26"/>
          <w:lang w:eastAsia="vi-VN"/>
          <w14:ligatures w14:val="none"/>
        </w:rPr>
        <w:t>:</w:t>
      </w:r>
      <w:r w:rsidRPr="00130EE3">
        <w:rPr>
          <w:rFonts w:eastAsia="Times New Roman"/>
          <w:kern w:val="0"/>
          <w:sz w:val="26"/>
          <w:szCs w:val="26"/>
          <w:lang w:eastAsia="vi-VN"/>
          <w14:ligatures w14:val="none"/>
        </w:rPr>
        <w:t xml:space="preserve"> </w:t>
      </w:r>
      <w:hyperlink r:id="rId27" w:history="1">
        <w:r w:rsidR="003C3D54" w:rsidRPr="00130EE3">
          <w:rPr>
            <w:rStyle w:val="Siuktni"/>
            <w:rFonts w:eastAsia="Times New Roman"/>
            <w:color w:val="auto"/>
            <w:kern w:val="0"/>
            <w:sz w:val="26"/>
            <w:szCs w:val="26"/>
            <w:u w:val="none"/>
            <w:lang w:eastAsia="vi-VN"/>
            <w14:ligatures w14:val="none"/>
          </w:rPr>
          <w:t xml:space="preserve">gdtt-ngoaingu@ttu.edu.vn </w:t>
        </w:r>
      </w:hyperlink>
    </w:p>
    <w:p w14:paraId="6EA6A0D5" w14:textId="008F2B89" w:rsidR="00C36FC7"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Số điện thoại</w:t>
      </w:r>
      <w:r w:rsidR="000522AA" w:rsidRPr="00130EE3">
        <w:rPr>
          <w:rFonts w:eastAsia="Times New Roman"/>
          <w:b/>
          <w:bCs/>
          <w:kern w:val="0"/>
          <w:sz w:val="26"/>
          <w:szCs w:val="26"/>
          <w:lang w:eastAsia="vi-VN"/>
          <w14:ligatures w14:val="none"/>
        </w:rPr>
        <w:t xml:space="preserve"> hotline</w:t>
      </w:r>
      <w:r w:rsidRPr="00130EE3">
        <w:rPr>
          <w:rFonts w:eastAsia="Times New Roman"/>
          <w:b/>
          <w:bCs/>
          <w:kern w:val="0"/>
          <w:sz w:val="26"/>
          <w:szCs w:val="26"/>
          <w:lang w:eastAsia="vi-VN"/>
          <w14:ligatures w14:val="none"/>
        </w:rPr>
        <w:t>:</w:t>
      </w:r>
      <w:r w:rsidRPr="00130EE3">
        <w:rPr>
          <w:rFonts w:eastAsia="Times New Roman"/>
          <w:kern w:val="0"/>
          <w:sz w:val="26"/>
          <w:szCs w:val="26"/>
          <w:lang w:eastAsia="vi-VN"/>
          <w14:ligatures w14:val="none"/>
        </w:rPr>
        <w:t xml:space="preserve"> 0843 152 153</w:t>
      </w:r>
    </w:p>
    <w:p w14:paraId="0974ECB7" w14:textId="77777777" w:rsidR="00C36FC7" w:rsidRPr="00130EE3" w:rsidRDefault="00C36FC7" w:rsidP="00536545">
      <w:pPr>
        <w:pStyle w:val="u2"/>
        <w:spacing w:after="0" w:line="276" w:lineRule="auto"/>
        <w:ind w:firstLine="709"/>
        <w:rPr>
          <w:rFonts w:eastAsia="Times New Roman" w:cs="Times New Roman"/>
          <w:b/>
          <w:bCs/>
          <w:color w:val="auto"/>
          <w:kern w:val="0"/>
          <w:sz w:val="26"/>
          <w:szCs w:val="26"/>
          <w:lang w:eastAsia="vi-VN"/>
          <w14:ligatures w14:val="none"/>
        </w:rPr>
      </w:pPr>
      <w:bookmarkStart w:id="24" w:name="_Toc240641715"/>
      <w:r w:rsidRPr="00130EE3">
        <w:rPr>
          <w:rFonts w:eastAsia="Times New Roman" w:cs="Times New Roman"/>
          <w:b/>
          <w:bCs/>
          <w:color w:val="auto"/>
          <w:kern w:val="0"/>
          <w:sz w:val="26"/>
          <w:szCs w:val="26"/>
          <w:lang w:eastAsia="vi-VN"/>
          <w14:ligatures w14:val="none"/>
        </w:rPr>
        <w:t>13. Trung tâm Khởi nghiệp</w:t>
      </w:r>
      <w:bookmarkEnd w:id="24"/>
    </w:p>
    <w:p w14:paraId="108657F5" w14:textId="3B68E13A" w:rsidR="00255171" w:rsidRPr="00130EE3" w:rsidRDefault="00C36FC7" w:rsidP="00536545">
      <w:pPr>
        <w:spacing w:after="0" w:line="276" w:lineRule="auto"/>
        <w:ind w:firstLine="709"/>
        <w:rPr>
          <w:rFonts w:eastAsia="Times New Roman"/>
          <w:kern w:val="0"/>
          <w:sz w:val="26"/>
          <w:szCs w:val="26"/>
          <w:lang w:eastAsia="vi-VN"/>
          <w14:ligatures w14:val="none"/>
        </w:rPr>
      </w:pPr>
      <w:r w:rsidRPr="00130EE3">
        <w:rPr>
          <w:rFonts w:eastAsia="Times New Roman"/>
          <w:b/>
          <w:bCs/>
          <w:kern w:val="0"/>
          <w:sz w:val="26"/>
          <w:szCs w:val="26"/>
          <w:lang w:eastAsia="vi-VN"/>
          <w14:ligatures w14:val="none"/>
        </w:rPr>
        <w:t>- Giám đốc:</w:t>
      </w:r>
      <w:r w:rsidRPr="00130EE3">
        <w:rPr>
          <w:rFonts w:eastAsia="Times New Roman"/>
          <w:kern w:val="0"/>
          <w:sz w:val="26"/>
          <w:szCs w:val="26"/>
          <w:lang w:eastAsia="vi-VN"/>
          <w14:ligatures w14:val="none"/>
        </w:rPr>
        <w:t xml:space="preserve"> Phan Thị Thùy Ly</w:t>
      </w:r>
    </w:p>
    <w:p w14:paraId="453D1221" w14:textId="6462E1FB" w:rsidR="00B933F3" w:rsidRPr="00130EE3" w:rsidRDefault="002809CB" w:rsidP="00536545">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w:t>
      </w:r>
      <w:r w:rsidR="00B933F3" w:rsidRPr="00130EE3">
        <w:rPr>
          <w:rFonts w:eastAsia="Times New Roman"/>
          <w:kern w:val="0"/>
          <w:sz w:val="26"/>
          <w:szCs w:val="26"/>
          <w:lang w:eastAsia="vi-VN"/>
          <w14:ligatures w14:val="none"/>
        </w:rPr>
        <w:t>Email:</w:t>
      </w:r>
      <w:r w:rsidR="00184DAC" w:rsidRPr="00130EE3">
        <w:rPr>
          <w:rFonts w:eastAsia="Times New Roman"/>
          <w:kern w:val="0"/>
          <w:sz w:val="26"/>
          <w:szCs w:val="26"/>
          <w:lang w:eastAsia="vi-VN"/>
          <w14:ligatures w14:val="none"/>
        </w:rPr>
        <w:t xml:space="preserve"> ly.phan@ttu.edu.vn</w:t>
      </w:r>
    </w:p>
    <w:p w14:paraId="35FFC1CC" w14:textId="2F336928" w:rsidR="00B933F3" w:rsidRPr="00130EE3" w:rsidRDefault="002809CB" w:rsidP="00536545">
      <w:pPr>
        <w:spacing w:after="0" w:line="276" w:lineRule="auto"/>
        <w:ind w:firstLine="709"/>
        <w:rPr>
          <w:rFonts w:eastAsia="Times New Roman"/>
          <w:kern w:val="0"/>
          <w:sz w:val="26"/>
          <w:szCs w:val="26"/>
          <w:lang w:eastAsia="vi-VN"/>
          <w14:ligatures w14:val="none"/>
        </w:rPr>
      </w:pPr>
      <w:r w:rsidRPr="00130EE3">
        <w:rPr>
          <w:rFonts w:eastAsia="Times New Roman"/>
          <w:kern w:val="0"/>
          <w:sz w:val="26"/>
          <w:szCs w:val="26"/>
          <w:lang w:eastAsia="vi-VN"/>
          <w14:ligatures w14:val="none"/>
        </w:rPr>
        <w:t xml:space="preserve">  </w:t>
      </w:r>
      <w:r w:rsidR="00B933F3" w:rsidRPr="00130EE3">
        <w:rPr>
          <w:rFonts w:eastAsia="Times New Roman"/>
          <w:kern w:val="0"/>
          <w:sz w:val="26"/>
          <w:szCs w:val="26"/>
          <w:lang w:eastAsia="vi-VN"/>
          <w14:ligatures w14:val="none"/>
        </w:rPr>
        <w:t>Số điện thoại:</w:t>
      </w:r>
      <w:r w:rsidR="00184DAC" w:rsidRPr="00130EE3">
        <w:rPr>
          <w:rFonts w:eastAsia="Times New Roman"/>
          <w:kern w:val="0"/>
          <w:sz w:val="26"/>
          <w:szCs w:val="26"/>
          <w:lang w:eastAsia="vi-VN"/>
          <w14:ligatures w14:val="none"/>
        </w:rPr>
        <w:t xml:space="preserve"> 0988 437 772</w:t>
      </w:r>
    </w:p>
    <w:p w14:paraId="1CA9DF20" w14:textId="77777777" w:rsidR="00754035" w:rsidRPr="00130EE3" w:rsidRDefault="00754035" w:rsidP="00536545">
      <w:pPr>
        <w:spacing w:after="0" w:line="276" w:lineRule="auto"/>
        <w:ind w:firstLine="709"/>
        <w:rPr>
          <w:rFonts w:eastAsia="Times New Roman"/>
          <w:kern w:val="0"/>
          <w:sz w:val="26"/>
          <w:szCs w:val="26"/>
          <w:lang w:eastAsia="vi-VN"/>
          <w14:ligatures w14:val="none"/>
        </w:rPr>
      </w:pPr>
    </w:p>
    <w:p w14:paraId="59C356CC" w14:textId="68ED0F3C" w:rsidR="00C36FC7" w:rsidRPr="00130EE3" w:rsidRDefault="00C36FC7" w:rsidP="00754035">
      <w:pPr>
        <w:spacing w:after="0" w:line="276" w:lineRule="auto"/>
        <w:ind w:firstLine="709"/>
        <w:rPr>
          <w:rStyle w:val="Siuktni"/>
          <w:rFonts w:eastAsia="Times New Roman"/>
          <w:color w:val="auto"/>
          <w:kern w:val="0"/>
          <w:sz w:val="26"/>
          <w:szCs w:val="26"/>
          <w:u w:val="none"/>
          <w:lang w:eastAsia="vi-VN"/>
          <w14:ligatures w14:val="none"/>
        </w:rPr>
      </w:pPr>
      <w:r w:rsidRPr="00130EE3">
        <w:rPr>
          <w:rFonts w:eastAsia="Times New Roman"/>
          <w:b/>
          <w:bCs/>
          <w:kern w:val="0"/>
          <w:sz w:val="26"/>
          <w:szCs w:val="26"/>
          <w:lang w:eastAsia="vi-VN"/>
          <w14:ligatures w14:val="none"/>
        </w:rPr>
        <w:t>- Email</w:t>
      </w:r>
      <w:r w:rsidR="00754035" w:rsidRPr="00130EE3">
        <w:rPr>
          <w:rFonts w:eastAsia="Times New Roman"/>
          <w:b/>
          <w:bCs/>
          <w:kern w:val="0"/>
          <w:sz w:val="26"/>
          <w:szCs w:val="26"/>
          <w:lang w:eastAsia="vi-VN"/>
          <w14:ligatures w14:val="none"/>
        </w:rPr>
        <w:t xml:space="preserve"> trung tâm</w:t>
      </w:r>
      <w:r w:rsidRPr="00130EE3">
        <w:rPr>
          <w:rFonts w:eastAsia="Times New Roman"/>
          <w:b/>
          <w:bCs/>
          <w:kern w:val="0"/>
          <w:sz w:val="26"/>
          <w:szCs w:val="26"/>
          <w:lang w:eastAsia="vi-VN"/>
          <w14:ligatures w14:val="none"/>
        </w:rPr>
        <w:t>:</w:t>
      </w:r>
      <w:r w:rsidRPr="00130EE3">
        <w:rPr>
          <w:rFonts w:eastAsia="Times New Roman"/>
          <w:kern w:val="0"/>
          <w:sz w:val="26"/>
          <w:szCs w:val="26"/>
          <w:lang w:eastAsia="vi-VN"/>
          <w14:ligatures w14:val="none"/>
        </w:rPr>
        <w:t xml:space="preserve"> </w:t>
      </w:r>
      <w:hyperlink r:id="rId28" w:history="1">
        <w:r w:rsidR="00B67B72" w:rsidRPr="00130EE3">
          <w:rPr>
            <w:rStyle w:val="Siuktni"/>
            <w:rFonts w:eastAsia="Times New Roman"/>
            <w:color w:val="auto"/>
            <w:kern w:val="0"/>
            <w:sz w:val="26"/>
            <w:szCs w:val="26"/>
            <w:u w:val="none"/>
            <w:lang w:eastAsia="vi-VN"/>
            <w14:ligatures w14:val="none"/>
          </w:rPr>
          <w:t>start-upcenter@</w:t>
        </w:r>
        <w:r w:rsidR="00B67B72" w:rsidRPr="00130EE3">
          <w:rPr>
            <w:rStyle w:val="Siuktni"/>
            <w:rFonts w:eastAsia="Times New Roman"/>
            <w:color w:val="auto"/>
            <w:kern w:val="0"/>
            <w:sz w:val="26"/>
            <w:szCs w:val="26"/>
            <w:u w:val="none"/>
            <w:lang w:val="en-US" w:eastAsia="vi-VN"/>
            <w14:ligatures w14:val="none"/>
          </w:rPr>
          <w:t>ttu</w:t>
        </w:r>
        <w:r w:rsidR="00B67B72" w:rsidRPr="00130EE3">
          <w:rPr>
            <w:rStyle w:val="Siuktni"/>
            <w:rFonts w:eastAsia="Times New Roman"/>
            <w:color w:val="auto"/>
            <w:kern w:val="0"/>
            <w:sz w:val="26"/>
            <w:szCs w:val="26"/>
            <w:u w:val="none"/>
            <w:lang w:eastAsia="vi-VN"/>
            <w14:ligatures w14:val="none"/>
          </w:rPr>
          <w:t>.edu.vn</w:t>
        </w:r>
      </w:hyperlink>
    </w:p>
    <w:p w14:paraId="21049CAA" w14:textId="6B8CEF9D" w:rsidR="00754035" w:rsidRPr="00130EE3" w:rsidRDefault="00754035" w:rsidP="008A393E">
      <w:pPr>
        <w:spacing w:after="0" w:line="276" w:lineRule="auto"/>
        <w:ind w:firstLine="709"/>
        <w:rPr>
          <w:rFonts w:eastAsia="Times New Roman"/>
          <w:kern w:val="0"/>
          <w:sz w:val="26"/>
          <w:szCs w:val="26"/>
          <w:lang w:eastAsia="vi-VN"/>
          <w14:ligatures w14:val="none"/>
        </w:rPr>
      </w:pPr>
      <w:r w:rsidRPr="00130EE3">
        <w:rPr>
          <w:rStyle w:val="Siuktni"/>
          <w:rFonts w:eastAsia="Times New Roman"/>
          <w:color w:val="auto"/>
          <w:kern w:val="0"/>
          <w:sz w:val="26"/>
          <w:szCs w:val="26"/>
          <w:u w:val="none"/>
          <w:lang w:eastAsia="vi-VN"/>
          <w14:ligatures w14:val="none"/>
        </w:rPr>
        <w:t xml:space="preserve">- </w:t>
      </w:r>
      <w:r w:rsidRPr="00130EE3">
        <w:rPr>
          <w:rStyle w:val="Siuktni"/>
          <w:rFonts w:eastAsia="Times New Roman"/>
          <w:b/>
          <w:bCs/>
          <w:color w:val="auto"/>
          <w:kern w:val="0"/>
          <w:sz w:val="26"/>
          <w:szCs w:val="26"/>
          <w:u w:val="none"/>
          <w:lang w:eastAsia="vi-VN"/>
          <w14:ligatures w14:val="none"/>
        </w:rPr>
        <w:t>Số điện thoại</w:t>
      </w:r>
      <w:r w:rsidR="008A393E" w:rsidRPr="00130EE3">
        <w:rPr>
          <w:rStyle w:val="Siuktni"/>
          <w:rFonts w:eastAsia="Times New Roman"/>
          <w:b/>
          <w:bCs/>
          <w:color w:val="auto"/>
          <w:kern w:val="0"/>
          <w:sz w:val="26"/>
          <w:szCs w:val="26"/>
          <w:u w:val="none"/>
          <w:lang w:eastAsia="vi-VN"/>
          <w14:ligatures w14:val="none"/>
        </w:rPr>
        <w:t xml:space="preserve">: </w:t>
      </w:r>
      <w:r w:rsidR="008A393E" w:rsidRPr="00130EE3">
        <w:rPr>
          <w:rFonts w:eastAsia="Times New Roman"/>
          <w:kern w:val="0"/>
          <w:sz w:val="26"/>
          <w:szCs w:val="26"/>
          <w:lang w:eastAsia="vi-VN"/>
          <w14:ligatures w14:val="none"/>
        </w:rPr>
        <w:t>039 623 3465</w:t>
      </w:r>
    </w:p>
    <w:p w14:paraId="60A6446A" w14:textId="7996D298" w:rsidR="00471BE3" w:rsidRPr="00130EE3" w:rsidRDefault="00471BE3" w:rsidP="008A393E">
      <w:pPr>
        <w:spacing w:after="0" w:line="276" w:lineRule="auto"/>
        <w:ind w:firstLine="709"/>
        <w:rPr>
          <w:rStyle w:val="Siuktni"/>
          <w:rFonts w:eastAsia="Times New Roman"/>
          <w:color w:val="auto"/>
          <w:kern w:val="0"/>
          <w:sz w:val="26"/>
          <w:szCs w:val="26"/>
          <w:u w:val="none"/>
          <w:lang w:eastAsia="vi-VN"/>
          <w14:ligatures w14:val="none"/>
        </w:rPr>
      </w:pPr>
      <w:r w:rsidRPr="00130EE3">
        <w:rPr>
          <w:rFonts w:eastAsia="Times New Roman"/>
          <w:b/>
          <w:bCs/>
          <w:kern w:val="0"/>
          <w:sz w:val="26"/>
          <w:szCs w:val="26"/>
          <w:lang w:eastAsia="vi-VN"/>
          <w14:ligatures w14:val="none"/>
        </w:rPr>
        <w:t xml:space="preserve">- Website: </w:t>
      </w:r>
      <w:r w:rsidR="00D536E4" w:rsidRPr="00130EE3">
        <w:rPr>
          <w:rFonts w:eastAsia="Times New Roman"/>
          <w:kern w:val="0"/>
          <w:sz w:val="26"/>
          <w:szCs w:val="26"/>
          <w:lang w:eastAsia="vi-VN"/>
          <w14:ligatures w14:val="none"/>
        </w:rPr>
        <w:t>startupcenter.ttu.edu.vn</w:t>
      </w:r>
    </w:p>
    <w:p w14:paraId="48B34F8F" w14:textId="77777777" w:rsidR="00754035" w:rsidRPr="00130EE3" w:rsidRDefault="00754035" w:rsidP="00754035">
      <w:pPr>
        <w:spacing w:after="0" w:line="276" w:lineRule="auto"/>
        <w:ind w:firstLine="709"/>
        <w:rPr>
          <w:rFonts w:eastAsia="Times New Roman"/>
          <w:kern w:val="0"/>
          <w:sz w:val="26"/>
          <w:szCs w:val="26"/>
          <w:lang w:eastAsia="vi-VN"/>
          <w14:ligatures w14:val="none"/>
        </w:rPr>
      </w:pPr>
    </w:p>
    <w:p w14:paraId="7E793F78" w14:textId="370FB521" w:rsidR="00EB5F1A" w:rsidRPr="00130EE3" w:rsidRDefault="00EB5F1A" w:rsidP="00536545">
      <w:pPr>
        <w:pStyle w:val="u1"/>
        <w:spacing w:before="0" w:after="0" w:line="276" w:lineRule="auto"/>
        <w:ind w:firstLine="709"/>
        <w:rPr>
          <w:rFonts w:cstheme="majorHAnsi"/>
          <w:b/>
          <w:bCs/>
          <w:color w:val="auto"/>
          <w:sz w:val="26"/>
          <w:szCs w:val="26"/>
        </w:rPr>
      </w:pPr>
      <w:bookmarkStart w:id="25" w:name="_Toc240641716"/>
      <w:r w:rsidRPr="00130EE3">
        <w:rPr>
          <w:rFonts w:cstheme="majorHAnsi"/>
          <w:b/>
          <w:bCs/>
          <w:color w:val="auto"/>
          <w:sz w:val="26"/>
          <w:szCs w:val="26"/>
        </w:rPr>
        <w:t xml:space="preserve">VII. Các </w:t>
      </w:r>
      <w:r w:rsidR="00D760B7" w:rsidRPr="00130EE3">
        <w:rPr>
          <w:rFonts w:cstheme="majorHAnsi"/>
          <w:b/>
          <w:bCs/>
          <w:color w:val="auto"/>
          <w:sz w:val="26"/>
          <w:szCs w:val="26"/>
        </w:rPr>
        <w:t>chương trình đào tạo</w:t>
      </w:r>
      <w:bookmarkEnd w:id="25"/>
    </w:p>
    <w:p w14:paraId="5363A2D4" w14:textId="1C482DF2" w:rsidR="00133C4F" w:rsidRPr="00130EE3" w:rsidRDefault="00133C4F" w:rsidP="00536545">
      <w:pPr>
        <w:pStyle w:val="u2"/>
        <w:spacing w:before="0" w:after="0" w:line="276" w:lineRule="auto"/>
        <w:ind w:firstLine="709"/>
        <w:rPr>
          <w:rFonts w:cstheme="majorHAnsi"/>
          <w:b/>
          <w:bCs/>
          <w:color w:val="auto"/>
          <w:sz w:val="26"/>
          <w:szCs w:val="26"/>
        </w:rPr>
      </w:pPr>
      <w:bookmarkStart w:id="26" w:name="_Toc240641717"/>
      <w:r w:rsidRPr="00130EE3">
        <w:rPr>
          <w:rFonts w:cstheme="majorHAnsi"/>
          <w:b/>
          <w:bCs/>
          <w:color w:val="auto"/>
          <w:sz w:val="26"/>
          <w:szCs w:val="26"/>
        </w:rPr>
        <w:t xml:space="preserve">1. </w:t>
      </w:r>
      <w:r w:rsidR="00FA3F37" w:rsidRPr="00130EE3">
        <w:rPr>
          <w:rFonts w:cstheme="majorHAnsi"/>
          <w:b/>
          <w:bCs/>
          <w:color w:val="auto"/>
          <w:sz w:val="26"/>
          <w:szCs w:val="26"/>
        </w:rPr>
        <w:t>Khoa</w:t>
      </w:r>
      <w:r w:rsidRPr="00130EE3">
        <w:rPr>
          <w:rFonts w:cstheme="majorHAnsi"/>
          <w:b/>
          <w:bCs/>
          <w:color w:val="auto"/>
          <w:sz w:val="26"/>
          <w:szCs w:val="26"/>
        </w:rPr>
        <w:t xml:space="preserve"> Y</w:t>
      </w:r>
      <w:bookmarkEnd w:id="26"/>
    </w:p>
    <w:p w14:paraId="47907A19" w14:textId="3F66183A" w:rsidR="00133C4F" w:rsidRPr="00130EE3" w:rsidRDefault="00815FBE" w:rsidP="00536545">
      <w:pPr>
        <w:pStyle w:val="u3"/>
        <w:spacing w:before="0" w:after="0" w:line="276" w:lineRule="auto"/>
        <w:ind w:firstLine="709"/>
        <w:rPr>
          <w:rFonts w:asciiTheme="majorHAnsi" w:hAnsiTheme="majorHAnsi" w:cstheme="majorHAnsi"/>
          <w:b/>
          <w:bCs/>
          <w:color w:val="auto"/>
          <w:sz w:val="26"/>
          <w:szCs w:val="26"/>
        </w:rPr>
      </w:pPr>
      <w:r w:rsidRPr="00130EE3">
        <w:rPr>
          <w:rFonts w:asciiTheme="majorHAnsi" w:hAnsiTheme="majorHAnsi" w:cstheme="majorHAnsi"/>
          <w:b/>
          <w:bCs/>
          <w:color w:val="auto"/>
          <w:sz w:val="26"/>
          <w:szCs w:val="26"/>
        </w:rPr>
        <w:t xml:space="preserve"> </w:t>
      </w:r>
      <w:bookmarkStart w:id="27" w:name="_Toc240641718"/>
      <w:r w:rsidR="00133C4F" w:rsidRPr="00130EE3">
        <w:rPr>
          <w:rFonts w:asciiTheme="majorHAnsi" w:hAnsiTheme="majorHAnsi" w:cstheme="majorHAnsi"/>
          <w:b/>
          <w:bCs/>
          <w:color w:val="auto"/>
          <w:sz w:val="26"/>
          <w:szCs w:val="26"/>
        </w:rPr>
        <w:t>1.1. Thông tin liên hệ</w:t>
      </w:r>
      <w:bookmarkEnd w:id="27"/>
    </w:p>
    <w:p w14:paraId="19CC7938" w14:textId="369CC7E7" w:rsidR="00AB5E74" w:rsidRPr="00130EE3" w:rsidRDefault="00133C4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Trưởng </w:t>
      </w:r>
      <w:r w:rsidR="00FA3F37" w:rsidRPr="00130EE3">
        <w:rPr>
          <w:rFonts w:asciiTheme="majorHAnsi" w:hAnsiTheme="majorHAnsi" w:cstheme="majorHAnsi"/>
          <w:b/>
          <w:bCs/>
          <w:sz w:val="26"/>
          <w:szCs w:val="26"/>
        </w:rPr>
        <w:t>Khoa</w:t>
      </w:r>
      <w:r w:rsidRPr="00130EE3">
        <w:rPr>
          <w:rFonts w:asciiTheme="majorHAnsi" w:hAnsiTheme="majorHAnsi" w:cstheme="majorHAnsi"/>
          <w:sz w:val="26"/>
          <w:szCs w:val="26"/>
        </w:rPr>
        <w:t>: GS.BS Thạch Ngọc Nguyễn (chuyên gia tim mạch tại Hoa Kỳ).</w:t>
      </w:r>
    </w:p>
    <w:p w14:paraId="0CDB62D3" w14:textId="030B52F3" w:rsidR="00133C4F"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B5E74"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133C4F" w:rsidRPr="00130EE3">
        <w:rPr>
          <w:rFonts w:asciiTheme="majorHAnsi" w:hAnsiTheme="majorHAnsi" w:cstheme="majorHAnsi"/>
          <w:sz w:val="26"/>
          <w:szCs w:val="26"/>
        </w:rPr>
        <w:t>: dean.som@</w:t>
      </w:r>
      <w:r w:rsidR="002C1CEE" w:rsidRPr="00130EE3">
        <w:rPr>
          <w:rFonts w:asciiTheme="majorHAnsi" w:hAnsiTheme="majorHAnsi" w:cstheme="majorHAnsi"/>
          <w:sz w:val="26"/>
          <w:szCs w:val="26"/>
          <w:lang w:val="en-US"/>
        </w:rPr>
        <w:t>ttu</w:t>
      </w:r>
      <w:r w:rsidR="00133C4F" w:rsidRPr="00130EE3">
        <w:rPr>
          <w:rFonts w:asciiTheme="majorHAnsi" w:hAnsiTheme="majorHAnsi" w:cstheme="majorHAnsi"/>
          <w:sz w:val="26"/>
          <w:szCs w:val="26"/>
        </w:rPr>
        <w:t>.edu.vn</w:t>
      </w:r>
    </w:p>
    <w:p w14:paraId="532F80B4" w14:textId="18C74583" w:rsidR="00133C4F" w:rsidRPr="00130EE3" w:rsidRDefault="00133C4F"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Phó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TS.BS Nguyễn Lê Viên </w:t>
      </w:r>
    </w:p>
    <w:p w14:paraId="576AFE09" w14:textId="362FBB2A" w:rsidR="00133C4F" w:rsidRPr="00130EE3" w:rsidRDefault="00642550" w:rsidP="00536545">
      <w:pPr>
        <w:spacing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sz w:val="26"/>
          <w:szCs w:val="26"/>
        </w:rPr>
        <w:t xml:space="preserve"> </w:t>
      </w:r>
      <w:r w:rsidR="001B738B"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133C4F" w:rsidRPr="00130EE3">
        <w:rPr>
          <w:rFonts w:asciiTheme="majorHAnsi" w:hAnsiTheme="majorHAnsi" w:cstheme="majorHAnsi"/>
          <w:sz w:val="26"/>
          <w:szCs w:val="26"/>
        </w:rPr>
        <w:t xml:space="preserve">: </w:t>
      </w:r>
      <w:hyperlink r:id="rId29" w:history="1">
        <w:r w:rsidR="002C1CEE" w:rsidRPr="00130EE3">
          <w:rPr>
            <w:rStyle w:val="Siuktni"/>
            <w:rFonts w:asciiTheme="majorHAnsi" w:hAnsiTheme="majorHAnsi" w:cstheme="majorHAnsi"/>
            <w:color w:val="auto"/>
            <w:sz w:val="26"/>
            <w:szCs w:val="26"/>
            <w:u w:val="none"/>
          </w:rPr>
          <w:t>vien.nguyen@</w:t>
        </w:r>
        <w:r w:rsidR="002C1CEE" w:rsidRPr="00130EE3">
          <w:rPr>
            <w:rStyle w:val="Siuktni"/>
            <w:rFonts w:asciiTheme="majorHAnsi" w:hAnsiTheme="majorHAnsi" w:cstheme="majorHAnsi"/>
            <w:color w:val="auto"/>
            <w:sz w:val="26"/>
            <w:szCs w:val="26"/>
            <w:u w:val="none"/>
            <w:lang w:val="en-US"/>
          </w:rPr>
          <w:t>ttu</w:t>
        </w:r>
        <w:r w:rsidR="002C1CEE" w:rsidRPr="00130EE3">
          <w:rPr>
            <w:rStyle w:val="Siuktni"/>
            <w:rFonts w:asciiTheme="majorHAnsi" w:hAnsiTheme="majorHAnsi" w:cstheme="majorHAnsi"/>
            <w:color w:val="auto"/>
            <w:sz w:val="26"/>
            <w:szCs w:val="26"/>
            <w:u w:val="none"/>
          </w:rPr>
          <w:t>.edu.vn</w:t>
        </w:r>
      </w:hyperlink>
    </w:p>
    <w:p w14:paraId="711CFD85" w14:textId="40E32242" w:rsidR="003E4C9C" w:rsidRPr="00130EE3" w:rsidRDefault="003E4C9C" w:rsidP="00536545">
      <w:pPr>
        <w:spacing w:after="0" w:line="276" w:lineRule="auto"/>
        <w:ind w:firstLine="709"/>
        <w:jc w:val="both"/>
        <w:rPr>
          <w:rFonts w:asciiTheme="majorHAnsi" w:hAnsiTheme="majorHAnsi" w:cstheme="majorHAnsi"/>
          <w:sz w:val="26"/>
          <w:szCs w:val="26"/>
        </w:rPr>
      </w:pPr>
      <w:r w:rsidRPr="00130EE3">
        <w:rPr>
          <w:rStyle w:val="Siuktni"/>
          <w:rFonts w:asciiTheme="majorHAnsi" w:hAnsiTheme="majorHAnsi" w:cstheme="majorHAnsi"/>
          <w:color w:val="auto"/>
          <w:sz w:val="26"/>
          <w:szCs w:val="26"/>
          <w:u w:val="none"/>
        </w:rPr>
        <w:t xml:space="preserve"> </w:t>
      </w:r>
      <w:r w:rsidR="00642550" w:rsidRPr="00130EE3">
        <w:rPr>
          <w:rStyle w:val="Siuktni"/>
          <w:rFonts w:asciiTheme="majorHAnsi" w:hAnsiTheme="majorHAnsi" w:cstheme="majorHAnsi"/>
          <w:color w:val="auto"/>
          <w:sz w:val="26"/>
          <w:szCs w:val="26"/>
          <w:u w:val="none"/>
        </w:rPr>
        <w:t xml:space="preserve"> </w:t>
      </w:r>
      <w:r w:rsidRPr="00130EE3">
        <w:rPr>
          <w:rStyle w:val="Siuktni"/>
          <w:rFonts w:asciiTheme="majorHAnsi" w:hAnsiTheme="majorHAnsi" w:cstheme="majorHAnsi"/>
          <w:color w:val="auto"/>
          <w:sz w:val="26"/>
          <w:szCs w:val="26"/>
          <w:u w:val="none"/>
        </w:rPr>
        <w:t xml:space="preserve">Số điện thoại: </w:t>
      </w:r>
      <w:r w:rsidR="00B05D6A" w:rsidRPr="00130EE3">
        <w:rPr>
          <w:rStyle w:val="Siuktni"/>
          <w:rFonts w:asciiTheme="majorHAnsi" w:hAnsiTheme="majorHAnsi" w:cstheme="majorHAnsi"/>
          <w:color w:val="auto"/>
          <w:sz w:val="26"/>
          <w:szCs w:val="26"/>
          <w:u w:val="none"/>
        </w:rPr>
        <w:t>0988 666 505</w:t>
      </w:r>
    </w:p>
    <w:p w14:paraId="47A74232" w14:textId="482A9D79" w:rsidR="00133C4F" w:rsidRPr="00130EE3" w:rsidRDefault="00133C4F" w:rsidP="00536545">
      <w:pPr>
        <w:spacing w:before="240" w:after="0" w:line="276" w:lineRule="auto"/>
        <w:ind w:firstLine="709"/>
        <w:jc w:val="both"/>
        <w:rPr>
          <w:rFonts w:asciiTheme="majorHAnsi" w:hAnsiTheme="majorHAnsi" w:cstheme="majorHAnsi"/>
          <w:sz w:val="26"/>
          <w:szCs w:val="26"/>
          <w:lang w:val="en-US"/>
        </w:rPr>
      </w:pPr>
      <w:r w:rsidRPr="00130EE3">
        <w:rPr>
          <w:rFonts w:asciiTheme="majorHAnsi" w:hAnsiTheme="majorHAnsi" w:cstheme="majorHAnsi"/>
          <w:b/>
          <w:bCs/>
          <w:sz w:val="26"/>
          <w:szCs w:val="26"/>
        </w:rPr>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Th</w:t>
      </w:r>
      <w:r w:rsidR="00B8069D" w:rsidRPr="00130EE3">
        <w:rPr>
          <w:rFonts w:asciiTheme="majorHAnsi" w:hAnsiTheme="majorHAnsi" w:cstheme="majorHAnsi"/>
          <w:sz w:val="26"/>
          <w:szCs w:val="26"/>
        </w:rPr>
        <w:t>S.</w:t>
      </w:r>
      <w:r w:rsidRPr="00130EE3">
        <w:rPr>
          <w:rFonts w:asciiTheme="majorHAnsi" w:hAnsiTheme="majorHAnsi" w:cstheme="majorHAnsi"/>
          <w:sz w:val="26"/>
          <w:szCs w:val="26"/>
        </w:rPr>
        <w:t xml:space="preserve"> Nguyễn Văn Linh</w:t>
      </w:r>
    </w:p>
    <w:p w14:paraId="6D580080" w14:textId="4ABC3FFD" w:rsidR="00DB22F2" w:rsidRPr="00130EE3" w:rsidRDefault="00815FBE" w:rsidP="00536545">
      <w:pPr>
        <w:spacing w:after="0" w:line="276" w:lineRule="auto"/>
        <w:ind w:firstLine="709"/>
        <w:jc w:val="both"/>
        <w:rPr>
          <w:rFonts w:asciiTheme="majorHAnsi" w:hAnsiTheme="majorHAnsi" w:cstheme="majorHAnsi"/>
          <w:sz w:val="26"/>
          <w:szCs w:val="26"/>
          <w:lang w:val="en-US"/>
        </w:rPr>
      </w:pPr>
      <w:r w:rsidRPr="00130EE3">
        <w:rPr>
          <w:rFonts w:asciiTheme="majorHAnsi" w:hAnsiTheme="majorHAnsi" w:cstheme="majorHAnsi"/>
          <w:sz w:val="26"/>
          <w:szCs w:val="26"/>
        </w:rPr>
        <w:t xml:space="preserve"> </w:t>
      </w:r>
      <w:r w:rsidR="001B738B"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133C4F" w:rsidRPr="00130EE3">
        <w:rPr>
          <w:rFonts w:asciiTheme="majorHAnsi" w:hAnsiTheme="majorHAnsi" w:cstheme="majorHAnsi"/>
          <w:sz w:val="26"/>
          <w:szCs w:val="26"/>
        </w:rPr>
        <w:t xml:space="preserve">: </w:t>
      </w:r>
      <w:hyperlink r:id="rId30" w:history="1">
        <w:r w:rsidR="00C07362" w:rsidRPr="00130EE3">
          <w:rPr>
            <w:rStyle w:val="Siuktni"/>
            <w:rFonts w:asciiTheme="majorHAnsi" w:hAnsiTheme="majorHAnsi" w:cstheme="majorHAnsi"/>
            <w:color w:val="auto"/>
            <w:sz w:val="26"/>
            <w:szCs w:val="26"/>
            <w:u w:val="none"/>
          </w:rPr>
          <w:t>linh.nguyen@</w:t>
        </w:r>
        <w:r w:rsidR="00C07362" w:rsidRPr="00130EE3">
          <w:rPr>
            <w:rStyle w:val="Siuktni"/>
            <w:rFonts w:asciiTheme="majorHAnsi" w:hAnsiTheme="majorHAnsi" w:cstheme="majorHAnsi"/>
            <w:color w:val="auto"/>
            <w:sz w:val="26"/>
            <w:szCs w:val="26"/>
            <w:u w:val="none"/>
            <w:lang w:val="en-US"/>
          </w:rPr>
          <w:t>ttu</w:t>
        </w:r>
        <w:r w:rsidR="00C07362" w:rsidRPr="00130EE3">
          <w:rPr>
            <w:rStyle w:val="Siuktni"/>
            <w:rFonts w:asciiTheme="majorHAnsi" w:hAnsiTheme="majorHAnsi" w:cstheme="majorHAnsi"/>
            <w:color w:val="auto"/>
            <w:sz w:val="26"/>
            <w:szCs w:val="26"/>
            <w:u w:val="none"/>
          </w:rPr>
          <w:t>.edu.vn</w:t>
        </w:r>
      </w:hyperlink>
    </w:p>
    <w:p w14:paraId="3C3FBDEE" w14:textId="32EF9B5C" w:rsidR="00133C4F" w:rsidRPr="00130EE3" w:rsidRDefault="00815FBE"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38B" w:rsidRPr="00130EE3">
        <w:rPr>
          <w:rFonts w:asciiTheme="majorHAnsi" w:hAnsiTheme="majorHAnsi" w:cstheme="majorHAnsi"/>
          <w:sz w:val="26"/>
          <w:szCs w:val="26"/>
        </w:rPr>
        <w:t xml:space="preserve"> </w:t>
      </w:r>
      <w:r w:rsidR="00133C4F" w:rsidRPr="00130EE3">
        <w:rPr>
          <w:rFonts w:asciiTheme="majorHAnsi" w:hAnsiTheme="majorHAnsi" w:cstheme="majorHAnsi"/>
          <w:sz w:val="26"/>
          <w:szCs w:val="26"/>
        </w:rPr>
        <w:t>Số điện thoại: 0907</w:t>
      </w:r>
      <w:r w:rsidR="00861249" w:rsidRPr="00130EE3">
        <w:rPr>
          <w:rFonts w:asciiTheme="majorHAnsi" w:hAnsiTheme="majorHAnsi" w:cstheme="majorHAnsi"/>
          <w:sz w:val="26"/>
          <w:szCs w:val="26"/>
        </w:rPr>
        <w:t xml:space="preserve"> </w:t>
      </w:r>
      <w:r w:rsidR="00133C4F" w:rsidRPr="00130EE3">
        <w:rPr>
          <w:rFonts w:asciiTheme="majorHAnsi" w:hAnsiTheme="majorHAnsi" w:cstheme="majorHAnsi"/>
          <w:sz w:val="26"/>
          <w:szCs w:val="26"/>
        </w:rPr>
        <w:t>095</w:t>
      </w:r>
      <w:r w:rsidR="00861249" w:rsidRPr="00130EE3">
        <w:rPr>
          <w:rFonts w:asciiTheme="majorHAnsi" w:hAnsiTheme="majorHAnsi" w:cstheme="majorHAnsi"/>
          <w:sz w:val="26"/>
          <w:szCs w:val="26"/>
        </w:rPr>
        <w:t xml:space="preserve"> </w:t>
      </w:r>
      <w:r w:rsidR="00133C4F" w:rsidRPr="00130EE3">
        <w:rPr>
          <w:rFonts w:asciiTheme="majorHAnsi" w:hAnsiTheme="majorHAnsi" w:cstheme="majorHAnsi"/>
          <w:sz w:val="26"/>
          <w:szCs w:val="26"/>
        </w:rPr>
        <w:t>150</w:t>
      </w:r>
    </w:p>
    <w:p w14:paraId="4CE10E31" w14:textId="593D2EB4" w:rsidR="00766874" w:rsidRPr="00130EE3" w:rsidRDefault="00470E14"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b/>
          <w:bCs/>
          <w:sz w:val="26"/>
          <w:szCs w:val="26"/>
        </w:rPr>
        <w:t xml:space="preserve">- </w:t>
      </w:r>
      <w:r w:rsidR="00ED4C01" w:rsidRPr="00130EE3">
        <w:rPr>
          <w:rFonts w:asciiTheme="majorHAnsi" w:hAnsiTheme="majorHAnsi" w:cstheme="majorHAnsi"/>
          <w:b/>
          <w:bCs/>
          <w:sz w:val="26"/>
          <w:szCs w:val="26"/>
        </w:rPr>
        <w:t>Email</w:t>
      </w:r>
      <w:r w:rsidR="00983EC8" w:rsidRPr="00130EE3">
        <w:rPr>
          <w:rFonts w:asciiTheme="majorHAnsi" w:hAnsiTheme="majorHAnsi" w:cstheme="majorHAnsi"/>
          <w:b/>
          <w:bCs/>
          <w:sz w:val="26"/>
          <w:szCs w:val="26"/>
        </w:rPr>
        <w:t xml:space="preserve"> </w:t>
      </w:r>
      <w:r w:rsidR="00FA3F37" w:rsidRPr="00130EE3">
        <w:rPr>
          <w:rFonts w:asciiTheme="majorHAnsi" w:hAnsiTheme="majorHAnsi" w:cstheme="majorHAnsi"/>
          <w:b/>
          <w:bCs/>
          <w:sz w:val="26"/>
          <w:szCs w:val="26"/>
        </w:rPr>
        <w:t>Khoa</w:t>
      </w:r>
      <w:r w:rsidR="00983EC8" w:rsidRPr="00130EE3">
        <w:rPr>
          <w:rFonts w:asciiTheme="majorHAnsi" w:hAnsiTheme="majorHAnsi" w:cstheme="majorHAnsi"/>
          <w:b/>
          <w:bCs/>
          <w:sz w:val="26"/>
          <w:szCs w:val="26"/>
        </w:rPr>
        <w:t>:</w:t>
      </w:r>
      <w:r w:rsidR="00983EC8" w:rsidRPr="00130EE3">
        <w:rPr>
          <w:rFonts w:asciiTheme="majorHAnsi" w:hAnsiTheme="majorHAnsi" w:cstheme="majorHAnsi"/>
          <w:sz w:val="26"/>
          <w:szCs w:val="26"/>
        </w:rPr>
        <w:t xml:space="preserve"> </w:t>
      </w:r>
      <w:hyperlink r:id="rId31" w:history="1">
        <w:r w:rsidR="00C07362" w:rsidRPr="00130EE3">
          <w:rPr>
            <w:rStyle w:val="Siuktni"/>
            <w:rFonts w:asciiTheme="majorHAnsi" w:hAnsiTheme="majorHAnsi" w:cstheme="majorHAnsi"/>
            <w:color w:val="auto"/>
            <w:sz w:val="26"/>
            <w:szCs w:val="26"/>
            <w:u w:val="none"/>
          </w:rPr>
          <w:t>sm@</w:t>
        </w:r>
        <w:r w:rsidR="00C07362" w:rsidRPr="00130EE3">
          <w:rPr>
            <w:rStyle w:val="Siuktni"/>
            <w:rFonts w:asciiTheme="majorHAnsi" w:hAnsiTheme="majorHAnsi" w:cstheme="majorHAnsi"/>
            <w:color w:val="auto"/>
            <w:sz w:val="26"/>
            <w:szCs w:val="26"/>
            <w:u w:val="none"/>
            <w:lang w:val="en-US"/>
          </w:rPr>
          <w:t>ttu</w:t>
        </w:r>
        <w:r w:rsidR="00C07362" w:rsidRPr="00130EE3">
          <w:rPr>
            <w:rStyle w:val="Siuktni"/>
            <w:rFonts w:asciiTheme="majorHAnsi" w:hAnsiTheme="majorHAnsi" w:cstheme="majorHAnsi"/>
            <w:color w:val="auto"/>
            <w:sz w:val="26"/>
            <w:szCs w:val="26"/>
            <w:u w:val="none"/>
          </w:rPr>
          <w:t>.edu.vn</w:t>
        </w:r>
      </w:hyperlink>
    </w:p>
    <w:p w14:paraId="20D461AE" w14:textId="7367E55D" w:rsidR="00444693" w:rsidRPr="00130EE3" w:rsidRDefault="00444693" w:rsidP="00536545">
      <w:pPr>
        <w:spacing w:after="0" w:line="276" w:lineRule="auto"/>
        <w:ind w:firstLine="709"/>
        <w:jc w:val="both"/>
        <w:rPr>
          <w:rStyle w:val="Siuktni"/>
          <w:rFonts w:asciiTheme="majorHAnsi" w:hAnsiTheme="majorHAnsi" w:cstheme="majorHAnsi"/>
          <w:b/>
          <w:bCs/>
          <w:color w:val="auto"/>
          <w:sz w:val="26"/>
          <w:szCs w:val="26"/>
          <w:u w:val="none"/>
        </w:rPr>
      </w:pPr>
      <w:r w:rsidRPr="00130EE3">
        <w:rPr>
          <w:rStyle w:val="Siuktni"/>
          <w:rFonts w:asciiTheme="majorHAnsi" w:hAnsiTheme="majorHAnsi" w:cstheme="majorHAnsi"/>
          <w:b/>
          <w:bCs/>
          <w:color w:val="auto"/>
          <w:sz w:val="26"/>
          <w:szCs w:val="26"/>
          <w:u w:val="none"/>
        </w:rPr>
        <w:t xml:space="preserve">- Số điện thoại </w:t>
      </w:r>
      <w:r w:rsidR="00FA3F37" w:rsidRPr="00130EE3">
        <w:rPr>
          <w:rStyle w:val="Siuktni"/>
          <w:rFonts w:asciiTheme="majorHAnsi" w:hAnsiTheme="majorHAnsi" w:cstheme="majorHAnsi"/>
          <w:b/>
          <w:bCs/>
          <w:color w:val="auto"/>
          <w:sz w:val="26"/>
          <w:szCs w:val="26"/>
          <w:u w:val="none"/>
        </w:rPr>
        <w:t>Khoa</w:t>
      </w:r>
      <w:r w:rsidRPr="00130EE3">
        <w:rPr>
          <w:rStyle w:val="Siuktni"/>
          <w:rFonts w:asciiTheme="majorHAnsi" w:hAnsiTheme="majorHAnsi" w:cstheme="majorHAnsi"/>
          <w:b/>
          <w:bCs/>
          <w:color w:val="auto"/>
          <w:sz w:val="26"/>
          <w:szCs w:val="26"/>
          <w:u w:val="none"/>
        </w:rPr>
        <w:t>:</w:t>
      </w:r>
      <w:r w:rsidR="00BD7014" w:rsidRPr="00130EE3">
        <w:rPr>
          <w:rStyle w:val="Siuktni"/>
          <w:rFonts w:asciiTheme="majorHAnsi" w:hAnsiTheme="majorHAnsi" w:cstheme="majorHAnsi"/>
          <w:b/>
          <w:bCs/>
          <w:color w:val="auto"/>
          <w:sz w:val="26"/>
          <w:szCs w:val="26"/>
          <w:u w:val="none"/>
        </w:rPr>
        <w:t xml:space="preserve"> </w:t>
      </w:r>
      <w:r w:rsidR="00BD7014" w:rsidRPr="00130EE3">
        <w:rPr>
          <w:rFonts w:asciiTheme="majorHAnsi" w:hAnsiTheme="majorHAnsi" w:cstheme="majorHAnsi"/>
          <w:sz w:val="26"/>
          <w:szCs w:val="26"/>
        </w:rPr>
        <w:t>(0272) 3 769 216</w:t>
      </w:r>
      <w:r w:rsidR="00D01DE6" w:rsidRPr="00130EE3">
        <w:rPr>
          <w:rFonts w:asciiTheme="majorHAnsi" w:hAnsiTheme="majorHAnsi" w:cstheme="majorHAnsi"/>
          <w:sz w:val="26"/>
          <w:szCs w:val="26"/>
        </w:rPr>
        <w:t xml:space="preserve">. Ext: </w:t>
      </w:r>
      <w:r w:rsidR="00297851" w:rsidRPr="00130EE3">
        <w:rPr>
          <w:rFonts w:asciiTheme="majorHAnsi" w:hAnsiTheme="majorHAnsi" w:cstheme="majorHAnsi"/>
          <w:sz w:val="26"/>
          <w:szCs w:val="26"/>
        </w:rPr>
        <w:t>175</w:t>
      </w:r>
    </w:p>
    <w:p w14:paraId="1DE60E2E" w14:textId="4F130DFC" w:rsidR="00AF5B0B" w:rsidRPr="00130EE3" w:rsidRDefault="00D101F4"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Style w:val="Siuktni"/>
          <w:rFonts w:asciiTheme="majorHAnsi" w:hAnsiTheme="majorHAnsi" w:cstheme="majorHAnsi"/>
          <w:b/>
          <w:bCs/>
          <w:color w:val="auto"/>
          <w:sz w:val="26"/>
          <w:szCs w:val="26"/>
          <w:u w:val="none"/>
        </w:rPr>
        <w:t>*Thông tin liên hệ bộ phận liên thông</w:t>
      </w:r>
      <w:r w:rsidR="0008469D" w:rsidRPr="00130EE3">
        <w:rPr>
          <w:rStyle w:val="Siuktni"/>
          <w:rFonts w:asciiTheme="majorHAnsi" w:hAnsiTheme="majorHAnsi" w:cstheme="majorHAnsi"/>
          <w:b/>
          <w:bCs/>
          <w:color w:val="auto"/>
          <w:sz w:val="26"/>
          <w:szCs w:val="26"/>
          <w:u w:val="none"/>
        </w:rPr>
        <w:t xml:space="preserve"> và sinh viên Campuchia</w:t>
      </w:r>
      <w:r w:rsidR="008E2FEF" w:rsidRPr="00130EE3">
        <w:rPr>
          <w:rStyle w:val="Siuktni"/>
          <w:rFonts w:asciiTheme="majorHAnsi" w:hAnsiTheme="majorHAnsi" w:cstheme="majorHAnsi"/>
          <w:b/>
          <w:bCs/>
          <w:color w:val="auto"/>
          <w:sz w:val="26"/>
          <w:szCs w:val="26"/>
          <w:u w:val="none"/>
        </w:rPr>
        <w:t>:</w:t>
      </w:r>
      <w:r w:rsidR="008E2FEF" w:rsidRPr="00130EE3">
        <w:rPr>
          <w:rStyle w:val="Siuktni"/>
          <w:rFonts w:asciiTheme="majorHAnsi" w:hAnsiTheme="majorHAnsi" w:cstheme="majorHAnsi"/>
          <w:color w:val="auto"/>
          <w:sz w:val="26"/>
          <w:szCs w:val="26"/>
          <w:u w:val="none"/>
        </w:rPr>
        <w:t xml:space="preserve"> Các</w:t>
      </w:r>
      <w:r w:rsidR="001D40ED" w:rsidRPr="00130EE3">
        <w:rPr>
          <w:rStyle w:val="Siuktni"/>
          <w:rFonts w:asciiTheme="majorHAnsi" w:hAnsiTheme="majorHAnsi" w:cstheme="majorHAnsi"/>
          <w:color w:val="auto"/>
          <w:sz w:val="26"/>
          <w:szCs w:val="26"/>
          <w:u w:val="none"/>
        </w:rPr>
        <w:t xml:space="preserve"> vấn đề liên quan đến lớp học, </w:t>
      </w:r>
      <w:r w:rsidR="00AF5B0B" w:rsidRPr="00130EE3">
        <w:rPr>
          <w:rStyle w:val="Siuktni"/>
          <w:rFonts w:asciiTheme="majorHAnsi" w:hAnsiTheme="majorHAnsi" w:cstheme="majorHAnsi"/>
          <w:color w:val="auto"/>
          <w:sz w:val="26"/>
          <w:szCs w:val="26"/>
          <w:u w:val="none"/>
        </w:rPr>
        <w:t>lịch học, hồ sơ và thủ tục dành cho sinh viên hệ liên thông.</w:t>
      </w:r>
    </w:p>
    <w:p w14:paraId="4E16B1F8" w14:textId="2A89A29C" w:rsidR="0008469D" w:rsidRPr="00130EE3" w:rsidRDefault="0008469D"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Style w:val="Siuktni"/>
          <w:rFonts w:asciiTheme="majorHAnsi" w:hAnsiTheme="majorHAnsi" w:cstheme="majorHAnsi"/>
          <w:b/>
          <w:bCs/>
          <w:color w:val="auto"/>
          <w:sz w:val="26"/>
          <w:szCs w:val="26"/>
          <w:u w:val="none"/>
        </w:rPr>
        <w:t>- Trưởng bộ phận:</w:t>
      </w:r>
      <w:r w:rsidRPr="00130EE3">
        <w:rPr>
          <w:rStyle w:val="Siuktni"/>
          <w:rFonts w:asciiTheme="majorHAnsi" w:hAnsiTheme="majorHAnsi" w:cstheme="majorHAnsi"/>
          <w:color w:val="auto"/>
          <w:sz w:val="26"/>
          <w:szCs w:val="26"/>
          <w:u w:val="none"/>
        </w:rPr>
        <w:t xml:space="preserve"> Nguyễn Hoàng Đại Ngọc</w:t>
      </w:r>
    </w:p>
    <w:p w14:paraId="17A4D767" w14:textId="3EFDFF67" w:rsidR="00E45C97" w:rsidRPr="00130EE3" w:rsidRDefault="00E168FA" w:rsidP="00E45C97">
      <w:pPr>
        <w:spacing w:after="0" w:line="276" w:lineRule="auto"/>
        <w:ind w:firstLine="709"/>
        <w:jc w:val="both"/>
        <w:rPr>
          <w:rStyle w:val="Siuktni"/>
          <w:rFonts w:asciiTheme="majorHAnsi" w:hAnsiTheme="majorHAnsi" w:cstheme="majorHAnsi"/>
          <w:color w:val="auto"/>
          <w:sz w:val="26"/>
          <w:szCs w:val="26"/>
          <w:u w:val="none"/>
        </w:rPr>
      </w:pPr>
      <w:r w:rsidRPr="00130EE3">
        <w:rPr>
          <w:rStyle w:val="Siuktni"/>
          <w:rFonts w:asciiTheme="majorHAnsi" w:hAnsiTheme="majorHAnsi" w:cstheme="majorHAnsi"/>
          <w:color w:val="auto"/>
          <w:sz w:val="26"/>
          <w:szCs w:val="26"/>
          <w:u w:val="none"/>
        </w:rPr>
        <w:t xml:space="preserve">   Email:</w:t>
      </w:r>
      <w:r w:rsidR="002C4B64" w:rsidRPr="00130EE3">
        <w:rPr>
          <w:rStyle w:val="Siuktni"/>
          <w:rFonts w:asciiTheme="majorHAnsi" w:hAnsiTheme="majorHAnsi" w:cstheme="majorHAnsi"/>
          <w:color w:val="auto"/>
          <w:sz w:val="26"/>
          <w:szCs w:val="26"/>
          <w:u w:val="none"/>
        </w:rPr>
        <w:t xml:space="preserve"> ngoc.nguyenhd@ttu.edu.vn</w:t>
      </w:r>
    </w:p>
    <w:p w14:paraId="137C6F19" w14:textId="72D9C014" w:rsidR="00E168FA" w:rsidRPr="00130EE3" w:rsidRDefault="00E168FA" w:rsidP="00E45C97">
      <w:pPr>
        <w:spacing w:after="0" w:line="276" w:lineRule="auto"/>
        <w:ind w:firstLine="709"/>
        <w:jc w:val="both"/>
        <w:rPr>
          <w:rStyle w:val="Siuktni"/>
          <w:rFonts w:asciiTheme="majorHAnsi" w:hAnsiTheme="majorHAnsi" w:cstheme="majorHAnsi"/>
          <w:color w:val="auto"/>
          <w:sz w:val="26"/>
          <w:szCs w:val="26"/>
          <w:u w:val="none"/>
        </w:rPr>
      </w:pPr>
      <w:r w:rsidRPr="00130EE3">
        <w:rPr>
          <w:rStyle w:val="Siuktni"/>
          <w:rFonts w:asciiTheme="majorHAnsi" w:hAnsiTheme="majorHAnsi" w:cstheme="majorHAnsi"/>
          <w:color w:val="auto"/>
          <w:sz w:val="26"/>
          <w:szCs w:val="26"/>
          <w:u w:val="none"/>
        </w:rPr>
        <w:lastRenderedPageBreak/>
        <w:t xml:space="preserve">   Số điện thoại:</w:t>
      </w:r>
      <w:r w:rsidR="00581477" w:rsidRPr="00130EE3">
        <w:rPr>
          <w:rStyle w:val="Siuktni"/>
          <w:rFonts w:asciiTheme="majorHAnsi" w:hAnsiTheme="majorHAnsi" w:cstheme="majorHAnsi"/>
          <w:color w:val="auto"/>
          <w:sz w:val="26"/>
          <w:szCs w:val="26"/>
          <w:u w:val="none"/>
        </w:rPr>
        <w:t xml:space="preserve"> 0356 </w:t>
      </w:r>
      <w:r w:rsidR="00744786" w:rsidRPr="00130EE3">
        <w:rPr>
          <w:rStyle w:val="Siuktni"/>
          <w:rFonts w:asciiTheme="majorHAnsi" w:hAnsiTheme="majorHAnsi" w:cstheme="majorHAnsi"/>
          <w:color w:val="auto"/>
          <w:sz w:val="26"/>
          <w:szCs w:val="26"/>
          <w:u w:val="none"/>
        </w:rPr>
        <w:t>992 336</w:t>
      </w:r>
    </w:p>
    <w:p w14:paraId="4317341F" w14:textId="77777777" w:rsidR="00E168FA" w:rsidRPr="00130EE3" w:rsidRDefault="00E168FA" w:rsidP="00E45C97">
      <w:pPr>
        <w:spacing w:after="0" w:line="276" w:lineRule="auto"/>
        <w:ind w:firstLine="709"/>
        <w:jc w:val="both"/>
        <w:rPr>
          <w:rStyle w:val="Siuktni"/>
          <w:rFonts w:asciiTheme="majorHAnsi" w:hAnsiTheme="majorHAnsi" w:cstheme="majorHAnsi"/>
          <w:color w:val="auto"/>
          <w:sz w:val="26"/>
          <w:szCs w:val="26"/>
          <w:u w:val="none"/>
        </w:rPr>
      </w:pPr>
    </w:p>
    <w:p w14:paraId="7E7F13A7" w14:textId="74BB775A" w:rsidR="00AF5B0B" w:rsidRPr="00130EE3" w:rsidRDefault="00AF5B0B" w:rsidP="00536545">
      <w:pPr>
        <w:spacing w:after="0" w:line="276" w:lineRule="auto"/>
        <w:ind w:firstLine="709"/>
        <w:jc w:val="both"/>
        <w:rPr>
          <w:rStyle w:val="Siuktni"/>
          <w:rFonts w:asciiTheme="majorHAnsi" w:hAnsiTheme="majorHAnsi" w:cstheme="majorHAnsi"/>
          <w:color w:val="auto"/>
          <w:sz w:val="26"/>
          <w:szCs w:val="26"/>
          <w:u w:val="none"/>
        </w:rPr>
      </w:pPr>
      <w:r w:rsidRPr="00130EE3">
        <w:rPr>
          <w:rStyle w:val="Siuktni"/>
          <w:rFonts w:asciiTheme="majorHAnsi" w:hAnsiTheme="majorHAnsi" w:cstheme="majorHAnsi"/>
          <w:b/>
          <w:bCs/>
          <w:color w:val="auto"/>
          <w:sz w:val="26"/>
          <w:szCs w:val="26"/>
          <w:u w:val="none"/>
        </w:rPr>
        <w:t xml:space="preserve">- </w:t>
      </w:r>
      <w:r w:rsidR="00BE60A6" w:rsidRPr="00130EE3">
        <w:rPr>
          <w:rStyle w:val="Siuktni"/>
          <w:rFonts w:asciiTheme="majorHAnsi" w:hAnsiTheme="majorHAnsi" w:cstheme="majorHAnsi"/>
          <w:b/>
          <w:bCs/>
          <w:color w:val="auto"/>
          <w:sz w:val="26"/>
          <w:szCs w:val="26"/>
          <w:u w:val="none"/>
        </w:rPr>
        <w:t>Số điện thoại h</w:t>
      </w:r>
      <w:r w:rsidR="00342AFF" w:rsidRPr="00130EE3">
        <w:rPr>
          <w:rStyle w:val="Siuktni"/>
          <w:rFonts w:asciiTheme="majorHAnsi" w:hAnsiTheme="majorHAnsi" w:cstheme="majorHAnsi"/>
          <w:b/>
          <w:bCs/>
          <w:color w:val="auto"/>
          <w:sz w:val="26"/>
          <w:szCs w:val="26"/>
          <w:u w:val="none"/>
        </w:rPr>
        <w:t>otline:</w:t>
      </w:r>
      <w:r w:rsidR="00342AFF" w:rsidRPr="00130EE3">
        <w:rPr>
          <w:rStyle w:val="Siuktni"/>
          <w:rFonts w:asciiTheme="majorHAnsi" w:hAnsiTheme="majorHAnsi" w:cstheme="majorHAnsi"/>
          <w:color w:val="auto"/>
          <w:sz w:val="26"/>
          <w:szCs w:val="26"/>
          <w:u w:val="none"/>
        </w:rPr>
        <w:t xml:space="preserve"> 0792 152 15</w:t>
      </w:r>
      <w:r w:rsidR="00B67B72" w:rsidRPr="00130EE3">
        <w:rPr>
          <w:rStyle w:val="Siuktni"/>
          <w:rFonts w:asciiTheme="majorHAnsi" w:hAnsiTheme="majorHAnsi" w:cstheme="majorHAnsi"/>
          <w:color w:val="auto"/>
          <w:sz w:val="26"/>
          <w:szCs w:val="26"/>
          <w:u w:val="none"/>
        </w:rPr>
        <w:t>3</w:t>
      </w:r>
    </w:p>
    <w:p w14:paraId="3F5EFFD1" w14:textId="5477CBD9" w:rsidR="00342AFF" w:rsidRPr="00130EE3" w:rsidRDefault="00342AFF" w:rsidP="00536545">
      <w:pPr>
        <w:spacing w:after="0" w:line="276" w:lineRule="auto"/>
        <w:ind w:firstLine="709"/>
        <w:jc w:val="both"/>
        <w:rPr>
          <w:rFonts w:asciiTheme="majorHAnsi" w:hAnsiTheme="majorHAnsi" w:cstheme="majorHAnsi"/>
          <w:sz w:val="26"/>
          <w:szCs w:val="26"/>
        </w:rPr>
      </w:pPr>
      <w:r w:rsidRPr="00130EE3">
        <w:rPr>
          <w:rStyle w:val="Siuktni"/>
          <w:rFonts w:asciiTheme="majorHAnsi" w:hAnsiTheme="majorHAnsi" w:cstheme="majorHAnsi"/>
          <w:b/>
          <w:bCs/>
          <w:color w:val="auto"/>
          <w:sz w:val="26"/>
          <w:szCs w:val="26"/>
          <w:u w:val="none"/>
        </w:rPr>
        <w:t xml:space="preserve">- </w:t>
      </w:r>
      <w:r w:rsidR="00ED4C01" w:rsidRPr="00130EE3">
        <w:rPr>
          <w:rStyle w:val="Siuktni"/>
          <w:rFonts w:asciiTheme="majorHAnsi" w:hAnsiTheme="majorHAnsi" w:cstheme="majorHAnsi"/>
          <w:b/>
          <w:bCs/>
          <w:color w:val="auto"/>
          <w:sz w:val="26"/>
          <w:szCs w:val="26"/>
          <w:u w:val="none"/>
        </w:rPr>
        <w:t>Email</w:t>
      </w:r>
      <w:r w:rsidR="00BE60A6" w:rsidRPr="00130EE3">
        <w:rPr>
          <w:rStyle w:val="Siuktni"/>
          <w:rFonts w:asciiTheme="majorHAnsi" w:hAnsiTheme="majorHAnsi" w:cstheme="majorHAnsi"/>
          <w:b/>
          <w:bCs/>
          <w:color w:val="auto"/>
          <w:sz w:val="26"/>
          <w:szCs w:val="26"/>
          <w:u w:val="none"/>
        </w:rPr>
        <w:t xml:space="preserve"> bộ phận</w:t>
      </w:r>
      <w:r w:rsidRPr="00130EE3">
        <w:rPr>
          <w:rStyle w:val="Siuktni"/>
          <w:rFonts w:asciiTheme="majorHAnsi" w:hAnsiTheme="majorHAnsi" w:cstheme="majorHAnsi"/>
          <w:b/>
          <w:bCs/>
          <w:color w:val="auto"/>
          <w:sz w:val="26"/>
          <w:szCs w:val="26"/>
          <w:u w:val="none"/>
        </w:rPr>
        <w:t>:</w:t>
      </w:r>
      <w:r w:rsidRPr="00130EE3">
        <w:rPr>
          <w:rStyle w:val="Siuktni"/>
          <w:rFonts w:asciiTheme="majorHAnsi" w:hAnsiTheme="majorHAnsi" w:cstheme="majorHAnsi"/>
          <w:color w:val="auto"/>
          <w:sz w:val="26"/>
          <w:szCs w:val="26"/>
          <w:u w:val="none"/>
        </w:rPr>
        <w:t xml:space="preserve"> tuyensinhlienthong@</w:t>
      </w:r>
      <w:r w:rsidR="00C07362" w:rsidRPr="00130EE3">
        <w:rPr>
          <w:rStyle w:val="Siuktni"/>
          <w:rFonts w:asciiTheme="majorHAnsi" w:hAnsiTheme="majorHAnsi" w:cstheme="majorHAnsi"/>
          <w:color w:val="auto"/>
          <w:sz w:val="26"/>
          <w:szCs w:val="26"/>
          <w:u w:val="none"/>
          <w:lang w:val="en-US"/>
        </w:rPr>
        <w:t>ttu</w:t>
      </w:r>
      <w:r w:rsidRPr="00130EE3">
        <w:rPr>
          <w:rStyle w:val="Siuktni"/>
          <w:rFonts w:asciiTheme="majorHAnsi" w:hAnsiTheme="majorHAnsi" w:cstheme="majorHAnsi"/>
          <w:color w:val="auto"/>
          <w:sz w:val="26"/>
          <w:szCs w:val="26"/>
          <w:u w:val="none"/>
        </w:rPr>
        <w:t>.edu.vn</w:t>
      </w:r>
    </w:p>
    <w:p w14:paraId="5F89EFD2" w14:textId="4B30A1C6" w:rsidR="00DB22F2" w:rsidRPr="00130EE3" w:rsidRDefault="00DB22F2" w:rsidP="00536545">
      <w:pPr>
        <w:pStyle w:val="u3"/>
        <w:spacing w:after="0" w:line="276" w:lineRule="auto"/>
        <w:ind w:firstLine="709"/>
        <w:rPr>
          <w:rFonts w:asciiTheme="majorHAnsi" w:hAnsiTheme="majorHAnsi" w:cstheme="majorHAnsi"/>
          <w:b/>
          <w:bCs/>
          <w:color w:val="auto"/>
          <w:sz w:val="26"/>
          <w:szCs w:val="26"/>
        </w:rPr>
      </w:pPr>
      <w:bookmarkStart w:id="28" w:name="_Toc240641719"/>
      <w:r w:rsidRPr="00130EE3">
        <w:rPr>
          <w:rFonts w:asciiTheme="majorHAnsi" w:hAnsiTheme="majorHAnsi" w:cstheme="majorHAnsi"/>
          <w:b/>
          <w:bCs/>
          <w:color w:val="auto"/>
          <w:sz w:val="26"/>
          <w:szCs w:val="26"/>
        </w:rPr>
        <w:t>1.2. Chương trình đào tạo</w:t>
      </w:r>
      <w:r w:rsidR="00C07362" w:rsidRPr="00130EE3">
        <w:rPr>
          <w:rFonts w:asciiTheme="majorHAnsi" w:hAnsiTheme="majorHAnsi" w:cstheme="majorHAnsi"/>
          <w:b/>
          <w:bCs/>
          <w:color w:val="auto"/>
          <w:sz w:val="26"/>
          <w:szCs w:val="26"/>
        </w:rPr>
        <w:t xml:space="preserve"> ngành </w:t>
      </w:r>
      <w:r w:rsidR="001C5DDA" w:rsidRPr="00130EE3">
        <w:rPr>
          <w:rFonts w:asciiTheme="majorHAnsi" w:hAnsiTheme="majorHAnsi" w:cstheme="majorHAnsi"/>
          <w:b/>
          <w:bCs/>
          <w:color w:val="auto"/>
          <w:sz w:val="26"/>
          <w:szCs w:val="26"/>
        </w:rPr>
        <w:t>Y khoa</w:t>
      </w:r>
      <w:bookmarkEnd w:id="28"/>
    </w:p>
    <w:p w14:paraId="15B51DF9" w14:textId="77777777" w:rsidR="00DB22F2" w:rsidRPr="00130EE3" w:rsidRDefault="00DB22F2"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Thời gian: </w:t>
      </w:r>
      <w:r w:rsidRPr="00130EE3">
        <w:rPr>
          <w:rFonts w:asciiTheme="majorHAnsi" w:eastAsia="Times New Roman" w:hAnsiTheme="majorHAnsi" w:cstheme="majorBidi"/>
          <w:b/>
          <w:bCs/>
          <w:kern w:val="0"/>
          <w:sz w:val="26"/>
          <w:szCs w:val="26"/>
          <w:lang w:eastAsia="vi-VN"/>
          <w14:ligatures w14:val="none"/>
        </w:rPr>
        <w:t>6 năm</w:t>
      </w:r>
      <w:r w:rsidRPr="00130EE3">
        <w:rPr>
          <w:rFonts w:asciiTheme="majorHAnsi" w:eastAsia="Times New Roman" w:hAnsiTheme="majorHAnsi" w:cstheme="majorBidi"/>
          <w:kern w:val="0"/>
          <w:sz w:val="26"/>
          <w:szCs w:val="26"/>
          <w:lang w:eastAsia="vi-VN"/>
          <w14:ligatures w14:val="none"/>
        </w:rPr>
        <w:t xml:space="preserve">. </w:t>
      </w:r>
    </w:p>
    <w:p w14:paraId="604B866A" w14:textId="77777777" w:rsidR="00DB22F2" w:rsidRPr="00130EE3" w:rsidRDefault="00DB22F2"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Nội dung: </w:t>
      </w:r>
    </w:p>
    <w:p w14:paraId="4C7069BF" w14:textId="5E873A86" w:rsidR="00DB22F2" w:rsidRPr="00130EE3" w:rsidRDefault="00DB22F2"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Năm 1 - 2:</w:t>
      </w:r>
      <w:r w:rsidRPr="00130EE3">
        <w:rPr>
          <w:rFonts w:asciiTheme="majorHAnsi" w:eastAsia="Times New Roman" w:hAnsiTheme="majorHAnsi" w:cstheme="majorBidi"/>
          <w:kern w:val="0"/>
          <w:sz w:val="26"/>
          <w:szCs w:val="26"/>
          <w:lang w:eastAsia="vi-VN"/>
          <w14:ligatures w14:val="none"/>
        </w:rPr>
        <w:t xml:space="preserve"> Kiến thức </w:t>
      </w:r>
      <w:r w:rsidR="003E389F" w:rsidRPr="00130EE3">
        <w:rPr>
          <w:rFonts w:asciiTheme="majorHAnsi" w:eastAsia="Times New Roman" w:hAnsiTheme="majorHAnsi" w:cstheme="majorBidi"/>
          <w:kern w:val="0"/>
          <w:sz w:val="26"/>
          <w:szCs w:val="26"/>
          <w:lang w:eastAsia="vi-VN"/>
          <w14:ligatures w14:val="none"/>
        </w:rPr>
        <w:t>đại cương và khối ngành.</w:t>
      </w:r>
      <w:r w:rsidRPr="00130EE3">
        <w:rPr>
          <w:rFonts w:asciiTheme="majorHAnsi" w:eastAsia="Times New Roman" w:hAnsiTheme="majorHAnsi" w:cstheme="majorBidi"/>
          <w:kern w:val="0"/>
          <w:sz w:val="26"/>
          <w:szCs w:val="26"/>
          <w:lang w:eastAsia="vi-VN"/>
          <w14:ligatures w14:val="none"/>
        </w:rPr>
        <w:t xml:space="preserve"> </w:t>
      </w:r>
    </w:p>
    <w:p w14:paraId="7BCF72A0" w14:textId="50F49F84" w:rsidR="00DB22F2" w:rsidRPr="00130EE3" w:rsidRDefault="00DB22F2" w:rsidP="00536545">
      <w:pPr>
        <w:spacing w:after="0"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 Năm 3 </w:t>
      </w:r>
      <w:r w:rsidR="00EC5151" w:rsidRPr="00130EE3">
        <w:rPr>
          <w:rFonts w:asciiTheme="majorHAnsi" w:eastAsia="Times New Roman" w:hAnsiTheme="majorHAnsi" w:cstheme="majorBidi"/>
          <w:b/>
          <w:bCs/>
          <w:kern w:val="0"/>
          <w:sz w:val="26"/>
          <w:szCs w:val="26"/>
          <w:lang w:eastAsia="vi-VN"/>
          <w14:ligatures w14:val="none"/>
        </w:rPr>
        <w:t xml:space="preserve">- 6: </w:t>
      </w:r>
      <w:r w:rsidR="00EC5151" w:rsidRPr="00130EE3">
        <w:rPr>
          <w:rFonts w:asciiTheme="majorHAnsi" w:eastAsia="Times New Roman" w:hAnsiTheme="majorHAnsi" w:cstheme="majorBidi"/>
          <w:kern w:val="0"/>
          <w:sz w:val="26"/>
          <w:szCs w:val="26"/>
          <w:lang w:eastAsia="vi-VN"/>
          <w14:ligatures w14:val="none"/>
        </w:rPr>
        <w:t>Kiến thức khối ngành và chuyên nghiệp.</w:t>
      </w:r>
    </w:p>
    <w:p w14:paraId="606D55B7" w14:textId="77777777" w:rsidR="00DB22F2" w:rsidRPr="00130EE3" w:rsidRDefault="00DB22F2" w:rsidP="00536545">
      <w:pPr>
        <w:spacing w:line="276" w:lineRule="auto"/>
        <w:ind w:firstLine="709"/>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Tích hợp thi </w:t>
      </w:r>
      <w:r w:rsidRPr="00130EE3">
        <w:rPr>
          <w:rFonts w:asciiTheme="majorHAnsi" w:eastAsia="Times New Roman" w:hAnsiTheme="majorHAnsi" w:cstheme="majorBidi"/>
          <w:b/>
          <w:bCs/>
          <w:kern w:val="0"/>
          <w:sz w:val="26"/>
          <w:szCs w:val="26"/>
          <w:lang w:eastAsia="vi-VN"/>
          <w14:ligatures w14:val="none"/>
        </w:rPr>
        <w:t>USMLE</w:t>
      </w:r>
      <w:r w:rsidRPr="00130EE3">
        <w:rPr>
          <w:rFonts w:asciiTheme="majorHAnsi" w:eastAsia="Times New Roman" w:hAnsiTheme="majorHAnsi" w:cstheme="majorBidi"/>
          <w:kern w:val="0"/>
          <w:sz w:val="26"/>
          <w:szCs w:val="26"/>
          <w:lang w:eastAsia="vi-VN"/>
          <w14:ligatures w14:val="none"/>
        </w:rPr>
        <w:t xml:space="preserve"> trong chương trình.</w:t>
      </w:r>
    </w:p>
    <w:tbl>
      <w:tblPr>
        <w:tblW w:w="8373" w:type="dxa"/>
        <w:tblInd w:w="699" w:type="dxa"/>
        <w:tblCellMar>
          <w:top w:w="15" w:type="dxa"/>
          <w:left w:w="15" w:type="dxa"/>
          <w:bottom w:w="15" w:type="dxa"/>
          <w:right w:w="15" w:type="dxa"/>
        </w:tblCellMar>
        <w:tblLook w:val="04A0" w:firstRow="1" w:lastRow="0" w:firstColumn="1" w:lastColumn="0" w:noHBand="0" w:noVBand="1"/>
      </w:tblPr>
      <w:tblGrid>
        <w:gridCol w:w="2694"/>
        <w:gridCol w:w="1275"/>
        <w:gridCol w:w="1701"/>
        <w:gridCol w:w="1344"/>
        <w:gridCol w:w="1359"/>
      </w:tblGrid>
      <w:tr w:rsidR="00130EE3" w:rsidRPr="00130EE3" w14:paraId="104DE288" w14:textId="77777777" w:rsidTr="006842C1">
        <w:trPr>
          <w:trHeight w:val="198"/>
          <w:tblHeader/>
        </w:trPr>
        <w:tc>
          <w:tcPr>
            <w:tcW w:w="26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A2954E" w14:textId="35A48807" w:rsidR="00163259" w:rsidRPr="00130EE3" w:rsidRDefault="00163259"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Các ngành học của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007625B6" w:rsidRPr="00130EE3">
              <w:rPr>
                <w:rFonts w:asciiTheme="majorHAnsi" w:hAnsiTheme="majorHAnsi" w:cstheme="majorHAnsi"/>
                <w:b/>
                <w:bCs/>
                <w:sz w:val="26"/>
                <w:szCs w:val="26"/>
              </w:rPr>
              <w:t>Y</w:t>
            </w:r>
          </w:p>
        </w:tc>
        <w:tc>
          <w:tcPr>
            <w:tcW w:w="12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6A748" w14:textId="77777777" w:rsidR="00163259" w:rsidRPr="00130EE3" w:rsidRDefault="00163259"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Tổng số</w:t>
            </w:r>
          </w:p>
          <w:p w14:paraId="3C8C35BF" w14:textId="77777777" w:rsidR="00163259" w:rsidRPr="00130EE3" w:rsidRDefault="00163259"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Tín chỉ</w:t>
            </w:r>
          </w:p>
        </w:tc>
        <w:tc>
          <w:tcPr>
            <w:tcW w:w="17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F6A9E4" w14:textId="77777777" w:rsidR="00163259" w:rsidRPr="00130EE3" w:rsidRDefault="00163259"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Thời lượng</w:t>
            </w:r>
          </w:p>
          <w:p w14:paraId="36E070F0" w14:textId="77777777" w:rsidR="00163259" w:rsidRPr="00130EE3" w:rsidRDefault="00163259"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Đào tạo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96A3F" w14:textId="77777777" w:rsidR="00163259" w:rsidRPr="00130EE3" w:rsidRDefault="00163259" w:rsidP="00536545">
            <w:pPr>
              <w:spacing w:after="0" w:line="276"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N</w:t>
            </w:r>
            <w:r w:rsidRPr="00130EE3">
              <w:rPr>
                <w:b/>
                <w:bCs/>
                <w:sz w:val="26"/>
                <w:szCs w:val="26"/>
                <w:lang w:val="en-US"/>
              </w:rPr>
              <w:t>gôn ngữ giảng dạy</w:t>
            </w:r>
          </w:p>
        </w:tc>
      </w:tr>
      <w:tr w:rsidR="00130EE3" w:rsidRPr="00130EE3" w14:paraId="76FB935B" w14:textId="77777777" w:rsidTr="006842C1">
        <w:trPr>
          <w:trHeight w:val="78"/>
          <w:tblHeader/>
        </w:trPr>
        <w:tc>
          <w:tcPr>
            <w:tcW w:w="2694" w:type="dxa"/>
            <w:vMerge/>
            <w:tcBorders>
              <w:top w:val="single" w:sz="8" w:space="0" w:color="000000"/>
              <w:left w:val="single" w:sz="8" w:space="0" w:color="000000"/>
              <w:bottom w:val="single" w:sz="8" w:space="0" w:color="000000"/>
              <w:right w:val="single" w:sz="8" w:space="0" w:color="000000"/>
            </w:tcBorders>
            <w:vAlign w:val="center"/>
            <w:hideMark/>
          </w:tcPr>
          <w:p w14:paraId="16F8479C" w14:textId="77777777" w:rsidR="00163259" w:rsidRPr="00130EE3" w:rsidRDefault="00163259" w:rsidP="00536545">
            <w:pPr>
              <w:spacing w:after="0" w:line="276" w:lineRule="auto"/>
              <w:jc w:val="both"/>
              <w:rPr>
                <w:rFonts w:asciiTheme="majorHAnsi" w:hAnsiTheme="majorHAnsi" w:cstheme="majorHAnsi"/>
                <w:b/>
                <w:bCs/>
                <w:sz w:val="26"/>
                <w:szCs w:val="26"/>
              </w:rPr>
            </w:pPr>
          </w:p>
        </w:tc>
        <w:tc>
          <w:tcPr>
            <w:tcW w:w="1275" w:type="dxa"/>
            <w:vMerge/>
            <w:tcBorders>
              <w:top w:val="single" w:sz="8" w:space="0" w:color="000000"/>
              <w:left w:val="single" w:sz="8" w:space="0" w:color="000000"/>
              <w:bottom w:val="single" w:sz="8" w:space="0" w:color="000000"/>
              <w:right w:val="single" w:sz="8" w:space="0" w:color="000000"/>
            </w:tcBorders>
            <w:vAlign w:val="center"/>
            <w:hideMark/>
          </w:tcPr>
          <w:p w14:paraId="4DDFFB18" w14:textId="77777777" w:rsidR="00163259" w:rsidRPr="00130EE3" w:rsidRDefault="00163259" w:rsidP="00536545">
            <w:pPr>
              <w:spacing w:after="0" w:line="276" w:lineRule="auto"/>
              <w:jc w:val="both"/>
              <w:rPr>
                <w:rFonts w:asciiTheme="majorHAnsi" w:hAnsiTheme="majorHAnsi" w:cstheme="majorHAnsi"/>
                <w:b/>
                <w:bCs/>
                <w:sz w:val="26"/>
                <w:szCs w:val="26"/>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24B0B63D" w14:textId="77777777" w:rsidR="00163259" w:rsidRPr="00130EE3" w:rsidRDefault="00163259" w:rsidP="00536545">
            <w:pPr>
              <w:spacing w:after="0" w:line="276" w:lineRule="auto"/>
              <w:jc w:val="both"/>
              <w:rPr>
                <w:rFonts w:asciiTheme="majorHAnsi" w:hAnsiTheme="majorHAnsi" w:cstheme="majorHAnsi"/>
                <w:b/>
                <w:bCs/>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C18EE" w14:textId="77777777" w:rsidR="00163259" w:rsidRPr="00130EE3" w:rsidRDefault="00163259" w:rsidP="00536545">
            <w:pPr>
              <w:spacing w:after="0"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Tiếng Việt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22F9" w14:textId="77777777" w:rsidR="00163259" w:rsidRPr="00130EE3" w:rsidRDefault="00163259" w:rsidP="00536545">
            <w:pPr>
              <w:spacing w:after="0"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Tiếng Anh</w:t>
            </w:r>
          </w:p>
        </w:tc>
      </w:tr>
      <w:tr w:rsidR="00163259" w:rsidRPr="00130EE3" w14:paraId="441A8417" w14:textId="77777777" w:rsidTr="006842C1">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0EF4A" w14:textId="7220B8F5" w:rsidR="00163259" w:rsidRPr="00130EE3" w:rsidRDefault="00163259" w:rsidP="00536545">
            <w:pPr>
              <w:spacing w:after="0" w:line="276" w:lineRule="auto"/>
              <w:jc w:val="both"/>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 xml:space="preserve">Y </w:t>
            </w:r>
            <w:r w:rsidR="00BB0E6F" w:rsidRPr="00130EE3">
              <w:rPr>
                <w:rFonts w:asciiTheme="majorHAnsi" w:hAnsiTheme="majorHAnsi" w:cstheme="majorHAnsi"/>
                <w:b/>
                <w:bCs/>
                <w:sz w:val="26"/>
                <w:szCs w:val="26"/>
              </w:rPr>
              <w:t>k</w:t>
            </w:r>
            <w:r w:rsidR="00FA3F37" w:rsidRPr="00130EE3">
              <w:rPr>
                <w:rFonts w:asciiTheme="majorHAnsi" w:hAnsiTheme="majorHAnsi" w:cstheme="majorHAnsi"/>
                <w:b/>
                <w:bCs/>
                <w:sz w:val="26"/>
                <w:szCs w:val="26"/>
                <w:lang w:val="en-US"/>
              </w:rPr>
              <w:t>hoa</w:t>
            </w:r>
          </w:p>
          <w:p w14:paraId="37F8ACA5" w14:textId="422A9036" w:rsidR="00163259" w:rsidRPr="00130EE3" w:rsidRDefault="00163259" w:rsidP="00536545">
            <w:pPr>
              <w:spacing w:after="0" w:line="276" w:lineRule="auto"/>
              <w:jc w:val="both"/>
              <w:rPr>
                <w:rFonts w:asciiTheme="majorHAnsi" w:hAnsiTheme="majorHAnsi" w:cstheme="majorHAnsi"/>
                <w:sz w:val="26"/>
                <w:szCs w:val="26"/>
              </w:rPr>
            </w:pPr>
            <w:r w:rsidRPr="00130EE3">
              <w:rPr>
                <w:rFonts w:asciiTheme="majorHAnsi" w:hAnsiTheme="majorHAnsi" w:cstheme="majorHAnsi"/>
                <w:i/>
                <w:iCs/>
                <w:sz w:val="26"/>
                <w:szCs w:val="26"/>
              </w:rPr>
              <w:t>(</w:t>
            </w:r>
            <w:r w:rsidR="00BF72B3" w:rsidRPr="00130EE3">
              <w:rPr>
                <w:rFonts w:asciiTheme="majorHAnsi" w:hAnsiTheme="majorHAnsi" w:cstheme="majorHAnsi"/>
                <w:i/>
                <w:iCs/>
                <w:sz w:val="26"/>
                <w:szCs w:val="26"/>
              </w:rPr>
              <w:t>Bác sĩ</w:t>
            </w:r>
            <w:r w:rsidRPr="00130EE3">
              <w:rPr>
                <w:rFonts w:asciiTheme="majorHAnsi" w:hAnsiTheme="majorHAnsi" w:cstheme="majorHAnsi"/>
                <w:i/>
                <w:iCs/>
                <w:sz w:val="26"/>
                <w:szCs w:val="26"/>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0409B6" w14:textId="1A6A6BE7" w:rsidR="00163259" w:rsidRPr="00130EE3" w:rsidRDefault="00E9152F"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210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567CD" w14:textId="146483A2" w:rsidR="00163259" w:rsidRPr="00130EE3" w:rsidRDefault="00971365" w:rsidP="00536545">
            <w:pPr>
              <w:spacing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9C17C3" w14:textId="77777777" w:rsidR="00163259" w:rsidRPr="00130EE3" w:rsidRDefault="00163259" w:rsidP="00536545">
            <w:pPr>
              <w:spacing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86A16" w14:textId="77777777" w:rsidR="00163259" w:rsidRPr="00130EE3" w:rsidRDefault="00163259" w:rsidP="00536545">
            <w:pPr>
              <w:spacing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r>
    </w:tbl>
    <w:p w14:paraId="78BBE73A" w14:textId="77777777" w:rsidR="00163259" w:rsidRPr="00130EE3" w:rsidRDefault="00163259" w:rsidP="00536545">
      <w:pPr>
        <w:spacing w:after="0" w:line="276" w:lineRule="auto"/>
        <w:ind w:firstLine="709"/>
        <w:rPr>
          <w:rFonts w:asciiTheme="majorHAnsi" w:eastAsia="Times New Roman" w:hAnsiTheme="majorHAnsi" w:cstheme="majorBidi"/>
          <w:kern w:val="0"/>
          <w:sz w:val="26"/>
          <w:szCs w:val="26"/>
          <w:lang w:val="en-US" w:eastAsia="vi-VN"/>
          <w14:ligatures w14:val="none"/>
        </w:rPr>
      </w:pPr>
    </w:p>
    <w:p w14:paraId="451C3361" w14:textId="47C963FD" w:rsidR="000351C6" w:rsidRPr="00130EE3" w:rsidRDefault="00000000" w:rsidP="00536545">
      <w:pPr>
        <w:spacing w:after="0" w:line="276" w:lineRule="auto"/>
        <w:ind w:firstLine="709"/>
        <w:jc w:val="both"/>
        <w:rPr>
          <w:rFonts w:asciiTheme="majorHAnsi" w:hAnsiTheme="majorHAnsi" w:cstheme="majorHAnsi"/>
          <w:b/>
          <w:bCs/>
          <w:sz w:val="26"/>
          <w:szCs w:val="26"/>
        </w:rPr>
      </w:pPr>
      <w:hyperlink r:id="rId32" w:history="1">
        <w:r w:rsidR="000351C6" w:rsidRPr="00130EE3">
          <w:rPr>
            <w:rStyle w:val="Siuktni"/>
            <w:rFonts w:asciiTheme="majorHAnsi" w:hAnsiTheme="majorHAnsi" w:cstheme="majorHAnsi"/>
            <w:b/>
            <w:bCs/>
            <w:color w:val="auto"/>
            <w:sz w:val="26"/>
            <w:szCs w:val="26"/>
            <w:u w:val="none"/>
          </w:rPr>
          <w:t xml:space="preserve">Link liên kết Chương trình đào tạo </w:t>
        </w:r>
        <w:r w:rsidR="00D41C21" w:rsidRPr="00130EE3">
          <w:rPr>
            <w:rStyle w:val="Siuktni"/>
            <w:rFonts w:asciiTheme="majorHAnsi" w:hAnsiTheme="majorHAnsi" w:cstheme="majorHAnsi"/>
            <w:b/>
            <w:bCs/>
            <w:color w:val="auto"/>
            <w:sz w:val="26"/>
            <w:szCs w:val="26"/>
            <w:u w:val="none"/>
          </w:rPr>
          <w:t>Khoa</w:t>
        </w:r>
      </w:hyperlink>
      <w:r w:rsidR="00D41C21" w:rsidRPr="00130EE3">
        <w:rPr>
          <w:rStyle w:val="Siuktni"/>
          <w:rFonts w:asciiTheme="majorHAnsi" w:hAnsiTheme="majorHAnsi" w:cstheme="majorHAnsi"/>
          <w:b/>
          <w:bCs/>
          <w:color w:val="auto"/>
          <w:sz w:val="26"/>
          <w:szCs w:val="26"/>
          <w:u w:val="none"/>
        </w:rPr>
        <w:t xml:space="preserve"> Y</w:t>
      </w:r>
    </w:p>
    <w:p w14:paraId="11729E0B" w14:textId="50B80490" w:rsidR="00EF6D0B" w:rsidRPr="00130EE3" w:rsidRDefault="00D41C21" w:rsidP="000E0695">
      <w:pPr>
        <w:spacing w:after="0" w:line="276" w:lineRule="auto"/>
        <w:jc w:val="center"/>
        <w:rPr>
          <w:rFonts w:asciiTheme="majorHAnsi" w:hAnsiTheme="majorHAnsi" w:cstheme="majorHAnsi"/>
          <w:b/>
          <w:bCs/>
          <w:sz w:val="26"/>
          <w:szCs w:val="26"/>
        </w:rPr>
      </w:pPr>
      <w:r w:rsidRPr="00130EE3">
        <w:rPr>
          <w:rFonts w:cstheme="majorHAnsi"/>
          <w:b/>
          <w:bCs/>
          <w:noProof/>
          <w:sz w:val="26"/>
          <w:szCs w:val="26"/>
        </w:rPr>
        <w:drawing>
          <wp:inline distT="0" distB="0" distL="0" distR="0" wp14:anchorId="665D5AA7" wp14:editId="266BA8D6">
            <wp:extent cx="781159" cy="781159"/>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33">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703F3CE6" w14:textId="63E0372C" w:rsidR="00C67012" w:rsidRPr="00130EE3" w:rsidRDefault="00C67012" w:rsidP="00536545">
      <w:pPr>
        <w:pStyle w:val="u3"/>
        <w:spacing w:after="0" w:line="276" w:lineRule="auto"/>
        <w:ind w:firstLine="709"/>
        <w:rPr>
          <w:rFonts w:asciiTheme="majorHAnsi" w:hAnsiTheme="majorHAnsi" w:cstheme="majorHAnsi"/>
          <w:b/>
          <w:bCs/>
          <w:color w:val="auto"/>
          <w:sz w:val="26"/>
          <w:szCs w:val="26"/>
        </w:rPr>
      </w:pPr>
      <w:bookmarkStart w:id="29" w:name="_Toc240641720"/>
      <w:r w:rsidRPr="00130EE3">
        <w:rPr>
          <w:rFonts w:asciiTheme="majorHAnsi" w:hAnsiTheme="majorHAnsi" w:cstheme="majorHAnsi"/>
          <w:b/>
          <w:bCs/>
          <w:color w:val="auto"/>
          <w:sz w:val="26"/>
          <w:szCs w:val="26"/>
        </w:rPr>
        <w:t>1.3. Cơ hội thực tập</w:t>
      </w:r>
      <w:r w:rsidR="00736CC2" w:rsidRPr="00130EE3">
        <w:rPr>
          <w:rFonts w:asciiTheme="majorHAnsi" w:hAnsiTheme="majorHAnsi" w:cstheme="majorHAnsi"/>
          <w:b/>
          <w:bCs/>
          <w:color w:val="auto"/>
          <w:sz w:val="26"/>
          <w:szCs w:val="26"/>
        </w:rPr>
        <w:t xml:space="preserve"> và cơ hội việc làm sau khi tốt nghiệp</w:t>
      </w:r>
      <w:bookmarkEnd w:id="29"/>
    </w:p>
    <w:p w14:paraId="650689CB" w14:textId="634F549B" w:rsidR="00B864D3" w:rsidRPr="00130EE3" w:rsidRDefault="00B864D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Cơ hội thực tập: </w:t>
      </w:r>
      <w:r w:rsidR="00016996" w:rsidRPr="00130EE3">
        <w:rPr>
          <w:rFonts w:asciiTheme="majorHAnsi" w:hAnsiTheme="majorHAnsi" w:cstheme="majorHAnsi"/>
          <w:sz w:val="26"/>
          <w:szCs w:val="26"/>
        </w:rPr>
        <w:t>S</w:t>
      </w:r>
      <w:r w:rsidRPr="00130EE3">
        <w:rPr>
          <w:rFonts w:asciiTheme="majorHAnsi" w:hAnsiTheme="majorHAnsi" w:cstheme="majorHAnsi"/>
          <w:sz w:val="26"/>
          <w:szCs w:val="26"/>
        </w:rPr>
        <w:t>inh viên thực tập tại các bệnh viện như: Bệnh viện Đại học Y Tân Tạo, Bệnh viện Nhân dân 115, Bệnh viện Thống Nhất, Bệnh viện Bình Dân, Bệnh viện Nhi đồng Thành phố, Bệnh viện Hùng Vương, Bệnh viện Trưng Vương. C</w:t>
      </w:r>
      <w:r w:rsidRPr="00130EE3">
        <w:rPr>
          <w:sz w:val="26"/>
          <w:szCs w:val="26"/>
        </w:rPr>
        <w:t>ó thể thi USMLE và hành nghề tại Hoa Kỳ.</w:t>
      </w:r>
    </w:p>
    <w:p w14:paraId="4F2281FA" w14:textId="17CFF2F8" w:rsidR="00371860" w:rsidRPr="00130EE3" w:rsidRDefault="00371860"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Cơ hội việc làm</w:t>
      </w:r>
      <w:r w:rsidR="00971365" w:rsidRPr="00130EE3">
        <w:rPr>
          <w:rFonts w:asciiTheme="majorHAnsi" w:hAnsiTheme="majorHAnsi" w:cstheme="majorHAnsi"/>
          <w:sz w:val="26"/>
          <w:szCs w:val="26"/>
        </w:rPr>
        <w:t xml:space="preserve"> sau khi tốt nghiệp</w:t>
      </w:r>
      <w:r w:rsidRPr="00130EE3">
        <w:rPr>
          <w:rFonts w:asciiTheme="majorHAnsi" w:hAnsiTheme="majorHAnsi" w:cstheme="majorHAnsi"/>
          <w:sz w:val="26"/>
          <w:szCs w:val="26"/>
        </w:rPr>
        <w:t xml:space="preserve">: Người có bằng tốt nghiệp ngành Bác sĩ </w:t>
      </w:r>
      <w:r w:rsidR="001C5DDA" w:rsidRPr="00130EE3">
        <w:rPr>
          <w:rFonts w:asciiTheme="majorHAnsi" w:hAnsiTheme="majorHAnsi" w:cstheme="majorHAnsi"/>
          <w:sz w:val="26"/>
          <w:szCs w:val="26"/>
        </w:rPr>
        <w:t>Y khoa</w:t>
      </w:r>
      <w:r w:rsidRPr="00130EE3">
        <w:rPr>
          <w:rFonts w:asciiTheme="majorHAnsi" w:hAnsiTheme="majorHAnsi" w:cstheme="majorHAnsi"/>
          <w:sz w:val="26"/>
          <w:szCs w:val="26"/>
        </w:rPr>
        <w:t xml:space="preserve"> trình độ đại học c</w:t>
      </w:r>
      <w:r w:rsidR="00150137" w:rsidRPr="00130EE3">
        <w:rPr>
          <w:rFonts w:asciiTheme="majorHAnsi" w:hAnsiTheme="majorHAnsi" w:cstheme="majorHAnsi"/>
          <w:sz w:val="26"/>
          <w:szCs w:val="26"/>
        </w:rPr>
        <w:t>ó</w:t>
      </w:r>
      <w:r w:rsidRPr="00130EE3">
        <w:rPr>
          <w:rFonts w:asciiTheme="majorHAnsi" w:hAnsiTheme="majorHAnsi" w:cstheme="majorHAnsi"/>
          <w:sz w:val="26"/>
          <w:szCs w:val="26"/>
        </w:rPr>
        <w:t xml:space="preserve"> thể làm việc ở các bệnh viện, các cơ sở khám chữa bệnh, chăm sóc sức khỏe từ Trung ương tới cơ sở, các cơ sở giáo dục đại học, giáo dục nghề nghiệp.</w:t>
      </w:r>
    </w:p>
    <w:p w14:paraId="01BEF165" w14:textId="136010D3" w:rsidR="00861249" w:rsidRPr="00130EE3" w:rsidRDefault="0086138B" w:rsidP="00536545">
      <w:pPr>
        <w:pStyle w:val="u2"/>
        <w:spacing w:before="0" w:after="0" w:line="276" w:lineRule="auto"/>
        <w:ind w:firstLine="709"/>
        <w:rPr>
          <w:rFonts w:cstheme="majorHAnsi"/>
          <w:b/>
          <w:bCs/>
          <w:color w:val="auto"/>
          <w:sz w:val="26"/>
          <w:szCs w:val="26"/>
        </w:rPr>
      </w:pPr>
      <w:bookmarkStart w:id="30" w:name="_Toc240641721"/>
      <w:r w:rsidRPr="00130EE3">
        <w:rPr>
          <w:rFonts w:cstheme="majorHAnsi"/>
          <w:b/>
          <w:bCs/>
          <w:color w:val="auto"/>
          <w:sz w:val="26"/>
          <w:szCs w:val="26"/>
        </w:rPr>
        <w:t xml:space="preserve">2. </w:t>
      </w:r>
      <w:r w:rsidR="00FA3F37" w:rsidRPr="00130EE3">
        <w:rPr>
          <w:rFonts w:cstheme="majorHAnsi"/>
          <w:b/>
          <w:bCs/>
          <w:color w:val="auto"/>
          <w:sz w:val="26"/>
          <w:szCs w:val="26"/>
        </w:rPr>
        <w:t>Khoa</w:t>
      </w:r>
      <w:r w:rsidRPr="00130EE3">
        <w:rPr>
          <w:rFonts w:cstheme="majorHAnsi"/>
          <w:b/>
          <w:bCs/>
          <w:color w:val="auto"/>
          <w:sz w:val="26"/>
          <w:szCs w:val="26"/>
        </w:rPr>
        <w:t xml:space="preserve"> Công nghệ sinh học</w:t>
      </w:r>
      <w:bookmarkEnd w:id="30"/>
    </w:p>
    <w:p w14:paraId="3A12F56D" w14:textId="0A051CE0" w:rsidR="0086138B" w:rsidRPr="00130EE3" w:rsidRDefault="0086138B" w:rsidP="00536545">
      <w:pPr>
        <w:pStyle w:val="u3"/>
        <w:spacing w:before="0" w:after="0" w:line="276" w:lineRule="auto"/>
        <w:ind w:firstLine="709"/>
        <w:rPr>
          <w:rFonts w:asciiTheme="majorHAnsi" w:hAnsiTheme="majorHAnsi" w:cstheme="majorHAnsi"/>
          <w:b/>
          <w:bCs/>
          <w:color w:val="auto"/>
          <w:sz w:val="26"/>
          <w:szCs w:val="26"/>
        </w:rPr>
      </w:pPr>
      <w:bookmarkStart w:id="31" w:name="_Toc240641722"/>
      <w:r w:rsidRPr="00130EE3">
        <w:rPr>
          <w:rFonts w:asciiTheme="majorHAnsi" w:hAnsiTheme="majorHAnsi" w:cstheme="majorHAnsi"/>
          <w:b/>
          <w:bCs/>
          <w:color w:val="auto"/>
          <w:sz w:val="26"/>
          <w:szCs w:val="26"/>
        </w:rPr>
        <w:t>2.1. Thông tin liên hệ</w:t>
      </w:r>
      <w:bookmarkEnd w:id="31"/>
    </w:p>
    <w:p w14:paraId="7457BC2A" w14:textId="234BBE5E" w:rsidR="0086138B" w:rsidRPr="00130EE3" w:rsidRDefault="0086138B"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0C7A8E" w:rsidRPr="00130EE3">
        <w:rPr>
          <w:rFonts w:asciiTheme="majorHAnsi" w:hAnsiTheme="majorHAnsi" w:cstheme="majorHAnsi"/>
          <w:b/>
          <w:bCs/>
          <w:sz w:val="26"/>
          <w:szCs w:val="26"/>
        </w:rPr>
        <w:t xml:space="preserve">Phó </w:t>
      </w:r>
      <w:r w:rsidRPr="00130EE3">
        <w:rPr>
          <w:rFonts w:asciiTheme="majorHAnsi" w:hAnsiTheme="majorHAnsi" w:cstheme="majorHAnsi"/>
          <w:b/>
          <w:bCs/>
          <w:sz w:val="26"/>
          <w:szCs w:val="26"/>
        </w:rPr>
        <w:t xml:space="preserve">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Pr="00130EE3">
        <w:rPr>
          <w:rFonts w:asciiTheme="majorHAnsi" w:hAnsiTheme="majorHAnsi" w:cstheme="majorHAnsi"/>
          <w:sz w:val="26"/>
          <w:szCs w:val="26"/>
        </w:rPr>
        <w:t>TS. Tạ Văn Quang</w:t>
      </w:r>
    </w:p>
    <w:p w14:paraId="0A0B3705" w14:textId="202391AA" w:rsidR="00983EC8" w:rsidRPr="00130EE3" w:rsidRDefault="001B738B" w:rsidP="00536545">
      <w:pPr>
        <w:spacing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sz w:val="26"/>
          <w:szCs w:val="26"/>
        </w:rPr>
        <w:t xml:space="preserve"> </w:t>
      </w:r>
      <w:r w:rsidR="0056288D" w:rsidRPr="00130EE3">
        <w:rPr>
          <w:rFonts w:asciiTheme="majorHAnsi" w:hAnsiTheme="majorHAnsi" w:cstheme="majorHAnsi"/>
          <w:sz w:val="26"/>
          <w:szCs w:val="26"/>
        </w:rPr>
        <w:t xml:space="preserve"> </w:t>
      </w:r>
      <w:r w:rsidR="00DF2C01" w:rsidRPr="00130EE3">
        <w:rPr>
          <w:rFonts w:asciiTheme="majorHAnsi" w:hAnsiTheme="majorHAnsi" w:cstheme="majorHAnsi"/>
          <w:sz w:val="26"/>
          <w:szCs w:val="26"/>
        </w:rPr>
        <w:t>Email</w:t>
      </w:r>
      <w:r w:rsidR="00983EC8" w:rsidRPr="00130EE3">
        <w:rPr>
          <w:rFonts w:asciiTheme="majorHAnsi" w:hAnsiTheme="majorHAnsi" w:cstheme="majorHAnsi"/>
          <w:sz w:val="26"/>
          <w:szCs w:val="26"/>
        </w:rPr>
        <w:t xml:space="preserve">: </w:t>
      </w:r>
      <w:hyperlink r:id="rId34" w:history="1">
        <w:r w:rsidR="009F2D2E" w:rsidRPr="00130EE3">
          <w:rPr>
            <w:rStyle w:val="Siuktni"/>
            <w:rFonts w:asciiTheme="majorHAnsi" w:hAnsiTheme="majorHAnsi" w:cstheme="majorHAnsi"/>
            <w:color w:val="auto"/>
            <w:sz w:val="26"/>
            <w:szCs w:val="26"/>
            <w:u w:val="none"/>
          </w:rPr>
          <w:t>quang.ta@</w:t>
        </w:r>
        <w:r w:rsidR="009F2D2E" w:rsidRPr="00130EE3">
          <w:rPr>
            <w:rStyle w:val="Siuktni"/>
            <w:rFonts w:asciiTheme="majorHAnsi" w:hAnsiTheme="majorHAnsi" w:cstheme="majorHAnsi"/>
            <w:color w:val="auto"/>
            <w:sz w:val="26"/>
            <w:szCs w:val="26"/>
            <w:u w:val="none"/>
            <w:lang w:val="en-US"/>
          </w:rPr>
          <w:t>ttu</w:t>
        </w:r>
        <w:r w:rsidR="009F2D2E" w:rsidRPr="00130EE3">
          <w:rPr>
            <w:rStyle w:val="Siuktni"/>
            <w:rFonts w:asciiTheme="majorHAnsi" w:hAnsiTheme="majorHAnsi" w:cstheme="majorHAnsi"/>
            <w:color w:val="auto"/>
            <w:sz w:val="26"/>
            <w:szCs w:val="26"/>
            <w:u w:val="none"/>
          </w:rPr>
          <w:t>.edu.vn</w:t>
        </w:r>
      </w:hyperlink>
    </w:p>
    <w:p w14:paraId="76985B90" w14:textId="00E1E6E6" w:rsidR="00782E49" w:rsidRPr="00130EE3" w:rsidRDefault="00782E49" w:rsidP="00536545">
      <w:pPr>
        <w:spacing w:after="0" w:line="276" w:lineRule="auto"/>
        <w:ind w:firstLine="709"/>
        <w:jc w:val="both"/>
        <w:rPr>
          <w:rFonts w:asciiTheme="majorHAnsi" w:hAnsiTheme="majorHAnsi" w:cstheme="majorHAnsi"/>
          <w:sz w:val="26"/>
          <w:szCs w:val="26"/>
        </w:rPr>
      </w:pPr>
      <w:r w:rsidRPr="00130EE3">
        <w:rPr>
          <w:rStyle w:val="Siuktni"/>
          <w:rFonts w:asciiTheme="majorHAnsi" w:hAnsiTheme="majorHAnsi" w:cstheme="majorHAnsi"/>
          <w:color w:val="auto"/>
          <w:sz w:val="26"/>
          <w:szCs w:val="26"/>
          <w:u w:val="none"/>
        </w:rPr>
        <w:t xml:space="preserve">  Số điện thoại: </w:t>
      </w:r>
      <w:r w:rsidR="00B05D6A" w:rsidRPr="00130EE3">
        <w:rPr>
          <w:rStyle w:val="Siuktni"/>
          <w:rFonts w:asciiTheme="majorHAnsi" w:hAnsiTheme="majorHAnsi" w:cstheme="majorHAnsi"/>
          <w:color w:val="auto"/>
          <w:sz w:val="26"/>
          <w:szCs w:val="26"/>
          <w:u w:val="none"/>
        </w:rPr>
        <w:t>076 436 2098</w:t>
      </w:r>
    </w:p>
    <w:p w14:paraId="2DE9D61A" w14:textId="51687F50" w:rsidR="00983EC8" w:rsidRPr="00130EE3" w:rsidRDefault="00983EC8"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00D16402" w:rsidRPr="00130EE3">
        <w:rPr>
          <w:rFonts w:asciiTheme="majorHAnsi" w:hAnsiTheme="majorHAnsi" w:cstheme="majorHAnsi"/>
          <w:sz w:val="26"/>
          <w:szCs w:val="26"/>
        </w:rPr>
        <w:t>Nguyễn Thị Mỹ Linh</w:t>
      </w:r>
    </w:p>
    <w:p w14:paraId="366B326C" w14:textId="2D27F915" w:rsidR="001D3854"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815FBE"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69275F" w:rsidRPr="00130EE3">
        <w:rPr>
          <w:rFonts w:asciiTheme="majorHAnsi" w:hAnsiTheme="majorHAnsi" w:cstheme="majorHAnsi"/>
          <w:sz w:val="26"/>
          <w:szCs w:val="26"/>
        </w:rPr>
        <w:t>:</w:t>
      </w:r>
      <w:r w:rsidR="00D16402" w:rsidRPr="00130EE3">
        <w:rPr>
          <w:rFonts w:asciiTheme="majorHAnsi" w:hAnsiTheme="majorHAnsi" w:cstheme="majorHAnsi"/>
          <w:sz w:val="26"/>
          <w:szCs w:val="26"/>
        </w:rPr>
        <w:t xml:space="preserve"> linh.nguyenmy</w:t>
      </w:r>
      <w:r w:rsidR="001D3854" w:rsidRPr="00130EE3">
        <w:rPr>
          <w:rFonts w:asciiTheme="majorHAnsi" w:hAnsiTheme="majorHAnsi" w:cstheme="majorHAnsi"/>
          <w:sz w:val="26"/>
          <w:szCs w:val="26"/>
        </w:rPr>
        <w:t>@</w:t>
      </w:r>
      <w:r w:rsidR="009F2D2E" w:rsidRPr="00130EE3">
        <w:rPr>
          <w:rFonts w:asciiTheme="majorHAnsi" w:hAnsiTheme="majorHAnsi" w:cstheme="majorHAnsi"/>
          <w:sz w:val="26"/>
          <w:szCs w:val="26"/>
          <w:lang w:val="en-US"/>
        </w:rPr>
        <w:t>ttu</w:t>
      </w:r>
      <w:r w:rsidR="001D3854" w:rsidRPr="00130EE3">
        <w:rPr>
          <w:rFonts w:asciiTheme="majorHAnsi" w:hAnsiTheme="majorHAnsi" w:cstheme="majorHAnsi"/>
          <w:sz w:val="26"/>
          <w:szCs w:val="26"/>
        </w:rPr>
        <w:t>.edu.vn</w:t>
      </w:r>
    </w:p>
    <w:p w14:paraId="516F5346" w14:textId="718B5A3E" w:rsidR="0069275F"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815FBE" w:rsidRPr="00130EE3">
        <w:rPr>
          <w:rFonts w:asciiTheme="majorHAnsi" w:hAnsiTheme="majorHAnsi" w:cstheme="majorHAnsi"/>
          <w:sz w:val="26"/>
          <w:szCs w:val="26"/>
        </w:rPr>
        <w:t xml:space="preserve"> </w:t>
      </w:r>
      <w:r w:rsidR="0069275F" w:rsidRPr="00130EE3">
        <w:rPr>
          <w:rFonts w:asciiTheme="majorHAnsi" w:hAnsiTheme="majorHAnsi" w:cstheme="majorHAnsi"/>
          <w:sz w:val="26"/>
          <w:szCs w:val="26"/>
        </w:rPr>
        <w:t>SĐT:</w:t>
      </w:r>
      <w:r w:rsidR="001D3854" w:rsidRPr="00130EE3">
        <w:rPr>
          <w:rFonts w:asciiTheme="majorHAnsi" w:hAnsiTheme="majorHAnsi" w:cstheme="majorHAnsi"/>
          <w:sz w:val="26"/>
          <w:szCs w:val="26"/>
        </w:rPr>
        <w:t xml:space="preserve"> 0982 754 931</w:t>
      </w:r>
    </w:p>
    <w:p w14:paraId="4A43BC04" w14:textId="772F08E9" w:rsidR="00470E14" w:rsidRPr="00130EE3" w:rsidRDefault="00470E14"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b/>
          <w:bCs/>
          <w:sz w:val="26"/>
          <w:szCs w:val="26"/>
        </w:rPr>
        <w:lastRenderedPageBreak/>
        <w:t xml:space="preserve">- </w:t>
      </w:r>
      <w:r w:rsidR="00ED4C01" w:rsidRPr="00130EE3">
        <w:rPr>
          <w:rFonts w:asciiTheme="majorHAnsi" w:hAnsiTheme="majorHAnsi" w:cstheme="majorHAnsi"/>
          <w:b/>
          <w:bCs/>
          <w:sz w:val="26"/>
          <w:szCs w:val="26"/>
        </w:rPr>
        <w:t>Email</w:t>
      </w:r>
      <w:r w:rsidRPr="00130EE3">
        <w:rPr>
          <w:rFonts w:asciiTheme="majorHAnsi" w:hAnsiTheme="majorHAnsi" w:cstheme="majorHAnsi"/>
          <w:b/>
          <w:bCs/>
          <w:sz w:val="26"/>
          <w:szCs w:val="26"/>
        </w:rPr>
        <w:t xml:space="preserve">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hyperlink r:id="rId35" w:history="1">
        <w:r w:rsidR="00790BC7" w:rsidRPr="00130EE3">
          <w:rPr>
            <w:rStyle w:val="Siuktni"/>
            <w:rFonts w:asciiTheme="majorHAnsi" w:hAnsiTheme="majorHAnsi" w:cstheme="majorHAnsi"/>
            <w:color w:val="auto"/>
            <w:sz w:val="26"/>
            <w:szCs w:val="26"/>
            <w:u w:val="none"/>
          </w:rPr>
          <w:t>biotech21century.congnghesinhhoc@</w:t>
        </w:r>
        <w:r w:rsidR="009F2D2E" w:rsidRPr="00130EE3">
          <w:rPr>
            <w:rStyle w:val="Siuktni"/>
            <w:rFonts w:asciiTheme="majorHAnsi" w:hAnsiTheme="majorHAnsi" w:cstheme="majorHAnsi"/>
            <w:color w:val="auto"/>
            <w:sz w:val="26"/>
            <w:szCs w:val="26"/>
            <w:u w:val="none"/>
            <w:lang w:val="en-US"/>
          </w:rPr>
          <w:t>ttu</w:t>
        </w:r>
        <w:r w:rsidR="00790BC7" w:rsidRPr="00130EE3">
          <w:rPr>
            <w:rStyle w:val="Siuktni"/>
            <w:rFonts w:asciiTheme="majorHAnsi" w:hAnsiTheme="majorHAnsi" w:cstheme="majorHAnsi"/>
            <w:color w:val="auto"/>
            <w:sz w:val="26"/>
            <w:szCs w:val="26"/>
            <w:u w:val="none"/>
          </w:rPr>
          <w:t>.edu.vn</w:t>
        </w:r>
      </w:hyperlink>
    </w:p>
    <w:p w14:paraId="4A42E2DE" w14:textId="5D26A094" w:rsidR="00C136E2" w:rsidRPr="00130EE3" w:rsidRDefault="00C136E2" w:rsidP="00536545">
      <w:pPr>
        <w:spacing w:after="0" w:line="276" w:lineRule="auto"/>
        <w:ind w:firstLine="709"/>
        <w:jc w:val="both"/>
        <w:rPr>
          <w:rFonts w:asciiTheme="majorHAnsi" w:hAnsiTheme="majorHAnsi" w:cstheme="majorHAnsi"/>
          <w:b/>
          <w:bCs/>
          <w:sz w:val="26"/>
          <w:szCs w:val="26"/>
        </w:rPr>
      </w:pPr>
      <w:r w:rsidRPr="00130EE3">
        <w:rPr>
          <w:rStyle w:val="Siuktni"/>
          <w:rFonts w:asciiTheme="majorHAnsi" w:hAnsiTheme="majorHAnsi" w:cstheme="majorHAnsi"/>
          <w:b/>
          <w:bCs/>
          <w:color w:val="auto"/>
          <w:sz w:val="26"/>
          <w:szCs w:val="26"/>
          <w:u w:val="none"/>
        </w:rPr>
        <w:t xml:space="preserve">- Số điện thoại </w:t>
      </w:r>
      <w:r w:rsidR="00FA3F37" w:rsidRPr="00130EE3">
        <w:rPr>
          <w:rStyle w:val="Siuktni"/>
          <w:rFonts w:asciiTheme="majorHAnsi" w:hAnsiTheme="majorHAnsi" w:cstheme="majorHAnsi"/>
          <w:b/>
          <w:bCs/>
          <w:color w:val="auto"/>
          <w:sz w:val="26"/>
          <w:szCs w:val="26"/>
          <w:u w:val="none"/>
        </w:rPr>
        <w:t>Khoa</w:t>
      </w:r>
      <w:r w:rsidRPr="00130EE3">
        <w:rPr>
          <w:rStyle w:val="Siuktni"/>
          <w:rFonts w:asciiTheme="majorHAnsi" w:hAnsiTheme="majorHAnsi" w:cstheme="majorHAnsi"/>
          <w:b/>
          <w:bCs/>
          <w:color w:val="auto"/>
          <w:sz w:val="26"/>
          <w:szCs w:val="26"/>
          <w:u w:val="none"/>
        </w:rPr>
        <w:t xml:space="preserve">: </w:t>
      </w:r>
      <w:r w:rsidRPr="00130EE3">
        <w:rPr>
          <w:rFonts w:asciiTheme="majorHAnsi" w:hAnsiTheme="majorHAnsi" w:cstheme="majorHAnsi"/>
          <w:sz w:val="26"/>
          <w:szCs w:val="26"/>
        </w:rPr>
        <w:t>(0272) 3 769 216. Ext:</w:t>
      </w:r>
      <w:r w:rsidR="00C36FA1" w:rsidRPr="00130EE3">
        <w:rPr>
          <w:rFonts w:asciiTheme="majorHAnsi" w:hAnsiTheme="majorHAnsi" w:cstheme="majorHAnsi"/>
          <w:sz w:val="26"/>
          <w:szCs w:val="26"/>
        </w:rPr>
        <w:t xml:space="preserve"> 116</w:t>
      </w:r>
    </w:p>
    <w:p w14:paraId="247A23EC" w14:textId="7313C063" w:rsidR="0069275F" w:rsidRPr="00130EE3" w:rsidRDefault="0069275F" w:rsidP="00536545">
      <w:pPr>
        <w:pStyle w:val="u3"/>
        <w:spacing w:after="0" w:line="276" w:lineRule="auto"/>
        <w:ind w:firstLine="709"/>
        <w:rPr>
          <w:rFonts w:asciiTheme="majorHAnsi" w:hAnsiTheme="majorHAnsi" w:cstheme="majorHAnsi"/>
          <w:b/>
          <w:bCs/>
          <w:color w:val="auto"/>
          <w:sz w:val="26"/>
          <w:szCs w:val="26"/>
        </w:rPr>
      </w:pPr>
      <w:bookmarkStart w:id="32" w:name="_Toc240641723"/>
      <w:r w:rsidRPr="00130EE3">
        <w:rPr>
          <w:rFonts w:asciiTheme="majorHAnsi" w:hAnsiTheme="majorHAnsi" w:cstheme="majorHAnsi"/>
          <w:b/>
          <w:bCs/>
          <w:color w:val="auto"/>
          <w:sz w:val="26"/>
          <w:szCs w:val="26"/>
        </w:rPr>
        <w:t>2.2. Chương trình đào tạo</w:t>
      </w:r>
      <w:bookmarkEnd w:id="32"/>
    </w:p>
    <w:p w14:paraId="5D2C7F97" w14:textId="3F342F71" w:rsidR="0069275F" w:rsidRPr="00130EE3" w:rsidRDefault="00602506" w:rsidP="00536545">
      <w:pPr>
        <w:spacing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Các ngành đào tạo và số tín chỉ</w:t>
      </w:r>
      <w:r w:rsidR="0069275F" w:rsidRPr="00130EE3">
        <w:rPr>
          <w:rFonts w:asciiTheme="majorHAnsi" w:eastAsia="Times New Roman" w:hAnsiTheme="majorHAnsi" w:cstheme="majorBidi"/>
          <w:kern w:val="0"/>
          <w:sz w:val="26"/>
          <w:szCs w:val="26"/>
          <w:lang w:eastAsia="vi-VN"/>
          <w14:ligatures w14:val="none"/>
        </w:rPr>
        <w:t xml:space="preserve"> </w:t>
      </w:r>
    </w:p>
    <w:tbl>
      <w:tblPr>
        <w:tblW w:w="8373" w:type="dxa"/>
        <w:tblInd w:w="699" w:type="dxa"/>
        <w:tblCellMar>
          <w:top w:w="15" w:type="dxa"/>
          <w:left w:w="15" w:type="dxa"/>
          <w:bottom w:w="15" w:type="dxa"/>
          <w:right w:w="15" w:type="dxa"/>
        </w:tblCellMar>
        <w:tblLook w:val="04A0" w:firstRow="1" w:lastRow="0" w:firstColumn="1" w:lastColumn="0" w:noHBand="0" w:noVBand="1"/>
      </w:tblPr>
      <w:tblGrid>
        <w:gridCol w:w="2694"/>
        <w:gridCol w:w="1275"/>
        <w:gridCol w:w="1701"/>
        <w:gridCol w:w="1344"/>
        <w:gridCol w:w="1359"/>
      </w:tblGrid>
      <w:tr w:rsidR="00130EE3" w:rsidRPr="00130EE3" w14:paraId="56A3ACAD" w14:textId="77777777" w:rsidTr="00913641">
        <w:trPr>
          <w:trHeight w:val="198"/>
          <w:tblHeader/>
        </w:trPr>
        <w:tc>
          <w:tcPr>
            <w:tcW w:w="26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EA13D" w14:textId="32554BBB" w:rsidR="00584FAD" w:rsidRPr="00130EE3" w:rsidRDefault="00584FAD"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Các ngành học của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CNSH</w:t>
            </w:r>
          </w:p>
        </w:tc>
        <w:tc>
          <w:tcPr>
            <w:tcW w:w="12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41AA39" w14:textId="0149AE7C" w:rsidR="00584FAD" w:rsidRPr="00130EE3" w:rsidRDefault="00584FAD"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Tổng số</w:t>
            </w:r>
          </w:p>
          <w:p w14:paraId="212C43D8" w14:textId="77777777" w:rsidR="00584FAD" w:rsidRPr="00130EE3" w:rsidRDefault="00584FAD"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Tín chỉ</w:t>
            </w:r>
          </w:p>
        </w:tc>
        <w:tc>
          <w:tcPr>
            <w:tcW w:w="17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3881E" w14:textId="02B780A0" w:rsidR="00584FAD" w:rsidRPr="00130EE3" w:rsidRDefault="00584FAD"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Thời lượng</w:t>
            </w:r>
          </w:p>
          <w:p w14:paraId="65F9A7C9" w14:textId="77777777" w:rsidR="00584FAD" w:rsidRPr="00130EE3" w:rsidRDefault="00584FAD"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Đào tạo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6AF66" w14:textId="3FA80B6C" w:rsidR="00584FAD" w:rsidRPr="00130EE3" w:rsidRDefault="00285249" w:rsidP="00536545">
            <w:pPr>
              <w:spacing w:after="0" w:line="276"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N</w:t>
            </w:r>
            <w:r w:rsidRPr="00130EE3">
              <w:rPr>
                <w:b/>
                <w:bCs/>
                <w:sz w:val="26"/>
                <w:szCs w:val="26"/>
                <w:lang w:val="en-US"/>
              </w:rPr>
              <w:t>gôn ngữ giảng dạy</w:t>
            </w:r>
          </w:p>
        </w:tc>
      </w:tr>
      <w:tr w:rsidR="00130EE3" w:rsidRPr="00130EE3" w14:paraId="7B0A68BD" w14:textId="77777777" w:rsidTr="00913641">
        <w:trPr>
          <w:trHeight w:val="78"/>
          <w:tblHeader/>
        </w:trPr>
        <w:tc>
          <w:tcPr>
            <w:tcW w:w="2694" w:type="dxa"/>
            <w:vMerge/>
            <w:tcBorders>
              <w:top w:val="single" w:sz="8" w:space="0" w:color="000000"/>
              <w:left w:val="single" w:sz="8" w:space="0" w:color="000000"/>
              <w:bottom w:val="single" w:sz="8" w:space="0" w:color="000000"/>
              <w:right w:val="single" w:sz="8" w:space="0" w:color="000000"/>
            </w:tcBorders>
            <w:vAlign w:val="center"/>
            <w:hideMark/>
          </w:tcPr>
          <w:p w14:paraId="602453C5" w14:textId="77777777" w:rsidR="00584FAD" w:rsidRPr="00130EE3" w:rsidRDefault="00584FAD" w:rsidP="00536545">
            <w:pPr>
              <w:spacing w:after="0" w:line="276" w:lineRule="auto"/>
              <w:jc w:val="both"/>
              <w:rPr>
                <w:rFonts w:asciiTheme="majorHAnsi" w:hAnsiTheme="majorHAnsi" w:cstheme="majorHAnsi"/>
                <w:b/>
                <w:bCs/>
                <w:sz w:val="26"/>
                <w:szCs w:val="26"/>
              </w:rPr>
            </w:pPr>
          </w:p>
        </w:tc>
        <w:tc>
          <w:tcPr>
            <w:tcW w:w="1275" w:type="dxa"/>
            <w:vMerge/>
            <w:tcBorders>
              <w:top w:val="single" w:sz="8" w:space="0" w:color="000000"/>
              <w:left w:val="single" w:sz="8" w:space="0" w:color="000000"/>
              <w:bottom w:val="single" w:sz="8" w:space="0" w:color="000000"/>
              <w:right w:val="single" w:sz="8" w:space="0" w:color="000000"/>
            </w:tcBorders>
            <w:vAlign w:val="center"/>
            <w:hideMark/>
          </w:tcPr>
          <w:p w14:paraId="7F8F2821" w14:textId="77777777" w:rsidR="00584FAD" w:rsidRPr="00130EE3" w:rsidRDefault="00584FAD" w:rsidP="00536545">
            <w:pPr>
              <w:spacing w:after="0" w:line="276" w:lineRule="auto"/>
              <w:jc w:val="both"/>
              <w:rPr>
                <w:rFonts w:asciiTheme="majorHAnsi" w:hAnsiTheme="majorHAnsi" w:cstheme="majorHAnsi"/>
                <w:b/>
                <w:bCs/>
                <w:sz w:val="26"/>
                <w:szCs w:val="26"/>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32037758" w14:textId="77777777" w:rsidR="00584FAD" w:rsidRPr="00130EE3" w:rsidRDefault="00584FAD" w:rsidP="00536545">
            <w:pPr>
              <w:spacing w:after="0" w:line="276" w:lineRule="auto"/>
              <w:jc w:val="both"/>
              <w:rPr>
                <w:rFonts w:asciiTheme="majorHAnsi" w:hAnsiTheme="majorHAnsi" w:cstheme="majorHAnsi"/>
                <w:b/>
                <w:bCs/>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64076" w14:textId="77777777" w:rsidR="00584FAD" w:rsidRPr="00130EE3" w:rsidRDefault="00584FAD" w:rsidP="00536545">
            <w:pPr>
              <w:spacing w:after="0"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Tiếng Việt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D25F" w14:textId="77777777" w:rsidR="00584FAD" w:rsidRPr="00130EE3" w:rsidRDefault="00584FAD" w:rsidP="00536545">
            <w:pPr>
              <w:spacing w:after="0"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Tiếng Anh</w:t>
            </w:r>
          </w:p>
        </w:tc>
      </w:tr>
      <w:tr w:rsidR="00130EE3" w:rsidRPr="00130EE3" w14:paraId="7AFEE1BB" w14:textId="77777777" w:rsidTr="00913641">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F7284F" w14:textId="77777777" w:rsidR="005647A5" w:rsidRPr="00130EE3" w:rsidRDefault="005647A5" w:rsidP="00536545">
            <w:pPr>
              <w:spacing w:after="0"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Công nghệ sinh học</w:t>
            </w:r>
          </w:p>
          <w:p w14:paraId="39092399" w14:textId="5AD222A8" w:rsidR="005647A5" w:rsidRPr="00130EE3" w:rsidRDefault="005647A5" w:rsidP="00536545">
            <w:pPr>
              <w:spacing w:after="0" w:line="276" w:lineRule="auto"/>
              <w:rPr>
                <w:rFonts w:asciiTheme="majorHAnsi" w:hAnsiTheme="majorHAnsi" w:cstheme="majorHAnsi"/>
                <w:b/>
                <w:bCs/>
                <w:sz w:val="26"/>
                <w:szCs w:val="26"/>
              </w:rPr>
            </w:pPr>
            <w:r w:rsidRPr="00130EE3">
              <w:rPr>
                <w:rFonts w:asciiTheme="majorHAnsi" w:hAnsiTheme="majorHAnsi" w:cstheme="majorHAnsi"/>
                <w:i/>
                <w:iCs/>
                <w:sz w:val="26"/>
                <w:szCs w:val="26"/>
              </w:rPr>
              <w:t>(Cử nhân)</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A787CA" w14:textId="4A887D91" w:rsidR="005647A5" w:rsidRPr="00130EE3" w:rsidRDefault="005647A5"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130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1116BD" w14:textId="71460B26" w:rsidR="005647A5" w:rsidRPr="00130EE3" w:rsidRDefault="005647A5"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A24000" w14:textId="2726AB17" w:rsidR="005647A5" w:rsidRPr="00130EE3" w:rsidRDefault="005647A5" w:rsidP="00536545">
            <w:pPr>
              <w:spacing w:line="276" w:lineRule="auto"/>
              <w:jc w:val="center"/>
              <w:rPr>
                <w:rFonts w:ascii="Segoe UI Symbol" w:hAnsi="Segoe UI Symbol" w:cs="Segoe UI Symbol"/>
                <w:sz w:val="26"/>
                <w:szCs w:val="26"/>
              </w:rPr>
            </w:pPr>
            <w:r w:rsidRPr="00130EE3">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7E3D34" w14:textId="117E559E" w:rsidR="005647A5" w:rsidRPr="00130EE3" w:rsidRDefault="005647A5" w:rsidP="00536545">
            <w:pPr>
              <w:spacing w:line="276" w:lineRule="auto"/>
              <w:jc w:val="center"/>
              <w:rPr>
                <w:rFonts w:ascii="Segoe UI Symbol" w:hAnsi="Segoe UI Symbol" w:cs="Segoe UI Symbol"/>
                <w:sz w:val="26"/>
                <w:szCs w:val="26"/>
              </w:rPr>
            </w:pPr>
            <w:r w:rsidRPr="00130EE3">
              <w:rPr>
                <w:rFonts w:ascii="Segoe UI Symbol" w:hAnsi="Segoe UI Symbol" w:cs="Segoe UI Symbol"/>
                <w:sz w:val="26"/>
                <w:szCs w:val="26"/>
              </w:rPr>
              <w:t>☑</w:t>
            </w:r>
          </w:p>
        </w:tc>
      </w:tr>
      <w:tr w:rsidR="00130EE3" w:rsidRPr="00130EE3" w14:paraId="51379F1E" w14:textId="77777777" w:rsidTr="00913641">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C15B1C" w14:textId="77777777" w:rsidR="00163259" w:rsidRPr="00130EE3" w:rsidRDefault="00163259" w:rsidP="00536545">
            <w:pPr>
              <w:spacing w:after="0" w:line="276" w:lineRule="auto"/>
              <w:rPr>
                <w:rFonts w:asciiTheme="majorHAnsi" w:hAnsiTheme="majorHAnsi" w:cstheme="majorHAnsi"/>
                <w:sz w:val="26"/>
                <w:szCs w:val="26"/>
              </w:rPr>
            </w:pPr>
            <w:r w:rsidRPr="00130EE3">
              <w:rPr>
                <w:rFonts w:asciiTheme="majorHAnsi" w:hAnsiTheme="majorHAnsi" w:cstheme="majorHAnsi"/>
                <w:b/>
                <w:bCs/>
                <w:sz w:val="26"/>
                <w:szCs w:val="26"/>
              </w:rPr>
              <w:t xml:space="preserve">Nông nghiệp </w:t>
            </w:r>
            <w:r w:rsidRPr="00130EE3">
              <w:rPr>
                <w:rFonts w:asciiTheme="majorHAnsi" w:hAnsiTheme="majorHAnsi" w:cstheme="majorHAnsi"/>
                <w:sz w:val="26"/>
                <w:szCs w:val="26"/>
              </w:rPr>
              <w:t>(Chuyên ngành Nông nghiệp công nghệ cao)</w:t>
            </w:r>
          </w:p>
          <w:p w14:paraId="2C3EFA3C" w14:textId="44D1475E" w:rsidR="00163259" w:rsidRPr="00130EE3" w:rsidRDefault="00163259" w:rsidP="00536545">
            <w:pPr>
              <w:spacing w:after="0" w:line="276" w:lineRule="auto"/>
              <w:jc w:val="both"/>
              <w:rPr>
                <w:rFonts w:asciiTheme="majorHAnsi" w:hAnsiTheme="majorHAnsi" w:cstheme="majorHAnsi"/>
                <w:b/>
                <w:bCs/>
                <w:sz w:val="26"/>
                <w:szCs w:val="26"/>
              </w:rPr>
            </w:pPr>
            <w:r w:rsidRPr="00130EE3">
              <w:rPr>
                <w:rFonts w:asciiTheme="majorHAnsi" w:hAnsiTheme="majorHAnsi" w:cstheme="majorHAnsi"/>
                <w:i/>
                <w:iCs/>
                <w:sz w:val="26"/>
                <w:szCs w:val="26"/>
              </w:rPr>
              <w:t>(Kỹ sư)</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12A9F0" w14:textId="2BABC747" w:rsidR="00163259" w:rsidRPr="00130EE3" w:rsidRDefault="00163259"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150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0E235E" w14:textId="7808B85F" w:rsidR="00163259" w:rsidRPr="00130EE3" w:rsidRDefault="00163259"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6FBC6B" w14:textId="0195FC97" w:rsidR="00163259" w:rsidRPr="00130EE3" w:rsidRDefault="00163259" w:rsidP="00536545">
            <w:pPr>
              <w:spacing w:line="276" w:lineRule="auto"/>
              <w:jc w:val="center"/>
              <w:rPr>
                <w:rFonts w:ascii="Segoe UI Symbol" w:hAnsi="Segoe UI Symbol" w:cs="Segoe UI Symbol"/>
                <w:sz w:val="26"/>
                <w:szCs w:val="26"/>
              </w:rPr>
            </w:pPr>
            <w:r w:rsidRPr="00130EE3">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C24AC" w14:textId="77777777" w:rsidR="00163259" w:rsidRPr="00130EE3" w:rsidRDefault="00163259" w:rsidP="00536545">
            <w:pPr>
              <w:spacing w:line="276" w:lineRule="auto"/>
              <w:jc w:val="center"/>
              <w:rPr>
                <w:rFonts w:ascii="Segoe UI Symbol" w:hAnsi="Segoe UI Symbol" w:cs="Segoe UI Symbol"/>
                <w:sz w:val="26"/>
                <w:szCs w:val="26"/>
              </w:rPr>
            </w:pPr>
          </w:p>
        </w:tc>
      </w:tr>
    </w:tbl>
    <w:p w14:paraId="6477279C" w14:textId="669A1335" w:rsidR="003D1E75" w:rsidRPr="00130EE3" w:rsidRDefault="00000000" w:rsidP="00536545">
      <w:pPr>
        <w:spacing w:before="240" w:after="0" w:line="276" w:lineRule="auto"/>
        <w:ind w:firstLine="709"/>
        <w:rPr>
          <w:rStyle w:val="Siuktni"/>
          <w:rFonts w:asciiTheme="majorHAnsi" w:hAnsiTheme="majorHAnsi" w:cstheme="majorHAnsi"/>
          <w:b/>
          <w:bCs/>
          <w:color w:val="auto"/>
          <w:sz w:val="26"/>
          <w:szCs w:val="26"/>
          <w:u w:val="none"/>
        </w:rPr>
      </w:pPr>
      <w:hyperlink r:id="rId36" w:history="1">
        <w:r w:rsidR="003D1E75" w:rsidRPr="00130EE3">
          <w:rPr>
            <w:rStyle w:val="Siuktni"/>
            <w:rFonts w:asciiTheme="majorHAnsi" w:hAnsiTheme="majorHAnsi" w:cstheme="majorHAnsi"/>
            <w:b/>
            <w:bCs/>
            <w:color w:val="auto"/>
            <w:sz w:val="26"/>
            <w:szCs w:val="26"/>
            <w:u w:val="none"/>
          </w:rPr>
          <w:t xml:space="preserve">Link liên kết Chương trình đào tạo </w:t>
        </w:r>
        <w:r w:rsidR="000007B6" w:rsidRPr="00130EE3">
          <w:rPr>
            <w:rStyle w:val="Siuktni"/>
            <w:rFonts w:asciiTheme="majorHAnsi" w:hAnsiTheme="majorHAnsi" w:cstheme="majorHAnsi"/>
            <w:b/>
            <w:bCs/>
            <w:color w:val="auto"/>
            <w:sz w:val="26"/>
            <w:szCs w:val="26"/>
            <w:u w:val="none"/>
          </w:rPr>
          <w:t>Khoa</w:t>
        </w:r>
      </w:hyperlink>
      <w:r w:rsidR="000007B6" w:rsidRPr="00130EE3">
        <w:rPr>
          <w:rStyle w:val="Siuktni"/>
          <w:rFonts w:asciiTheme="majorHAnsi" w:hAnsiTheme="majorHAnsi" w:cstheme="majorHAnsi"/>
          <w:b/>
          <w:bCs/>
          <w:color w:val="auto"/>
          <w:sz w:val="26"/>
          <w:szCs w:val="26"/>
          <w:u w:val="none"/>
        </w:rPr>
        <w:t xml:space="preserve"> Công nghệ sinh học</w:t>
      </w:r>
    </w:p>
    <w:p w14:paraId="08F5D863" w14:textId="042BB8CE" w:rsidR="000007B6" w:rsidRPr="00130EE3" w:rsidRDefault="00ED205F" w:rsidP="000E069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1C5D7481" wp14:editId="7F896ABC">
            <wp:extent cx="781159" cy="781159"/>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37">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47806784" w14:textId="5ADCAE40" w:rsidR="0056288D" w:rsidRPr="00130EE3" w:rsidRDefault="004E27DD" w:rsidP="00536545">
      <w:pPr>
        <w:pStyle w:val="u3"/>
        <w:spacing w:after="0" w:line="276" w:lineRule="auto"/>
        <w:ind w:firstLine="709"/>
        <w:rPr>
          <w:rFonts w:asciiTheme="majorHAnsi" w:hAnsiTheme="majorHAnsi" w:cstheme="majorHAnsi"/>
          <w:b/>
          <w:bCs/>
          <w:color w:val="auto"/>
          <w:sz w:val="26"/>
          <w:szCs w:val="26"/>
        </w:rPr>
      </w:pPr>
      <w:bookmarkStart w:id="33" w:name="_Toc240641724"/>
      <w:r w:rsidRPr="00130EE3">
        <w:rPr>
          <w:rFonts w:asciiTheme="majorHAnsi" w:hAnsiTheme="majorHAnsi" w:cstheme="majorHAnsi"/>
          <w:b/>
          <w:bCs/>
          <w:color w:val="auto"/>
          <w:sz w:val="26"/>
          <w:szCs w:val="26"/>
        </w:rPr>
        <w:t xml:space="preserve">2.3. Cơ hội </w:t>
      </w:r>
      <w:r w:rsidR="00437163" w:rsidRPr="00130EE3">
        <w:rPr>
          <w:rFonts w:asciiTheme="majorHAnsi" w:hAnsiTheme="majorHAnsi" w:cstheme="majorHAnsi"/>
          <w:b/>
          <w:bCs/>
          <w:color w:val="auto"/>
          <w:sz w:val="26"/>
          <w:szCs w:val="26"/>
        </w:rPr>
        <w:t>việc làm sau tốt nghiệp</w:t>
      </w:r>
      <w:bookmarkEnd w:id="33"/>
    </w:p>
    <w:p w14:paraId="536F16DB" w14:textId="2A323ECE" w:rsidR="0069275F" w:rsidRPr="00130EE3" w:rsidRDefault="00C36FA1" w:rsidP="00536545">
      <w:pPr>
        <w:spacing w:after="0" w:line="276" w:lineRule="auto"/>
        <w:ind w:firstLine="709"/>
        <w:rPr>
          <w:rFonts w:asciiTheme="majorHAnsi" w:hAnsiTheme="majorHAnsi" w:cstheme="majorHAnsi"/>
          <w:b/>
          <w:bCs/>
          <w:sz w:val="26"/>
          <w:szCs w:val="26"/>
        </w:rPr>
      </w:pPr>
      <w:r w:rsidRPr="00130EE3">
        <w:rPr>
          <w:rFonts w:asciiTheme="majorHAnsi" w:hAnsiTheme="majorHAnsi" w:cstheme="majorHAnsi"/>
          <w:b/>
          <w:bCs/>
          <w:sz w:val="26"/>
          <w:szCs w:val="26"/>
        </w:rPr>
        <w:t>2</w:t>
      </w:r>
      <w:r w:rsidR="004434EF" w:rsidRPr="00130EE3">
        <w:rPr>
          <w:rFonts w:asciiTheme="majorHAnsi" w:hAnsiTheme="majorHAnsi" w:cstheme="majorHAnsi"/>
          <w:b/>
          <w:bCs/>
          <w:sz w:val="26"/>
          <w:szCs w:val="26"/>
        </w:rPr>
        <w:t>.3.1. Ngành Công nghệ sinh học</w:t>
      </w:r>
    </w:p>
    <w:p w14:paraId="3612E95A" w14:textId="327D4792" w:rsidR="0040491A" w:rsidRPr="00130EE3" w:rsidRDefault="00A9244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3C7919" w:rsidRPr="00130EE3">
        <w:rPr>
          <w:rFonts w:asciiTheme="majorHAnsi" w:hAnsiTheme="majorHAnsi" w:cstheme="majorHAnsi"/>
          <w:sz w:val="26"/>
          <w:szCs w:val="26"/>
        </w:rPr>
        <w:t>L</w:t>
      </w:r>
      <w:r w:rsidR="0040491A" w:rsidRPr="00130EE3">
        <w:rPr>
          <w:rFonts w:asciiTheme="majorHAnsi" w:hAnsiTheme="majorHAnsi" w:cstheme="majorHAnsi"/>
          <w:sz w:val="26"/>
          <w:szCs w:val="26"/>
        </w:rPr>
        <w:t>àm việc tại các trường đại học, viện/trung tâm nghiên cứu, bệnh viện, phòng thí nghiệm, cơ quan quản lý, doanh nghiệp và tổ chức trong nước, quốc tế.</w:t>
      </w:r>
    </w:p>
    <w:p w14:paraId="0E8EFE9C" w14:textId="642DC6E6" w:rsidR="0040491A" w:rsidRPr="00130EE3" w:rsidRDefault="00A9244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40491A" w:rsidRPr="00130EE3">
        <w:rPr>
          <w:rFonts w:asciiTheme="majorHAnsi" w:hAnsiTheme="majorHAnsi" w:cstheme="majorHAnsi"/>
          <w:sz w:val="26"/>
          <w:szCs w:val="26"/>
        </w:rPr>
        <w:t>Các vị trí việc làm tập trung ở các lĩnh vực nghiên cứu - phát triển, y - sinh, nông nghiệp, thực phẩm, môi trường, giảng dạy, kỹ thuật, kinh doanh, tư vấn và phát triển sản phẩm. Sinh viên cũng có thể khởi nghiệp hoặc tiếp tục học tập ở bậc cao hơn.</w:t>
      </w:r>
    </w:p>
    <w:p w14:paraId="138644D4" w14:textId="22F54A70" w:rsidR="005B527C" w:rsidRPr="00130EE3" w:rsidRDefault="005B527C"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2.3.2. Ngành Nông nghiệp</w:t>
      </w:r>
      <w:r w:rsidR="00147879" w:rsidRPr="00130EE3">
        <w:rPr>
          <w:rFonts w:asciiTheme="majorHAnsi" w:hAnsiTheme="majorHAnsi" w:cstheme="majorHAnsi"/>
          <w:b/>
          <w:bCs/>
          <w:sz w:val="26"/>
          <w:szCs w:val="26"/>
        </w:rPr>
        <w:t xml:space="preserve"> </w:t>
      </w:r>
      <w:r w:rsidR="00147879" w:rsidRPr="00130EE3">
        <w:rPr>
          <w:rFonts w:asciiTheme="majorHAnsi" w:hAnsiTheme="majorHAnsi" w:cstheme="majorHAnsi"/>
          <w:sz w:val="26"/>
          <w:szCs w:val="26"/>
        </w:rPr>
        <w:t>(Chuyên ngành Nông nghiệp công nghệ cao)</w:t>
      </w:r>
    </w:p>
    <w:p w14:paraId="37DB74A2" w14:textId="6E11D64A" w:rsidR="00A9244B" w:rsidRPr="00130EE3" w:rsidRDefault="00A9244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3C7919" w:rsidRPr="00130EE3">
        <w:rPr>
          <w:rFonts w:asciiTheme="majorHAnsi" w:hAnsiTheme="majorHAnsi" w:cstheme="majorHAnsi"/>
          <w:sz w:val="26"/>
          <w:szCs w:val="26"/>
        </w:rPr>
        <w:t>Làm</w:t>
      </w:r>
      <w:r w:rsidRPr="00130EE3">
        <w:rPr>
          <w:rFonts w:asciiTheme="majorHAnsi" w:hAnsiTheme="majorHAnsi" w:cstheme="majorHAnsi"/>
          <w:sz w:val="26"/>
          <w:szCs w:val="26"/>
        </w:rPr>
        <w:t xml:space="preserve"> việc trong các lĩnh vực sản xuất, chế biến, nghiên cứu, đào tạo, tư vấn và quản lý nông nghiệp; đảm nhiệm các vị trí như kỹ sư nông nghiệp công nghệ cao, nghiên cứu viên, giảng viên, chuyên viên kỹ thuật, phát triển sản phẩm và quản lý trang trại, </w:t>
      </w:r>
      <w:r w:rsidR="003C7919" w:rsidRPr="00130EE3">
        <w:rPr>
          <w:rFonts w:asciiTheme="majorHAnsi" w:hAnsiTheme="majorHAnsi" w:cstheme="majorHAnsi"/>
          <w:sz w:val="26"/>
          <w:szCs w:val="26"/>
        </w:rPr>
        <w:br/>
      </w:r>
      <w:r w:rsidRPr="00130EE3">
        <w:rPr>
          <w:rFonts w:asciiTheme="majorHAnsi" w:hAnsiTheme="majorHAnsi" w:cstheme="majorHAnsi"/>
          <w:sz w:val="26"/>
          <w:szCs w:val="26"/>
        </w:rPr>
        <w:t>dự án.</w:t>
      </w:r>
    </w:p>
    <w:p w14:paraId="7916461C" w14:textId="5C4F9481" w:rsidR="00A9244B" w:rsidRPr="00130EE3" w:rsidRDefault="00A9244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3C7919" w:rsidRPr="00130EE3">
        <w:rPr>
          <w:rFonts w:asciiTheme="majorHAnsi" w:hAnsiTheme="majorHAnsi" w:cstheme="majorHAnsi"/>
          <w:sz w:val="26"/>
          <w:szCs w:val="26"/>
        </w:rPr>
        <w:t>Tham</w:t>
      </w:r>
      <w:r w:rsidRPr="00130EE3">
        <w:rPr>
          <w:rFonts w:asciiTheme="majorHAnsi" w:hAnsiTheme="majorHAnsi" w:cstheme="majorHAnsi"/>
          <w:sz w:val="26"/>
          <w:szCs w:val="26"/>
        </w:rPr>
        <w:t xml:space="preserve"> gia khởi nghiệp, các dự án nông nghiệp bền vững và ứng dụng công nghệ hiện đại như IoT, AI, Big Data, nhà kính, thủy canh và nông nghiệp chính xác.</w:t>
      </w:r>
    </w:p>
    <w:p w14:paraId="5845AEF4" w14:textId="7A665B44" w:rsidR="00B57FA2" w:rsidRPr="00130EE3" w:rsidRDefault="00C35237" w:rsidP="00536545">
      <w:pPr>
        <w:pStyle w:val="u2"/>
        <w:spacing w:before="0" w:after="0" w:line="276" w:lineRule="auto"/>
        <w:ind w:firstLine="709"/>
        <w:rPr>
          <w:rFonts w:cstheme="majorHAnsi"/>
          <w:b/>
          <w:bCs/>
          <w:color w:val="auto"/>
          <w:sz w:val="26"/>
          <w:szCs w:val="26"/>
        </w:rPr>
      </w:pPr>
      <w:bookmarkStart w:id="34" w:name="_Toc240641725"/>
      <w:r w:rsidRPr="00130EE3">
        <w:rPr>
          <w:rFonts w:cstheme="majorHAnsi"/>
          <w:b/>
          <w:bCs/>
          <w:color w:val="auto"/>
          <w:sz w:val="26"/>
          <w:szCs w:val="26"/>
        </w:rPr>
        <w:t xml:space="preserve">3. </w:t>
      </w:r>
      <w:r w:rsidR="00FA3F37" w:rsidRPr="00130EE3">
        <w:rPr>
          <w:rFonts w:cstheme="majorHAnsi"/>
          <w:b/>
          <w:bCs/>
          <w:color w:val="auto"/>
          <w:sz w:val="26"/>
          <w:szCs w:val="26"/>
        </w:rPr>
        <w:t>Khoa</w:t>
      </w:r>
      <w:r w:rsidRPr="00130EE3">
        <w:rPr>
          <w:rFonts w:cstheme="majorHAnsi"/>
          <w:b/>
          <w:bCs/>
          <w:color w:val="auto"/>
          <w:sz w:val="26"/>
          <w:szCs w:val="26"/>
        </w:rPr>
        <w:t xml:space="preserve"> Công nghệ thông tin</w:t>
      </w:r>
      <w:bookmarkEnd w:id="34"/>
    </w:p>
    <w:p w14:paraId="5BD5F906" w14:textId="3AB653CE" w:rsidR="00C35237" w:rsidRPr="00130EE3" w:rsidRDefault="00C35237" w:rsidP="00536545">
      <w:pPr>
        <w:pStyle w:val="u3"/>
        <w:spacing w:before="0" w:after="0" w:line="276" w:lineRule="auto"/>
        <w:ind w:firstLine="709"/>
        <w:rPr>
          <w:rFonts w:asciiTheme="majorHAnsi" w:hAnsiTheme="majorHAnsi" w:cstheme="majorHAnsi"/>
          <w:b/>
          <w:bCs/>
          <w:color w:val="auto"/>
          <w:sz w:val="26"/>
          <w:szCs w:val="26"/>
        </w:rPr>
      </w:pPr>
      <w:bookmarkStart w:id="35" w:name="_Toc240641726"/>
      <w:r w:rsidRPr="00130EE3">
        <w:rPr>
          <w:rFonts w:asciiTheme="majorHAnsi" w:hAnsiTheme="majorHAnsi" w:cstheme="majorHAnsi"/>
          <w:b/>
          <w:bCs/>
          <w:color w:val="auto"/>
          <w:sz w:val="26"/>
          <w:szCs w:val="26"/>
        </w:rPr>
        <w:t>3.1. Thông tin liên hệ</w:t>
      </w:r>
      <w:bookmarkEnd w:id="35"/>
    </w:p>
    <w:p w14:paraId="4741E36D" w14:textId="72403082" w:rsidR="005238A6" w:rsidRPr="00130EE3" w:rsidRDefault="005238A6" w:rsidP="0036636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TS. Cao Tiến Dũng </w:t>
      </w:r>
    </w:p>
    <w:p w14:paraId="4D5B2F9F" w14:textId="63039354" w:rsidR="005238A6"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5238A6" w:rsidRPr="00130EE3">
        <w:rPr>
          <w:rFonts w:asciiTheme="majorHAnsi" w:hAnsiTheme="majorHAnsi" w:cstheme="majorHAnsi"/>
          <w:sz w:val="26"/>
          <w:szCs w:val="26"/>
        </w:rPr>
        <w:t>: dung.cao@</w:t>
      </w:r>
      <w:r w:rsidR="00A33DC5" w:rsidRPr="00130EE3">
        <w:rPr>
          <w:rFonts w:asciiTheme="majorHAnsi" w:hAnsiTheme="majorHAnsi" w:cstheme="majorHAnsi"/>
          <w:sz w:val="26"/>
          <w:szCs w:val="26"/>
        </w:rPr>
        <w:t>ttu</w:t>
      </w:r>
      <w:r w:rsidR="005238A6" w:rsidRPr="00130EE3">
        <w:rPr>
          <w:rFonts w:asciiTheme="majorHAnsi" w:hAnsiTheme="majorHAnsi" w:cstheme="majorHAnsi"/>
          <w:sz w:val="26"/>
          <w:szCs w:val="26"/>
        </w:rPr>
        <w:t xml:space="preserve">.edu.vn </w:t>
      </w:r>
    </w:p>
    <w:p w14:paraId="6585AFEF" w14:textId="6AE43D17" w:rsidR="000F743B" w:rsidRPr="00130EE3" w:rsidRDefault="000F743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Số điện thoại: </w:t>
      </w:r>
      <w:r w:rsidR="00AA4554" w:rsidRPr="00130EE3">
        <w:rPr>
          <w:rFonts w:asciiTheme="majorHAnsi" w:hAnsiTheme="majorHAnsi" w:cstheme="majorHAnsi"/>
          <w:sz w:val="26"/>
          <w:szCs w:val="26"/>
        </w:rPr>
        <w:t>098 369 5166</w:t>
      </w:r>
    </w:p>
    <w:p w14:paraId="5E8A14FE" w14:textId="2ED3DA5D" w:rsidR="005238A6" w:rsidRPr="00130EE3" w:rsidRDefault="005238A6"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lastRenderedPageBreak/>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Nguyễn Ngọc Mai Phương</w:t>
      </w:r>
    </w:p>
    <w:p w14:paraId="523AFD40" w14:textId="4D0A9928" w:rsidR="005238A6"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5238A6" w:rsidRPr="00130EE3">
        <w:rPr>
          <w:rFonts w:asciiTheme="majorHAnsi" w:hAnsiTheme="majorHAnsi" w:cstheme="majorHAnsi"/>
          <w:sz w:val="26"/>
          <w:szCs w:val="26"/>
        </w:rPr>
        <w:t xml:space="preserve">: </w:t>
      </w:r>
      <w:hyperlink r:id="rId38" w:history="1">
        <w:r w:rsidR="00A33DC5" w:rsidRPr="00130EE3">
          <w:rPr>
            <w:rStyle w:val="Siuktni"/>
            <w:rFonts w:asciiTheme="majorHAnsi" w:hAnsiTheme="majorHAnsi" w:cstheme="majorHAnsi"/>
            <w:color w:val="auto"/>
            <w:sz w:val="26"/>
            <w:szCs w:val="26"/>
            <w:u w:val="none"/>
          </w:rPr>
          <w:t>phuong.nguyen-ngoc@ttu.edu.vn</w:t>
        </w:r>
      </w:hyperlink>
    </w:p>
    <w:p w14:paraId="1180F1E9" w14:textId="3250BDF2" w:rsidR="005238A6"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238A6" w:rsidRPr="00130EE3">
        <w:rPr>
          <w:rFonts w:asciiTheme="majorHAnsi" w:hAnsiTheme="majorHAnsi" w:cstheme="majorHAnsi"/>
          <w:sz w:val="26"/>
          <w:szCs w:val="26"/>
        </w:rPr>
        <w:t>SĐT: 0961 791 211</w:t>
      </w:r>
    </w:p>
    <w:p w14:paraId="2213592C" w14:textId="3DDEB33D" w:rsidR="004A7654" w:rsidRPr="00130EE3" w:rsidRDefault="2F492BD3" w:rsidP="00536545">
      <w:pPr>
        <w:spacing w:before="240" w:after="0" w:line="276" w:lineRule="auto"/>
        <w:ind w:firstLine="709"/>
        <w:jc w:val="both"/>
        <w:rPr>
          <w:sz w:val="26"/>
          <w:szCs w:val="26"/>
        </w:rPr>
      </w:pPr>
      <w:r w:rsidRPr="00130EE3">
        <w:rPr>
          <w:rFonts w:asciiTheme="majorHAnsi" w:hAnsiTheme="majorHAnsi" w:cstheme="majorBidi"/>
          <w:b/>
          <w:bCs/>
          <w:sz w:val="26"/>
          <w:szCs w:val="26"/>
        </w:rPr>
        <w:t xml:space="preserve">- Email </w:t>
      </w:r>
      <w:r w:rsidR="00FA3F37" w:rsidRPr="00130EE3">
        <w:rPr>
          <w:rFonts w:asciiTheme="majorHAnsi" w:hAnsiTheme="majorHAnsi" w:cstheme="majorBidi"/>
          <w:b/>
          <w:bCs/>
          <w:sz w:val="26"/>
          <w:szCs w:val="26"/>
        </w:rPr>
        <w:t>Khoa</w:t>
      </w:r>
      <w:r w:rsidRPr="00130EE3">
        <w:rPr>
          <w:rFonts w:asciiTheme="majorHAnsi" w:hAnsiTheme="majorHAnsi" w:cstheme="majorBidi"/>
          <w:b/>
          <w:bCs/>
          <w:sz w:val="26"/>
          <w:szCs w:val="26"/>
        </w:rPr>
        <w:t xml:space="preserve">: </w:t>
      </w:r>
      <w:hyperlink r:id="rId39" w:history="1">
        <w:r w:rsidR="00A33DC5" w:rsidRPr="00130EE3">
          <w:rPr>
            <w:rStyle w:val="Siuktni"/>
            <w:color w:val="auto"/>
            <w:sz w:val="26"/>
            <w:szCs w:val="26"/>
            <w:u w:val="none"/>
          </w:rPr>
          <w:t>sit@ttu.edu.vn</w:t>
        </w:r>
      </w:hyperlink>
    </w:p>
    <w:p w14:paraId="64F2F0E1" w14:textId="426BEF67" w:rsidR="006B33E5" w:rsidRPr="00130EE3" w:rsidRDefault="006B33E5" w:rsidP="00536545">
      <w:pPr>
        <w:spacing w:after="0" w:line="276" w:lineRule="auto"/>
        <w:ind w:firstLine="709"/>
        <w:jc w:val="both"/>
        <w:rPr>
          <w:rStyle w:val="Siuktni"/>
          <w:rFonts w:asciiTheme="majorHAnsi" w:hAnsiTheme="majorHAnsi" w:cstheme="majorBidi"/>
          <w:b/>
          <w:bCs/>
          <w:color w:val="auto"/>
          <w:sz w:val="26"/>
          <w:szCs w:val="26"/>
          <w:u w:val="none"/>
        </w:rPr>
      </w:pPr>
      <w:r w:rsidRPr="00130EE3">
        <w:rPr>
          <w:b/>
          <w:bCs/>
          <w:sz w:val="26"/>
          <w:szCs w:val="26"/>
        </w:rPr>
        <w:t xml:space="preserve">- Số điện thoại </w:t>
      </w:r>
      <w:r w:rsidR="00FA3F37" w:rsidRPr="00130EE3">
        <w:rPr>
          <w:b/>
          <w:bCs/>
          <w:sz w:val="26"/>
          <w:szCs w:val="26"/>
        </w:rPr>
        <w:t>Khoa</w:t>
      </w:r>
      <w:r w:rsidRPr="00130EE3">
        <w:rPr>
          <w:b/>
          <w:bCs/>
          <w:sz w:val="26"/>
          <w:szCs w:val="26"/>
        </w:rPr>
        <w:t xml:space="preserve">: </w:t>
      </w:r>
      <w:r w:rsidRPr="00130EE3">
        <w:rPr>
          <w:rFonts w:asciiTheme="majorHAnsi" w:hAnsiTheme="majorHAnsi" w:cstheme="majorHAnsi"/>
          <w:sz w:val="26"/>
          <w:szCs w:val="26"/>
        </w:rPr>
        <w:t>(0272) 376 9216. Ext:</w:t>
      </w:r>
      <w:r w:rsidR="00A33DC5" w:rsidRPr="00130EE3">
        <w:rPr>
          <w:rFonts w:asciiTheme="majorHAnsi" w:hAnsiTheme="majorHAnsi" w:cstheme="majorHAnsi"/>
          <w:sz w:val="26"/>
          <w:szCs w:val="26"/>
        </w:rPr>
        <w:t>118</w:t>
      </w:r>
    </w:p>
    <w:p w14:paraId="535E1EC1" w14:textId="08155088" w:rsidR="00E80B69" w:rsidRPr="00130EE3" w:rsidRDefault="00E80B69" w:rsidP="00536545">
      <w:pPr>
        <w:spacing w:after="0" w:line="276" w:lineRule="auto"/>
        <w:ind w:firstLine="709"/>
        <w:jc w:val="both"/>
        <w:rPr>
          <w:rFonts w:asciiTheme="majorHAnsi" w:hAnsiTheme="majorHAnsi" w:cstheme="majorBidi"/>
          <w:sz w:val="26"/>
          <w:szCs w:val="26"/>
        </w:rPr>
      </w:pPr>
      <w:r w:rsidRPr="00130EE3">
        <w:rPr>
          <w:rStyle w:val="Siuktni"/>
          <w:rFonts w:asciiTheme="majorHAnsi" w:hAnsiTheme="majorHAnsi" w:cstheme="majorBidi"/>
          <w:color w:val="auto"/>
          <w:sz w:val="26"/>
          <w:szCs w:val="26"/>
          <w:u w:val="none"/>
        </w:rPr>
        <w:t xml:space="preserve">- </w:t>
      </w:r>
      <w:r w:rsidRPr="00130EE3">
        <w:rPr>
          <w:rStyle w:val="Siuktni"/>
          <w:rFonts w:asciiTheme="majorHAnsi" w:hAnsiTheme="majorHAnsi" w:cstheme="majorBidi"/>
          <w:b/>
          <w:bCs/>
          <w:color w:val="auto"/>
          <w:sz w:val="26"/>
          <w:szCs w:val="26"/>
          <w:u w:val="none"/>
        </w:rPr>
        <w:t>Website:</w:t>
      </w:r>
      <w:r w:rsidR="00930FF3" w:rsidRPr="00130EE3">
        <w:rPr>
          <w:rStyle w:val="Siuktni"/>
          <w:rFonts w:asciiTheme="majorHAnsi" w:hAnsiTheme="majorHAnsi" w:cstheme="majorBidi"/>
          <w:b/>
          <w:bCs/>
          <w:color w:val="auto"/>
          <w:sz w:val="26"/>
          <w:szCs w:val="26"/>
          <w:u w:val="none"/>
        </w:rPr>
        <w:t xml:space="preserve"> </w:t>
      </w:r>
      <w:r w:rsidR="00930FF3" w:rsidRPr="00130EE3">
        <w:rPr>
          <w:rStyle w:val="Siuktni"/>
          <w:rFonts w:asciiTheme="majorHAnsi" w:hAnsiTheme="majorHAnsi" w:cstheme="majorBidi"/>
          <w:color w:val="auto"/>
          <w:sz w:val="26"/>
          <w:szCs w:val="26"/>
          <w:u w:val="none"/>
        </w:rPr>
        <w:t>sit.</w:t>
      </w:r>
      <w:r w:rsidR="00EE3536" w:rsidRPr="00130EE3">
        <w:rPr>
          <w:rStyle w:val="Siuktni"/>
          <w:rFonts w:asciiTheme="majorHAnsi" w:hAnsiTheme="majorHAnsi" w:cstheme="majorBidi"/>
          <w:color w:val="auto"/>
          <w:sz w:val="26"/>
          <w:szCs w:val="26"/>
          <w:u w:val="none"/>
        </w:rPr>
        <w:t>ttu</w:t>
      </w:r>
      <w:r w:rsidR="00930FF3" w:rsidRPr="00130EE3">
        <w:rPr>
          <w:rStyle w:val="Siuktni"/>
          <w:rFonts w:asciiTheme="majorHAnsi" w:hAnsiTheme="majorHAnsi" w:cstheme="majorBidi"/>
          <w:color w:val="auto"/>
          <w:sz w:val="26"/>
          <w:szCs w:val="26"/>
          <w:u w:val="none"/>
        </w:rPr>
        <w:t>.edu.vn</w:t>
      </w:r>
    </w:p>
    <w:p w14:paraId="1A7BADDD" w14:textId="7C201746" w:rsidR="00C35237" w:rsidRPr="00130EE3" w:rsidRDefault="00C77164" w:rsidP="00536545">
      <w:pPr>
        <w:pStyle w:val="u3"/>
        <w:spacing w:after="0" w:line="276" w:lineRule="auto"/>
        <w:ind w:firstLine="709"/>
        <w:rPr>
          <w:rFonts w:asciiTheme="majorHAnsi" w:hAnsiTheme="majorHAnsi" w:cstheme="majorHAnsi"/>
          <w:b/>
          <w:bCs/>
          <w:color w:val="auto"/>
          <w:sz w:val="26"/>
          <w:szCs w:val="26"/>
        </w:rPr>
      </w:pPr>
      <w:bookmarkStart w:id="36" w:name="_Toc240641727"/>
      <w:r w:rsidRPr="00130EE3">
        <w:rPr>
          <w:rFonts w:asciiTheme="majorHAnsi" w:hAnsiTheme="majorHAnsi" w:cstheme="majorHAnsi"/>
          <w:b/>
          <w:bCs/>
          <w:color w:val="auto"/>
          <w:sz w:val="26"/>
          <w:szCs w:val="26"/>
        </w:rPr>
        <w:t>3.2. Chương trình đào tạo</w:t>
      </w:r>
      <w:bookmarkEnd w:id="36"/>
    </w:p>
    <w:p w14:paraId="630D8E61" w14:textId="77777777" w:rsidR="00602506" w:rsidRPr="00130EE3" w:rsidRDefault="00602506"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Các ngành đào tạo và số tín chỉ</w:t>
      </w:r>
      <w:r w:rsidRPr="00130EE3">
        <w:rPr>
          <w:rFonts w:asciiTheme="majorHAnsi" w:eastAsia="Times New Roman" w:hAnsiTheme="majorHAnsi" w:cstheme="majorBidi"/>
          <w:kern w:val="0"/>
          <w:sz w:val="26"/>
          <w:szCs w:val="26"/>
          <w:lang w:eastAsia="vi-VN"/>
          <w14:ligatures w14:val="none"/>
        </w:rPr>
        <w:t xml:space="preserve"> </w:t>
      </w:r>
    </w:p>
    <w:tbl>
      <w:tblPr>
        <w:tblW w:w="8790"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1134"/>
        <w:gridCol w:w="1559"/>
        <w:gridCol w:w="1276"/>
        <w:gridCol w:w="1134"/>
        <w:gridCol w:w="1135"/>
      </w:tblGrid>
      <w:tr w:rsidR="00130EE3" w:rsidRPr="00130EE3" w14:paraId="470ABA59" w14:textId="77777777" w:rsidTr="00E502B4">
        <w:trPr>
          <w:trHeight w:val="162"/>
          <w:tblHeader/>
        </w:trPr>
        <w:tc>
          <w:tcPr>
            <w:tcW w:w="2552" w:type="dxa"/>
            <w:vMerge w:val="restart"/>
            <w:shd w:val="clear" w:color="auto" w:fill="auto"/>
            <w:tcMar>
              <w:top w:w="100" w:type="dxa"/>
              <w:left w:w="100" w:type="dxa"/>
              <w:bottom w:w="100" w:type="dxa"/>
              <w:right w:w="100" w:type="dxa"/>
            </w:tcMar>
            <w:vAlign w:val="center"/>
          </w:tcPr>
          <w:p w14:paraId="6AB0B541" w14:textId="4E4B02D0" w:rsidR="00786200" w:rsidRPr="00130EE3" w:rsidRDefault="00786200"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Các ngành học của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CNTT</w:t>
            </w:r>
          </w:p>
        </w:tc>
        <w:tc>
          <w:tcPr>
            <w:tcW w:w="1134" w:type="dxa"/>
            <w:vMerge w:val="restart"/>
            <w:shd w:val="clear" w:color="auto" w:fill="auto"/>
            <w:tcMar>
              <w:top w:w="100" w:type="dxa"/>
              <w:left w:w="100" w:type="dxa"/>
              <w:bottom w:w="100" w:type="dxa"/>
              <w:right w:w="100" w:type="dxa"/>
            </w:tcMar>
            <w:vAlign w:val="center"/>
          </w:tcPr>
          <w:p w14:paraId="17D629DC"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Tổng số </w:t>
            </w:r>
          </w:p>
          <w:p w14:paraId="0E109832"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Tín chỉ</w:t>
            </w:r>
          </w:p>
        </w:tc>
        <w:tc>
          <w:tcPr>
            <w:tcW w:w="1559" w:type="dxa"/>
            <w:vMerge w:val="restart"/>
            <w:shd w:val="clear" w:color="auto" w:fill="auto"/>
            <w:tcMar>
              <w:top w:w="100" w:type="dxa"/>
              <w:left w:w="100" w:type="dxa"/>
              <w:bottom w:w="100" w:type="dxa"/>
              <w:right w:w="100" w:type="dxa"/>
            </w:tcMar>
            <w:vAlign w:val="center"/>
          </w:tcPr>
          <w:p w14:paraId="2DAB5D47"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Thời lượng </w:t>
            </w:r>
          </w:p>
          <w:p w14:paraId="22263F97"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Đào tạo</w:t>
            </w:r>
          </w:p>
        </w:tc>
        <w:tc>
          <w:tcPr>
            <w:tcW w:w="2410" w:type="dxa"/>
            <w:gridSpan w:val="2"/>
            <w:shd w:val="clear" w:color="auto" w:fill="auto"/>
            <w:tcMar>
              <w:top w:w="100" w:type="dxa"/>
              <w:left w:w="100" w:type="dxa"/>
              <w:bottom w:w="100" w:type="dxa"/>
              <w:right w:w="100" w:type="dxa"/>
            </w:tcMar>
            <w:vAlign w:val="center"/>
          </w:tcPr>
          <w:p w14:paraId="09240CA5" w14:textId="1E790B9F"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rPr>
              <w:t>Ngôn ngữ giảng dạy</w:t>
            </w:r>
          </w:p>
        </w:tc>
        <w:tc>
          <w:tcPr>
            <w:tcW w:w="1135" w:type="dxa"/>
            <w:vMerge w:val="restart"/>
            <w:shd w:val="clear" w:color="auto" w:fill="auto"/>
            <w:vAlign w:val="center"/>
          </w:tcPr>
          <w:p w14:paraId="306252AE" w14:textId="25095A7F"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rPr>
              <w:t>Thạc sĩ</w:t>
            </w:r>
          </w:p>
        </w:tc>
      </w:tr>
      <w:tr w:rsidR="00130EE3" w:rsidRPr="00130EE3" w14:paraId="18E7455E" w14:textId="77777777" w:rsidTr="00E502B4">
        <w:trPr>
          <w:trHeight w:val="162"/>
          <w:tblHeader/>
        </w:trPr>
        <w:tc>
          <w:tcPr>
            <w:tcW w:w="2552" w:type="dxa"/>
            <w:vMerge/>
            <w:shd w:val="clear" w:color="auto" w:fill="auto"/>
            <w:tcMar>
              <w:top w:w="100" w:type="dxa"/>
              <w:left w:w="100" w:type="dxa"/>
              <w:bottom w:w="100" w:type="dxa"/>
              <w:right w:w="100" w:type="dxa"/>
            </w:tcMar>
            <w:vAlign w:val="center"/>
          </w:tcPr>
          <w:p w14:paraId="16CC9F1B" w14:textId="77777777" w:rsidR="00786200" w:rsidRPr="00130EE3" w:rsidRDefault="00786200" w:rsidP="00536545">
            <w:pPr>
              <w:spacing w:after="0" w:line="276" w:lineRule="auto"/>
              <w:jc w:val="center"/>
              <w:rPr>
                <w:rFonts w:asciiTheme="majorHAnsi" w:hAnsiTheme="majorHAnsi" w:cstheme="majorHAnsi"/>
                <w:b/>
                <w:bCs/>
                <w:sz w:val="26"/>
                <w:szCs w:val="26"/>
              </w:rPr>
            </w:pPr>
          </w:p>
        </w:tc>
        <w:tc>
          <w:tcPr>
            <w:tcW w:w="1134" w:type="dxa"/>
            <w:vMerge/>
            <w:shd w:val="clear" w:color="auto" w:fill="auto"/>
            <w:tcMar>
              <w:top w:w="100" w:type="dxa"/>
              <w:left w:w="100" w:type="dxa"/>
              <w:bottom w:w="100" w:type="dxa"/>
              <w:right w:w="100" w:type="dxa"/>
            </w:tcMar>
            <w:vAlign w:val="center"/>
          </w:tcPr>
          <w:p w14:paraId="430098D6"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p>
        </w:tc>
        <w:tc>
          <w:tcPr>
            <w:tcW w:w="1559" w:type="dxa"/>
            <w:vMerge/>
            <w:shd w:val="clear" w:color="auto" w:fill="auto"/>
            <w:tcMar>
              <w:top w:w="100" w:type="dxa"/>
              <w:left w:w="100" w:type="dxa"/>
              <w:bottom w:w="100" w:type="dxa"/>
              <w:right w:w="100" w:type="dxa"/>
            </w:tcMar>
            <w:vAlign w:val="center"/>
          </w:tcPr>
          <w:p w14:paraId="08F43545"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p>
        </w:tc>
        <w:tc>
          <w:tcPr>
            <w:tcW w:w="2410" w:type="dxa"/>
            <w:gridSpan w:val="2"/>
            <w:shd w:val="clear" w:color="auto" w:fill="auto"/>
            <w:tcMar>
              <w:top w:w="100" w:type="dxa"/>
              <w:left w:w="100" w:type="dxa"/>
              <w:bottom w:w="100" w:type="dxa"/>
              <w:right w:w="100" w:type="dxa"/>
            </w:tcMar>
            <w:vAlign w:val="center"/>
          </w:tcPr>
          <w:p w14:paraId="1BAC3E48" w14:textId="610E5A05"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Đại học</w:t>
            </w:r>
          </w:p>
        </w:tc>
        <w:tc>
          <w:tcPr>
            <w:tcW w:w="1135" w:type="dxa"/>
            <w:vMerge/>
            <w:shd w:val="clear" w:color="auto" w:fill="auto"/>
            <w:vAlign w:val="center"/>
          </w:tcPr>
          <w:p w14:paraId="39DE1C0F" w14:textId="4DF289CD"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lang w:val="en-US"/>
              </w:rPr>
            </w:pPr>
          </w:p>
        </w:tc>
      </w:tr>
      <w:tr w:rsidR="00130EE3" w:rsidRPr="00130EE3" w14:paraId="1072CA09" w14:textId="77777777" w:rsidTr="00E502B4">
        <w:trPr>
          <w:trHeight w:val="277"/>
          <w:tblHeader/>
        </w:trPr>
        <w:tc>
          <w:tcPr>
            <w:tcW w:w="2552" w:type="dxa"/>
            <w:vMerge/>
            <w:shd w:val="clear" w:color="auto" w:fill="auto"/>
            <w:tcMar>
              <w:top w:w="100" w:type="dxa"/>
              <w:left w:w="100" w:type="dxa"/>
              <w:bottom w:w="100" w:type="dxa"/>
              <w:right w:w="100" w:type="dxa"/>
            </w:tcMar>
            <w:vAlign w:val="center"/>
          </w:tcPr>
          <w:p w14:paraId="02D8122A" w14:textId="77777777" w:rsidR="00786200" w:rsidRPr="00130EE3" w:rsidRDefault="00786200" w:rsidP="00536545">
            <w:pPr>
              <w:spacing w:after="0" w:line="276" w:lineRule="auto"/>
              <w:jc w:val="center"/>
              <w:rPr>
                <w:rFonts w:asciiTheme="majorHAnsi" w:hAnsiTheme="majorHAnsi" w:cstheme="majorHAnsi"/>
                <w:b/>
                <w:bCs/>
                <w:sz w:val="26"/>
                <w:szCs w:val="26"/>
              </w:rPr>
            </w:pPr>
          </w:p>
        </w:tc>
        <w:tc>
          <w:tcPr>
            <w:tcW w:w="1134" w:type="dxa"/>
            <w:vMerge/>
            <w:shd w:val="clear" w:color="auto" w:fill="auto"/>
            <w:tcMar>
              <w:top w:w="100" w:type="dxa"/>
              <w:left w:w="100" w:type="dxa"/>
              <w:bottom w:w="100" w:type="dxa"/>
              <w:right w:w="100" w:type="dxa"/>
            </w:tcMar>
            <w:vAlign w:val="center"/>
          </w:tcPr>
          <w:p w14:paraId="72BBDA12"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p>
        </w:tc>
        <w:tc>
          <w:tcPr>
            <w:tcW w:w="1559" w:type="dxa"/>
            <w:vMerge/>
            <w:shd w:val="clear" w:color="auto" w:fill="auto"/>
            <w:tcMar>
              <w:top w:w="100" w:type="dxa"/>
              <w:left w:w="100" w:type="dxa"/>
              <w:bottom w:w="100" w:type="dxa"/>
              <w:right w:w="100" w:type="dxa"/>
            </w:tcMar>
            <w:vAlign w:val="center"/>
          </w:tcPr>
          <w:p w14:paraId="2BA9D96E" w14:textId="77777777"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p>
        </w:tc>
        <w:tc>
          <w:tcPr>
            <w:tcW w:w="1276" w:type="dxa"/>
            <w:shd w:val="clear" w:color="auto" w:fill="auto"/>
            <w:tcMar>
              <w:top w:w="100" w:type="dxa"/>
              <w:left w:w="100" w:type="dxa"/>
              <w:bottom w:w="100" w:type="dxa"/>
              <w:right w:w="100" w:type="dxa"/>
            </w:tcMar>
            <w:vAlign w:val="center"/>
          </w:tcPr>
          <w:p w14:paraId="2E07123A" w14:textId="6E2F3F79"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w:t>
            </w:r>
            <w:r w:rsidR="007D763F" w:rsidRPr="00130EE3">
              <w:rPr>
                <w:rFonts w:asciiTheme="majorHAnsi" w:hAnsiTheme="majorHAnsi" w:cstheme="majorHAnsi"/>
                <w:b/>
                <w:bCs/>
                <w:sz w:val="26"/>
                <w:szCs w:val="26"/>
              </w:rPr>
              <w:t>iếng Việt</w:t>
            </w:r>
          </w:p>
        </w:tc>
        <w:tc>
          <w:tcPr>
            <w:tcW w:w="1134" w:type="dxa"/>
            <w:shd w:val="clear" w:color="auto" w:fill="auto"/>
            <w:tcMar>
              <w:top w:w="100" w:type="dxa"/>
              <w:left w:w="100" w:type="dxa"/>
              <w:bottom w:w="100" w:type="dxa"/>
              <w:right w:w="100" w:type="dxa"/>
            </w:tcMar>
            <w:vAlign w:val="center"/>
          </w:tcPr>
          <w:p w14:paraId="6052F690" w14:textId="12F3AD2F" w:rsidR="00786200" w:rsidRPr="00130EE3" w:rsidRDefault="00786200" w:rsidP="00536545">
            <w:pPr>
              <w:widowControl w:val="0"/>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w:t>
            </w:r>
            <w:r w:rsidR="007D763F" w:rsidRPr="00130EE3">
              <w:rPr>
                <w:rFonts w:asciiTheme="majorHAnsi" w:hAnsiTheme="majorHAnsi" w:cstheme="majorHAnsi"/>
                <w:b/>
                <w:bCs/>
                <w:sz w:val="26"/>
                <w:szCs w:val="26"/>
              </w:rPr>
              <w:t>iếng Anh</w:t>
            </w:r>
          </w:p>
        </w:tc>
        <w:tc>
          <w:tcPr>
            <w:tcW w:w="1135" w:type="dxa"/>
            <w:vMerge/>
            <w:shd w:val="clear" w:color="auto" w:fill="auto"/>
            <w:tcMar>
              <w:top w:w="100" w:type="dxa"/>
              <w:left w:w="100" w:type="dxa"/>
              <w:bottom w:w="100" w:type="dxa"/>
              <w:right w:w="100" w:type="dxa"/>
            </w:tcMar>
            <w:vAlign w:val="center"/>
          </w:tcPr>
          <w:p w14:paraId="7EF17718" w14:textId="0B9526DB" w:rsidR="00786200" w:rsidRPr="00130EE3" w:rsidRDefault="00786200" w:rsidP="00536545">
            <w:pPr>
              <w:widowControl w:val="0"/>
              <w:pBdr>
                <w:top w:val="nil"/>
                <w:left w:val="nil"/>
                <w:bottom w:val="nil"/>
                <w:right w:val="nil"/>
                <w:between w:val="nil"/>
              </w:pBdr>
              <w:spacing w:after="0" w:line="276" w:lineRule="auto"/>
              <w:jc w:val="center"/>
              <w:rPr>
                <w:rFonts w:asciiTheme="majorHAnsi" w:hAnsiTheme="majorHAnsi" w:cstheme="majorHAnsi"/>
                <w:b/>
                <w:bCs/>
                <w:sz w:val="26"/>
                <w:szCs w:val="26"/>
              </w:rPr>
            </w:pPr>
          </w:p>
        </w:tc>
      </w:tr>
      <w:tr w:rsidR="00130EE3" w:rsidRPr="00130EE3" w14:paraId="2801E67F" w14:textId="77777777" w:rsidTr="00E502B4">
        <w:trPr>
          <w:trHeight w:val="441"/>
        </w:trPr>
        <w:tc>
          <w:tcPr>
            <w:tcW w:w="2552" w:type="dxa"/>
            <w:shd w:val="clear" w:color="auto" w:fill="auto"/>
            <w:tcMar>
              <w:top w:w="100" w:type="dxa"/>
              <w:left w:w="100" w:type="dxa"/>
              <w:bottom w:w="100" w:type="dxa"/>
              <w:right w:w="100" w:type="dxa"/>
            </w:tcMar>
            <w:vAlign w:val="center"/>
          </w:tcPr>
          <w:p w14:paraId="1EBD678E" w14:textId="59F48710" w:rsidR="00DC6E28" w:rsidRPr="00130EE3" w:rsidRDefault="00FA3F37"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Khoa</w:t>
            </w:r>
            <w:r w:rsidR="00DC6E28" w:rsidRPr="00130EE3">
              <w:rPr>
                <w:rFonts w:asciiTheme="majorHAnsi" w:hAnsiTheme="majorHAnsi" w:cstheme="majorHAnsi"/>
                <w:b/>
                <w:bCs/>
                <w:sz w:val="26"/>
                <w:szCs w:val="26"/>
              </w:rPr>
              <w:t xml:space="preserve"> học máy tính</w:t>
            </w:r>
          </w:p>
          <w:p w14:paraId="546CCE56" w14:textId="77777777" w:rsidR="00DC6E28" w:rsidRPr="00130EE3" w:rsidRDefault="00DC6E28" w:rsidP="00536545">
            <w:pPr>
              <w:spacing w:after="0" w:line="276" w:lineRule="auto"/>
              <w:rPr>
                <w:rFonts w:asciiTheme="majorHAnsi" w:hAnsiTheme="majorHAnsi" w:cstheme="majorHAnsi"/>
                <w:i/>
                <w:iCs/>
                <w:sz w:val="26"/>
                <w:szCs w:val="26"/>
              </w:rPr>
            </w:pPr>
            <w:r w:rsidRPr="00130EE3">
              <w:rPr>
                <w:rFonts w:asciiTheme="majorHAnsi" w:hAnsiTheme="majorHAnsi" w:cstheme="majorHAnsi"/>
                <w:i/>
                <w:iCs/>
                <w:sz w:val="26"/>
                <w:szCs w:val="26"/>
              </w:rPr>
              <w:t>(Cử nhân)</w:t>
            </w:r>
          </w:p>
        </w:tc>
        <w:tc>
          <w:tcPr>
            <w:tcW w:w="1134" w:type="dxa"/>
            <w:shd w:val="clear" w:color="auto" w:fill="auto"/>
            <w:tcMar>
              <w:top w:w="100" w:type="dxa"/>
              <w:left w:w="100" w:type="dxa"/>
              <w:bottom w:w="100" w:type="dxa"/>
              <w:right w:w="100" w:type="dxa"/>
            </w:tcMar>
            <w:vAlign w:val="center"/>
          </w:tcPr>
          <w:p w14:paraId="1399CE36" w14:textId="77777777" w:rsidR="00DC6E28" w:rsidRPr="00130EE3" w:rsidRDefault="00DC6E28" w:rsidP="00536545">
            <w:pPr>
              <w:widowControl w:val="0"/>
              <w:pBdr>
                <w:top w:val="nil"/>
                <w:left w:val="nil"/>
                <w:bottom w:val="nil"/>
                <w:right w:val="nil"/>
                <w:between w:val="nil"/>
              </w:pBd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130</w:t>
            </w:r>
          </w:p>
        </w:tc>
        <w:tc>
          <w:tcPr>
            <w:tcW w:w="1559" w:type="dxa"/>
            <w:shd w:val="clear" w:color="auto" w:fill="auto"/>
            <w:tcMar>
              <w:top w:w="100" w:type="dxa"/>
              <w:left w:w="100" w:type="dxa"/>
              <w:bottom w:w="100" w:type="dxa"/>
              <w:right w:w="100" w:type="dxa"/>
            </w:tcMar>
            <w:vAlign w:val="center"/>
          </w:tcPr>
          <w:p w14:paraId="0E88A8E4" w14:textId="77777777" w:rsidR="00DC6E28" w:rsidRPr="00130EE3" w:rsidRDefault="00DC6E28" w:rsidP="00536545">
            <w:pPr>
              <w:widowControl w:val="0"/>
              <w:pBdr>
                <w:top w:val="nil"/>
                <w:left w:val="nil"/>
                <w:bottom w:val="nil"/>
                <w:right w:val="nil"/>
                <w:between w:val="nil"/>
              </w:pBd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4</w:t>
            </w:r>
          </w:p>
        </w:tc>
        <w:tc>
          <w:tcPr>
            <w:tcW w:w="1276" w:type="dxa"/>
            <w:shd w:val="clear" w:color="auto" w:fill="auto"/>
            <w:tcMar>
              <w:top w:w="100" w:type="dxa"/>
              <w:left w:w="100" w:type="dxa"/>
              <w:bottom w:w="100" w:type="dxa"/>
              <w:right w:w="100" w:type="dxa"/>
            </w:tcMar>
            <w:vAlign w:val="center"/>
          </w:tcPr>
          <w:p w14:paraId="2BC3D9F1" w14:textId="77777777" w:rsidR="00DC6E28" w:rsidRPr="00130EE3" w:rsidRDefault="00DC6E28" w:rsidP="00536545">
            <w:pPr>
              <w:widowControl w:val="0"/>
              <w:pBdr>
                <w:top w:val="nil"/>
                <w:left w:val="nil"/>
                <w:bottom w:val="nil"/>
                <w:right w:val="nil"/>
                <w:between w:val="nil"/>
              </w:pBdr>
              <w:spacing w:after="0"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1134" w:type="dxa"/>
            <w:shd w:val="clear" w:color="auto" w:fill="auto"/>
            <w:tcMar>
              <w:top w:w="100" w:type="dxa"/>
              <w:left w:w="100" w:type="dxa"/>
              <w:bottom w:w="100" w:type="dxa"/>
              <w:right w:w="100" w:type="dxa"/>
            </w:tcMar>
            <w:vAlign w:val="center"/>
          </w:tcPr>
          <w:p w14:paraId="138CC559"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1135" w:type="dxa"/>
            <w:shd w:val="clear" w:color="auto" w:fill="auto"/>
            <w:tcMar>
              <w:top w:w="100" w:type="dxa"/>
              <w:left w:w="100" w:type="dxa"/>
              <w:bottom w:w="100" w:type="dxa"/>
              <w:right w:w="100" w:type="dxa"/>
            </w:tcMar>
            <w:vAlign w:val="center"/>
          </w:tcPr>
          <w:p w14:paraId="1707F9AC" w14:textId="77777777" w:rsidR="00DC6E28" w:rsidRPr="00130EE3" w:rsidRDefault="00DC6E28" w:rsidP="00536545">
            <w:pPr>
              <w:widowControl w:val="0"/>
              <w:pBdr>
                <w:top w:val="nil"/>
                <w:left w:val="nil"/>
                <w:bottom w:val="nil"/>
                <w:right w:val="nil"/>
                <w:between w:val="nil"/>
              </w:pBdr>
              <w:spacing w:after="0"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r>
      <w:tr w:rsidR="00130EE3" w:rsidRPr="00130EE3" w14:paraId="6C60D425" w14:textId="77777777" w:rsidTr="00E502B4">
        <w:trPr>
          <w:trHeight w:val="567"/>
        </w:trPr>
        <w:tc>
          <w:tcPr>
            <w:tcW w:w="2552" w:type="dxa"/>
            <w:shd w:val="clear" w:color="auto" w:fill="auto"/>
            <w:tcMar>
              <w:top w:w="100" w:type="dxa"/>
              <w:left w:w="100" w:type="dxa"/>
              <w:bottom w:w="100" w:type="dxa"/>
              <w:right w:w="100" w:type="dxa"/>
            </w:tcMar>
            <w:vAlign w:val="center"/>
          </w:tcPr>
          <w:p w14:paraId="6BF453A7" w14:textId="17563BF3" w:rsidR="00DC6E28" w:rsidRPr="00130EE3" w:rsidRDefault="00FA3F37"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Khoa</w:t>
            </w:r>
            <w:r w:rsidR="00DC6E28" w:rsidRPr="00130EE3">
              <w:rPr>
                <w:rFonts w:asciiTheme="majorHAnsi" w:hAnsiTheme="majorHAnsi" w:cstheme="majorHAnsi"/>
                <w:b/>
                <w:bCs/>
                <w:sz w:val="26"/>
                <w:szCs w:val="26"/>
              </w:rPr>
              <w:t xml:space="preserve"> học dữ liệu</w:t>
            </w:r>
          </w:p>
          <w:p w14:paraId="28F9AF7E" w14:textId="77777777" w:rsidR="00DC6E28" w:rsidRPr="00130EE3" w:rsidRDefault="00DC6E28" w:rsidP="00536545">
            <w:pPr>
              <w:spacing w:after="0" w:line="276" w:lineRule="auto"/>
              <w:rPr>
                <w:rFonts w:asciiTheme="majorHAnsi" w:hAnsiTheme="majorHAnsi" w:cstheme="majorHAnsi"/>
                <w:b/>
                <w:bCs/>
                <w:sz w:val="26"/>
                <w:szCs w:val="26"/>
              </w:rPr>
            </w:pPr>
            <w:r w:rsidRPr="00130EE3">
              <w:rPr>
                <w:rFonts w:asciiTheme="majorHAnsi" w:hAnsiTheme="majorHAnsi" w:cstheme="majorHAnsi"/>
                <w:i/>
                <w:iCs/>
                <w:sz w:val="26"/>
                <w:szCs w:val="26"/>
              </w:rPr>
              <w:t>(Cử nhân)</w:t>
            </w:r>
          </w:p>
        </w:tc>
        <w:tc>
          <w:tcPr>
            <w:tcW w:w="1134" w:type="dxa"/>
            <w:shd w:val="clear" w:color="auto" w:fill="auto"/>
            <w:tcMar>
              <w:top w:w="100" w:type="dxa"/>
              <w:left w:w="100" w:type="dxa"/>
              <w:bottom w:w="100" w:type="dxa"/>
              <w:right w:w="100" w:type="dxa"/>
            </w:tcMar>
            <w:vAlign w:val="center"/>
          </w:tcPr>
          <w:p w14:paraId="3EB34E52"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130</w:t>
            </w:r>
          </w:p>
        </w:tc>
        <w:tc>
          <w:tcPr>
            <w:tcW w:w="1559" w:type="dxa"/>
            <w:shd w:val="clear" w:color="auto" w:fill="auto"/>
            <w:tcMar>
              <w:top w:w="100" w:type="dxa"/>
              <w:left w:w="100" w:type="dxa"/>
              <w:bottom w:w="100" w:type="dxa"/>
              <w:right w:w="100" w:type="dxa"/>
            </w:tcMar>
            <w:vAlign w:val="center"/>
          </w:tcPr>
          <w:p w14:paraId="7FD06CD0"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4</w:t>
            </w:r>
          </w:p>
        </w:tc>
        <w:tc>
          <w:tcPr>
            <w:tcW w:w="1276" w:type="dxa"/>
            <w:shd w:val="clear" w:color="auto" w:fill="auto"/>
            <w:tcMar>
              <w:top w:w="100" w:type="dxa"/>
              <w:left w:w="100" w:type="dxa"/>
              <w:bottom w:w="100" w:type="dxa"/>
              <w:right w:w="100" w:type="dxa"/>
            </w:tcMar>
            <w:vAlign w:val="center"/>
          </w:tcPr>
          <w:p w14:paraId="79EB5D46"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1134" w:type="dxa"/>
            <w:shd w:val="clear" w:color="auto" w:fill="auto"/>
            <w:tcMar>
              <w:top w:w="100" w:type="dxa"/>
              <w:left w:w="100" w:type="dxa"/>
              <w:bottom w:w="100" w:type="dxa"/>
              <w:right w:w="100" w:type="dxa"/>
            </w:tcMar>
            <w:vAlign w:val="center"/>
          </w:tcPr>
          <w:p w14:paraId="55662E0E" w14:textId="77777777" w:rsidR="00DC6E28" w:rsidRPr="00130EE3" w:rsidRDefault="00DC6E28" w:rsidP="00536545">
            <w:pPr>
              <w:widowControl w:val="0"/>
              <w:spacing w:after="0" w:line="276" w:lineRule="auto"/>
              <w:jc w:val="center"/>
              <w:rPr>
                <w:rFonts w:asciiTheme="minorHAnsi" w:hAnsiTheme="minorHAnsi" w:cstheme="majorHAnsi"/>
                <w:sz w:val="26"/>
                <w:szCs w:val="26"/>
              </w:rPr>
            </w:pPr>
            <w:r w:rsidRPr="00130EE3">
              <w:rPr>
                <w:rFonts w:ascii="Segoe UI Symbol" w:hAnsi="Segoe UI Symbol" w:cs="Segoe UI Symbol"/>
                <w:sz w:val="26"/>
                <w:szCs w:val="26"/>
              </w:rPr>
              <w:t>☑</w:t>
            </w:r>
          </w:p>
        </w:tc>
        <w:tc>
          <w:tcPr>
            <w:tcW w:w="1135" w:type="dxa"/>
            <w:shd w:val="clear" w:color="auto" w:fill="auto"/>
            <w:tcMar>
              <w:top w:w="100" w:type="dxa"/>
              <w:left w:w="100" w:type="dxa"/>
              <w:bottom w:w="100" w:type="dxa"/>
              <w:right w:w="100" w:type="dxa"/>
            </w:tcMar>
            <w:vAlign w:val="center"/>
          </w:tcPr>
          <w:p w14:paraId="77F0CFCD" w14:textId="695C50B3" w:rsidR="00DC6E28" w:rsidRPr="00130EE3" w:rsidRDefault="00DC6E28" w:rsidP="00536545">
            <w:pPr>
              <w:widowControl w:val="0"/>
              <w:spacing w:after="0" w:line="276" w:lineRule="auto"/>
              <w:jc w:val="center"/>
              <w:rPr>
                <w:rFonts w:asciiTheme="majorHAnsi" w:hAnsiTheme="majorHAnsi" w:cstheme="majorHAnsi"/>
                <w:sz w:val="26"/>
                <w:szCs w:val="26"/>
              </w:rPr>
            </w:pPr>
          </w:p>
        </w:tc>
      </w:tr>
      <w:tr w:rsidR="00130EE3" w:rsidRPr="00130EE3" w14:paraId="0CA163A5" w14:textId="77777777" w:rsidTr="00E502B4">
        <w:tc>
          <w:tcPr>
            <w:tcW w:w="2552" w:type="dxa"/>
            <w:shd w:val="clear" w:color="auto" w:fill="auto"/>
            <w:tcMar>
              <w:top w:w="100" w:type="dxa"/>
              <w:left w:w="100" w:type="dxa"/>
              <w:bottom w:w="100" w:type="dxa"/>
              <w:right w:w="100" w:type="dxa"/>
            </w:tcMar>
            <w:vAlign w:val="center"/>
          </w:tcPr>
          <w:p w14:paraId="59B78634" w14:textId="77777777" w:rsidR="00DC6E28" w:rsidRPr="00130EE3" w:rsidRDefault="00DC6E28"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Trí tuệ nhân tạo</w:t>
            </w:r>
          </w:p>
          <w:p w14:paraId="6A76E812" w14:textId="77777777" w:rsidR="00DC6E28" w:rsidRPr="00130EE3" w:rsidRDefault="00DC6E28" w:rsidP="00536545">
            <w:pPr>
              <w:spacing w:after="0" w:line="276" w:lineRule="auto"/>
              <w:rPr>
                <w:rFonts w:asciiTheme="majorHAnsi" w:hAnsiTheme="majorHAnsi" w:cstheme="majorHAnsi"/>
                <w:b/>
                <w:bCs/>
                <w:sz w:val="26"/>
                <w:szCs w:val="26"/>
              </w:rPr>
            </w:pPr>
            <w:r w:rsidRPr="00130EE3">
              <w:rPr>
                <w:rFonts w:asciiTheme="majorHAnsi" w:hAnsiTheme="majorHAnsi" w:cstheme="majorHAnsi"/>
                <w:i/>
                <w:iCs/>
                <w:sz w:val="26"/>
                <w:szCs w:val="26"/>
              </w:rPr>
              <w:t>(Cử nhân)</w:t>
            </w:r>
          </w:p>
        </w:tc>
        <w:tc>
          <w:tcPr>
            <w:tcW w:w="1134" w:type="dxa"/>
            <w:shd w:val="clear" w:color="auto" w:fill="auto"/>
            <w:tcMar>
              <w:top w:w="100" w:type="dxa"/>
              <w:left w:w="100" w:type="dxa"/>
              <w:bottom w:w="100" w:type="dxa"/>
              <w:right w:w="100" w:type="dxa"/>
            </w:tcMar>
            <w:vAlign w:val="center"/>
          </w:tcPr>
          <w:p w14:paraId="393E471D"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130</w:t>
            </w:r>
          </w:p>
        </w:tc>
        <w:tc>
          <w:tcPr>
            <w:tcW w:w="1559" w:type="dxa"/>
            <w:shd w:val="clear" w:color="auto" w:fill="auto"/>
            <w:tcMar>
              <w:top w:w="100" w:type="dxa"/>
              <w:left w:w="100" w:type="dxa"/>
              <w:bottom w:w="100" w:type="dxa"/>
              <w:right w:w="100" w:type="dxa"/>
            </w:tcMar>
            <w:vAlign w:val="center"/>
          </w:tcPr>
          <w:p w14:paraId="253B0611"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4</w:t>
            </w:r>
          </w:p>
        </w:tc>
        <w:tc>
          <w:tcPr>
            <w:tcW w:w="1276" w:type="dxa"/>
            <w:shd w:val="clear" w:color="auto" w:fill="auto"/>
            <w:tcMar>
              <w:top w:w="100" w:type="dxa"/>
              <w:left w:w="100" w:type="dxa"/>
              <w:bottom w:w="100" w:type="dxa"/>
              <w:right w:w="100" w:type="dxa"/>
            </w:tcMar>
            <w:vAlign w:val="center"/>
          </w:tcPr>
          <w:p w14:paraId="64648E8B"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1134" w:type="dxa"/>
            <w:shd w:val="clear" w:color="auto" w:fill="auto"/>
            <w:tcMar>
              <w:top w:w="100" w:type="dxa"/>
              <w:left w:w="100" w:type="dxa"/>
              <w:bottom w:w="100" w:type="dxa"/>
              <w:right w:w="100" w:type="dxa"/>
            </w:tcMar>
            <w:vAlign w:val="center"/>
          </w:tcPr>
          <w:p w14:paraId="00BD5892" w14:textId="77777777" w:rsidR="00DC6E28" w:rsidRPr="00130EE3" w:rsidRDefault="00DC6E28" w:rsidP="00536545">
            <w:pPr>
              <w:widowControl w:val="0"/>
              <w:spacing w:after="0"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1135" w:type="dxa"/>
            <w:shd w:val="clear" w:color="auto" w:fill="auto"/>
            <w:tcMar>
              <w:top w:w="100" w:type="dxa"/>
              <w:left w:w="100" w:type="dxa"/>
              <w:bottom w:w="100" w:type="dxa"/>
              <w:right w:w="100" w:type="dxa"/>
            </w:tcMar>
            <w:vAlign w:val="center"/>
          </w:tcPr>
          <w:p w14:paraId="1E5060E1" w14:textId="1590C350" w:rsidR="00DC6E28" w:rsidRPr="00130EE3" w:rsidRDefault="00DC6E28" w:rsidP="00536545">
            <w:pPr>
              <w:widowControl w:val="0"/>
              <w:spacing w:after="0" w:line="276" w:lineRule="auto"/>
              <w:jc w:val="center"/>
              <w:rPr>
                <w:rFonts w:asciiTheme="majorHAnsi" w:hAnsiTheme="majorHAnsi" w:cstheme="majorHAnsi"/>
                <w:sz w:val="26"/>
                <w:szCs w:val="26"/>
              </w:rPr>
            </w:pPr>
          </w:p>
        </w:tc>
      </w:tr>
      <w:tr w:rsidR="00393BED" w:rsidRPr="00130EE3" w14:paraId="5C95E4CB" w14:textId="77777777" w:rsidTr="00E502B4">
        <w:tc>
          <w:tcPr>
            <w:tcW w:w="2552" w:type="dxa"/>
            <w:shd w:val="clear" w:color="auto" w:fill="auto"/>
            <w:tcMar>
              <w:top w:w="100" w:type="dxa"/>
              <w:left w:w="100" w:type="dxa"/>
              <w:bottom w:w="100" w:type="dxa"/>
              <w:right w:w="100" w:type="dxa"/>
            </w:tcMar>
            <w:vAlign w:val="center"/>
          </w:tcPr>
          <w:p w14:paraId="2678647E" w14:textId="77777777" w:rsidR="00DC6E28" w:rsidRPr="00130EE3" w:rsidRDefault="00DC6E28"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Công nghệ thông tin</w:t>
            </w:r>
          </w:p>
          <w:p w14:paraId="5D99CDC6" w14:textId="77777777" w:rsidR="00DC6E28" w:rsidRPr="00130EE3" w:rsidRDefault="00DC6E28" w:rsidP="00536545">
            <w:pPr>
              <w:spacing w:after="0" w:line="276" w:lineRule="auto"/>
              <w:rPr>
                <w:rFonts w:asciiTheme="majorHAnsi" w:hAnsiTheme="majorHAnsi" w:cstheme="majorHAnsi"/>
                <w:b/>
                <w:bCs/>
                <w:sz w:val="26"/>
                <w:szCs w:val="26"/>
              </w:rPr>
            </w:pPr>
            <w:r w:rsidRPr="00130EE3">
              <w:rPr>
                <w:rFonts w:asciiTheme="majorHAnsi" w:hAnsiTheme="majorHAnsi" w:cstheme="majorHAnsi"/>
                <w:i/>
                <w:iCs/>
                <w:sz w:val="26"/>
                <w:szCs w:val="26"/>
              </w:rPr>
              <w:t>(Kỹ sư)</w:t>
            </w:r>
          </w:p>
        </w:tc>
        <w:tc>
          <w:tcPr>
            <w:tcW w:w="1134" w:type="dxa"/>
            <w:shd w:val="clear" w:color="auto" w:fill="auto"/>
            <w:tcMar>
              <w:top w:w="100" w:type="dxa"/>
              <w:left w:w="100" w:type="dxa"/>
              <w:bottom w:w="100" w:type="dxa"/>
              <w:right w:w="100" w:type="dxa"/>
            </w:tcMar>
            <w:vAlign w:val="center"/>
          </w:tcPr>
          <w:p w14:paraId="4A8BEE2A" w14:textId="77777777" w:rsidR="00DC6E28" w:rsidRPr="00130EE3" w:rsidRDefault="00DC6E28" w:rsidP="00536545">
            <w:pPr>
              <w:widowControl w:val="0"/>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150</w:t>
            </w:r>
          </w:p>
        </w:tc>
        <w:tc>
          <w:tcPr>
            <w:tcW w:w="1559" w:type="dxa"/>
            <w:shd w:val="clear" w:color="auto" w:fill="auto"/>
            <w:tcMar>
              <w:top w:w="100" w:type="dxa"/>
              <w:left w:w="100" w:type="dxa"/>
              <w:bottom w:w="100" w:type="dxa"/>
              <w:right w:w="100" w:type="dxa"/>
            </w:tcMar>
            <w:vAlign w:val="center"/>
          </w:tcPr>
          <w:p w14:paraId="753C96E6" w14:textId="77777777" w:rsidR="00DC6E28" w:rsidRPr="00130EE3" w:rsidRDefault="00DC6E28" w:rsidP="00536545">
            <w:pPr>
              <w:widowControl w:val="0"/>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4,5</w:t>
            </w:r>
          </w:p>
        </w:tc>
        <w:tc>
          <w:tcPr>
            <w:tcW w:w="1276" w:type="dxa"/>
            <w:shd w:val="clear" w:color="auto" w:fill="auto"/>
            <w:tcMar>
              <w:top w:w="100" w:type="dxa"/>
              <w:left w:w="100" w:type="dxa"/>
              <w:bottom w:w="100" w:type="dxa"/>
              <w:right w:w="100" w:type="dxa"/>
            </w:tcMar>
            <w:vAlign w:val="center"/>
          </w:tcPr>
          <w:p w14:paraId="3075E6FF" w14:textId="77777777" w:rsidR="00DC6E28" w:rsidRPr="00130EE3" w:rsidRDefault="00DC6E28" w:rsidP="00536545">
            <w:pPr>
              <w:widowControl w:val="0"/>
              <w:spacing w:line="276" w:lineRule="auto"/>
              <w:jc w:val="center"/>
              <w:rPr>
                <w:rFonts w:asciiTheme="majorHAnsi" w:hAnsiTheme="majorHAnsi" w:cstheme="majorHAnsi"/>
                <w:sz w:val="26"/>
                <w:szCs w:val="26"/>
              </w:rPr>
            </w:pPr>
            <w:r w:rsidRPr="00130EE3">
              <w:rPr>
                <w:rFonts w:ascii="Segoe UI Symbol" w:hAnsi="Segoe UI Symbol" w:cs="Segoe UI Symbol"/>
                <w:sz w:val="26"/>
                <w:szCs w:val="26"/>
              </w:rPr>
              <w:t>☑</w:t>
            </w:r>
          </w:p>
        </w:tc>
        <w:tc>
          <w:tcPr>
            <w:tcW w:w="1134" w:type="dxa"/>
            <w:shd w:val="clear" w:color="auto" w:fill="auto"/>
            <w:tcMar>
              <w:top w:w="100" w:type="dxa"/>
              <w:left w:w="100" w:type="dxa"/>
              <w:bottom w:w="100" w:type="dxa"/>
              <w:right w:w="100" w:type="dxa"/>
            </w:tcMar>
            <w:vAlign w:val="center"/>
          </w:tcPr>
          <w:p w14:paraId="362B9EC7" w14:textId="4C9CEDA1" w:rsidR="00DC6E28" w:rsidRPr="00130EE3" w:rsidRDefault="00DC6E28" w:rsidP="00536545">
            <w:pPr>
              <w:widowControl w:val="0"/>
              <w:spacing w:line="276" w:lineRule="auto"/>
              <w:jc w:val="center"/>
              <w:rPr>
                <w:rFonts w:asciiTheme="minorHAnsi" w:hAnsiTheme="minorHAnsi" w:cstheme="majorHAnsi"/>
                <w:sz w:val="26"/>
                <w:szCs w:val="26"/>
              </w:rPr>
            </w:pPr>
          </w:p>
        </w:tc>
        <w:tc>
          <w:tcPr>
            <w:tcW w:w="1135" w:type="dxa"/>
            <w:shd w:val="clear" w:color="auto" w:fill="auto"/>
            <w:tcMar>
              <w:top w:w="100" w:type="dxa"/>
              <w:left w:w="100" w:type="dxa"/>
              <w:bottom w:w="100" w:type="dxa"/>
              <w:right w:w="100" w:type="dxa"/>
            </w:tcMar>
            <w:vAlign w:val="center"/>
          </w:tcPr>
          <w:p w14:paraId="6A33B439" w14:textId="6DA19732" w:rsidR="00DC6E28" w:rsidRPr="00130EE3" w:rsidRDefault="00DC6E28" w:rsidP="00536545">
            <w:pPr>
              <w:widowControl w:val="0"/>
              <w:spacing w:line="276" w:lineRule="auto"/>
              <w:jc w:val="center"/>
              <w:rPr>
                <w:rFonts w:asciiTheme="majorHAnsi" w:hAnsiTheme="majorHAnsi" w:cstheme="majorHAnsi"/>
                <w:sz w:val="26"/>
                <w:szCs w:val="26"/>
              </w:rPr>
            </w:pPr>
          </w:p>
        </w:tc>
      </w:tr>
    </w:tbl>
    <w:p w14:paraId="78BB0633" w14:textId="77777777" w:rsidR="00526188" w:rsidRPr="00130EE3" w:rsidRDefault="00526188" w:rsidP="00536545">
      <w:pPr>
        <w:spacing w:after="0" w:line="276" w:lineRule="auto"/>
        <w:ind w:firstLine="709"/>
        <w:jc w:val="both"/>
        <w:rPr>
          <w:rFonts w:asciiTheme="majorHAnsi" w:hAnsiTheme="majorHAnsi" w:cstheme="majorHAnsi"/>
          <w:b/>
          <w:bCs/>
          <w:sz w:val="26"/>
          <w:szCs w:val="26"/>
        </w:rPr>
      </w:pPr>
    </w:p>
    <w:p w14:paraId="6862212A" w14:textId="495C65D2" w:rsidR="00F033E6" w:rsidRPr="00130EE3" w:rsidRDefault="00F033E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Link liên kết Chương trình đào tạo </w:t>
      </w:r>
      <w:r w:rsidR="00526188" w:rsidRPr="00130EE3">
        <w:rPr>
          <w:rFonts w:asciiTheme="majorHAnsi" w:hAnsiTheme="majorHAnsi" w:cstheme="majorHAnsi"/>
          <w:b/>
          <w:bCs/>
          <w:sz w:val="26"/>
          <w:szCs w:val="26"/>
        </w:rPr>
        <w:t>Khoa Công nghệ thông tin</w:t>
      </w:r>
    </w:p>
    <w:p w14:paraId="75C8D73F" w14:textId="6F0D7B42" w:rsidR="00526188" w:rsidRPr="00130EE3" w:rsidRDefault="00526188" w:rsidP="000E069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733E88C3" wp14:editId="25DF5F30">
            <wp:extent cx="781159" cy="781159"/>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40">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0D82305D" w14:textId="7AA85188" w:rsidR="003A7F6D" w:rsidRPr="00130EE3" w:rsidRDefault="003A7F6D" w:rsidP="00536545">
      <w:pPr>
        <w:pStyle w:val="u3"/>
        <w:spacing w:after="0" w:line="276" w:lineRule="auto"/>
        <w:ind w:firstLine="709"/>
        <w:rPr>
          <w:rFonts w:asciiTheme="majorHAnsi" w:hAnsiTheme="majorHAnsi" w:cstheme="majorHAnsi"/>
          <w:b/>
          <w:bCs/>
          <w:color w:val="auto"/>
          <w:sz w:val="26"/>
          <w:szCs w:val="26"/>
        </w:rPr>
      </w:pPr>
      <w:bookmarkStart w:id="37" w:name="_Toc240641728"/>
      <w:r w:rsidRPr="00130EE3">
        <w:rPr>
          <w:rFonts w:asciiTheme="majorHAnsi" w:hAnsiTheme="majorHAnsi" w:cstheme="majorHAnsi"/>
          <w:b/>
          <w:bCs/>
          <w:color w:val="auto"/>
          <w:sz w:val="26"/>
          <w:szCs w:val="26"/>
        </w:rPr>
        <w:t xml:space="preserve">3.3. Cơ hội việc làm </w:t>
      </w:r>
      <w:r w:rsidR="00A1617F" w:rsidRPr="00130EE3">
        <w:rPr>
          <w:rFonts w:asciiTheme="majorHAnsi" w:hAnsiTheme="majorHAnsi" w:cstheme="majorHAnsi"/>
          <w:b/>
          <w:bCs/>
          <w:color w:val="auto"/>
          <w:sz w:val="26"/>
          <w:szCs w:val="26"/>
        </w:rPr>
        <w:t>sau khi tốt nghiệp</w:t>
      </w:r>
      <w:bookmarkEnd w:id="37"/>
    </w:p>
    <w:p w14:paraId="1B2D5AAF" w14:textId="4C56610C" w:rsidR="003A7F6D" w:rsidRPr="00130EE3" w:rsidRDefault="00A1617F"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3.3.1. </w:t>
      </w:r>
      <w:r w:rsidR="000F2A42" w:rsidRPr="00130EE3">
        <w:rPr>
          <w:rFonts w:asciiTheme="majorHAnsi" w:hAnsiTheme="majorHAnsi" w:cstheme="majorHAnsi"/>
          <w:b/>
          <w:bCs/>
          <w:sz w:val="26"/>
          <w:szCs w:val="26"/>
        </w:rPr>
        <w:t xml:space="preserve">Ngành </w:t>
      </w:r>
      <w:r w:rsidR="00FA3F37" w:rsidRPr="00130EE3">
        <w:rPr>
          <w:rFonts w:asciiTheme="majorHAnsi" w:hAnsiTheme="majorHAnsi" w:cstheme="majorHAnsi"/>
          <w:b/>
          <w:bCs/>
          <w:sz w:val="26"/>
          <w:szCs w:val="26"/>
        </w:rPr>
        <w:t>Khoa</w:t>
      </w:r>
      <w:r w:rsidR="000F2A42" w:rsidRPr="00130EE3">
        <w:rPr>
          <w:rFonts w:asciiTheme="majorHAnsi" w:hAnsiTheme="majorHAnsi" w:cstheme="majorHAnsi"/>
          <w:b/>
          <w:bCs/>
          <w:sz w:val="26"/>
          <w:szCs w:val="26"/>
        </w:rPr>
        <w:t xml:space="preserve"> học máy tính</w:t>
      </w:r>
    </w:p>
    <w:p w14:paraId="6FF3E5F0" w14:textId="3FE6A0E2" w:rsidR="003C7919" w:rsidRPr="00130EE3" w:rsidRDefault="003C791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các doanh nghiệp công nghệ với các vị trí như lập trình viên, kỹ sư phần mềm, kỹ sư dữ liệu, chuyên viên phân tích dữ liệu, quản lý dự án; tham gia nghiên cứu, tư vấn về chuyển đổi số, đổi mới sáng tạo và kinh tế số.</w:t>
      </w:r>
    </w:p>
    <w:p w14:paraId="7AC929CF" w14:textId="0EDAF947" w:rsidR="003C7919" w:rsidRPr="00130EE3" w:rsidRDefault="003C791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Ngoài ra, tham gia giảng dạy, nghiên cứu tại các cơ sở giáo dục, viện nghiên cứu; khởi nghiệp trong lĩnh vực công nghệ hoặc tiếp tục học tập ở trình độ thạc sĩ, </w:t>
      </w:r>
      <w:r w:rsidRPr="00130EE3">
        <w:rPr>
          <w:rFonts w:asciiTheme="majorHAnsi" w:hAnsiTheme="majorHAnsi" w:cstheme="majorHAnsi"/>
          <w:sz w:val="26"/>
          <w:szCs w:val="26"/>
        </w:rPr>
        <w:br/>
        <w:t>tiến sĩ.</w:t>
      </w:r>
    </w:p>
    <w:p w14:paraId="737AC21F" w14:textId="22A2CA9D" w:rsidR="00906E30" w:rsidRPr="00130EE3" w:rsidRDefault="00A1617F"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lastRenderedPageBreak/>
        <w:t xml:space="preserve">3.3.2. </w:t>
      </w:r>
      <w:r w:rsidR="00906E30" w:rsidRPr="00130EE3">
        <w:rPr>
          <w:rFonts w:asciiTheme="majorHAnsi" w:hAnsiTheme="majorHAnsi" w:cstheme="majorHAnsi"/>
          <w:b/>
          <w:bCs/>
          <w:sz w:val="26"/>
          <w:szCs w:val="26"/>
        </w:rPr>
        <w:t xml:space="preserve">Ngành </w:t>
      </w:r>
      <w:r w:rsidR="00FA3F37" w:rsidRPr="00130EE3">
        <w:rPr>
          <w:rFonts w:asciiTheme="majorHAnsi" w:hAnsiTheme="majorHAnsi" w:cstheme="majorHAnsi"/>
          <w:b/>
          <w:bCs/>
          <w:sz w:val="26"/>
          <w:szCs w:val="26"/>
        </w:rPr>
        <w:t>Khoa</w:t>
      </w:r>
      <w:r w:rsidR="00906E30" w:rsidRPr="00130EE3">
        <w:rPr>
          <w:rFonts w:asciiTheme="majorHAnsi" w:hAnsiTheme="majorHAnsi" w:cstheme="majorHAnsi"/>
          <w:b/>
          <w:bCs/>
          <w:sz w:val="26"/>
          <w:szCs w:val="26"/>
        </w:rPr>
        <w:t xml:space="preserve"> học dữ liệu</w:t>
      </w:r>
    </w:p>
    <w:p w14:paraId="319DC5D2" w14:textId="43B3898B" w:rsidR="003C7919" w:rsidRPr="00130EE3" w:rsidRDefault="003C791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các cơ quan, doanh nghiệp với các vị trí phân tích, thiết kế, triển khai, kiểm thử, bảo trì hệ thống dữ liệu lớn; phân tích và xử lý dữ liệu phục vụ quản lý, điều hành và ra quyết định.</w:t>
      </w:r>
    </w:p>
    <w:p w14:paraId="0CBAE06F" w14:textId="62E3694A" w:rsidR="003C7919" w:rsidRPr="00130EE3" w:rsidRDefault="003C791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Tham gia quản lý dự án dữ liệu, nghiên cứu, giảng dạy; khởi nghiệp, phát triển các sản phẩm và giải pháp ứng dụng dữ liệu lớn hoặc tiếp tục học tập ở trình độ thạc sĩ, tiến sĩ.</w:t>
      </w:r>
    </w:p>
    <w:p w14:paraId="66114000" w14:textId="48DA4D25" w:rsidR="000F2A42" w:rsidRPr="00130EE3" w:rsidRDefault="00150763"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3.3.3. </w:t>
      </w:r>
      <w:r w:rsidR="006F0CCE" w:rsidRPr="00130EE3">
        <w:rPr>
          <w:rFonts w:asciiTheme="majorHAnsi" w:hAnsiTheme="majorHAnsi" w:cstheme="majorHAnsi"/>
          <w:b/>
          <w:bCs/>
          <w:sz w:val="26"/>
          <w:szCs w:val="26"/>
        </w:rPr>
        <w:t>Ngành Trí tuệ nhân tạo</w:t>
      </w:r>
    </w:p>
    <w:p w14:paraId="5C6F9F08" w14:textId="25D49FF0" w:rsidR="00B56F42" w:rsidRPr="00130EE3" w:rsidRDefault="00B56F4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Làm việc tại các doanh nghiệp công nghệ với các vị trí như lập trình viên, </w:t>
      </w:r>
      <w:r w:rsidR="00BE075A" w:rsidRPr="00130EE3">
        <w:rPr>
          <w:rFonts w:asciiTheme="majorHAnsi" w:hAnsiTheme="majorHAnsi" w:cstheme="majorHAnsi"/>
          <w:sz w:val="26"/>
          <w:szCs w:val="26"/>
        </w:rPr>
        <w:br/>
      </w:r>
      <w:r w:rsidRPr="00130EE3">
        <w:rPr>
          <w:rFonts w:asciiTheme="majorHAnsi" w:hAnsiTheme="majorHAnsi" w:cstheme="majorHAnsi"/>
          <w:sz w:val="26"/>
          <w:szCs w:val="26"/>
        </w:rPr>
        <w:t>kỹ sư trí tuệ nhân tạo, kỹ sư dữ liệu, nhà khoa học dữ liệu, trưởng nhóm kỹ thuật và quản lý dự án.</w:t>
      </w:r>
    </w:p>
    <w:p w14:paraId="4134DAD6" w14:textId="2C4FEDD2" w:rsidR="00B56F42" w:rsidRPr="00130EE3" w:rsidRDefault="00B56F4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Tham gia nghiên cứu, tư vấn về đổi mới sáng tạo, chuyển đổi số, kinh tế số; nghiên cứu, giảng dạy tại các cơ sở giáo dục, viện nghiên cứu; khởi nghiệp, phát triển sản phẩm và giải pháp ứng dụng dữ liệu, trí tuệ nhân tạo hoặc tiếp tục học tập ở trình độ thạc sĩ, tiến sĩ.</w:t>
      </w:r>
    </w:p>
    <w:p w14:paraId="057A712A" w14:textId="0F500856" w:rsidR="002A01FF" w:rsidRPr="00130EE3" w:rsidRDefault="00150763"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3.3.4.</w:t>
      </w:r>
      <w:r w:rsidRPr="00130EE3">
        <w:rPr>
          <w:rFonts w:asciiTheme="majorHAnsi" w:hAnsiTheme="majorHAnsi" w:cstheme="majorHAnsi"/>
          <w:sz w:val="26"/>
          <w:szCs w:val="26"/>
        </w:rPr>
        <w:t xml:space="preserve"> </w:t>
      </w:r>
      <w:r w:rsidR="002A01FF" w:rsidRPr="00130EE3">
        <w:rPr>
          <w:rFonts w:asciiTheme="majorHAnsi" w:hAnsiTheme="majorHAnsi" w:cstheme="majorHAnsi"/>
          <w:b/>
          <w:bCs/>
          <w:sz w:val="26"/>
          <w:szCs w:val="26"/>
        </w:rPr>
        <w:t>Ngành Công nghệ thông tin</w:t>
      </w:r>
    </w:p>
    <w:p w14:paraId="7DF0A422" w14:textId="56B5E836" w:rsidR="00B56F42" w:rsidRPr="00130EE3" w:rsidRDefault="00B56F42" w:rsidP="00536545">
      <w:pPr>
        <w:spacing w:after="0" w:line="276" w:lineRule="auto"/>
        <w:ind w:firstLine="709"/>
        <w:jc w:val="both"/>
        <w:rPr>
          <w:rFonts w:asciiTheme="majorHAnsi" w:eastAsiaTheme="majorEastAsia" w:hAnsiTheme="majorHAnsi" w:cstheme="majorHAnsi"/>
          <w:sz w:val="26"/>
          <w:szCs w:val="26"/>
        </w:rPr>
      </w:pPr>
      <w:r w:rsidRPr="00130EE3">
        <w:rPr>
          <w:rFonts w:asciiTheme="majorHAnsi" w:eastAsiaTheme="majorEastAsia" w:hAnsiTheme="majorHAnsi" w:cstheme="majorHAnsi"/>
          <w:sz w:val="26"/>
          <w:szCs w:val="26"/>
        </w:rPr>
        <w:t>- Làm việc trong các lĩnh vực phát triển phần mềm, hệ thống và hạ tầng CNTT, kiểm thử, an ninh mạng, cơ sở dữ liệu, tư vấn công nghệ và chuyển đổi số; đảm nhiệm các vị trí như lập trình viên, kỹ sư mạng, DevOps, QA, kỹ sư bảo mật, quản trị cơ sở dữ liệu và chuyên viên tư vấn giải pháp công nghệ.</w:t>
      </w:r>
    </w:p>
    <w:p w14:paraId="13D5B5A0" w14:textId="07502708" w:rsidR="00B56F42" w:rsidRPr="00130EE3" w:rsidRDefault="00B56F42" w:rsidP="00536545">
      <w:pPr>
        <w:spacing w:after="0" w:line="276" w:lineRule="auto"/>
        <w:ind w:firstLine="709"/>
        <w:jc w:val="both"/>
        <w:rPr>
          <w:rFonts w:asciiTheme="majorHAnsi" w:eastAsiaTheme="majorEastAsia" w:hAnsiTheme="majorHAnsi" w:cstheme="majorHAnsi"/>
          <w:sz w:val="26"/>
          <w:szCs w:val="26"/>
        </w:rPr>
      </w:pPr>
      <w:r w:rsidRPr="00130EE3">
        <w:rPr>
          <w:rFonts w:asciiTheme="majorHAnsi" w:eastAsiaTheme="majorEastAsia" w:hAnsiTheme="majorHAnsi" w:cstheme="majorHAnsi"/>
          <w:sz w:val="26"/>
          <w:szCs w:val="26"/>
        </w:rPr>
        <w:t>- Ngoài ra, tham gia nghiên cứu, giảng dạy; nghiên cứu ứng dụng trí tuệ nhân tạo, đổi mới sáng tạo; khởi nghiệp trong lĩnh vực công nghệ hoặc tiếp tục học tập ở trình độ thạc sĩ, tiến sĩ.</w:t>
      </w:r>
    </w:p>
    <w:p w14:paraId="3FA8CE64" w14:textId="439DC260" w:rsidR="00B96998" w:rsidRPr="00130EE3" w:rsidRDefault="0001196E" w:rsidP="00536545">
      <w:pPr>
        <w:pStyle w:val="u2"/>
        <w:spacing w:after="0" w:line="276" w:lineRule="auto"/>
        <w:ind w:firstLine="709"/>
        <w:rPr>
          <w:rFonts w:cstheme="majorHAnsi"/>
          <w:b/>
          <w:bCs/>
          <w:color w:val="auto"/>
          <w:sz w:val="26"/>
          <w:szCs w:val="26"/>
        </w:rPr>
      </w:pPr>
      <w:bookmarkStart w:id="38" w:name="_Toc240641729"/>
      <w:r w:rsidRPr="00130EE3">
        <w:rPr>
          <w:rFonts w:cstheme="majorHAnsi"/>
          <w:b/>
          <w:bCs/>
          <w:color w:val="auto"/>
          <w:sz w:val="26"/>
          <w:szCs w:val="26"/>
        </w:rPr>
        <w:t>4</w:t>
      </w:r>
      <w:r w:rsidR="00B96998" w:rsidRPr="00130EE3">
        <w:rPr>
          <w:rFonts w:cstheme="majorHAnsi"/>
          <w:b/>
          <w:bCs/>
          <w:color w:val="auto"/>
          <w:sz w:val="26"/>
          <w:szCs w:val="26"/>
        </w:rPr>
        <w:t xml:space="preserve">. </w:t>
      </w:r>
      <w:r w:rsidR="00FA3F37" w:rsidRPr="00130EE3">
        <w:rPr>
          <w:rFonts w:cstheme="majorHAnsi"/>
          <w:b/>
          <w:bCs/>
          <w:color w:val="auto"/>
          <w:sz w:val="26"/>
          <w:szCs w:val="26"/>
        </w:rPr>
        <w:t>Khoa</w:t>
      </w:r>
      <w:r w:rsidR="00B96998" w:rsidRPr="00130EE3">
        <w:rPr>
          <w:rFonts w:cstheme="majorHAnsi"/>
          <w:b/>
          <w:bCs/>
          <w:color w:val="auto"/>
          <w:sz w:val="26"/>
          <w:szCs w:val="26"/>
        </w:rPr>
        <w:t xml:space="preserve"> </w:t>
      </w:r>
      <w:r w:rsidRPr="00130EE3">
        <w:rPr>
          <w:rFonts w:cstheme="majorHAnsi"/>
          <w:b/>
          <w:bCs/>
          <w:color w:val="auto"/>
          <w:sz w:val="26"/>
          <w:szCs w:val="26"/>
        </w:rPr>
        <w:t>Ngôn ngữ</w:t>
      </w:r>
      <w:bookmarkEnd w:id="38"/>
    </w:p>
    <w:p w14:paraId="4A02BB61" w14:textId="259D6260" w:rsidR="00B96998" w:rsidRPr="00130EE3" w:rsidRDefault="0001196E" w:rsidP="00536545">
      <w:pPr>
        <w:pStyle w:val="u3"/>
        <w:spacing w:before="0" w:after="0" w:line="276" w:lineRule="auto"/>
        <w:ind w:firstLine="709"/>
        <w:rPr>
          <w:rFonts w:asciiTheme="majorHAnsi" w:hAnsiTheme="majorHAnsi" w:cstheme="majorHAnsi"/>
          <w:b/>
          <w:bCs/>
          <w:color w:val="auto"/>
          <w:sz w:val="26"/>
          <w:szCs w:val="26"/>
        </w:rPr>
      </w:pPr>
      <w:bookmarkStart w:id="39" w:name="_Toc240641730"/>
      <w:r w:rsidRPr="00130EE3">
        <w:rPr>
          <w:rFonts w:asciiTheme="majorHAnsi" w:hAnsiTheme="majorHAnsi" w:cstheme="majorHAnsi"/>
          <w:b/>
          <w:bCs/>
          <w:color w:val="auto"/>
          <w:sz w:val="26"/>
          <w:szCs w:val="26"/>
        </w:rPr>
        <w:t>4</w:t>
      </w:r>
      <w:r w:rsidR="00B96998" w:rsidRPr="00130EE3">
        <w:rPr>
          <w:rFonts w:asciiTheme="majorHAnsi" w:hAnsiTheme="majorHAnsi" w:cstheme="majorHAnsi"/>
          <w:b/>
          <w:bCs/>
          <w:color w:val="auto"/>
          <w:sz w:val="26"/>
          <w:szCs w:val="26"/>
        </w:rPr>
        <w:t>.1. Thông tin liên hệ</w:t>
      </w:r>
      <w:bookmarkEnd w:id="39"/>
    </w:p>
    <w:p w14:paraId="5C8CF9BF" w14:textId="172A32A0" w:rsidR="00B16DFF" w:rsidRPr="00130EE3" w:rsidRDefault="00B16DF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PGS.TS. Đặng Nguyên Giang </w:t>
      </w:r>
    </w:p>
    <w:p w14:paraId="10BC76CB" w14:textId="5344123E" w:rsidR="00B16DFF" w:rsidRPr="00130EE3" w:rsidRDefault="002F3761" w:rsidP="00536545">
      <w:pPr>
        <w:spacing w:after="0" w:line="276" w:lineRule="auto"/>
        <w:ind w:firstLine="709"/>
        <w:jc w:val="both"/>
        <w:rPr>
          <w:sz w:val="26"/>
          <w:szCs w:val="26"/>
        </w:rPr>
      </w:pPr>
      <w:r w:rsidRPr="00130EE3">
        <w:rPr>
          <w:rFonts w:asciiTheme="majorHAnsi" w:hAnsiTheme="majorHAnsi" w:cstheme="majorHAnsi"/>
          <w:sz w:val="26"/>
          <w:szCs w:val="26"/>
        </w:rPr>
        <w:t xml:space="preserve"> </w:t>
      </w:r>
      <w:r w:rsidR="001B738B"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B16DFF" w:rsidRPr="00130EE3">
        <w:rPr>
          <w:rFonts w:asciiTheme="majorHAnsi" w:hAnsiTheme="majorHAnsi" w:cstheme="majorHAnsi"/>
          <w:sz w:val="26"/>
          <w:szCs w:val="26"/>
        </w:rPr>
        <w:t xml:space="preserve">: </w:t>
      </w:r>
      <w:r w:rsidR="00C07B07" w:rsidRPr="00130EE3">
        <w:rPr>
          <w:sz w:val="26"/>
          <w:szCs w:val="26"/>
        </w:rPr>
        <w:t>giang.dangnguyen@</w:t>
      </w:r>
      <w:r w:rsidR="006B33E5" w:rsidRPr="00130EE3">
        <w:rPr>
          <w:sz w:val="26"/>
          <w:szCs w:val="26"/>
        </w:rPr>
        <w:t>ttu</w:t>
      </w:r>
      <w:r w:rsidR="00C07B07" w:rsidRPr="00130EE3">
        <w:rPr>
          <w:sz w:val="26"/>
          <w:szCs w:val="26"/>
        </w:rPr>
        <w:t>.edu.vn</w:t>
      </w:r>
    </w:p>
    <w:p w14:paraId="464E47AC" w14:textId="0C66A884" w:rsidR="002F3761" w:rsidRPr="00130EE3" w:rsidRDefault="002F3761"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Số điện thoại:</w:t>
      </w:r>
      <w:r w:rsidR="000F7900" w:rsidRPr="00130EE3">
        <w:rPr>
          <w:rFonts w:asciiTheme="majorHAnsi" w:hAnsiTheme="majorHAnsi" w:cstheme="majorHAnsi"/>
          <w:sz w:val="26"/>
          <w:szCs w:val="26"/>
        </w:rPr>
        <w:t xml:space="preserve"> 0978</w:t>
      </w:r>
      <w:r w:rsidR="001C3144" w:rsidRPr="00130EE3">
        <w:rPr>
          <w:rFonts w:asciiTheme="majorHAnsi" w:hAnsiTheme="majorHAnsi" w:cstheme="majorHAnsi"/>
          <w:sz w:val="26"/>
          <w:szCs w:val="26"/>
        </w:rPr>
        <w:t xml:space="preserve"> </w:t>
      </w:r>
      <w:r w:rsidR="000F7900" w:rsidRPr="00130EE3">
        <w:rPr>
          <w:rFonts w:asciiTheme="majorHAnsi" w:hAnsiTheme="majorHAnsi" w:cstheme="majorHAnsi"/>
          <w:sz w:val="26"/>
          <w:szCs w:val="26"/>
        </w:rPr>
        <w:t>977</w:t>
      </w:r>
      <w:r w:rsidR="001C3144" w:rsidRPr="00130EE3">
        <w:rPr>
          <w:rFonts w:asciiTheme="majorHAnsi" w:hAnsiTheme="majorHAnsi" w:cstheme="majorHAnsi"/>
          <w:sz w:val="26"/>
          <w:szCs w:val="26"/>
        </w:rPr>
        <w:t xml:space="preserve"> </w:t>
      </w:r>
      <w:r w:rsidR="000F7900" w:rsidRPr="00130EE3">
        <w:rPr>
          <w:rFonts w:asciiTheme="majorHAnsi" w:hAnsiTheme="majorHAnsi" w:cstheme="majorHAnsi"/>
          <w:sz w:val="26"/>
          <w:szCs w:val="26"/>
        </w:rPr>
        <w:t>679</w:t>
      </w:r>
    </w:p>
    <w:p w14:paraId="5CBA20A0" w14:textId="5865501E" w:rsidR="00B16DFF" w:rsidRPr="00130EE3" w:rsidRDefault="00B16DFF"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Phó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TS. Đặng Thanh Nhơn </w:t>
      </w:r>
    </w:p>
    <w:p w14:paraId="325A09D2" w14:textId="2BD8BED3" w:rsidR="00B16DFF"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2F3761"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B16DFF" w:rsidRPr="00130EE3">
        <w:rPr>
          <w:rFonts w:asciiTheme="majorHAnsi" w:hAnsiTheme="majorHAnsi" w:cstheme="majorHAnsi"/>
          <w:sz w:val="26"/>
          <w:szCs w:val="26"/>
        </w:rPr>
        <w:t>: nhon.dang@</w:t>
      </w:r>
      <w:r w:rsidR="006B33E5" w:rsidRPr="00130EE3">
        <w:rPr>
          <w:rFonts w:asciiTheme="majorHAnsi" w:hAnsiTheme="majorHAnsi" w:cstheme="majorHAnsi"/>
          <w:sz w:val="26"/>
          <w:szCs w:val="26"/>
        </w:rPr>
        <w:t>ttu</w:t>
      </w:r>
      <w:r w:rsidR="00B16DFF" w:rsidRPr="00130EE3">
        <w:rPr>
          <w:rFonts w:asciiTheme="majorHAnsi" w:hAnsiTheme="majorHAnsi" w:cstheme="majorHAnsi"/>
          <w:sz w:val="26"/>
          <w:szCs w:val="26"/>
        </w:rPr>
        <w:t xml:space="preserve">.edu.vn </w:t>
      </w:r>
    </w:p>
    <w:p w14:paraId="31007A6F" w14:textId="7AC433B0" w:rsidR="00210195" w:rsidRPr="00130EE3" w:rsidRDefault="00210195"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Số điện thoại: 091 725 2427</w:t>
      </w:r>
    </w:p>
    <w:p w14:paraId="025B9469" w14:textId="69389446" w:rsidR="00B16DFF" w:rsidRPr="00130EE3" w:rsidRDefault="00B16DFF"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Huỳnh Quốc Huy </w:t>
      </w:r>
    </w:p>
    <w:p w14:paraId="4739C57C" w14:textId="6A21C03C" w:rsidR="00B16DFF" w:rsidRPr="00130EE3" w:rsidRDefault="002F3761"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38B"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B16DFF" w:rsidRPr="00130EE3">
        <w:rPr>
          <w:rFonts w:asciiTheme="majorHAnsi" w:hAnsiTheme="majorHAnsi" w:cstheme="majorHAnsi"/>
          <w:sz w:val="26"/>
          <w:szCs w:val="26"/>
        </w:rPr>
        <w:t>: huy.huynh@</w:t>
      </w:r>
      <w:r w:rsidR="006B33E5" w:rsidRPr="00130EE3">
        <w:rPr>
          <w:rFonts w:asciiTheme="majorHAnsi" w:hAnsiTheme="majorHAnsi" w:cstheme="majorHAnsi"/>
          <w:sz w:val="26"/>
          <w:szCs w:val="26"/>
        </w:rPr>
        <w:t>ttu</w:t>
      </w:r>
      <w:r w:rsidR="00B16DFF" w:rsidRPr="00130EE3">
        <w:rPr>
          <w:rFonts w:asciiTheme="majorHAnsi" w:hAnsiTheme="majorHAnsi" w:cstheme="majorHAnsi"/>
          <w:sz w:val="26"/>
          <w:szCs w:val="26"/>
        </w:rPr>
        <w:t xml:space="preserve">.edu.vn </w:t>
      </w:r>
    </w:p>
    <w:p w14:paraId="6683216D" w14:textId="47357DA3" w:rsidR="00051F2A"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2F3761" w:rsidRPr="00130EE3">
        <w:rPr>
          <w:rFonts w:asciiTheme="majorHAnsi" w:hAnsiTheme="majorHAnsi" w:cstheme="majorHAnsi"/>
          <w:sz w:val="26"/>
          <w:szCs w:val="26"/>
        </w:rPr>
        <w:t xml:space="preserve"> </w:t>
      </w:r>
      <w:r w:rsidR="00B16DFF" w:rsidRPr="00130EE3">
        <w:rPr>
          <w:rFonts w:asciiTheme="majorHAnsi" w:hAnsiTheme="majorHAnsi" w:cstheme="majorHAnsi"/>
          <w:sz w:val="26"/>
          <w:szCs w:val="26"/>
        </w:rPr>
        <w:t>SĐT: 0378221024</w:t>
      </w:r>
    </w:p>
    <w:p w14:paraId="30AB9741" w14:textId="3DF73502" w:rsidR="00B16DFF" w:rsidRPr="00130EE3" w:rsidRDefault="00B16DFF"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b/>
          <w:bCs/>
          <w:sz w:val="26"/>
          <w:szCs w:val="26"/>
        </w:rPr>
        <w:t xml:space="preserve">- </w:t>
      </w:r>
      <w:r w:rsidR="00ED4C01" w:rsidRPr="00130EE3">
        <w:rPr>
          <w:rFonts w:asciiTheme="majorHAnsi" w:hAnsiTheme="majorHAnsi" w:cstheme="majorHAnsi"/>
          <w:b/>
          <w:bCs/>
          <w:sz w:val="26"/>
          <w:szCs w:val="26"/>
        </w:rPr>
        <w:t>Email</w:t>
      </w:r>
      <w:r w:rsidR="001E7C8E" w:rsidRPr="00130EE3">
        <w:rPr>
          <w:rFonts w:asciiTheme="majorHAnsi" w:hAnsiTheme="majorHAnsi" w:cstheme="majorHAnsi"/>
          <w:b/>
          <w:bCs/>
          <w:sz w:val="26"/>
          <w:szCs w:val="26"/>
        </w:rPr>
        <w:t xml:space="preserve">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hyperlink r:id="rId41" w:history="1">
        <w:r w:rsidR="006B33E5" w:rsidRPr="00130EE3">
          <w:rPr>
            <w:rStyle w:val="Siuktni"/>
            <w:rFonts w:asciiTheme="majorHAnsi" w:hAnsiTheme="majorHAnsi" w:cstheme="majorHAnsi"/>
            <w:color w:val="auto"/>
            <w:sz w:val="26"/>
            <w:szCs w:val="26"/>
            <w:u w:val="none"/>
          </w:rPr>
          <w:t>english@ttu.edu.vn</w:t>
        </w:r>
      </w:hyperlink>
    </w:p>
    <w:p w14:paraId="094F06A8" w14:textId="143D5494" w:rsidR="006B33E5" w:rsidRPr="00130EE3" w:rsidRDefault="006B33E5" w:rsidP="00536545">
      <w:pPr>
        <w:spacing w:after="0" w:line="276" w:lineRule="auto"/>
        <w:ind w:firstLine="709"/>
        <w:jc w:val="both"/>
        <w:rPr>
          <w:rFonts w:asciiTheme="majorHAnsi" w:hAnsiTheme="majorHAnsi" w:cstheme="majorHAnsi"/>
          <w:b/>
          <w:bCs/>
          <w:sz w:val="26"/>
          <w:szCs w:val="26"/>
        </w:rPr>
      </w:pPr>
      <w:r w:rsidRPr="00130EE3">
        <w:rPr>
          <w:rStyle w:val="Siuktni"/>
          <w:rFonts w:asciiTheme="majorHAnsi" w:hAnsiTheme="majorHAnsi" w:cstheme="majorHAnsi"/>
          <w:b/>
          <w:bCs/>
          <w:color w:val="auto"/>
          <w:sz w:val="26"/>
          <w:szCs w:val="26"/>
          <w:u w:val="none"/>
        </w:rPr>
        <w:t xml:space="preserve">- Số điện thoại </w:t>
      </w:r>
      <w:r w:rsidR="00FA3F37" w:rsidRPr="00130EE3">
        <w:rPr>
          <w:rStyle w:val="Siuktni"/>
          <w:rFonts w:asciiTheme="majorHAnsi" w:hAnsiTheme="majorHAnsi" w:cstheme="majorHAnsi"/>
          <w:b/>
          <w:bCs/>
          <w:color w:val="auto"/>
          <w:sz w:val="26"/>
          <w:szCs w:val="26"/>
          <w:u w:val="none"/>
        </w:rPr>
        <w:t>Khoa</w:t>
      </w:r>
      <w:r w:rsidRPr="00130EE3">
        <w:rPr>
          <w:rStyle w:val="Siuktni"/>
          <w:rFonts w:asciiTheme="majorHAnsi" w:hAnsiTheme="majorHAnsi" w:cstheme="majorHAnsi"/>
          <w:b/>
          <w:bCs/>
          <w:color w:val="auto"/>
          <w:sz w:val="26"/>
          <w:szCs w:val="26"/>
          <w:u w:val="none"/>
        </w:rPr>
        <w:t xml:space="preserve">: </w:t>
      </w:r>
      <w:r w:rsidRPr="00130EE3">
        <w:rPr>
          <w:rFonts w:asciiTheme="majorHAnsi" w:hAnsiTheme="majorHAnsi" w:cstheme="majorHAnsi"/>
          <w:sz w:val="26"/>
          <w:szCs w:val="26"/>
        </w:rPr>
        <w:t>(0272) 376 9216. Ext: 125</w:t>
      </w:r>
    </w:p>
    <w:p w14:paraId="2C45F2C3" w14:textId="090831CD" w:rsidR="00852581" w:rsidRPr="00130EE3" w:rsidRDefault="00852581" w:rsidP="00536545">
      <w:pPr>
        <w:pStyle w:val="u3"/>
        <w:spacing w:after="0" w:line="276" w:lineRule="auto"/>
        <w:ind w:firstLine="709"/>
        <w:rPr>
          <w:rFonts w:asciiTheme="majorHAnsi" w:hAnsiTheme="majorHAnsi" w:cstheme="majorHAnsi"/>
          <w:b/>
          <w:bCs/>
          <w:color w:val="auto"/>
          <w:sz w:val="26"/>
          <w:szCs w:val="26"/>
        </w:rPr>
      </w:pPr>
      <w:bookmarkStart w:id="40" w:name="_Toc240641731"/>
      <w:r w:rsidRPr="00130EE3">
        <w:rPr>
          <w:rFonts w:asciiTheme="majorHAnsi" w:hAnsiTheme="majorHAnsi" w:cstheme="majorHAnsi"/>
          <w:b/>
          <w:bCs/>
          <w:color w:val="auto"/>
          <w:sz w:val="26"/>
          <w:szCs w:val="26"/>
        </w:rPr>
        <w:lastRenderedPageBreak/>
        <w:t xml:space="preserve">4.2. </w:t>
      </w:r>
      <w:r w:rsidR="004B1C7C" w:rsidRPr="00130EE3">
        <w:rPr>
          <w:rFonts w:asciiTheme="majorHAnsi" w:hAnsiTheme="majorHAnsi" w:cstheme="majorHAnsi"/>
          <w:b/>
          <w:bCs/>
          <w:color w:val="auto"/>
          <w:sz w:val="26"/>
          <w:szCs w:val="26"/>
        </w:rPr>
        <w:t>Chương trình đào tạo</w:t>
      </w:r>
      <w:bookmarkEnd w:id="40"/>
    </w:p>
    <w:p w14:paraId="20D5F889" w14:textId="11576AD4" w:rsidR="004B1C7C" w:rsidRPr="00130EE3" w:rsidRDefault="004B1C7C"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Các ngành đào tạo và số tín chỉ</w:t>
      </w:r>
    </w:p>
    <w:tbl>
      <w:tblPr>
        <w:tblW w:w="864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7"/>
        <w:gridCol w:w="1075"/>
        <w:gridCol w:w="1447"/>
        <w:gridCol w:w="1045"/>
        <w:gridCol w:w="953"/>
      </w:tblGrid>
      <w:tr w:rsidR="00130EE3" w:rsidRPr="00130EE3" w14:paraId="467377A2" w14:textId="77777777" w:rsidTr="00027DC9">
        <w:trPr>
          <w:trHeight w:val="876"/>
          <w:tblHeader/>
        </w:trPr>
        <w:tc>
          <w:tcPr>
            <w:tcW w:w="0" w:type="auto"/>
            <w:tcMar>
              <w:top w:w="100" w:type="dxa"/>
              <w:left w:w="100" w:type="dxa"/>
              <w:bottom w:w="100" w:type="dxa"/>
              <w:right w:w="100" w:type="dxa"/>
            </w:tcMar>
            <w:vAlign w:val="center"/>
            <w:hideMark/>
          </w:tcPr>
          <w:p w14:paraId="23AB0E90" w14:textId="7CD9BB9B"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Các ngành học của </w:t>
            </w:r>
            <w:r w:rsidR="00FA3F37" w:rsidRPr="00130EE3">
              <w:rPr>
                <w:rFonts w:asciiTheme="majorHAnsi" w:eastAsia="Times New Roman" w:hAnsiTheme="majorHAnsi" w:cstheme="majorBidi"/>
                <w:b/>
                <w:bCs/>
                <w:kern w:val="0"/>
                <w:sz w:val="26"/>
                <w:szCs w:val="26"/>
                <w:lang w:eastAsia="vi-VN"/>
                <w14:ligatures w14:val="none"/>
              </w:rPr>
              <w:t>Khoa</w:t>
            </w:r>
            <w:r w:rsidRPr="00130EE3">
              <w:rPr>
                <w:rFonts w:asciiTheme="majorHAnsi" w:eastAsia="Times New Roman" w:hAnsiTheme="majorHAnsi" w:cstheme="majorBidi"/>
                <w:b/>
                <w:bCs/>
                <w:kern w:val="0"/>
                <w:sz w:val="26"/>
                <w:szCs w:val="26"/>
                <w:lang w:eastAsia="vi-VN"/>
                <w14:ligatures w14:val="none"/>
              </w:rPr>
              <w:t xml:space="preserve"> Ngôn ngữ</w:t>
            </w:r>
          </w:p>
        </w:tc>
        <w:tc>
          <w:tcPr>
            <w:tcW w:w="0" w:type="auto"/>
            <w:tcMar>
              <w:top w:w="100" w:type="dxa"/>
              <w:left w:w="100" w:type="dxa"/>
              <w:bottom w:w="100" w:type="dxa"/>
              <w:right w:w="100" w:type="dxa"/>
            </w:tcMar>
            <w:vAlign w:val="center"/>
            <w:hideMark/>
          </w:tcPr>
          <w:p w14:paraId="4AE97340" w14:textId="77777777"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Tổng số</w:t>
            </w:r>
          </w:p>
          <w:p w14:paraId="78F745B9" w14:textId="77777777"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Tín chỉ</w:t>
            </w:r>
          </w:p>
        </w:tc>
        <w:tc>
          <w:tcPr>
            <w:tcW w:w="0" w:type="auto"/>
            <w:tcMar>
              <w:top w:w="100" w:type="dxa"/>
              <w:left w:w="100" w:type="dxa"/>
              <w:bottom w:w="100" w:type="dxa"/>
              <w:right w:w="100" w:type="dxa"/>
            </w:tcMar>
            <w:vAlign w:val="center"/>
            <w:hideMark/>
          </w:tcPr>
          <w:p w14:paraId="413AC47E" w14:textId="77777777"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Thời lượng</w:t>
            </w:r>
          </w:p>
          <w:p w14:paraId="0690DA09" w14:textId="77777777"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Đào tạo</w:t>
            </w:r>
          </w:p>
        </w:tc>
        <w:tc>
          <w:tcPr>
            <w:tcW w:w="0" w:type="auto"/>
            <w:tcMar>
              <w:top w:w="100" w:type="dxa"/>
              <w:left w:w="100" w:type="dxa"/>
              <w:bottom w:w="100" w:type="dxa"/>
              <w:right w:w="100" w:type="dxa"/>
            </w:tcMar>
            <w:vAlign w:val="center"/>
            <w:hideMark/>
          </w:tcPr>
          <w:p w14:paraId="5591C517" w14:textId="4F9F717A"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Đại học</w:t>
            </w:r>
          </w:p>
        </w:tc>
        <w:tc>
          <w:tcPr>
            <w:tcW w:w="953" w:type="dxa"/>
            <w:vAlign w:val="center"/>
          </w:tcPr>
          <w:p w14:paraId="7E0950F3" w14:textId="5FE54CC3" w:rsidR="00D22EF7" w:rsidRPr="00130EE3" w:rsidRDefault="00D22EF7"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Thạc sĩ</w:t>
            </w:r>
          </w:p>
        </w:tc>
      </w:tr>
      <w:tr w:rsidR="00130EE3" w:rsidRPr="00130EE3" w14:paraId="58EEC15B" w14:textId="77777777" w:rsidTr="00027DC9">
        <w:tc>
          <w:tcPr>
            <w:tcW w:w="0" w:type="auto"/>
            <w:tcMar>
              <w:top w:w="100" w:type="dxa"/>
              <w:left w:w="100" w:type="dxa"/>
              <w:bottom w:w="100" w:type="dxa"/>
              <w:right w:w="100" w:type="dxa"/>
            </w:tcMar>
            <w:vAlign w:val="center"/>
            <w:hideMark/>
          </w:tcPr>
          <w:p w14:paraId="30136957" w14:textId="77777777" w:rsidR="00F04AEF" w:rsidRPr="00130EE3" w:rsidRDefault="00F04AEF"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Ngôn ngữ Anh</w:t>
            </w:r>
          </w:p>
          <w:p w14:paraId="3250B93F" w14:textId="77777777" w:rsidR="00F04AEF" w:rsidRPr="00130EE3" w:rsidRDefault="00F04AEF"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0" w:type="auto"/>
            <w:tcMar>
              <w:top w:w="100" w:type="dxa"/>
              <w:left w:w="100" w:type="dxa"/>
              <w:bottom w:w="100" w:type="dxa"/>
              <w:right w:w="100" w:type="dxa"/>
            </w:tcMar>
            <w:vAlign w:val="center"/>
            <w:hideMark/>
          </w:tcPr>
          <w:p w14:paraId="623F53B9" w14:textId="77777777"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hideMark/>
          </w:tcPr>
          <w:p w14:paraId="327BCF7A" w14:textId="170C4F4F"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0" w:type="auto"/>
            <w:tcMar>
              <w:top w:w="100" w:type="dxa"/>
              <w:left w:w="100" w:type="dxa"/>
              <w:bottom w:w="100" w:type="dxa"/>
              <w:right w:w="100" w:type="dxa"/>
            </w:tcMar>
            <w:vAlign w:val="center"/>
          </w:tcPr>
          <w:p w14:paraId="0EF2C907" w14:textId="77777777"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953" w:type="dxa"/>
            <w:tcMar>
              <w:top w:w="100" w:type="dxa"/>
              <w:left w:w="100" w:type="dxa"/>
              <w:bottom w:w="100" w:type="dxa"/>
              <w:right w:w="100" w:type="dxa"/>
            </w:tcMar>
            <w:vAlign w:val="center"/>
          </w:tcPr>
          <w:p w14:paraId="6E62A206" w14:textId="77777777"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r>
      <w:tr w:rsidR="00130EE3" w:rsidRPr="00130EE3" w14:paraId="5053697F" w14:textId="77777777" w:rsidTr="00027DC9">
        <w:tc>
          <w:tcPr>
            <w:tcW w:w="0" w:type="auto"/>
            <w:tcMar>
              <w:top w:w="100" w:type="dxa"/>
              <w:left w:w="100" w:type="dxa"/>
              <w:bottom w:w="100" w:type="dxa"/>
              <w:right w:w="100" w:type="dxa"/>
            </w:tcMar>
            <w:vAlign w:val="center"/>
            <w:hideMark/>
          </w:tcPr>
          <w:p w14:paraId="5A7C9F97" w14:textId="77777777" w:rsidR="00F04AEF" w:rsidRPr="00130EE3" w:rsidRDefault="00F04AEF"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Ngôn ngữ Hàn Quốc</w:t>
            </w:r>
          </w:p>
          <w:p w14:paraId="6CC9A026" w14:textId="77777777" w:rsidR="00F04AEF" w:rsidRPr="00130EE3" w:rsidRDefault="00F04AEF"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0" w:type="auto"/>
            <w:tcMar>
              <w:top w:w="100" w:type="dxa"/>
              <w:left w:w="100" w:type="dxa"/>
              <w:bottom w:w="100" w:type="dxa"/>
              <w:right w:w="100" w:type="dxa"/>
            </w:tcMar>
            <w:vAlign w:val="center"/>
            <w:hideMark/>
          </w:tcPr>
          <w:p w14:paraId="597C4D76" w14:textId="77777777"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hideMark/>
          </w:tcPr>
          <w:p w14:paraId="10B47D97" w14:textId="56B0694D"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0" w:type="auto"/>
            <w:tcMar>
              <w:top w:w="100" w:type="dxa"/>
              <w:left w:w="100" w:type="dxa"/>
              <w:bottom w:w="100" w:type="dxa"/>
              <w:right w:w="100" w:type="dxa"/>
            </w:tcMar>
            <w:vAlign w:val="center"/>
            <w:hideMark/>
          </w:tcPr>
          <w:p w14:paraId="553B4500" w14:textId="14D03963" w:rsidR="00F04AEF" w:rsidRPr="00130EE3" w:rsidRDefault="00F04AEF" w:rsidP="00536545">
            <w:pPr>
              <w:spacing w:before="240" w:after="0" w:line="276" w:lineRule="auto"/>
              <w:jc w:val="center"/>
              <w:rPr>
                <w:rFonts w:asciiTheme="majorHAnsi" w:eastAsia="Times New Roman" w:hAnsiTheme="majorHAnsi" w:cstheme="majorHAns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953" w:type="dxa"/>
            <w:tcMar>
              <w:top w:w="100" w:type="dxa"/>
              <w:left w:w="100" w:type="dxa"/>
              <w:bottom w:w="100" w:type="dxa"/>
              <w:right w:w="100" w:type="dxa"/>
            </w:tcMar>
            <w:vAlign w:val="center"/>
            <w:hideMark/>
          </w:tcPr>
          <w:p w14:paraId="007980EB" w14:textId="77777777" w:rsidR="00F04AEF" w:rsidRPr="00130EE3" w:rsidRDefault="00F04AEF" w:rsidP="00536545">
            <w:pPr>
              <w:spacing w:before="240" w:after="0" w:line="276" w:lineRule="auto"/>
              <w:rPr>
                <w:rFonts w:asciiTheme="majorHAnsi" w:eastAsia="Times New Roman" w:hAnsiTheme="majorHAnsi" w:cstheme="majorHAnsi"/>
                <w:kern w:val="0"/>
                <w:sz w:val="26"/>
                <w:szCs w:val="26"/>
                <w:lang w:eastAsia="vi-VN"/>
                <w14:ligatures w14:val="none"/>
              </w:rPr>
            </w:pPr>
          </w:p>
        </w:tc>
      </w:tr>
      <w:tr w:rsidR="00393BED" w:rsidRPr="00130EE3" w14:paraId="3D74CCBE" w14:textId="77777777" w:rsidTr="00027DC9">
        <w:tc>
          <w:tcPr>
            <w:tcW w:w="0" w:type="auto"/>
            <w:tcMar>
              <w:top w:w="100" w:type="dxa"/>
              <w:left w:w="100" w:type="dxa"/>
              <w:bottom w:w="100" w:type="dxa"/>
              <w:right w:w="100" w:type="dxa"/>
            </w:tcMar>
            <w:vAlign w:val="center"/>
            <w:hideMark/>
          </w:tcPr>
          <w:p w14:paraId="2B031AD6" w14:textId="77777777" w:rsidR="00F04AEF" w:rsidRPr="00130EE3" w:rsidRDefault="00F04AEF"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Ngôn ngữ Trung Quốc</w:t>
            </w:r>
          </w:p>
          <w:p w14:paraId="167D0268" w14:textId="77777777" w:rsidR="00F04AEF" w:rsidRPr="00130EE3" w:rsidRDefault="00F04AEF"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0" w:type="auto"/>
            <w:tcMar>
              <w:top w:w="100" w:type="dxa"/>
              <w:left w:w="100" w:type="dxa"/>
              <w:bottom w:w="100" w:type="dxa"/>
              <w:right w:w="100" w:type="dxa"/>
            </w:tcMar>
            <w:vAlign w:val="center"/>
            <w:hideMark/>
          </w:tcPr>
          <w:p w14:paraId="16F6769C" w14:textId="21857099"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131</w:t>
            </w:r>
          </w:p>
        </w:tc>
        <w:tc>
          <w:tcPr>
            <w:tcW w:w="0" w:type="auto"/>
            <w:tcMar>
              <w:top w:w="100" w:type="dxa"/>
              <w:left w:w="100" w:type="dxa"/>
              <w:bottom w:w="100" w:type="dxa"/>
              <w:right w:w="100" w:type="dxa"/>
            </w:tcMar>
            <w:vAlign w:val="center"/>
            <w:hideMark/>
          </w:tcPr>
          <w:p w14:paraId="0830FC1E" w14:textId="5436CB6E" w:rsidR="00F04AEF" w:rsidRPr="00130EE3" w:rsidRDefault="00F04AEF"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0" w:type="auto"/>
            <w:tcMar>
              <w:top w:w="100" w:type="dxa"/>
              <w:left w:w="100" w:type="dxa"/>
              <w:bottom w:w="100" w:type="dxa"/>
              <w:right w:w="100" w:type="dxa"/>
            </w:tcMar>
            <w:vAlign w:val="center"/>
            <w:hideMark/>
          </w:tcPr>
          <w:p w14:paraId="19F7BE2C" w14:textId="7EEDD080" w:rsidR="00F04AEF" w:rsidRPr="00130EE3" w:rsidRDefault="00F04AEF" w:rsidP="00536545">
            <w:pPr>
              <w:spacing w:before="240" w:after="0" w:line="276" w:lineRule="auto"/>
              <w:jc w:val="center"/>
              <w:rPr>
                <w:rFonts w:asciiTheme="majorHAnsi" w:eastAsia="Times New Roman" w:hAnsiTheme="majorHAnsi" w:cstheme="majorHAns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953" w:type="dxa"/>
            <w:tcMar>
              <w:top w:w="100" w:type="dxa"/>
              <w:left w:w="100" w:type="dxa"/>
              <w:bottom w:w="100" w:type="dxa"/>
              <w:right w:w="100" w:type="dxa"/>
            </w:tcMar>
            <w:vAlign w:val="center"/>
            <w:hideMark/>
          </w:tcPr>
          <w:p w14:paraId="5B072DCC" w14:textId="39AFA41A" w:rsidR="00F04AEF" w:rsidRPr="00130EE3" w:rsidRDefault="00F04AEF" w:rsidP="00536545">
            <w:pPr>
              <w:spacing w:before="240" w:after="0" w:line="276" w:lineRule="auto"/>
              <w:rPr>
                <w:rFonts w:asciiTheme="majorHAnsi" w:eastAsia="Times New Roman" w:hAnsiTheme="majorHAnsi" w:cstheme="majorHAnsi"/>
                <w:kern w:val="0"/>
                <w:sz w:val="26"/>
                <w:szCs w:val="26"/>
                <w:lang w:eastAsia="vi-VN"/>
                <w14:ligatures w14:val="none"/>
              </w:rPr>
            </w:pPr>
          </w:p>
        </w:tc>
      </w:tr>
    </w:tbl>
    <w:p w14:paraId="78948796" w14:textId="4B278263" w:rsidR="00BD1F38" w:rsidRPr="00130EE3" w:rsidRDefault="00BD1F38" w:rsidP="00BD1F38">
      <w:pPr>
        <w:spacing w:after="0" w:line="276" w:lineRule="auto"/>
        <w:ind w:firstLine="709"/>
        <w:jc w:val="both"/>
        <w:rPr>
          <w:rFonts w:asciiTheme="majorHAnsi" w:hAnsiTheme="majorHAnsi" w:cstheme="majorHAnsi"/>
          <w:b/>
          <w:bCs/>
          <w:sz w:val="26"/>
          <w:szCs w:val="26"/>
        </w:rPr>
      </w:pPr>
    </w:p>
    <w:p w14:paraId="34FFB831" w14:textId="0DA0328D" w:rsidR="00BD1F38" w:rsidRPr="00130EE3" w:rsidRDefault="00000000" w:rsidP="005B6EDB">
      <w:pPr>
        <w:spacing w:after="0" w:line="276" w:lineRule="auto"/>
        <w:ind w:firstLine="709"/>
        <w:jc w:val="both"/>
        <w:rPr>
          <w:rFonts w:asciiTheme="majorHAnsi" w:hAnsiTheme="majorHAnsi" w:cstheme="majorHAnsi"/>
          <w:b/>
          <w:bCs/>
          <w:sz w:val="26"/>
          <w:szCs w:val="26"/>
        </w:rPr>
      </w:pPr>
      <w:hyperlink r:id="rId42" w:history="1">
        <w:r w:rsidR="00FD0ECD" w:rsidRPr="00130EE3">
          <w:rPr>
            <w:rStyle w:val="Siuktni"/>
            <w:rFonts w:asciiTheme="majorHAnsi" w:hAnsiTheme="majorHAnsi" w:cstheme="majorHAnsi"/>
            <w:b/>
            <w:bCs/>
            <w:color w:val="auto"/>
            <w:sz w:val="26"/>
            <w:szCs w:val="26"/>
            <w:u w:val="none"/>
          </w:rPr>
          <w:t>Link liên kết Chương trình đào tạo Khoa Ngôn ngữ</w:t>
        </w:r>
      </w:hyperlink>
    </w:p>
    <w:p w14:paraId="1802781B" w14:textId="55BFF5EE" w:rsidR="005B6EDB" w:rsidRPr="00130EE3" w:rsidRDefault="000E0695" w:rsidP="005B6EDB">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noProof/>
          <w:sz w:val="26"/>
          <w:szCs w:val="26"/>
        </w:rPr>
        <w:drawing>
          <wp:anchor distT="0" distB="0" distL="114300" distR="114300" simplePos="0" relativeHeight="251661312" behindDoc="1" locked="0" layoutInCell="1" allowOverlap="1" wp14:anchorId="0F5AD914" wp14:editId="61C4511A">
            <wp:simplePos x="0" y="0"/>
            <wp:positionH relativeFrom="page">
              <wp:posOffset>3629660</wp:posOffset>
            </wp:positionH>
            <wp:positionV relativeFrom="paragraph">
              <wp:posOffset>74930</wp:posOffset>
            </wp:positionV>
            <wp:extent cx="781050" cy="781050"/>
            <wp:effectExtent l="0" t="0" r="0" b="0"/>
            <wp:wrapTight wrapText="bothSides">
              <wp:wrapPolygon edited="0">
                <wp:start x="0" y="0"/>
                <wp:lineTo x="0" y="21073"/>
                <wp:lineTo x="21073" y="21073"/>
                <wp:lineTo x="21073" y="0"/>
                <wp:lineTo x="0" y="0"/>
              </wp:wrapPolygon>
            </wp:wrapTight>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43">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14:sizeRelH relativeFrom="margin">
              <wp14:pctWidth>0</wp14:pctWidth>
            </wp14:sizeRelH>
            <wp14:sizeRelV relativeFrom="margin">
              <wp14:pctHeight>0</wp14:pctHeight>
            </wp14:sizeRelV>
          </wp:anchor>
        </w:drawing>
      </w:r>
    </w:p>
    <w:p w14:paraId="49D3E102" w14:textId="77777777" w:rsidR="005B6EDB" w:rsidRPr="00130EE3" w:rsidRDefault="005B6EDB" w:rsidP="005B6EDB">
      <w:pPr>
        <w:spacing w:after="0" w:line="276" w:lineRule="auto"/>
        <w:ind w:firstLine="709"/>
        <w:jc w:val="both"/>
        <w:rPr>
          <w:rFonts w:asciiTheme="majorHAnsi" w:hAnsiTheme="majorHAnsi" w:cstheme="majorHAnsi"/>
          <w:b/>
          <w:bCs/>
          <w:sz w:val="26"/>
          <w:szCs w:val="26"/>
        </w:rPr>
      </w:pPr>
    </w:p>
    <w:p w14:paraId="08FC4937" w14:textId="77777777" w:rsidR="000E0695" w:rsidRPr="00130EE3" w:rsidRDefault="000E0695" w:rsidP="005B6EDB">
      <w:pPr>
        <w:spacing w:after="0" w:line="276" w:lineRule="auto"/>
        <w:ind w:firstLine="709"/>
        <w:jc w:val="both"/>
        <w:rPr>
          <w:rFonts w:asciiTheme="majorHAnsi" w:hAnsiTheme="majorHAnsi" w:cstheme="majorHAnsi"/>
          <w:b/>
          <w:bCs/>
          <w:sz w:val="26"/>
          <w:szCs w:val="26"/>
        </w:rPr>
      </w:pPr>
    </w:p>
    <w:p w14:paraId="51EAD5A9" w14:textId="77777777" w:rsidR="000E0695" w:rsidRPr="00130EE3" w:rsidRDefault="000E0695" w:rsidP="005B6EDB">
      <w:pPr>
        <w:spacing w:after="0" w:line="276" w:lineRule="auto"/>
        <w:ind w:firstLine="709"/>
        <w:jc w:val="both"/>
        <w:rPr>
          <w:rFonts w:asciiTheme="majorHAnsi" w:hAnsiTheme="majorHAnsi" w:cstheme="majorHAnsi"/>
          <w:b/>
          <w:bCs/>
          <w:sz w:val="26"/>
          <w:szCs w:val="26"/>
        </w:rPr>
      </w:pPr>
    </w:p>
    <w:p w14:paraId="7C417FE6" w14:textId="57A84C54" w:rsidR="004E27DD" w:rsidRPr="00130EE3" w:rsidRDefault="000F31ED" w:rsidP="00536545">
      <w:pPr>
        <w:pStyle w:val="u3"/>
        <w:spacing w:line="276" w:lineRule="auto"/>
        <w:ind w:firstLine="709"/>
        <w:rPr>
          <w:rFonts w:asciiTheme="majorHAnsi" w:hAnsiTheme="majorHAnsi" w:cstheme="majorHAnsi"/>
          <w:b/>
          <w:bCs/>
          <w:color w:val="auto"/>
          <w:sz w:val="26"/>
          <w:szCs w:val="26"/>
        </w:rPr>
      </w:pPr>
      <w:bookmarkStart w:id="41" w:name="_Toc240641732"/>
      <w:r w:rsidRPr="00130EE3">
        <w:rPr>
          <w:rFonts w:asciiTheme="majorHAnsi" w:hAnsiTheme="majorHAnsi" w:cstheme="majorHAnsi"/>
          <w:b/>
          <w:bCs/>
          <w:color w:val="auto"/>
          <w:sz w:val="26"/>
          <w:szCs w:val="26"/>
        </w:rPr>
        <w:t xml:space="preserve">4.3. Cơ hội việc làm </w:t>
      </w:r>
      <w:r w:rsidR="00D30102" w:rsidRPr="00130EE3">
        <w:rPr>
          <w:rFonts w:asciiTheme="majorHAnsi" w:hAnsiTheme="majorHAnsi" w:cstheme="majorHAnsi"/>
          <w:b/>
          <w:bCs/>
          <w:color w:val="auto"/>
          <w:sz w:val="26"/>
          <w:szCs w:val="26"/>
        </w:rPr>
        <w:t>sau khi tốt nghiệp</w:t>
      </w:r>
      <w:bookmarkEnd w:id="41"/>
    </w:p>
    <w:p w14:paraId="6A5498D6" w14:textId="7EFC9128" w:rsidR="00106E38" w:rsidRPr="00130EE3" w:rsidRDefault="00106E38" w:rsidP="00536545">
      <w:pPr>
        <w:spacing w:line="276" w:lineRule="auto"/>
        <w:ind w:firstLine="709"/>
        <w:jc w:val="both"/>
        <w:rPr>
          <w:rFonts w:cstheme="majorHAnsi"/>
          <w:sz w:val="26"/>
          <w:szCs w:val="26"/>
        </w:rPr>
      </w:pPr>
      <w:r w:rsidRPr="00130EE3">
        <w:rPr>
          <w:rFonts w:cstheme="majorHAnsi"/>
          <w:sz w:val="26"/>
          <w:szCs w:val="26"/>
        </w:rPr>
        <w:t>Sau khi tốt nghiệp, người học có thể làm việc tại các trường học, trung tâm ngoại ngữ, nhà xuất bản, đơn vị dịch thuật - công chứng, doanh nghiệp du lịch, doanh nghiệp trong và ngoài nước; đồng thời có thể tiếp tục nâng cao trình độ để giảng dạy tại các cơ sở giáo dục đại học, giáo dục nghề nghiệp hoặc khởi nghiệp trong lĩnh vực ngôn ngữ.</w:t>
      </w:r>
    </w:p>
    <w:p w14:paraId="607E2FF8" w14:textId="1F564177" w:rsidR="0086138B" w:rsidRPr="00130EE3" w:rsidRDefault="003A6072" w:rsidP="00536545">
      <w:pPr>
        <w:pStyle w:val="u2"/>
        <w:spacing w:before="0" w:after="0" w:line="276" w:lineRule="auto"/>
        <w:ind w:firstLine="709"/>
        <w:rPr>
          <w:rFonts w:cstheme="majorHAnsi"/>
          <w:b/>
          <w:bCs/>
          <w:color w:val="auto"/>
          <w:sz w:val="26"/>
          <w:szCs w:val="26"/>
        </w:rPr>
      </w:pPr>
      <w:bookmarkStart w:id="42" w:name="_Toc240641733"/>
      <w:r w:rsidRPr="00130EE3">
        <w:rPr>
          <w:rFonts w:cstheme="majorHAnsi"/>
          <w:b/>
          <w:bCs/>
          <w:color w:val="auto"/>
          <w:sz w:val="26"/>
          <w:szCs w:val="26"/>
        </w:rPr>
        <w:t xml:space="preserve">5. </w:t>
      </w:r>
      <w:r w:rsidR="00FA3F37" w:rsidRPr="00130EE3">
        <w:rPr>
          <w:rFonts w:cstheme="majorHAnsi"/>
          <w:b/>
          <w:bCs/>
          <w:color w:val="auto"/>
          <w:sz w:val="26"/>
          <w:szCs w:val="26"/>
        </w:rPr>
        <w:t>Khoa</w:t>
      </w:r>
      <w:r w:rsidRPr="00130EE3">
        <w:rPr>
          <w:rFonts w:cstheme="majorHAnsi"/>
          <w:b/>
          <w:bCs/>
          <w:color w:val="auto"/>
          <w:sz w:val="26"/>
          <w:szCs w:val="26"/>
        </w:rPr>
        <w:t xml:space="preserve"> Kinh tế và Quản trị kinh doanh</w:t>
      </w:r>
      <w:bookmarkEnd w:id="42"/>
    </w:p>
    <w:p w14:paraId="3E9D5CCE" w14:textId="5B9F783A" w:rsidR="003A6072" w:rsidRPr="00130EE3" w:rsidRDefault="002321D6" w:rsidP="00536545">
      <w:pPr>
        <w:pStyle w:val="u3"/>
        <w:spacing w:before="0" w:after="0" w:line="276" w:lineRule="auto"/>
        <w:ind w:firstLine="709"/>
        <w:rPr>
          <w:rFonts w:asciiTheme="majorHAnsi" w:hAnsiTheme="majorHAnsi" w:cstheme="majorHAnsi"/>
          <w:b/>
          <w:bCs/>
          <w:color w:val="auto"/>
          <w:sz w:val="26"/>
          <w:szCs w:val="26"/>
        </w:rPr>
      </w:pPr>
      <w:bookmarkStart w:id="43" w:name="_Toc240641734"/>
      <w:r w:rsidRPr="00130EE3">
        <w:rPr>
          <w:rFonts w:asciiTheme="majorHAnsi" w:hAnsiTheme="majorHAnsi" w:cstheme="majorHAnsi"/>
          <w:b/>
          <w:bCs/>
          <w:color w:val="auto"/>
          <w:sz w:val="26"/>
          <w:szCs w:val="26"/>
        </w:rPr>
        <w:t>5.1. Thông tin liên hệ</w:t>
      </w:r>
      <w:bookmarkEnd w:id="43"/>
    </w:p>
    <w:p w14:paraId="09632F16" w14:textId="470B2C92" w:rsidR="00E9431F" w:rsidRPr="00130EE3" w:rsidRDefault="00E9431F"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Phó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Pr="00130EE3">
        <w:rPr>
          <w:rFonts w:asciiTheme="majorHAnsi" w:hAnsiTheme="majorHAnsi" w:cstheme="majorHAnsi"/>
          <w:sz w:val="26"/>
          <w:szCs w:val="26"/>
        </w:rPr>
        <w:t xml:space="preserve">TS. Võ Tấn Liêm </w:t>
      </w:r>
    </w:p>
    <w:p w14:paraId="77461F41" w14:textId="1ED5F565" w:rsidR="00E9431F"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6A0C28"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E9431F" w:rsidRPr="00130EE3">
        <w:rPr>
          <w:rFonts w:asciiTheme="majorHAnsi" w:hAnsiTheme="majorHAnsi" w:cstheme="majorHAnsi"/>
          <w:sz w:val="26"/>
          <w:szCs w:val="26"/>
        </w:rPr>
        <w:t xml:space="preserve">: </w:t>
      </w:r>
      <w:hyperlink r:id="rId44" w:history="1">
        <w:r w:rsidR="00580B7A" w:rsidRPr="00130EE3">
          <w:rPr>
            <w:rStyle w:val="Siuktni"/>
            <w:rFonts w:asciiTheme="majorHAnsi" w:hAnsiTheme="majorHAnsi" w:cstheme="majorHAnsi"/>
            <w:color w:val="auto"/>
            <w:sz w:val="26"/>
            <w:szCs w:val="26"/>
            <w:u w:val="none"/>
          </w:rPr>
          <w:t>liem.vo@</w:t>
        </w:r>
        <w:r w:rsidR="00580B7A" w:rsidRPr="00130EE3">
          <w:rPr>
            <w:rStyle w:val="Siuktni"/>
            <w:rFonts w:asciiTheme="majorHAnsi" w:hAnsiTheme="majorHAnsi" w:cstheme="majorHAnsi"/>
            <w:color w:val="auto"/>
            <w:sz w:val="26"/>
            <w:szCs w:val="26"/>
            <w:u w:val="none"/>
            <w:lang w:val="en-US"/>
          </w:rPr>
          <w:t>ttu</w:t>
        </w:r>
        <w:r w:rsidR="00580B7A" w:rsidRPr="00130EE3">
          <w:rPr>
            <w:rStyle w:val="Siuktni"/>
            <w:rFonts w:asciiTheme="majorHAnsi" w:hAnsiTheme="majorHAnsi" w:cstheme="majorHAnsi"/>
            <w:color w:val="auto"/>
            <w:sz w:val="26"/>
            <w:szCs w:val="26"/>
            <w:u w:val="none"/>
          </w:rPr>
          <w:t>.edu.vn</w:t>
        </w:r>
      </w:hyperlink>
      <w:r w:rsidR="00E9431F" w:rsidRPr="00130EE3">
        <w:rPr>
          <w:rFonts w:asciiTheme="majorHAnsi" w:hAnsiTheme="majorHAnsi" w:cstheme="majorHAnsi"/>
          <w:sz w:val="26"/>
          <w:szCs w:val="26"/>
        </w:rPr>
        <w:t xml:space="preserve"> </w:t>
      </w:r>
    </w:p>
    <w:p w14:paraId="10F14ED5" w14:textId="3E5B4F5D" w:rsidR="006A0C28" w:rsidRPr="00130EE3" w:rsidRDefault="006A0C28"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Số điện thoại: </w:t>
      </w:r>
      <w:r w:rsidR="004B4C42" w:rsidRPr="00130EE3">
        <w:rPr>
          <w:rFonts w:asciiTheme="majorHAnsi" w:hAnsiTheme="majorHAnsi" w:cstheme="majorHAnsi"/>
          <w:sz w:val="26"/>
          <w:szCs w:val="26"/>
        </w:rPr>
        <w:t>093 576 6833</w:t>
      </w:r>
    </w:p>
    <w:p w14:paraId="7F096FDB" w14:textId="78B55266" w:rsidR="00E9431F" w:rsidRPr="00130EE3" w:rsidRDefault="00E9431F"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Phó Trưởng </w:t>
      </w:r>
      <w:r w:rsidR="00FA3F37" w:rsidRPr="00130EE3">
        <w:rPr>
          <w:rFonts w:asciiTheme="majorHAnsi" w:hAnsiTheme="majorHAnsi" w:cstheme="majorHAnsi"/>
          <w:b/>
          <w:bCs/>
          <w:sz w:val="26"/>
          <w:szCs w:val="26"/>
        </w:rPr>
        <w:t>Khoa</w:t>
      </w:r>
      <w:r w:rsidRPr="00130EE3">
        <w:rPr>
          <w:rFonts w:asciiTheme="majorHAnsi" w:hAnsiTheme="majorHAnsi" w:cstheme="majorHAnsi"/>
          <w:sz w:val="26"/>
          <w:szCs w:val="26"/>
        </w:rPr>
        <w:t xml:space="preserve">: ThS. Dương Hoài An </w:t>
      </w:r>
    </w:p>
    <w:p w14:paraId="4B6FDE59" w14:textId="0A11DE89" w:rsidR="00E9431F" w:rsidRPr="00130EE3" w:rsidRDefault="00815FBE"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38B"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E9431F" w:rsidRPr="00130EE3">
        <w:rPr>
          <w:rFonts w:asciiTheme="majorHAnsi" w:hAnsiTheme="majorHAnsi" w:cstheme="majorHAnsi"/>
          <w:sz w:val="26"/>
          <w:szCs w:val="26"/>
        </w:rPr>
        <w:t xml:space="preserve">: </w:t>
      </w:r>
      <w:hyperlink r:id="rId45" w:history="1">
        <w:r w:rsidR="00580B7A" w:rsidRPr="00130EE3">
          <w:rPr>
            <w:rStyle w:val="Siuktni"/>
            <w:rFonts w:asciiTheme="majorHAnsi" w:hAnsiTheme="majorHAnsi" w:cstheme="majorHAnsi"/>
            <w:color w:val="auto"/>
            <w:sz w:val="26"/>
            <w:szCs w:val="26"/>
            <w:u w:val="none"/>
          </w:rPr>
          <w:t>an.duong@</w:t>
        </w:r>
        <w:r w:rsidR="00580B7A" w:rsidRPr="00130EE3">
          <w:rPr>
            <w:rStyle w:val="Siuktni"/>
            <w:rFonts w:asciiTheme="majorHAnsi" w:hAnsiTheme="majorHAnsi" w:cstheme="majorHAnsi"/>
            <w:color w:val="auto"/>
            <w:sz w:val="26"/>
            <w:szCs w:val="26"/>
            <w:u w:val="none"/>
            <w:lang w:val="en-US"/>
          </w:rPr>
          <w:t>ttu</w:t>
        </w:r>
        <w:r w:rsidR="00580B7A" w:rsidRPr="00130EE3">
          <w:rPr>
            <w:rStyle w:val="Siuktni"/>
            <w:rFonts w:asciiTheme="majorHAnsi" w:hAnsiTheme="majorHAnsi" w:cstheme="majorHAnsi"/>
            <w:color w:val="auto"/>
            <w:sz w:val="26"/>
            <w:szCs w:val="26"/>
            <w:u w:val="none"/>
          </w:rPr>
          <w:t>.edu.vn</w:t>
        </w:r>
      </w:hyperlink>
      <w:r w:rsidR="00E9431F" w:rsidRPr="00130EE3">
        <w:rPr>
          <w:rFonts w:asciiTheme="majorHAnsi" w:hAnsiTheme="majorHAnsi" w:cstheme="majorHAnsi"/>
          <w:sz w:val="26"/>
          <w:szCs w:val="26"/>
        </w:rPr>
        <w:t xml:space="preserve"> </w:t>
      </w:r>
    </w:p>
    <w:p w14:paraId="54B7D0C0" w14:textId="6A92D15C" w:rsidR="004B4C42" w:rsidRPr="00130EE3" w:rsidRDefault="004B4C4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815FBE" w:rsidRPr="00130EE3">
        <w:rPr>
          <w:rFonts w:asciiTheme="majorHAnsi" w:hAnsiTheme="majorHAnsi" w:cstheme="majorHAnsi"/>
          <w:sz w:val="26"/>
          <w:szCs w:val="26"/>
        </w:rPr>
        <w:t xml:space="preserve"> </w:t>
      </w:r>
      <w:r w:rsidRPr="00130EE3">
        <w:rPr>
          <w:rFonts w:asciiTheme="majorHAnsi" w:hAnsiTheme="majorHAnsi" w:cstheme="majorHAnsi"/>
          <w:sz w:val="26"/>
          <w:szCs w:val="26"/>
        </w:rPr>
        <w:t>Số điện thoại: 091 651 8895</w:t>
      </w:r>
    </w:p>
    <w:p w14:paraId="47E2D3B3" w14:textId="79C9F4C2" w:rsidR="00E9431F" w:rsidRPr="00130EE3" w:rsidRDefault="00E9431F"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Pr="00130EE3">
        <w:rPr>
          <w:rFonts w:asciiTheme="majorHAnsi" w:hAnsiTheme="majorHAnsi" w:cstheme="majorHAnsi"/>
          <w:sz w:val="26"/>
          <w:szCs w:val="26"/>
        </w:rPr>
        <w:t xml:space="preserve">Phạm Bùi Trọng Hiếu </w:t>
      </w:r>
    </w:p>
    <w:p w14:paraId="1F741F2E" w14:textId="7D47128B" w:rsidR="00E9431F"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E9431F" w:rsidRPr="00130EE3">
        <w:rPr>
          <w:rFonts w:asciiTheme="majorHAnsi" w:hAnsiTheme="majorHAnsi" w:cstheme="majorHAnsi"/>
          <w:sz w:val="26"/>
          <w:szCs w:val="26"/>
        </w:rPr>
        <w:t>: hieu.pham@</w:t>
      </w:r>
      <w:r w:rsidR="00580B7A" w:rsidRPr="00130EE3">
        <w:rPr>
          <w:rFonts w:asciiTheme="majorHAnsi" w:hAnsiTheme="majorHAnsi" w:cstheme="majorHAnsi"/>
          <w:sz w:val="26"/>
          <w:szCs w:val="26"/>
          <w:lang w:val="en-US"/>
        </w:rPr>
        <w:t>ttu</w:t>
      </w:r>
      <w:r w:rsidR="00E9431F" w:rsidRPr="00130EE3">
        <w:rPr>
          <w:rFonts w:asciiTheme="majorHAnsi" w:hAnsiTheme="majorHAnsi" w:cstheme="majorHAnsi"/>
          <w:sz w:val="26"/>
          <w:szCs w:val="26"/>
        </w:rPr>
        <w:t xml:space="preserve">.edu.vn </w:t>
      </w:r>
    </w:p>
    <w:p w14:paraId="5C318970" w14:textId="40FD93CF" w:rsidR="002321D6"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E9431F" w:rsidRPr="00130EE3">
        <w:rPr>
          <w:rFonts w:asciiTheme="majorHAnsi" w:hAnsiTheme="majorHAnsi" w:cstheme="majorHAnsi"/>
          <w:sz w:val="26"/>
          <w:szCs w:val="26"/>
        </w:rPr>
        <w:t>SĐT: 0357898324</w:t>
      </w:r>
    </w:p>
    <w:p w14:paraId="66E7A32C" w14:textId="1C740655" w:rsidR="00A10D02" w:rsidRPr="00130EE3" w:rsidRDefault="00A10D02"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b/>
          <w:bCs/>
          <w:sz w:val="26"/>
          <w:szCs w:val="26"/>
        </w:rPr>
        <w:t xml:space="preserve">- </w:t>
      </w:r>
      <w:r w:rsidR="00ED4C01" w:rsidRPr="00130EE3">
        <w:rPr>
          <w:rFonts w:asciiTheme="majorHAnsi" w:hAnsiTheme="majorHAnsi" w:cstheme="majorHAnsi"/>
          <w:b/>
          <w:bCs/>
          <w:sz w:val="26"/>
          <w:szCs w:val="26"/>
        </w:rPr>
        <w:t>Email</w:t>
      </w:r>
      <w:r w:rsidRPr="00130EE3">
        <w:rPr>
          <w:rFonts w:asciiTheme="majorHAnsi" w:hAnsiTheme="majorHAnsi" w:cstheme="majorHAnsi"/>
          <w:b/>
          <w:bCs/>
          <w:sz w:val="26"/>
          <w:szCs w:val="26"/>
        </w:rPr>
        <w:t xml:space="preserve">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hyperlink r:id="rId46" w:history="1">
        <w:r w:rsidR="00FA3F37" w:rsidRPr="00130EE3">
          <w:rPr>
            <w:rStyle w:val="Siuktni"/>
            <w:rFonts w:asciiTheme="majorHAnsi" w:hAnsiTheme="majorHAnsi" w:cstheme="majorHAnsi"/>
            <w:color w:val="auto"/>
            <w:sz w:val="26"/>
            <w:szCs w:val="26"/>
            <w:u w:val="none"/>
          </w:rPr>
          <w:t>Khoa</w:t>
        </w:r>
        <w:r w:rsidR="00580B7A" w:rsidRPr="00130EE3">
          <w:rPr>
            <w:rStyle w:val="Siuktni"/>
            <w:rFonts w:asciiTheme="majorHAnsi" w:hAnsiTheme="majorHAnsi" w:cstheme="majorHAnsi"/>
            <w:color w:val="auto"/>
            <w:sz w:val="26"/>
            <w:szCs w:val="26"/>
            <w:u w:val="none"/>
          </w:rPr>
          <w:t>kinhte@</w:t>
        </w:r>
        <w:r w:rsidR="00580B7A" w:rsidRPr="00130EE3">
          <w:rPr>
            <w:rStyle w:val="Siuktni"/>
            <w:rFonts w:asciiTheme="majorHAnsi" w:hAnsiTheme="majorHAnsi" w:cstheme="majorHAnsi"/>
            <w:color w:val="auto"/>
            <w:sz w:val="26"/>
            <w:szCs w:val="26"/>
            <w:u w:val="none"/>
            <w:lang w:val="en-US"/>
          </w:rPr>
          <w:t>ttu</w:t>
        </w:r>
        <w:r w:rsidR="00580B7A" w:rsidRPr="00130EE3">
          <w:rPr>
            <w:rStyle w:val="Siuktni"/>
            <w:rFonts w:asciiTheme="majorHAnsi" w:hAnsiTheme="majorHAnsi" w:cstheme="majorHAnsi"/>
            <w:color w:val="auto"/>
            <w:sz w:val="26"/>
            <w:szCs w:val="26"/>
            <w:u w:val="none"/>
          </w:rPr>
          <w:t>.edu.vn</w:t>
        </w:r>
      </w:hyperlink>
      <w:r w:rsidR="00FF67B5" w:rsidRPr="00130EE3">
        <w:rPr>
          <w:rStyle w:val="Siuktni"/>
          <w:rFonts w:asciiTheme="majorHAnsi" w:hAnsiTheme="majorHAnsi" w:cstheme="majorHAnsi"/>
          <w:color w:val="auto"/>
          <w:sz w:val="26"/>
          <w:szCs w:val="26"/>
          <w:u w:val="none"/>
        </w:rPr>
        <w:t xml:space="preserve"> </w:t>
      </w:r>
    </w:p>
    <w:p w14:paraId="4997C894" w14:textId="36A0D6A6" w:rsidR="00FF67B5" w:rsidRPr="00130EE3" w:rsidRDefault="00FF67B5" w:rsidP="00536545">
      <w:pPr>
        <w:spacing w:after="0" w:line="276" w:lineRule="auto"/>
        <w:ind w:firstLine="709"/>
        <w:jc w:val="both"/>
        <w:rPr>
          <w:rFonts w:asciiTheme="majorHAnsi" w:hAnsiTheme="majorHAnsi" w:cstheme="majorHAnsi"/>
          <w:b/>
          <w:bCs/>
          <w:sz w:val="26"/>
          <w:szCs w:val="26"/>
        </w:rPr>
      </w:pPr>
      <w:r w:rsidRPr="00130EE3">
        <w:rPr>
          <w:rStyle w:val="Siuktni"/>
          <w:rFonts w:asciiTheme="majorHAnsi" w:hAnsiTheme="majorHAnsi" w:cstheme="majorHAnsi"/>
          <w:b/>
          <w:bCs/>
          <w:color w:val="auto"/>
          <w:sz w:val="26"/>
          <w:szCs w:val="26"/>
          <w:u w:val="none"/>
        </w:rPr>
        <w:t xml:space="preserve">- Số điện thoại </w:t>
      </w:r>
      <w:r w:rsidR="00FA3F37" w:rsidRPr="00130EE3">
        <w:rPr>
          <w:rStyle w:val="Siuktni"/>
          <w:rFonts w:asciiTheme="majorHAnsi" w:hAnsiTheme="majorHAnsi" w:cstheme="majorHAnsi"/>
          <w:b/>
          <w:bCs/>
          <w:color w:val="auto"/>
          <w:sz w:val="26"/>
          <w:szCs w:val="26"/>
          <w:u w:val="none"/>
        </w:rPr>
        <w:t>Khoa</w:t>
      </w:r>
      <w:r w:rsidRPr="00130EE3">
        <w:rPr>
          <w:rStyle w:val="Siuktni"/>
          <w:rFonts w:asciiTheme="majorHAnsi" w:hAnsiTheme="majorHAnsi" w:cstheme="majorHAnsi"/>
          <w:b/>
          <w:bCs/>
          <w:color w:val="auto"/>
          <w:sz w:val="26"/>
          <w:szCs w:val="26"/>
          <w:u w:val="none"/>
        </w:rPr>
        <w:t xml:space="preserve">: </w:t>
      </w:r>
      <w:r w:rsidRPr="00130EE3">
        <w:rPr>
          <w:rFonts w:asciiTheme="majorHAnsi" w:hAnsiTheme="majorHAnsi" w:cstheme="majorHAnsi"/>
          <w:sz w:val="26"/>
          <w:szCs w:val="26"/>
        </w:rPr>
        <w:t>(0272) 376 9216. Ext: 115</w:t>
      </w:r>
    </w:p>
    <w:p w14:paraId="54DA1708" w14:textId="0A443ECA" w:rsidR="00E132C0" w:rsidRPr="00130EE3" w:rsidRDefault="00E132C0" w:rsidP="00536545">
      <w:pPr>
        <w:pStyle w:val="u3"/>
        <w:spacing w:after="0" w:line="276" w:lineRule="auto"/>
        <w:ind w:firstLine="709"/>
        <w:rPr>
          <w:rFonts w:asciiTheme="majorHAnsi" w:hAnsiTheme="majorHAnsi" w:cstheme="majorHAnsi"/>
          <w:b/>
          <w:bCs/>
          <w:color w:val="auto"/>
          <w:sz w:val="26"/>
          <w:szCs w:val="26"/>
        </w:rPr>
      </w:pPr>
      <w:bookmarkStart w:id="44" w:name="_Toc240641735"/>
      <w:r w:rsidRPr="00130EE3">
        <w:rPr>
          <w:rFonts w:asciiTheme="majorHAnsi" w:hAnsiTheme="majorHAnsi" w:cstheme="majorHAnsi"/>
          <w:b/>
          <w:bCs/>
          <w:color w:val="auto"/>
          <w:sz w:val="26"/>
          <w:szCs w:val="26"/>
        </w:rPr>
        <w:lastRenderedPageBreak/>
        <w:t>5.2. Chương trình đào tạo</w:t>
      </w:r>
      <w:bookmarkEnd w:id="44"/>
    </w:p>
    <w:p w14:paraId="0EA9A773" w14:textId="66561611" w:rsidR="00E132C0" w:rsidRPr="00130EE3" w:rsidRDefault="00E132C0"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Các ngành đào tạo và số tín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6"/>
        <w:gridCol w:w="1330"/>
        <w:gridCol w:w="1302"/>
        <w:gridCol w:w="901"/>
        <w:gridCol w:w="836"/>
        <w:gridCol w:w="993"/>
        <w:gridCol w:w="23"/>
      </w:tblGrid>
      <w:tr w:rsidR="00130EE3" w:rsidRPr="00130EE3" w14:paraId="20C482BD" w14:textId="77777777" w:rsidTr="00106E38">
        <w:trPr>
          <w:trHeight w:val="460"/>
          <w:tblHeader/>
        </w:trPr>
        <w:tc>
          <w:tcPr>
            <w:tcW w:w="3676" w:type="dxa"/>
            <w:vMerge w:val="restart"/>
            <w:tcMar>
              <w:top w:w="100" w:type="dxa"/>
              <w:left w:w="100" w:type="dxa"/>
              <w:bottom w:w="100" w:type="dxa"/>
              <w:right w:w="100" w:type="dxa"/>
            </w:tcMar>
            <w:vAlign w:val="center"/>
            <w:hideMark/>
          </w:tcPr>
          <w:p w14:paraId="15CBB2E1" w14:textId="5DC2D3F3"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Các ngành học của </w:t>
            </w:r>
            <w:r w:rsidR="00FA3F37" w:rsidRPr="00130EE3">
              <w:rPr>
                <w:rFonts w:asciiTheme="majorHAnsi" w:eastAsia="Times New Roman" w:hAnsiTheme="majorHAnsi" w:cstheme="majorBidi"/>
                <w:b/>
                <w:bCs/>
                <w:kern w:val="0"/>
                <w:sz w:val="26"/>
                <w:szCs w:val="26"/>
                <w:lang w:eastAsia="vi-VN"/>
                <w14:ligatures w14:val="none"/>
              </w:rPr>
              <w:t>Khoa</w:t>
            </w:r>
            <w:r w:rsidRPr="00130EE3">
              <w:rPr>
                <w:rFonts w:asciiTheme="majorHAnsi" w:eastAsia="Times New Roman" w:hAnsiTheme="majorHAnsi" w:cstheme="majorBidi"/>
                <w:b/>
                <w:bCs/>
                <w:kern w:val="0"/>
                <w:sz w:val="26"/>
                <w:szCs w:val="26"/>
                <w:lang w:eastAsia="vi-VN"/>
                <w14:ligatures w14:val="none"/>
              </w:rPr>
              <w:t xml:space="preserve"> Kinh tế và Quản trị kinh doanh</w:t>
            </w:r>
          </w:p>
        </w:tc>
        <w:tc>
          <w:tcPr>
            <w:tcW w:w="1330" w:type="dxa"/>
            <w:vMerge w:val="restart"/>
            <w:tcMar>
              <w:top w:w="100" w:type="dxa"/>
              <w:left w:w="100" w:type="dxa"/>
              <w:bottom w:w="100" w:type="dxa"/>
              <w:right w:w="100" w:type="dxa"/>
            </w:tcMar>
            <w:vAlign w:val="center"/>
            <w:hideMark/>
          </w:tcPr>
          <w:p w14:paraId="429A155D" w14:textId="77777777"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Tổng số</w:t>
            </w:r>
          </w:p>
          <w:p w14:paraId="2C327065" w14:textId="77777777"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Tín chỉ</w:t>
            </w:r>
          </w:p>
        </w:tc>
        <w:tc>
          <w:tcPr>
            <w:tcW w:w="0" w:type="auto"/>
            <w:vMerge w:val="restart"/>
            <w:tcMar>
              <w:top w:w="100" w:type="dxa"/>
              <w:left w:w="100" w:type="dxa"/>
              <w:bottom w:w="100" w:type="dxa"/>
              <w:right w:w="100" w:type="dxa"/>
            </w:tcMar>
            <w:vAlign w:val="center"/>
            <w:hideMark/>
          </w:tcPr>
          <w:p w14:paraId="260EA3D7" w14:textId="77777777"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Thời lượng</w:t>
            </w:r>
          </w:p>
          <w:p w14:paraId="1AB03E15" w14:textId="77777777"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Đào tạo</w:t>
            </w:r>
          </w:p>
        </w:tc>
        <w:tc>
          <w:tcPr>
            <w:tcW w:w="1721" w:type="dxa"/>
            <w:gridSpan w:val="2"/>
            <w:tcMar>
              <w:top w:w="100" w:type="dxa"/>
              <w:left w:w="100" w:type="dxa"/>
              <w:bottom w:w="100" w:type="dxa"/>
              <w:right w:w="100" w:type="dxa"/>
            </w:tcMar>
            <w:vAlign w:val="center"/>
            <w:hideMark/>
          </w:tcPr>
          <w:p w14:paraId="647AE9D7" w14:textId="16803E65"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Ngôn ngữ giảng dạy</w:t>
            </w:r>
          </w:p>
        </w:tc>
        <w:tc>
          <w:tcPr>
            <w:tcW w:w="1016" w:type="dxa"/>
            <w:gridSpan w:val="2"/>
            <w:vMerge w:val="restart"/>
            <w:vAlign w:val="center"/>
          </w:tcPr>
          <w:p w14:paraId="764A7056" w14:textId="157E3A3E"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Thạc sĩ</w:t>
            </w:r>
          </w:p>
        </w:tc>
      </w:tr>
      <w:tr w:rsidR="00130EE3" w:rsidRPr="00130EE3" w14:paraId="51F8ABEF" w14:textId="77777777" w:rsidTr="00B01445">
        <w:trPr>
          <w:trHeight w:val="480"/>
          <w:tblHeader/>
        </w:trPr>
        <w:tc>
          <w:tcPr>
            <w:tcW w:w="3676" w:type="dxa"/>
            <w:vMerge/>
            <w:vAlign w:val="center"/>
            <w:hideMark/>
          </w:tcPr>
          <w:p w14:paraId="2DD84AED" w14:textId="77777777" w:rsidR="00106E38" w:rsidRPr="00130EE3" w:rsidRDefault="00106E38" w:rsidP="00536545">
            <w:pPr>
              <w:spacing w:after="0" w:line="276" w:lineRule="auto"/>
              <w:jc w:val="center"/>
              <w:rPr>
                <w:rFonts w:asciiTheme="majorHAnsi" w:eastAsia="Times New Roman" w:hAnsiTheme="majorHAnsi" w:cstheme="majorHAnsi"/>
                <w:b/>
                <w:bCs/>
                <w:kern w:val="0"/>
                <w:sz w:val="26"/>
                <w:szCs w:val="26"/>
                <w:lang w:eastAsia="vi-VN"/>
                <w14:ligatures w14:val="none"/>
              </w:rPr>
            </w:pPr>
          </w:p>
        </w:tc>
        <w:tc>
          <w:tcPr>
            <w:tcW w:w="1330" w:type="dxa"/>
            <w:vMerge/>
            <w:vAlign w:val="center"/>
            <w:hideMark/>
          </w:tcPr>
          <w:p w14:paraId="5DBF3DC3" w14:textId="77777777" w:rsidR="00106E38" w:rsidRPr="00130EE3" w:rsidRDefault="00106E38" w:rsidP="00536545">
            <w:pPr>
              <w:spacing w:after="0" w:line="276" w:lineRule="auto"/>
              <w:jc w:val="center"/>
              <w:rPr>
                <w:rFonts w:asciiTheme="majorHAnsi" w:eastAsia="Times New Roman" w:hAnsiTheme="majorHAnsi" w:cstheme="majorHAnsi"/>
                <w:b/>
                <w:bCs/>
                <w:kern w:val="0"/>
                <w:sz w:val="26"/>
                <w:szCs w:val="26"/>
                <w:lang w:eastAsia="vi-VN"/>
                <w14:ligatures w14:val="none"/>
              </w:rPr>
            </w:pPr>
          </w:p>
        </w:tc>
        <w:tc>
          <w:tcPr>
            <w:tcW w:w="0" w:type="auto"/>
            <w:vMerge/>
            <w:vAlign w:val="center"/>
            <w:hideMark/>
          </w:tcPr>
          <w:p w14:paraId="0CB14F9D" w14:textId="77777777" w:rsidR="00106E38" w:rsidRPr="00130EE3" w:rsidRDefault="00106E38" w:rsidP="00536545">
            <w:pPr>
              <w:spacing w:after="0" w:line="276" w:lineRule="auto"/>
              <w:jc w:val="center"/>
              <w:rPr>
                <w:rFonts w:asciiTheme="majorHAnsi" w:eastAsia="Times New Roman" w:hAnsiTheme="majorHAnsi" w:cstheme="majorHAnsi"/>
                <w:b/>
                <w:bCs/>
                <w:kern w:val="0"/>
                <w:sz w:val="26"/>
                <w:szCs w:val="26"/>
                <w:lang w:eastAsia="vi-VN"/>
                <w14:ligatures w14:val="none"/>
              </w:rPr>
            </w:pPr>
          </w:p>
        </w:tc>
        <w:tc>
          <w:tcPr>
            <w:tcW w:w="0" w:type="auto"/>
            <w:gridSpan w:val="2"/>
            <w:tcMar>
              <w:top w:w="100" w:type="dxa"/>
              <w:left w:w="100" w:type="dxa"/>
              <w:bottom w:w="100" w:type="dxa"/>
              <w:right w:w="100" w:type="dxa"/>
            </w:tcMar>
            <w:vAlign w:val="center"/>
            <w:hideMark/>
          </w:tcPr>
          <w:p w14:paraId="0947F17C" w14:textId="77777777"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Đại học</w:t>
            </w:r>
          </w:p>
        </w:tc>
        <w:tc>
          <w:tcPr>
            <w:tcW w:w="0" w:type="auto"/>
            <w:gridSpan w:val="2"/>
            <w:vMerge/>
            <w:tcMar>
              <w:top w:w="100" w:type="dxa"/>
              <w:left w:w="100" w:type="dxa"/>
              <w:bottom w:w="100" w:type="dxa"/>
              <w:right w:w="100" w:type="dxa"/>
            </w:tcMar>
            <w:vAlign w:val="center"/>
            <w:hideMark/>
          </w:tcPr>
          <w:p w14:paraId="2807E569" w14:textId="3D97ADE3" w:rsidR="00106E38" w:rsidRPr="00130EE3" w:rsidRDefault="00106E38" w:rsidP="00536545">
            <w:pPr>
              <w:spacing w:after="0" w:line="276" w:lineRule="auto"/>
              <w:jc w:val="center"/>
              <w:rPr>
                <w:rFonts w:asciiTheme="majorHAnsi" w:eastAsia="Times New Roman" w:hAnsiTheme="majorHAnsi" w:cstheme="majorBidi"/>
                <w:b/>
                <w:bCs/>
                <w:kern w:val="0"/>
                <w:sz w:val="26"/>
                <w:szCs w:val="26"/>
                <w:lang w:eastAsia="vi-VN"/>
                <w14:ligatures w14:val="none"/>
              </w:rPr>
            </w:pPr>
          </w:p>
        </w:tc>
      </w:tr>
      <w:tr w:rsidR="00130EE3" w:rsidRPr="00130EE3" w14:paraId="40991C60" w14:textId="77777777" w:rsidTr="00106E38">
        <w:trPr>
          <w:trHeight w:val="480"/>
          <w:tblHeader/>
        </w:trPr>
        <w:tc>
          <w:tcPr>
            <w:tcW w:w="3676" w:type="dxa"/>
            <w:vMerge/>
            <w:vAlign w:val="center"/>
            <w:hideMark/>
          </w:tcPr>
          <w:p w14:paraId="4BE8D1E8" w14:textId="77777777" w:rsidR="00C00ACB" w:rsidRPr="00130EE3" w:rsidRDefault="00C00ACB" w:rsidP="00536545">
            <w:pPr>
              <w:spacing w:after="0" w:line="276" w:lineRule="auto"/>
              <w:rPr>
                <w:rFonts w:asciiTheme="majorHAnsi" w:eastAsia="Times New Roman" w:hAnsiTheme="majorHAnsi" w:cstheme="majorHAnsi"/>
                <w:b/>
                <w:bCs/>
                <w:kern w:val="0"/>
                <w:sz w:val="26"/>
                <w:szCs w:val="26"/>
                <w:lang w:eastAsia="vi-VN"/>
                <w14:ligatures w14:val="none"/>
              </w:rPr>
            </w:pPr>
          </w:p>
        </w:tc>
        <w:tc>
          <w:tcPr>
            <w:tcW w:w="1330" w:type="dxa"/>
            <w:vMerge/>
            <w:vAlign w:val="center"/>
            <w:hideMark/>
          </w:tcPr>
          <w:p w14:paraId="3DC98234" w14:textId="77777777" w:rsidR="00C00ACB" w:rsidRPr="00130EE3" w:rsidRDefault="00C00ACB" w:rsidP="00536545">
            <w:pPr>
              <w:spacing w:after="0" w:line="276" w:lineRule="auto"/>
              <w:rPr>
                <w:rFonts w:asciiTheme="majorHAnsi" w:eastAsia="Times New Roman" w:hAnsiTheme="majorHAnsi" w:cstheme="majorHAnsi"/>
                <w:b/>
                <w:bCs/>
                <w:kern w:val="0"/>
                <w:sz w:val="26"/>
                <w:szCs w:val="26"/>
                <w:lang w:eastAsia="vi-VN"/>
                <w14:ligatures w14:val="none"/>
              </w:rPr>
            </w:pPr>
          </w:p>
        </w:tc>
        <w:tc>
          <w:tcPr>
            <w:tcW w:w="0" w:type="auto"/>
            <w:vMerge/>
            <w:vAlign w:val="center"/>
            <w:hideMark/>
          </w:tcPr>
          <w:p w14:paraId="7694E552" w14:textId="77777777" w:rsidR="00C00ACB" w:rsidRPr="00130EE3" w:rsidRDefault="00C00ACB" w:rsidP="00536545">
            <w:pPr>
              <w:spacing w:after="0" w:line="276" w:lineRule="auto"/>
              <w:rPr>
                <w:rFonts w:asciiTheme="majorHAnsi" w:eastAsia="Times New Roman" w:hAnsiTheme="majorHAnsi" w:cstheme="majorHAnsi"/>
                <w:b/>
                <w:bCs/>
                <w:kern w:val="0"/>
                <w:sz w:val="26"/>
                <w:szCs w:val="26"/>
                <w:lang w:eastAsia="vi-VN"/>
                <w14:ligatures w14:val="none"/>
              </w:rPr>
            </w:pPr>
          </w:p>
        </w:tc>
        <w:tc>
          <w:tcPr>
            <w:tcW w:w="901" w:type="dxa"/>
            <w:tcMar>
              <w:top w:w="100" w:type="dxa"/>
              <w:left w:w="100" w:type="dxa"/>
              <w:bottom w:w="100" w:type="dxa"/>
              <w:right w:w="100" w:type="dxa"/>
            </w:tcMar>
            <w:vAlign w:val="center"/>
            <w:hideMark/>
          </w:tcPr>
          <w:p w14:paraId="492E7239" w14:textId="1528788E" w:rsidR="00C00ACB" w:rsidRPr="00130EE3" w:rsidRDefault="00C00ACB"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w:t>
            </w:r>
            <w:r w:rsidR="00106E38" w:rsidRPr="00130EE3">
              <w:rPr>
                <w:rFonts w:asciiTheme="majorHAnsi" w:eastAsia="Times New Roman" w:hAnsiTheme="majorHAnsi" w:cstheme="majorBidi"/>
                <w:b/>
                <w:bCs/>
                <w:kern w:val="0"/>
                <w:sz w:val="26"/>
                <w:szCs w:val="26"/>
                <w:lang w:eastAsia="vi-VN"/>
                <w14:ligatures w14:val="none"/>
              </w:rPr>
              <w:t>iếng Việt</w:t>
            </w:r>
          </w:p>
        </w:tc>
        <w:tc>
          <w:tcPr>
            <w:tcW w:w="820" w:type="dxa"/>
            <w:tcMar>
              <w:top w:w="100" w:type="dxa"/>
              <w:left w:w="100" w:type="dxa"/>
              <w:bottom w:w="100" w:type="dxa"/>
              <w:right w:w="100" w:type="dxa"/>
            </w:tcMar>
            <w:vAlign w:val="center"/>
            <w:hideMark/>
          </w:tcPr>
          <w:p w14:paraId="15E0E33B" w14:textId="407C8841" w:rsidR="00C00ACB" w:rsidRPr="00130EE3" w:rsidRDefault="00C00ACB"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w:t>
            </w:r>
            <w:r w:rsidR="00106E38" w:rsidRPr="00130EE3">
              <w:rPr>
                <w:rFonts w:asciiTheme="majorHAnsi" w:eastAsia="Times New Roman" w:hAnsiTheme="majorHAnsi" w:cstheme="majorBidi"/>
                <w:b/>
                <w:bCs/>
                <w:kern w:val="0"/>
                <w:sz w:val="26"/>
                <w:szCs w:val="26"/>
                <w:lang w:eastAsia="vi-VN"/>
                <w14:ligatures w14:val="none"/>
              </w:rPr>
              <w:t>iếng Anh</w:t>
            </w:r>
          </w:p>
        </w:tc>
        <w:tc>
          <w:tcPr>
            <w:tcW w:w="1016" w:type="dxa"/>
            <w:gridSpan w:val="2"/>
            <w:vAlign w:val="center"/>
            <w:hideMark/>
          </w:tcPr>
          <w:p w14:paraId="36323E9F" w14:textId="77777777" w:rsidR="00C00ACB" w:rsidRPr="00130EE3" w:rsidRDefault="00C00ACB" w:rsidP="00536545">
            <w:pPr>
              <w:spacing w:after="0" w:line="276" w:lineRule="auto"/>
              <w:rPr>
                <w:rFonts w:asciiTheme="majorHAnsi" w:eastAsia="Times New Roman" w:hAnsiTheme="majorHAnsi" w:cstheme="majorHAnsi"/>
                <w:b/>
                <w:bCs/>
                <w:kern w:val="0"/>
                <w:sz w:val="26"/>
                <w:szCs w:val="26"/>
                <w:lang w:eastAsia="vi-VN"/>
                <w14:ligatures w14:val="none"/>
              </w:rPr>
            </w:pPr>
          </w:p>
        </w:tc>
      </w:tr>
      <w:tr w:rsidR="00130EE3" w:rsidRPr="00130EE3" w14:paraId="2B98BF45" w14:textId="77777777" w:rsidTr="00106E38">
        <w:tc>
          <w:tcPr>
            <w:tcW w:w="3676" w:type="dxa"/>
            <w:tcMar>
              <w:top w:w="100" w:type="dxa"/>
              <w:left w:w="100" w:type="dxa"/>
              <w:bottom w:w="100" w:type="dxa"/>
              <w:right w:w="100" w:type="dxa"/>
            </w:tcMar>
            <w:vAlign w:val="center"/>
          </w:tcPr>
          <w:p w14:paraId="6B328266" w14:textId="77777777" w:rsidR="00C00ACB" w:rsidRPr="00130EE3" w:rsidRDefault="00C00ACB"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Quản trị kinh doanh</w:t>
            </w:r>
          </w:p>
          <w:p w14:paraId="66BEAF52" w14:textId="0BC16451" w:rsidR="00C00ACB" w:rsidRPr="00130EE3" w:rsidRDefault="00C00ACB" w:rsidP="00536545">
            <w:pPr>
              <w:spacing w:after="0" w:line="276" w:lineRule="auto"/>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3C58BF05" w14:textId="2DB83EC9"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33A501AD" w14:textId="104D6191"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5C3E2209" w14:textId="07142459"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56ACAB74" w14:textId="6E3E7F30" w:rsidR="00C00ACB" w:rsidRPr="00130EE3" w:rsidRDefault="00196BEC" w:rsidP="00536545">
            <w:pPr>
              <w:spacing w:before="240" w:after="0" w:line="276" w:lineRule="auto"/>
              <w:jc w:val="center"/>
              <w:rPr>
                <w:rFonts w:asciiTheme="majorHAnsi" w:eastAsia="Times New Roman" w:hAnsiTheme="majorHAnsi" w:cstheme="majorHAnsi"/>
                <w:kern w:val="0"/>
                <w:sz w:val="26"/>
                <w:szCs w:val="26"/>
                <w:lang w:val="en-US" w:eastAsia="vi-VN"/>
                <w14:ligatures w14:val="none"/>
              </w:rPr>
            </w:pPr>
            <w:r w:rsidRPr="00130EE3">
              <w:rPr>
                <w:rFonts w:ascii="Segoe UI Symbol" w:eastAsia="Times New Roman" w:hAnsi="Segoe UI Symbol" w:cs="Segoe UI Symbol"/>
                <w:kern w:val="0"/>
                <w:sz w:val="26"/>
                <w:szCs w:val="26"/>
                <w:lang w:val="en-US" w:eastAsia="vi-VN"/>
                <w14:ligatures w14:val="none"/>
              </w:rPr>
              <w:t>☑</w:t>
            </w:r>
          </w:p>
        </w:tc>
        <w:tc>
          <w:tcPr>
            <w:tcW w:w="1016" w:type="dxa"/>
            <w:gridSpan w:val="2"/>
            <w:tcMar>
              <w:top w:w="100" w:type="dxa"/>
              <w:left w:w="100" w:type="dxa"/>
              <w:bottom w:w="100" w:type="dxa"/>
              <w:right w:w="100" w:type="dxa"/>
            </w:tcMar>
            <w:vAlign w:val="center"/>
          </w:tcPr>
          <w:p w14:paraId="10C68994" w14:textId="4DD74932" w:rsidR="00C00ACB" w:rsidRPr="00130EE3" w:rsidRDefault="00C00ACB" w:rsidP="00536545">
            <w:pPr>
              <w:spacing w:before="240" w:after="0" w:line="276" w:lineRule="auto"/>
              <w:jc w:val="center"/>
              <w:rPr>
                <w:rFonts w:asciiTheme="minorHAnsi" w:eastAsia="Times New Roman" w:hAnsiTheme="min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r>
      <w:tr w:rsidR="00130EE3" w:rsidRPr="00130EE3" w14:paraId="78EA7E74" w14:textId="77777777" w:rsidTr="00106E38">
        <w:tc>
          <w:tcPr>
            <w:tcW w:w="3676" w:type="dxa"/>
            <w:tcMar>
              <w:top w:w="100" w:type="dxa"/>
              <w:left w:w="100" w:type="dxa"/>
              <w:bottom w:w="100" w:type="dxa"/>
              <w:right w:w="100" w:type="dxa"/>
            </w:tcMar>
            <w:vAlign w:val="center"/>
          </w:tcPr>
          <w:p w14:paraId="560EF442" w14:textId="77777777" w:rsidR="00C00ACB" w:rsidRPr="00130EE3" w:rsidRDefault="00C00ACB"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Kinh doanh quốc tế</w:t>
            </w:r>
          </w:p>
          <w:p w14:paraId="3C1171E4" w14:textId="319332F5" w:rsidR="00C00ACB" w:rsidRPr="00130EE3" w:rsidRDefault="00C00ACB" w:rsidP="00536545">
            <w:pPr>
              <w:spacing w:after="0" w:line="276" w:lineRule="auto"/>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044B17BE" w14:textId="5908C0F6"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4FDA7451" w14:textId="3FDF8CA3"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0AAD2C48" w14:textId="2884B8CD"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30888C5E" w14:textId="3382ABD6" w:rsidR="00C00ACB" w:rsidRPr="00130EE3" w:rsidRDefault="00196BEC" w:rsidP="00536545">
            <w:pPr>
              <w:spacing w:before="240" w:after="0" w:line="276" w:lineRule="auto"/>
              <w:jc w:val="center"/>
              <w:rPr>
                <w:rFonts w:asciiTheme="minorHAnsi" w:eastAsia="Times New Roman" w:hAnsiTheme="minorHAnsi" w:cstheme="majorHAnsi"/>
                <w:kern w:val="0"/>
                <w:sz w:val="26"/>
                <w:szCs w:val="26"/>
                <w:lang w:val="en-US" w:eastAsia="vi-VN"/>
                <w14:ligatures w14:val="none"/>
              </w:rPr>
            </w:pPr>
            <w:r w:rsidRPr="00130EE3">
              <w:rPr>
                <w:rFonts w:ascii="Segoe UI Symbol" w:eastAsia="Times New Roman" w:hAnsi="Segoe UI Symbol" w:cs="Segoe UI Symbol"/>
                <w:kern w:val="0"/>
                <w:sz w:val="26"/>
                <w:szCs w:val="26"/>
                <w:lang w:val="en-US" w:eastAsia="vi-VN"/>
                <w14:ligatures w14:val="none"/>
              </w:rPr>
              <w:t>☑</w:t>
            </w:r>
          </w:p>
        </w:tc>
        <w:tc>
          <w:tcPr>
            <w:tcW w:w="1016" w:type="dxa"/>
            <w:gridSpan w:val="2"/>
            <w:tcMar>
              <w:top w:w="100" w:type="dxa"/>
              <w:left w:w="100" w:type="dxa"/>
              <w:bottom w:w="100" w:type="dxa"/>
              <w:right w:w="100" w:type="dxa"/>
            </w:tcMar>
            <w:vAlign w:val="center"/>
          </w:tcPr>
          <w:p w14:paraId="4D6A0FBC" w14:textId="57DD7F88" w:rsidR="00C00ACB" w:rsidRPr="00130EE3" w:rsidRDefault="00C00ACB" w:rsidP="00536545">
            <w:pPr>
              <w:spacing w:before="240" w:after="0" w:line="276" w:lineRule="auto"/>
              <w:rPr>
                <w:rFonts w:asciiTheme="majorHAnsi" w:eastAsia="Times New Roman" w:hAnsiTheme="majorHAnsi" w:cstheme="majorHAnsi"/>
                <w:kern w:val="0"/>
                <w:sz w:val="26"/>
                <w:szCs w:val="26"/>
                <w:lang w:val="en-US" w:eastAsia="vi-VN"/>
                <w14:ligatures w14:val="none"/>
              </w:rPr>
            </w:pPr>
          </w:p>
        </w:tc>
      </w:tr>
      <w:tr w:rsidR="00130EE3" w:rsidRPr="00130EE3" w14:paraId="22B2E127" w14:textId="77777777" w:rsidTr="00106E38">
        <w:tc>
          <w:tcPr>
            <w:tcW w:w="3676" w:type="dxa"/>
            <w:tcMar>
              <w:top w:w="100" w:type="dxa"/>
              <w:left w:w="100" w:type="dxa"/>
              <w:bottom w:w="100" w:type="dxa"/>
              <w:right w:w="100" w:type="dxa"/>
            </w:tcMar>
            <w:vAlign w:val="center"/>
          </w:tcPr>
          <w:p w14:paraId="6F58AAC8" w14:textId="77777777" w:rsidR="006D4EDE" w:rsidRPr="00130EE3" w:rsidRDefault="006D4EDE" w:rsidP="00536545">
            <w:pPr>
              <w:spacing w:after="0" w:line="276" w:lineRule="auto"/>
              <w:rPr>
                <w:rFonts w:asciiTheme="majorHAnsi" w:eastAsia="Times New Roman" w:hAnsiTheme="majorHAnsi" w:cstheme="majorBidi"/>
                <w:i/>
                <w:iCs/>
                <w:kern w:val="0"/>
                <w:sz w:val="26"/>
                <w:szCs w:val="26"/>
                <w:lang w:eastAsia="vi-VN"/>
                <w14:ligatures w14:val="none"/>
              </w:rPr>
            </w:pPr>
            <w:r w:rsidRPr="00130EE3">
              <w:rPr>
                <w:rFonts w:asciiTheme="majorHAnsi" w:hAnsiTheme="majorHAnsi" w:cstheme="majorBidi"/>
                <w:b/>
                <w:bCs/>
                <w:sz w:val="26"/>
                <w:szCs w:val="26"/>
              </w:rPr>
              <w:t>Tài chính - Ngân hàng</w:t>
            </w:r>
            <w:r w:rsidRPr="00130EE3">
              <w:rPr>
                <w:rFonts w:asciiTheme="majorHAnsi" w:eastAsia="Times New Roman" w:hAnsiTheme="majorHAnsi" w:cstheme="majorBidi"/>
                <w:i/>
                <w:iCs/>
                <w:kern w:val="0"/>
                <w:sz w:val="26"/>
                <w:szCs w:val="26"/>
                <w:lang w:eastAsia="vi-VN"/>
                <w14:ligatures w14:val="none"/>
              </w:rPr>
              <w:t xml:space="preserve"> </w:t>
            </w:r>
          </w:p>
          <w:p w14:paraId="63A1A173" w14:textId="379CB278" w:rsidR="006D4EDE" w:rsidRPr="00130EE3" w:rsidRDefault="006D4EDE" w:rsidP="00536545">
            <w:pPr>
              <w:spacing w:after="0" w:line="276" w:lineRule="auto"/>
              <w:rPr>
                <w:rFonts w:asciiTheme="majorHAnsi" w:hAnsiTheme="majorHAnsi" w:cstheme="majorHAnsi"/>
                <w:b/>
                <w:bCs/>
                <w:sz w:val="26"/>
                <w:szCs w:val="26"/>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4ABBAABE" w14:textId="11776A28" w:rsidR="006D4EDE" w:rsidRPr="00130EE3" w:rsidRDefault="006D4EDE"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1C921F6E" w14:textId="2D303BBA" w:rsidR="006D4EDE" w:rsidRPr="00130EE3" w:rsidRDefault="006D4EDE"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2CCC81B9" w14:textId="2E701514" w:rsidR="006D4EDE" w:rsidRPr="00130EE3" w:rsidRDefault="006D4EDE" w:rsidP="00536545">
            <w:pPr>
              <w:spacing w:before="240" w:after="0" w:line="276" w:lineRule="auto"/>
              <w:jc w:val="center"/>
              <w:rPr>
                <w:rFonts w:ascii="Segoe UI Symbol" w:eastAsia="Times New Roman" w:hAnsi="Segoe UI Symbol" w:cs="Segoe UI Symbol"/>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3C9969FA" w14:textId="77777777" w:rsidR="006D4EDE" w:rsidRPr="00130EE3" w:rsidRDefault="006D4EDE" w:rsidP="00536545">
            <w:pPr>
              <w:spacing w:before="240" w:after="0" w:line="276" w:lineRule="auto"/>
              <w:jc w:val="center"/>
              <w:rPr>
                <w:rFonts w:ascii="Segoe UI Symbol" w:eastAsia="Times New Roman" w:hAnsi="Segoe UI Symbol" w:cs="Segoe UI Symbol"/>
                <w:kern w:val="0"/>
                <w:sz w:val="26"/>
                <w:szCs w:val="26"/>
                <w:lang w:val="en-US" w:eastAsia="vi-VN"/>
                <w14:ligatures w14:val="none"/>
              </w:rPr>
            </w:pPr>
          </w:p>
        </w:tc>
        <w:tc>
          <w:tcPr>
            <w:tcW w:w="1016" w:type="dxa"/>
            <w:gridSpan w:val="2"/>
            <w:tcMar>
              <w:top w:w="100" w:type="dxa"/>
              <w:left w:w="100" w:type="dxa"/>
              <w:bottom w:w="100" w:type="dxa"/>
              <w:right w:w="100" w:type="dxa"/>
            </w:tcMar>
            <w:vAlign w:val="center"/>
          </w:tcPr>
          <w:p w14:paraId="64837881" w14:textId="77777777" w:rsidR="006D4EDE" w:rsidRPr="00130EE3" w:rsidRDefault="006D4EDE" w:rsidP="00536545">
            <w:pPr>
              <w:spacing w:before="240" w:after="0" w:line="276" w:lineRule="auto"/>
              <w:rPr>
                <w:rFonts w:asciiTheme="majorHAnsi" w:eastAsia="Times New Roman" w:hAnsiTheme="majorHAnsi" w:cstheme="majorHAnsi"/>
                <w:kern w:val="0"/>
                <w:sz w:val="26"/>
                <w:szCs w:val="26"/>
                <w:lang w:val="en-US" w:eastAsia="vi-VN"/>
                <w14:ligatures w14:val="none"/>
              </w:rPr>
            </w:pPr>
          </w:p>
        </w:tc>
      </w:tr>
      <w:tr w:rsidR="00130EE3" w:rsidRPr="00130EE3" w14:paraId="531D270C" w14:textId="77777777" w:rsidTr="00106E38">
        <w:tc>
          <w:tcPr>
            <w:tcW w:w="3676" w:type="dxa"/>
            <w:tcMar>
              <w:top w:w="100" w:type="dxa"/>
              <w:left w:w="100" w:type="dxa"/>
              <w:bottom w:w="100" w:type="dxa"/>
              <w:right w:w="100" w:type="dxa"/>
            </w:tcMar>
            <w:vAlign w:val="center"/>
          </w:tcPr>
          <w:p w14:paraId="5542E623" w14:textId="77777777" w:rsidR="00C00ACB" w:rsidRPr="00130EE3" w:rsidRDefault="00C00ACB"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Kế toán</w:t>
            </w:r>
          </w:p>
          <w:p w14:paraId="3E2D10A0" w14:textId="390361D2" w:rsidR="00C00ACB" w:rsidRPr="00130EE3" w:rsidRDefault="00C00ACB"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61E3A96F" w14:textId="6E8597CD"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75E7E2F5" w14:textId="161D79C1"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5BFAD6D3" w14:textId="5FEE919A"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41104660"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1016" w:type="dxa"/>
            <w:gridSpan w:val="2"/>
            <w:tcMar>
              <w:top w:w="100" w:type="dxa"/>
              <w:left w:w="100" w:type="dxa"/>
              <w:bottom w:w="100" w:type="dxa"/>
              <w:right w:w="100" w:type="dxa"/>
            </w:tcMar>
            <w:vAlign w:val="center"/>
          </w:tcPr>
          <w:p w14:paraId="541C0CA0"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r>
      <w:tr w:rsidR="00130EE3" w:rsidRPr="00130EE3" w14:paraId="5BC689AF" w14:textId="77777777" w:rsidTr="00106E38">
        <w:tc>
          <w:tcPr>
            <w:tcW w:w="3676" w:type="dxa"/>
            <w:tcMar>
              <w:top w:w="100" w:type="dxa"/>
              <w:left w:w="100" w:type="dxa"/>
              <w:bottom w:w="100" w:type="dxa"/>
              <w:right w:w="100" w:type="dxa"/>
            </w:tcMar>
            <w:vAlign w:val="center"/>
          </w:tcPr>
          <w:p w14:paraId="328D6B67" w14:textId="6D56EC14" w:rsidR="00C00ACB" w:rsidRPr="00130EE3" w:rsidRDefault="00C00ACB" w:rsidP="00536545">
            <w:pPr>
              <w:spacing w:after="0" w:line="276" w:lineRule="auto"/>
              <w:rPr>
                <w:rFonts w:asciiTheme="majorHAnsi" w:hAnsiTheme="majorHAnsi" w:cstheme="majorHAnsi"/>
                <w:i/>
                <w:iCs/>
                <w:sz w:val="26"/>
                <w:szCs w:val="26"/>
              </w:rPr>
            </w:pPr>
            <w:r w:rsidRPr="00130EE3">
              <w:rPr>
                <w:rFonts w:asciiTheme="majorHAnsi" w:hAnsiTheme="majorHAnsi" w:cstheme="majorHAnsi"/>
                <w:b/>
                <w:bCs/>
                <w:sz w:val="26"/>
                <w:szCs w:val="26"/>
              </w:rPr>
              <w:t>Marketing</w:t>
            </w:r>
            <w:r w:rsidR="001B20AF" w:rsidRPr="00130EE3">
              <w:rPr>
                <w:rFonts w:asciiTheme="majorHAnsi" w:hAnsiTheme="majorHAnsi" w:cstheme="majorHAnsi"/>
                <w:b/>
                <w:bCs/>
                <w:sz w:val="26"/>
                <w:szCs w:val="26"/>
              </w:rPr>
              <w:t xml:space="preserve"> </w:t>
            </w:r>
            <w:r w:rsidR="001B20AF" w:rsidRPr="00130EE3">
              <w:rPr>
                <w:rFonts w:asciiTheme="majorHAnsi" w:hAnsiTheme="majorHAnsi" w:cstheme="majorHAnsi"/>
                <w:i/>
                <w:iCs/>
                <w:sz w:val="26"/>
                <w:szCs w:val="26"/>
              </w:rPr>
              <w:t>(Chuyên ngành Digital Marketing)</w:t>
            </w:r>
          </w:p>
          <w:p w14:paraId="54D595AC" w14:textId="11DFEB75" w:rsidR="00C00ACB" w:rsidRPr="00130EE3" w:rsidRDefault="00C00ACB"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20DBCD9D" w14:textId="38796C48"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2B6BC99E" w14:textId="253BE7F1"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6122741C" w14:textId="7EBDA884"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01CD3B7B"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1016" w:type="dxa"/>
            <w:gridSpan w:val="2"/>
            <w:tcMar>
              <w:top w:w="100" w:type="dxa"/>
              <w:left w:w="100" w:type="dxa"/>
              <w:bottom w:w="100" w:type="dxa"/>
              <w:right w:w="100" w:type="dxa"/>
            </w:tcMar>
            <w:vAlign w:val="center"/>
          </w:tcPr>
          <w:p w14:paraId="05B3BF82"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r>
      <w:tr w:rsidR="00130EE3" w:rsidRPr="00130EE3" w14:paraId="1FCD12BE" w14:textId="77777777" w:rsidTr="00106E38">
        <w:trPr>
          <w:gridAfter w:val="1"/>
          <w:wAfter w:w="23" w:type="dxa"/>
        </w:trPr>
        <w:tc>
          <w:tcPr>
            <w:tcW w:w="3676" w:type="dxa"/>
            <w:tcMar>
              <w:top w:w="100" w:type="dxa"/>
              <w:left w:w="100" w:type="dxa"/>
              <w:bottom w:w="100" w:type="dxa"/>
              <w:right w:w="100" w:type="dxa"/>
            </w:tcMar>
            <w:vAlign w:val="center"/>
          </w:tcPr>
          <w:p w14:paraId="1C2E3F61" w14:textId="77777777" w:rsidR="00C00ACB" w:rsidRPr="00130EE3" w:rsidRDefault="00C00ACB" w:rsidP="00536545">
            <w:pPr>
              <w:spacing w:after="0" w:line="276" w:lineRule="auto"/>
              <w:rPr>
                <w:rFonts w:asciiTheme="majorHAnsi" w:hAnsiTheme="majorHAnsi" w:cstheme="majorHAnsi"/>
                <w:b/>
                <w:bCs/>
                <w:sz w:val="26"/>
                <w:szCs w:val="26"/>
              </w:rPr>
            </w:pPr>
            <w:r w:rsidRPr="00130EE3">
              <w:rPr>
                <w:rFonts w:asciiTheme="majorHAnsi" w:hAnsiTheme="majorHAnsi" w:cstheme="majorHAnsi"/>
                <w:b/>
                <w:bCs/>
                <w:sz w:val="26"/>
                <w:szCs w:val="26"/>
              </w:rPr>
              <w:t>Truyền thông Đa phương tiện</w:t>
            </w:r>
          </w:p>
          <w:p w14:paraId="01281C58" w14:textId="0FE2419D" w:rsidR="00C00ACB" w:rsidRPr="00130EE3" w:rsidRDefault="00C00ACB"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7AD3FCB6" w14:textId="55F7A70C"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3192BA6B" w14:textId="18D061E9"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65067A41" w14:textId="64B6C8AB"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448CF238"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993" w:type="dxa"/>
            <w:tcMar>
              <w:top w:w="100" w:type="dxa"/>
              <w:left w:w="100" w:type="dxa"/>
              <w:bottom w:w="100" w:type="dxa"/>
              <w:right w:w="100" w:type="dxa"/>
            </w:tcMar>
            <w:vAlign w:val="center"/>
          </w:tcPr>
          <w:p w14:paraId="088CE22A"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r>
      <w:tr w:rsidR="00130EE3" w:rsidRPr="00130EE3" w14:paraId="4246DB5B" w14:textId="77777777" w:rsidTr="00106E38">
        <w:trPr>
          <w:gridAfter w:val="1"/>
          <w:wAfter w:w="23" w:type="dxa"/>
        </w:trPr>
        <w:tc>
          <w:tcPr>
            <w:tcW w:w="3676" w:type="dxa"/>
            <w:tcMar>
              <w:top w:w="100" w:type="dxa"/>
              <w:left w:w="100" w:type="dxa"/>
              <w:bottom w:w="100" w:type="dxa"/>
              <w:right w:w="100" w:type="dxa"/>
            </w:tcMar>
            <w:vAlign w:val="center"/>
          </w:tcPr>
          <w:p w14:paraId="3B3A22D5" w14:textId="0F9FE7C6" w:rsidR="00C00ACB" w:rsidRPr="00130EE3" w:rsidRDefault="00C00ACB" w:rsidP="00536545">
            <w:pPr>
              <w:spacing w:after="0" w:line="276" w:lineRule="auto"/>
              <w:rPr>
                <w:rFonts w:asciiTheme="majorHAnsi" w:eastAsia="Times New Roman" w:hAnsiTheme="majorHAnsi" w:cstheme="majorHAnsi"/>
                <w:b/>
                <w:bCs/>
                <w:kern w:val="0"/>
                <w:sz w:val="26"/>
                <w:szCs w:val="26"/>
                <w:lang w:eastAsia="vi-VN"/>
                <w14:ligatures w14:val="none"/>
              </w:rPr>
            </w:pPr>
            <w:r w:rsidRPr="00130EE3">
              <w:rPr>
                <w:rFonts w:asciiTheme="majorHAnsi" w:hAnsiTheme="majorHAnsi" w:cstheme="majorHAnsi"/>
                <w:b/>
                <w:bCs/>
                <w:sz w:val="26"/>
                <w:szCs w:val="26"/>
              </w:rPr>
              <w:t xml:space="preserve">Logistics và Quản lý chuỗi cung ứng </w:t>
            </w:r>
            <w:r w:rsidRPr="00130EE3">
              <w:rPr>
                <w:rFonts w:asciiTheme="majorHAnsi" w:hAnsiTheme="majorHAnsi" w:cstheme="majorHAnsi"/>
                <w:b/>
                <w:bCs/>
                <w:i/>
                <w:iCs/>
                <w:sz w:val="26"/>
                <w:szCs w:val="26"/>
              </w:rPr>
              <w:t>(Cử nhân)</w:t>
            </w:r>
          </w:p>
        </w:tc>
        <w:tc>
          <w:tcPr>
            <w:tcW w:w="1330" w:type="dxa"/>
            <w:tcMar>
              <w:top w:w="100" w:type="dxa"/>
              <w:left w:w="100" w:type="dxa"/>
              <w:bottom w:w="100" w:type="dxa"/>
              <w:right w:w="100" w:type="dxa"/>
            </w:tcMar>
            <w:vAlign w:val="center"/>
          </w:tcPr>
          <w:p w14:paraId="40572271" w14:textId="44CEEFC6"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69D11374" w14:textId="51D14895"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14E43125" w14:textId="023BA221"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tcPr>
          <w:p w14:paraId="113E106B"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993" w:type="dxa"/>
            <w:tcMar>
              <w:top w:w="100" w:type="dxa"/>
              <w:left w:w="100" w:type="dxa"/>
              <w:bottom w:w="100" w:type="dxa"/>
              <w:right w:w="100" w:type="dxa"/>
            </w:tcMar>
            <w:vAlign w:val="center"/>
          </w:tcPr>
          <w:p w14:paraId="022E38D4"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r>
      <w:tr w:rsidR="00130EE3" w:rsidRPr="00130EE3" w14:paraId="0FC0FD06" w14:textId="77777777" w:rsidTr="00106E38">
        <w:trPr>
          <w:gridAfter w:val="1"/>
          <w:wAfter w:w="23" w:type="dxa"/>
        </w:trPr>
        <w:tc>
          <w:tcPr>
            <w:tcW w:w="3676" w:type="dxa"/>
            <w:tcMar>
              <w:top w:w="100" w:type="dxa"/>
              <w:left w:w="100" w:type="dxa"/>
              <w:bottom w:w="100" w:type="dxa"/>
              <w:right w:w="100" w:type="dxa"/>
            </w:tcMar>
            <w:vAlign w:val="center"/>
            <w:hideMark/>
          </w:tcPr>
          <w:p w14:paraId="65468EBF" w14:textId="3ED552A8" w:rsidR="00C00ACB" w:rsidRPr="00130EE3" w:rsidRDefault="00C00ACB" w:rsidP="00536545">
            <w:pPr>
              <w:spacing w:after="0" w:line="276" w:lineRule="auto"/>
              <w:rPr>
                <w:rFonts w:asciiTheme="majorHAnsi" w:eastAsia="Times New Roman" w:hAnsiTheme="majorHAnsi" w:cstheme="majorHAnsi"/>
                <w:kern w:val="0"/>
                <w:sz w:val="26"/>
                <w:szCs w:val="26"/>
                <w:lang w:eastAsia="vi-VN"/>
                <w14:ligatures w14:val="none"/>
              </w:rPr>
            </w:pPr>
            <w:r w:rsidRPr="00130EE3">
              <w:rPr>
                <w:rFonts w:asciiTheme="majorHAnsi" w:hAnsiTheme="majorHAnsi" w:cstheme="majorHAnsi"/>
                <w:b/>
                <w:bCs/>
                <w:sz w:val="26"/>
                <w:szCs w:val="26"/>
              </w:rPr>
              <w:t>Luật</w:t>
            </w:r>
          </w:p>
          <w:p w14:paraId="5EDF28B3" w14:textId="77777777" w:rsidR="00C00ACB" w:rsidRPr="00130EE3" w:rsidRDefault="00C00ACB"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322949C6" w14:textId="2A992E67"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74FFF63C" w14:textId="5195EDA6"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1A965CAD" w14:textId="7FCAD709"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hideMark/>
          </w:tcPr>
          <w:p w14:paraId="156E1C83"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993" w:type="dxa"/>
            <w:tcMar>
              <w:top w:w="100" w:type="dxa"/>
              <w:left w:w="100" w:type="dxa"/>
              <w:bottom w:w="100" w:type="dxa"/>
              <w:right w:w="100" w:type="dxa"/>
            </w:tcMar>
            <w:vAlign w:val="center"/>
            <w:hideMark/>
          </w:tcPr>
          <w:p w14:paraId="44ABD96D"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r>
      <w:tr w:rsidR="00393BED" w:rsidRPr="00130EE3" w14:paraId="06F96C9C" w14:textId="77777777" w:rsidTr="00106E38">
        <w:trPr>
          <w:gridAfter w:val="1"/>
          <w:wAfter w:w="23" w:type="dxa"/>
        </w:trPr>
        <w:tc>
          <w:tcPr>
            <w:tcW w:w="3676" w:type="dxa"/>
            <w:tcMar>
              <w:top w:w="100" w:type="dxa"/>
              <w:left w:w="100" w:type="dxa"/>
              <w:bottom w:w="100" w:type="dxa"/>
              <w:right w:w="100" w:type="dxa"/>
            </w:tcMar>
            <w:vAlign w:val="center"/>
            <w:hideMark/>
          </w:tcPr>
          <w:p w14:paraId="79B77B29" w14:textId="108F3043" w:rsidR="00C00ACB" w:rsidRPr="00130EE3" w:rsidRDefault="00C00ACB" w:rsidP="00536545">
            <w:pPr>
              <w:spacing w:after="0" w:line="276" w:lineRule="auto"/>
              <w:rPr>
                <w:rFonts w:asciiTheme="majorHAnsi" w:eastAsia="Times New Roman" w:hAnsiTheme="majorHAnsi" w:cstheme="majorHAnsi"/>
                <w:kern w:val="0"/>
                <w:sz w:val="26"/>
                <w:szCs w:val="26"/>
                <w:lang w:eastAsia="vi-VN"/>
                <w14:ligatures w14:val="none"/>
              </w:rPr>
            </w:pPr>
            <w:r w:rsidRPr="00130EE3">
              <w:rPr>
                <w:rFonts w:asciiTheme="majorHAnsi" w:hAnsiTheme="majorHAnsi" w:cstheme="majorHAnsi"/>
                <w:b/>
                <w:bCs/>
                <w:sz w:val="26"/>
                <w:szCs w:val="26"/>
              </w:rPr>
              <w:t>Luật kinh tế</w:t>
            </w:r>
          </w:p>
          <w:p w14:paraId="0EFCC5A4" w14:textId="77777777" w:rsidR="00C00ACB" w:rsidRPr="00130EE3" w:rsidRDefault="00C00ACB"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30" w:type="dxa"/>
            <w:tcMar>
              <w:top w:w="100" w:type="dxa"/>
              <w:left w:w="100" w:type="dxa"/>
              <w:bottom w:w="100" w:type="dxa"/>
              <w:right w:w="100" w:type="dxa"/>
            </w:tcMar>
            <w:vAlign w:val="center"/>
          </w:tcPr>
          <w:p w14:paraId="1236CDDE" w14:textId="23A87D64"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tcPr>
          <w:p w14:paraId="5B847458" w14:textId="11DF2864"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901" w:type="dxa"/>
            <w:tcMar>
              <w:top w:w="100" w:type="dxa"/>
              <w:left w:w="100" w:type="dxa"/>
              <w:bottom w:w="100" w:type="dxa"/>
              <w:right w:w="100" w:type="dxa"/>
            </w:tcMar>
            <w:vAlign w:val="center"/>
          </w:tcPr>
          <w:p w14:paraId="037044BD" w14:textId="391D4D9C" w:rsidR="00C00ACB" w:rsidRPr="00130EE3" w:rsidRDefault="00C00ACB"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820" w:type="dxa"/>
            <w:tcMar>
              <w:top w:w="100" w:type="dxa"/>
              <w:left w:w="100" w:type="dxa"/>
              <w:bottom w:w="100" w:type="dxa"/>
              <w:right w:w="100" w:type="dxa"/>
            </w:tcMar>
            <w:vAlign w:val="center"/>
            <w:hideMark/>
          </w:tcPr>
          <w:p w14:paraId="0509C84D"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993" w:type="dxa"/>
            <w:tcMar>
              <w:top w:w="100" w:type="dxa"/>
              <w:left w:w="100" w:type="dxa"/>
              <w:bottom w:w="100" w:type="dxa"/>
              <w:right w:w="100" w:type="dxa"/>
            </w:tcMar>
            <w:vAlign w:val="center"/>
            <w:hideMark/>
          </w:tcPr>
          <w:p w14:paraId="71FCB6B0" w14:textId="77777777" w:rsidR="00C00ACB" w:rsidRPr="00130EE3" w:rsidRDefault="00C00ACB"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r>
    </w:tbl>
    <w:p w14:paraId="4DFAECBA" w14:textId="77777777" w:rsidR="00D43E73" w:rsidRPr="00130EE3" w:rsidRDefault="00D43E73" w:rsidP="005B6EDB">
      <w:pPr>
        <w:spacing w:after="0" w:line="276" w:lineRule="auto"/>
        <w:ind w:firstLine="709"/>
        <w:jc w:val="both"/>
        <w:rPr>
          <w:rFonts w:asciiTheme="majorHAnsi" w:hAnsiTheme="majorHAnsi" w:cstheme="majorHAnsi"/>
          <w:b/>
          <w:bCs/>
          <w:sz w:val="26"/>
          <w:szCs w:val="26"/>
        </w:rPr>
      </w:pPr>
    </w:p>
    <w:p w14:paraId="603CFFEF" w14:textId="0F9B2584" w:rsidR="00116F41" w:rsidRPr="00130EE3" w:rsidRDefault="00116F41" w:rsidP="005B6EDB">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Link liên kết Chương trình đào tạo </w:t>
      </w:r>
      <w:r w:rsidR="005B6EDB" w:rsidRPr="00130EE3">
        <w:rPr>
          <w:rFonts w:asciiTheme="majorHAnsi" w:hAnsiTheme="majorHAnsi" w:cstheme="majorHAnsi"/>
          <w:b/>
          <w:bCs/>
          <w:sz w:val="26"/>
          <w:szCs w:val="26"/>
        </w:rPr>
        <w:t>Kinh tế và Quản trị kinh doanh</w:t>
      </w:r>
    </w:p>
    <w:p w14:paraId="025B909B" w14:textId="12951DCB" w:rsidR="005B6EDB" w:rsidRPr="00130EE3" w:rsidRDefault="00D43E73" w:rsidP="00935BF3">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25D6A749" wp14:editId="2F314119">
            <wp:extent cx="781159" cy="781159"/>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47">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681CE4D6" w14:textId="74B1D625" w:rsidR="00545C6D" w:rsidRPr="00130EE3" w:rsidRDefault="00545C6D" w:rsidP="00536545">
      <w:pPr>
        <w:pStyle w:val="u3"/>
        <w:spacing w:after="0" w:line="276" w:lineRule="auto"/>
        <w:ind w:firstLine="709"/>
        <w:rPr>
          <w:rFonts w:asciiTheme="majorHAnsi" w:hAnsiTheme="majorHAnsi" w:cstheme="majorHAnsi"/>
          <w:b/>
          <w:bCs/>
          <w:color w:val="auto"/>
          <w:sz w:val="26"/>
          <w:szCs w:val="26"/>
        </w:rPr>
      </w:pPr>
      <w:bookmarkStart w:id="45" w:name="_Toc240641736"/>
      <w:r w:rsidRPr="00130EE3">
        <w:rPr>
          <w:rFonts w:asciiTheme="majorHAnsi" w:hAnsiTheme="majorHAnsi" w:cstheme="majorHAnsi"/>
          <w:b/>
          <w:bCs/>
          <w:color w:val="auto"/>
          <w:sz w:val="26"/>
          <w:szCs w:val="26"/>
        </w:rPr>
        <w:t xml:space="preserve">5.3. Cơ hội việc làm </w:t>
      </w:r>
      <w:r w:rsidR="00B47129" w:rsidRPr="00130EE3">
        <w:rPr>
          <w:rFonts w:asciiTheme="majorHAnsi" w:hAnsiTheme="majorHAnsi" w:cstheme="majorHAnsi"/>
          <w:b/>
          <w:bCs/>
          <w:color w:val="auto"/>
          <w:sz w:val="26"/>
          <w:szCs w:val="26"/>
        </w:rPr>
        <w:t>sau khi tốt nghiệp</w:t>
      </w:r>
      <w:bookmarkEnd w:id="45"/>
    </w:p>
    <w:p w14:paraId="6D73046E" w14:textId="579AFAA8" w:rsidR="00CE25AF" w:rsidRPr="00130EE3" w:rsidRDefault="00B47129"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5.3.1. </w:t>
      </w:r>
      <w:r w:rsidR="00CE25AF" w:rsidRPr="00130EE3">
        <w:rPr>
          <w:rFonts w:asciiTheme="majorHAnsi" w:hAnsiTheme="majorHAnsi" w:cstheme="majorHAnsi"/>
          <w:b/>
          <w:bCs/>
          <w:sz w:val="26"/>
          <w:szCs w:val="26"/>
        </w:rPr>
        <w:t>Ngành Quản trị kinh doanh</w:t>
      </w:r>
    </w:p>
    <w:p w14:paraId="6D0967C6" w14:textId="1A877FB7" w:rsidR="00533008" w:rsidRPr="00130EE3" w:rsidRDefault="00533008"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Làm việc tại các doanh nghiệp sản xuất, thương mại, dịch vụ, công nghệ, tài chính, ngân hàng và logistics với các vị trí như chuyên viên Marketing, nhân sự, phân tích kinh doanh, quản lý chuỗi cung ứng, logistics, quản lý dự án, hoạch định chiến lược và kinh doanh - bán hàng.</w:t>
      </w:r>
    </w:p>
    <w:p w14:paraId="1CDF090C" w14:textId="0CFFF19C" w:rsidR="00533008" w:rsidRPr="00130EE3" w:rsidRDefault="00533008"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Ngoài ra, tham gia làm việc tại các công ty tư vấn, tập đoàn đa quốc gia, doanh nghiệp thương mại điện tử và các tổ chức nghiên cứu, phát triển.</w:t>
      </w:r>
    </w:p>
    <w:p w14:paraId="2B5F7287" w14:textId="04F45A0D" w:rsidR="00CE25AF" w:rsidRPr="00130EE3" w:rsidRDefault="002C6A55"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5.3.2. </w:t>
      </w:r>
      <w:r w:rsidR="00CE25AF" w:rsidRPr="00130EE3">
        <w:rPr>
          <w:rFonts w:asciiTheme="majorHAnsi" w:hAnsiTheme="majorHAnsi" w:cstheme="majorHAnsi"/>
          <w:b/>
          <w:bCs/>
          <w:sz w:val="26"/>
          <w:szCs w:val="26"/>
        </w:rPr>
        <w:t>Ngành Kinh doanh quốc tế</w:t>
      </w:r>
    </w:p>
    <w:p w14:paraId="631D4A0F" w14:textId="4B82E1C7" w:rsidR="00533008" w:rsidRPr="00130EE3" w:rsidRDefault="00533008"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các doanh nghiệp xuất nhập khẩu, logistics, thương mại quốc tế, doanh nghiệp FDI và tập đoàn đa quốc gia với các vị trí như nhân viên xuất nhập khẩu, phát triển thị trường quốc tế, nghiên cứu thị trường, logistics và quản lý chuỗi cung ứng.</w:t>
      </w:r>
    </w:p>
    <w:p w14:paraId="75AF119D" w14:textId="19BD5AB9" w:rsidR="00533008" w:rsidRPr="00130EE3" w:rsidRDefault="00533008"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Ngoài ra, tham gia hoạch định chiến lược, xúc tiến thương mại, phát triển bền vững, ESG và tư vấn các giải pháp kinh doanh xanh, kinh tế tuần hoàn.</w:t>
      </w:r>
    </w:p>
    <w:p w14:paraId="0348D9BE" w14:textId="78E87568" w:rsidR="00CE25AF" w:rsidRPr="00130EE3" w:rsidRDefault="002C6A55"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5.3.3. </w:t>
      </w:r>
      <w:r w:rsidR="00CE25AF" w:rsidRPr="00130EE3">
        <w:rPr>
          <w:rFonts w:asciiTheme="majorHAnsi" w:hAnsiTheme="majorHAnsi" w:cstheme="majorHAnsi"/>
          <w:b/>
          <w:bCs/>
          <w:sz w:val="26"/>
          <w:szCs w:val="26"/>
        </w:rPr>
        <w:t xml:space="preserve">Ngành </w:t>
      </w:r>
      <w:r w:rsidR="007C13BE" w:rsidRPr="00130EE3">
        <w:rPr>
          <w:rFonts w:asciiTheme="majorHAnsi" w:hAnsiTheme="majorHAnsi" w:cstheme="majorHAnsi"/>
          <w:b/>
          <w:bCs/>
          <w:sz w:val="26"/>
          <w:szCs w:val="26"/>
        </w:rPr>
        <w:t>Tài chính - Ngân hàng</w:t>
      </w:r>
    </w:p>
    <w:p w14:paraId="1C85ED4D" w14:textId="54BF4367" w:rsidR="00AE1A24" w:rsidRPr="00130EE3" w:rsidRDefault="00AE1A2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ngân hàng, công ty tài chính, chứng khoán, bảo hiểm, quỹ đầu tư, doanh nghiệp và tổ chức tài chính với các vị trí như chuyên viên tín dụng, phân tích đầu tư, quản trị rủi ro, thanh toán quốc tế, tài chính doanh nghiệp, quản lý tài sản và tư vấn tài chính.</w:t>
      </w:r>
    </w:p>
    <w:p w14:paraId="58ED6668" w14:textId="61F87F9B" w:rsidR="00AE1A24" w:rsidRPr="00130EE3" w:rsidRDefault="00AE1A2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Ngoài ra, tham gia công tác quản lý nhà nước về tài chính - ngân hàng; nghiên cứu, giảng dạy tại các viện nghiên cứu, trường đại học và cơ sở đào tạo.</w:t>
      </w:r>
    </w:p>
    <w:p w14:paraId="4DB7597A" w14:textId="47F99E2D" w:rsidR="00CE25AF" w:rsidRPr="00130EE3" w:rsidRDefault="002C6A55"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5.3.4. </w:t>
      </w:r>
      <w:r w:rsidR="00CE25AF" w:rsidRPr="00130EE3">
        <w:rPr>
          <w:rFonts w:asciiTheme="majorHAnsi" w:hAnsiTheme="majorHAnsi" w:cstheme="majorHAnsi"/>
          <w:b/>
          <w:bCs/>
          <w:sz w:val="26"/>
          <w:szCs w:val="26"/>
        </w:rPr>
        <w:t>Ngàn</w:t>
      </w:r>
      <w:r w:rsidR="00B443BD" w:rsidRPr="00130EE3">
        <w:rPr>
          <w:rFonts w:asciiTheme="majorHAnsi" w:hAnsiTheme="majorHAnsi" w:cstheme="majorHAnsi"/>
          <w:b/>
          <w:bCs/>
          <w:sz w:val="26"/>
          <w:szCs w:val="26"/>
        </w:rPr>
        <w:t>h</w:t>
      </w:r>
      <w:r w:rsidR="00CE25AF" w:rsidRPr="00130EE3">
        <w:rPr>
          <w:rFonts w:asciiTheme="majorHAnsi" w:hAnsiTheme="majorHAnsi" w:cstheme="majorHAnsi"/>
          <w:b/>
          <w:bCs/>
          <w:sz w:val="26"/>
          <w:szCs w:val="26"/>
        </w:rPr>
        <w:t xml:space="preserve"> Kế toán</w:t>
      </w:r>
    </w:p>
    <w:p w14:paraId="0C79D68E" w14:textId="66F9CC34" w:rsidR="00AE1A24" w:rsidRPr="00130EE3" w:rsidRDefault="00AE1A2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doanh nghiệp, ngân hàng, công ty bảo hiểm, cơ quan hành chính sự nghiệp và các tổ chức tài chính với các vị trí như kế toán, kiểm toán, kiểm soát, thuế, giao dịch ngân hàng, tư vấn tài chính, quản lý tài chính và ngân quỹ.</w:t>
      </w:r>
    </w:p>
    <w:p w14:paraId="3928C3DB" w14:textId="013578A1" w:rsidR="00AE1A24" w:rsidRPr="00130EE3" w:rsidRDefault="00AE1A2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Ngoài ra, đảm nhiệm các vị trí quản lý như kế toán trưởng, trưởng phòng kế toán; tham gia nghiên cứu, giảng dạy, thanh tra kinh tế hoặc làm việc tại các cơ quan quản lý nhà nước về thuế, thống kê và kế hoạch đầu tư.</w:t>
      </w:r>
    </w:p>
    <w:p w14:paraId="5848023C" w14:textId="652C588D" w:rsidR="00CE25AF" w:rsidRPr="00130EE3" w:rsidRDefault="002C6A55"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5.3.5. </w:t>
      </w:r>
      <w:r w:rsidR="00CE25AF" w:rsidRPr="00130EE3">
        <w:rPr>
          <w:rFonts w:asciiTheme="majorHAnsi" w:hAnsiTheme="majorHAnsi" w:cstheme="majorHAnsi"/>
          <w:b/>
          <w:bCs/>
          <w:sz w:val="26"/>
          <w:szCs w:val="26"/>
        </w:rPr>
        <w:t>Ngành</w:t>
      </w:r>
      <w:r w:rsidRPr="00130EE3">
        <w:rPr>
          <w:rFonts w:asciiTheme="majorHAnsi" w:hAnsiTheme="majorHAnsi" w:cstheme="majorHAnsi"/>
          <w:b/>
          <w:bCs/>
          <w:sz w:val="26"/>
          <w:szCs w:val="26"/>
        </w:rPr>
        <w:t xml:space="preserve"> </w:t>
      </w:r>
      <w:r w:rsidR="00CE25AF" w:rsidRPr="00130EE3">
        <w:rPr>
          <w:rFonts w:asciiTheme="majorHAnsi" w:hAnsiTheme="majorHAnsi" w:cstheme="majorHAnsi"/>
          <w:b/>
          <w:bCs/>
          <w:sz w:val="26"/>
          <w:szCs w:val="26"/>
        </w:rPr>
        <w:t>Marketing</w:t>
      </w:r>
      <w:r w:rsidR="001B20AF" w:rsidRPr="00130EE3">
        <w:rPr>
          <w:rFonts w:asciiTheme="majorHAnsi" w:hAnsiTheme="majorHAnsi" w:cstheme="majorHAnsi"/>
          <w:b/>
          <w:bCs/>
          <w:sz w:val="26"/>
          <w:szCs w:val="26"/>
        </w:rPr>
        <w:t xml:space="preserve"> </w:t>
      </w:r>
      <w:r w:rsidR="001B20AF" w:rsidRPr="00130EE3">
        <w:rPr>
          <w:rFonts w:asciiTheme="majorHAnsi" w:hAnsiTheme="majorHAnsi" w:cstheme="majorHAnsi"/>
          <w:i/>
          <w:iCs/>
          <w:sz w:val="26"/>
          <w:szCs w:val="26"/>
        </w:rPr>
        <w:t>(Chuyên ngành Digital Marketing</w:t>
      </w:r>
      <w:r w:rsidR="006F2FD9" w:rsidRPr="00130EE3">
        <w:rPr>
          <w:rFonts w:asciiTheme="majorHAnsi" w:hAnsiTheme="majorHAnsi" w:cstheme="majorHAnsi"/>
          <w:i/>
          <w:iCs/>
          <w:sz w:val="26"/>
          <w:szCs w:val="26"/>
        </w:rPr>
        <w:t>)</w:t>
      </w:r>
    </w:p>
    <w:p w14:paraId="3B49E125" w14:textId="2E138764" w:rsidR="00AE1A24" w:rsidRPr="00130EE3" w:rsidRDefault="004B2B4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E1A24" w:rsidRPr="00130EE3">
        <w:rPr>
          <w:rFonts w:asciiTheme="majorHAnsi" w:hAnsiTheme="majorHAnsi" w:cstheme="majorHAnsi"/>
          <w:sz w:val="26"/>
          <w:szCs w:val="26"/>
        </w:rPr>
        <w:t>Làm việc tại các doanh nghiệp thương mại, dịch vụ, sản xuất, công nghệ, truyền thông, thương mại điện tử, ngân hàng, công ty tài chính, tập đoàn đa quốc gia, startup và các tổ chức trong nước, quốc tế.</w:t>
      </w:r>
    </w:p>
    <w:p w14:paraId="1C4F1F83" w14:textId="65CECD7B" w:rsidR="00AE1A24" w:rsidRPr="00130EE3" w:rsidRDefault="004B2B4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E1A24" w:rsidRPr="00130EE3">
        <w:rPr>
          <w:rFonts w:asciiTheme="majorHAnsi" w:hAnsiTheme="majorHAnsi" w:cstheme="majorHAnsi"/>
          <w:sz w:val="26"/>
          <w:szCs w:val="26"/>
        </w:rPr>
        <w:t>Ngoài ra, tham gia tư vấn chiến lược, marketing, nghiên cứu thị trường, đổi mới sáng tạo, giáo dục - đào tạo hoặc làm việc với vai trò chuyên gia tư vấn độc lập.</w:t>
      </w:r>
    </w:p>
    <w:p w14:paraId="107C0605" w14:textId="39ADAD8F" w:rsidR="00CE25AF" w:rsidRPr="00130EE3" w:rsidRDefault="00810100"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5.3.6. </w:t>
      </w:r>
      <w:r w:rsidR="00CE25AF" w:rsidRPr="00130EE3">
        <w:rPr>
          <w:rFonts w:asciiTheme="majorHAnsi" w:hAnsiTheme="majorHAnsi" w:cstheme="majorHAnsi"/>
          <w:b/>
          <w:bCs/>
          <w:sz w:val="26"/>
          <w:szCs w:val="26"/>
        </w:rPr>
        <w:t>Ngành Luật và Luật Kinh tế</w:t>
      </w:r>
    </w:p>
    <w:p w14:paraId="356AF631" w14:textId="47B7EE3B" w:rsidR="00C010E0" w:rsidRPr="00130EE3" w:rsidRDefault="00C010E0"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các cơ quan nhà nước, cơ quan tư pháp, tổ chức chính trị - xã hội, doanh nghiệp, ngân hàng, công ty luật và tổ chức dịch vụ pháp lý với các vị trí về pháp chế, tư vấn pháp luật, kiểm soát tuân thủ, quản trị rủi ro, quan hệ lao động và giải quyết tranh chấp.</w:t>
      </w:r>
    </w:p>
    <w:p w14:paraId="63737F61" w14:textId="73B092C8" w:rsidR="00C010E0" w:rsidRPr="00130EE3" w:rsidRDefault="00C010E0"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xml:space="preserve">- Ngoài ra, tham gia nghiên cứu, giảng dạy, xây dựng và thẩm định chính sách, </w:t>
      </w:r>
      <w:r w:rsidR="00AB56A6" w:rsidRPr="00130EE3">
        <w:rPr>
          <w:rFonts w:asciiTheme="majorHAnsi" w:hAnsiTheme="majorHAnsi" w:cstheme="majorHAnsi"/>
          <w:sz w:val="26"/>
          <w:szCs w:val="26"/>
        </w:rPr>
        <w:br/>
      </w:r>
      <w:r w:rsidRPr="00130EE3">
        <w:rPr>
          <w:rFonts w:asciiTheme="majorHAnsi" w:hAnsiTheme="majorHAnsi" w:cstheme="majorHAnsi"/>
          <w:sz w:val="26"/>
          <w:szCs w:val="26"/>
        </w:rPr>
        <w:t>pháp luật; làm việc tại các tổ chức quốc tế, tổ chức phi chính phủ hoặc phát triển nghề nghiệp trong các lĩnh vực luật sư, công chứng, thừa phát lại, đấu giá, tòa án, kiểm sát và thi hành án.</w:t>
      </w:r>
    </w:p>
    <w:p w14:paraId="72A2274A" w14:textId="43A64BE9" w:rsidR="00CE25AF" w:rsidRPr="00130EE3" w:rsidRDefault="00810100"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5.3.7. </w:t>
      </w:r>
      <w:r w:rsidR="00CE25AF" w:rsidRPr="00130EE3">
        <w:rPr>
          <w:rFonts w:asciiTheme="majorHAnsi" w:hAnsiTheme="majorHAnsi" w:cstheme="majorHAnsi"/>
          <w:b/>
          <w:bCs/>
          <w:sz w:val="26"/>
          <w:szCs w:val="26"/>
        </w:rPr>
        <w:t>Ngành Truyền thông Đa phương tiện</w:t>
      </w:r>
    </w:p>
    <w:p w14:paraId="302B755C" w14:textId="5B47F9D1" w:rsidR="00E71E64" w:rsidRPr="00130EE3" w:rsidRDefault="00E71E6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doanh nghiệp, cơ quan nhà nước, tổ chức xã hội, trường học, bệnh viện và các đơn vị truyền thông với các vị trí như quản lý truyền thông, hoạch định chiến lược, sản xuất nội dung, truyền thông mạng xã hội, thiết kế đồ họa, quay dựng phim, biên tập đa phương tiện và quản lý dự án.</w:t>
      </w:r>
    </w:p>
    <w:p w14:paraId="0E421B59" w14:textId="215649B1" w:rsidR="00E71E64" w:rsidRPr="00130EE3" w:rsidRDefault="00E71E6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Ngoài ra, tham gia nghiên cứu, giảng dạy, tư vấn truyền thông hoặc khởi nghiệp, thành lập doanh nghiệp trong lĩnh vực truyền thông.</w:t>
      </w:r>
    </w:p>
    <w:p w14:paraId="123B4FBE" w14:textId="5AA47F89" w:rsidR="00CE25AF" w:rsidRPr="00130EE3" w:rsidRDefault="00810100" w:rsidP="00536545">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5.3.8. </w:t>
      </w:r>
      <w:r w:rsidR="00CE25AF" w:rsidRPr="00130EE3">
        <w:rPr>
          <w:rFonts w:asciiTheme="majorHAnsi" w:hAnsiTheme="majorHAnsi" w:cstheme="majorHAnsi"/>
          <w:b/>
          <w:bCs/>
          <w:sz w:val="26"/>
          <w:szCs w:val="26"/>
        </w:rPr>
        <w:t>Ngành Logistics và Quản lý chuỗi cung ứng</w:t>
      </w:r>
    </w:p>
    <w:p w14:paraId="70F9FB6B" w14:textId="51E64BC3" w:rsidR="00604EEB" w:rsidRPr="00130EE3" w:rsidRDefault="00604EE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Làm việc tại doanh nghiệp sản xuất, thương mại, xuất nhập khẩu, logistics, vận tải, kho vận, thương mại điện tử và các tập đoàn đa quốc gia với các vị trí như chuyên viên logistics, xuất nhập khẩu, giao nhận vận tải quốc tế, quản lý kho, thu mua và điều phối chuỗi cung ứng.</w:t>
      </w:r>
    </w:p>
    <w:p w14:paraId="412F2844" w14:textId="00F20A63" w:rsidR="00604EEB" w:rsidRPr="00130EE3" w:rsidRDefault="00604EE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Ngoài ra, đảm nhiệm các vị trí quản lý vận hành, trưởng nhóm logistics và quản lý chuỗi cung ứng tại các doanh nghiệp trong nước và quốc tế.</w:t>
      </w:r>
    </w:p>
    <w:p w14:paraId="0A78CF1D" w14:textId="2CED4E26" w:rsidR="00DB5FF9" w:rsidRPr="00130EE3" w:rsidRDefault="00DB5FF9" w:rsidP="00536545">
      <w:pPr>
        <w:pStyle w:val="u2"/>
        <w:spacing w:line="276" w:lineRule="auto"/>
        <w:ind w:firstLine="709"/>
        <w:rPr>
          <w:rFonts w:cstheme="majorHAnsi"/>
          <w:color w:val="auto"/>
          <w:sz w:val="26"/>
          <w:szCs w:val="26"/>
        </w:rPr>
      </w:pPr>
      <w:bookmarkStart w:id="46" w:name="_Toc240641737"/>
      <w:r w:rsidRPr="00130EE3">
        <w:rPr>
          <w:rFonts w:cstheme="majorHAnsi"/>
          <w:b/>
          <w:bCs/>
          <w:color w:val="auto"/>
          <w:sz w:val="26"/>
          <w:szCs w:val="26"/>
        </w:rPr>
        <w:t xml:space="preserve">6. </w:t>
      </w:r>
      <w:r w:rsidR="00FA3F37" w:rsidRPr="00130EE3">
        <w:rPr>
          <w:rFonts w:cstheme="majorHAnsi"/>
          <w:b/>
          <w:bCs/>
          <w:color w:val="auto"/>
          <w:sz w:val="26"/>
          <w:szCs w:val="26"/>
        </w:rPr>
        <w:t>Khoa</w:t>
      </w:r>
      <w:r w:rsidRPr="00130EE3">
        <w:rPr>
          <w:rFonts w:cstheme="majorHAnsi"/>
          <w:b/>
          <w:bCs/>
          <w:color w:val="auto"/>
          <w:sz w:val="26"/>
          <w:szCs w:val="26"/>
        </w:rPr>
        <w:t xml:space="preserve"> Điều dưỡng và Kỹ thuật xét nghiệm y học</w:t>
      </w:r>
      <w:bookmarkEnd w:id="46"/>
    </w:p>
    <w:p w14:paraId="7C359B3A" w14:textId="7733CEEC" w:rsidR="00DB5FF9" w:rsidRPr="00130EE3" w:rsidRDefault="00DB5FF9" w:rsidP="00536545">
      <w:pPr>
        <w:pStyle w:val="u3"/>
        <w:spacing w:before="0" w:after="0" w:line="276" w:lineRule="auto"/>
        <w:ind w:firstLine="709"/>
        <w:rPr>
          <w:rFonts w:asciiTheme="majorHAnsi" w:hAnsiTheme="majorHAnsi" w:cstheme="majorHAnsi"/>
          <w:b/>
          <w:bCs/>
          <w:color w:val="auto"/>
          <w:sz w:val="26"/>
          <w:szCs w:val="26"/>
        </w:rPr>
      </w:pPr>
      <w:bookmarkStart w:id="47" w:name="_Toc240641738"/>
      <w:r w:rsidRPr="00130EE3">
        <w:rPr>
          <w:rFonts w:asciiTheme="majorHAnsi" w:hAnsiTheme="majorHAnsi" w:cstheme="majorHAnsi"/>
          <w:b/>
          <w:bCs/>
          <w:color w:val="auto"/>
          <w:sz w:val="26"/>
          <w:szCs w:val="26"/>
        </w:rPr>
        <w:t>6.1. Thông tin liên hệ</w:t>
      </w:r>
      <w:bookmarkEnd w:id="47"/>
    </w:p>
    <w:p w14:paraId="2E64FE83" w14:textId="5C8FF8F3" w:rsidR="009641AB" w:rsidRPr="00130EE3" w:rsidRDefault="00DB5FF9"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009641AB" w:rsidRPr="00130EE3">
        <w:rPr>
          <w:rFonts w:asciiTheme="majorHAnsi" w:hAnsiTheme="majorHAnsi" w:cstheme="majorHAnsi"/>
          <w:sz w:val="26"/>
          <w:szCs w:val="26"/>
        </w:rPr>
        <w:t>TS.BS</w:t>
      </w:r>
      <w:r w:rsidR="00580B7A" w:rsidRPr="00130EE3">
        <w:rPr>
          <w:rFonts w:asciiTheme="majorHAnsi" w:hAnsiTheme="majorHAnsi" w:cstheme="majorHAnsi"/>
          <w:sz w:val="26"/>
          <w:szCs w:val="26"/>
        </w:rPr>
        <w:t xml:space="preserve"> </w:t>
      </w:r>
      <w:r w:rsidR="009641AB" w:rsidRPr="00130EE3">
        <w:rPr>
          <w:rFonts w:asciiTheme="majorHAnsi" w:hAnsiTheme="majorHAnsi" w:cstheme="majorHAnsi"/>
          <w:sz w:val="26"/>
          <w:szCs w:val="26"/>
        </w:rPr>
        <w:t>Nguyễn Lê Viên</w:t>
      </w:r>
    </w:p>
    <w:p w14:paraId="7384B750" w14:textId="2083AC06" w:rsidR="009641AB" w:rsidRPr="00130EE3" w:rsidRDefault="001B738B" w:rsidP="00536545">
      <w:pPr>
        <w:spacing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sz w:val="26"/>
          <w:szCs w:val="26"/>
        </w:rPr>
        <w:t xml:space="preserve"> </w:t>
      </w:r>
      <w:r w:rsidR="004B4C42" w:rsidRPr="00130EE3">
        <w:rPr>
          <w:rFonts w:asciiTheme="majorHAnsi" w:hAnsiTheme="majorHAnsi" w:cstheme="majorHAnsi"/>
          <w:sz w:val="26"/>
          <w:szCs w:val="26"/>
        </w:rPr>
        <w:t xml:space="preserve">  </w:t>
      </w:r>
      <w:r w:rsidR="009641AB" w:rsidRPr="00130EE3">
        <w:rPr>
          <w:rFonts w:asciiTheme="majorHAnsi" w:hAnsiTheme="majorHAnsi" w:cstheme="majorHAnsi"/>
          <w:sz w:val="26"/>
          <w:szCs w:val="26"/>
        </w:rPr>
        <w:t xml:space="preserve">Email: </w:t>
      </w:r>
      <w:hyperlink r:id="rId48" w:history="1">
        <w:r w:rsidR="00580B7A" w:rsidRPr="00130EE3">
          <w:rPr>
            <w:rStyle w:val="Siuktni"/>
            <w:rFonts w:asciiTheme="majorHAnsi" w:hAnsiTheme="majorHAnsi" w:cstheme="majorHAnsi"/>
            <w:color w:val="auto"/>
            <w:sz w:val="26"/>
            <w:szCs w:val="26"/>
            <w:u w:val="none"/>
          </w:rPr>
          <w:t>vien.nguyen@</w:t>
        </w:r>
        <w:r w:rsidR="00580B7A" w:rsidRPr="00130EE3">
          <w:rPr>
            <w:rStyle w:val="Siuktni"/>
            <w:rFonts w:asciiTheme="majorHAnsi" w:hAnsiTheme="majorHAnsi" w:cstheme="majorHAnsi"/>
            <w:color w:val="auto"/>
            <w:sz w:val="26"/>
            <w:szCs w:val="26"/>
            <w:u w:val="none"/>
            <w:lang w:val="en-US"/>
          </w:rPr>
          <w:t>ttu</w:t>
        </w:r>
        <w:r w:rsidR="00580B7A" w:rsidRPr="00130EE3">
          <w:rPr>
            <w:rStyle w:val="Siuktni"/>
            <w:rFonts w:asciiTheme="majorHAnsi" w:hAnsiTheme="majorHAnsi" w:cstheme="majorHAnsi"/>
            <w:color w:val="auto"/>
            <w:sz w:val="26"/>
            <w:szCs w:val="26"/>
            <w:u w:val="none"/>
          </w:rPr>
          <w:t>.edu.vn</w:t>
        </w:r>
      </w:hyperlink>
    </w:p>
    <w:p w14:paraId="05F99665" w14:textId="364C341F" w:rsidR="004B4C42" w:rsidRPr="00130EE3" w:rsidRDefault="004B4C42" w:rsidP="00536545">
      <w:pPr>
        <w:spacing w:after="0" w:line="276" w:lineRule="auto"/>
        <w:ind w:firstLine="709"/>
        <w:jc w:val="both"/>
        <w:rPr>
          <w:rFonts w:asciiTheme="majorHAnsi" w:hAnsiTheme="majorHAnsi" w:cstheme="majorHAnsi"/>
          <w:sz w:val="26"/>
          <w:szCs w:val="26"/>
        </w:rPr>
      </w:pPr>
      <w:r w:rsidRPr="00130EE3">
        <w:rPr>
          <w:rStyle w:val="Siuktni"/>
          <w:rFonts w:asciiTheme="majorHAnsi" w:hAnsiTheme="majorHAnsi" w:cstheme="majorHAnsi"/>
          <w:color w:val="auto"/>
          <w:sz w:val="26"/>
          <w:szCs w:val="26"/>
          <w:u w:val="none"/>
        </w:rPr>
        <w:t xml:space="preserve">   Số điện thoại: </w:t>
      </w:r>
      <w:r w:rsidR="00306D70" w:rsidRPr="00130EE3">
        <w:rPr>
          <w:rStyle w:val="Siuktni"/>
          <w:rFonts w:asciiTheme="majorHAnsi" w:hAnsiTheme="majorHAnsi" w:cstheme="majorHAnsi"/>
          <w:color w:val="auto"/>
          <w:sz w:val="26"/>
          <w:szCs w:val="26"/>
          <w:u w:val="none"/>
        </w:rPr>
        <w:t>0988 666 505</w:t>
      </w:r>
    </w:p>
    <w:p w14:paraId="21C2A520" w14:textId="513D87C0" w:rsidR="00C5714D" w:rsidRPr="00130EE3" w:rsidRDefault="00DB5FF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w:t>
      </w:r>
      <w:r w:rsidR="00C5714D" w:rsidRPr="00130EE3">
        <w:rPr>
          <w:rFonts w:asciiTheme="majorHAnsi" w:hAnsiTheme="majorHAnsi" w:cstheme="majorHAnsi"/>
          <w:sz w:val="26"/>
          <w:szCs w:val="26"/>
        </w:rPr>
        <w:t xml:space="preserve">Nguyễn Thị Ngọc Quyên </w:t>
      </w:r>
    </w:p>
    <w:p w14:paraId="5C85491D" w14:textId="7394B766" w:rsidR="00C5714D"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306D70" w:rsidRPr="00130EE3">
        <w:rPr>
          <w:rFonts w:asciiTheme="majorHAnsi" w:hAnsiTheme="majorHAnsi" w:cstheme="majorHAnsi"/>
          <w:sz w:val="26"/>
          <w:szCs w:val="26"/>
        </w:rPr>
        <w:t xml:space="preserve"> </w:t>
      </w:r>
      <w:r w:rsidR="00E90EDD" w:rsidRPr="00130EE3">
        <w:rPr>
          <w:rFonts w:asciiTheme="majorHAnsi" w:hAnsiTheme="majorHAnsi" w:cstheme="majorHAnsi"/>
          <w:sz w:val="26"/>
          <w:szCs w:val="26"/>
        </w:rPr>
        <w:t xml:space="preserve"> </w:t>
      </w:r>
      <w:r w:rsidR="00C5714D" w:rsidRPr="00130EE3">
        <w:rPr>
          <w:rFonts w:asciiTheme="majorHAnsi" w:hAnsiTheme="majorHAnsi" w:cstheme="majorHAnsi"/>
          <w:sz w:val="26"/>
          <w:szCs w:val="26"/>
        </w:rPr>
        <w:t xml:space="preserve">Email: </w:t>
      </w:r>
      <w:hyperlink r:id="rId49" w:history="1">
        <w:r w:rsidR="00580B7A" w:rsidRPr="00130EE3">
          <w:rPr>
            <w:rStyle w:val="Siuktni"/>
            <w:rFonts w:asciiTheme="majorHAnsi" w:hAnsiTheme="majorHAnsi" w:cstheme="majorHAnsi"/>
            <w:color w:val="auto"/>
            <w:sz w:val="26"/>
            <w:szCs w:val="26"/>
            <w:u w:val="none"/>
          </w:rPr>
          <w:t>quyen.nguyenthingoc@</w:t>
        </w:r>
        <w:r w:rsidR="00580B7A" w:rsidRPr="00130EE3">
          <w:rPr>
            <w:rStyle w:val="Siuktni"/>
            <w:rFonts w:asciiTheme="majorHAnsi" w:hAnsiTheme="majorHAnsi" w:cstheme="majorHAnsi"/>
            <w:color w:val="auto"/>
            <w:sz w:val="26"/>
            <w:szCs w:val="26"/>
            <w:u w:val="none"/>
            <w:lang w:val="en-US"/>
          </w:rPr>
          <w:t>ttu</w:t>
        </w:r>
        <w:r w:rsidR="00580B7A" w:rsidRPr="00130EE3">
          <w:rPr>
            <w:rStyle w:val="Siuktni"/>
            <w:rFonts w:asciiTheme="majorHAnsi" w:hAnsiTheme="majorHAnsi" w:cstheme="majorHAnsi"/>
            <w:color w:val="auto"/>
            <w:sz w:val="26"/>
            <w:szCs w:val="26"/>
            <w:u w:val="none"/>
          </w:rPr>
          <w:t>.edu.vn</w:t>
        </w:r>
      </w:hyperlink>
      <w:r w:rsidR="00C5714D" w:rsidRPr="00130EE3">
        <w:rPr>
          <w:rFonts w:asciiTheme="majorHAnsi" w:hAnsiTheme="majorHAnsi" w:cstheme="majorHAnsi"/>
          <w:sz w:val="26"/>
          <w:szCs w:val="26"/>
        </w:rPr>
        <w:t xml:space="preserve"> </w:t>
      </w:r>
    </w:p>
    <w:p w14:paraId="00B36B27" w14:textId="2B4CB785" w:rsidR="00C5714D"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306D70" w:rsidRPr="00130EE3">
        <w:rPr>
          <w:rFonts w:asciiTheme="majorHAnsi" w:hAnsiTheme="majorHAnsi" w:cstheme="majorHAnsi"/>
          <w:sz w:val="26"/>
          <w:szCs w:val="26"/>
        </w:rPr>
        <w:t xml:space="preserve"> </w:t>
      </w:r>
      <w:r w:rsidR="00E90EDD" w:rsidRPr="00130EE3">
        <w:rPr>
          <w:rFonts w:asciiTheme="majorHAnsi" w:hAnsiTheme="majorHAnsi" w:cstheme="majorHAnsi"/>
          <w:sz w:val="26"/>
          <w:szCs w:val="26"/>
        </w:rPr>
        <w:t xml:space="preserve"> </w:t>
      </w:r>
      <w:r w:rsidR="00C5714D" w:rsidRPr="00130EE3">
        <w:rPr>
          <w:rFonts w:asciiTheme="majorHAnsi" w:hAnsiTheme="majorHAnsi" w:cstheme="majorHAnsi"/>
          <w:sz w:val="26"/>
          <w:szCs w:val="26"/>
        </w:rPr>
        <w:t>SĐT: 0866</w:t>
      </w:r>
      <w:r w:rsidR="005666BD" w:rsidRPr="00130EE3">
        <w:rPr>
          <w:rFonts w:asciiTheme="majorHAnsi" w:hAnsiTheme="majorHAnsi" w:cstheme="majorHAnsi"/>
          <w:sz w:val="26"/>
          <w:szCs w:val="26"/>
        </w:rPr>
        <w:t xml:space="preserve"> </w:t>
      </w:r>
      <w:r w:rsidR="00C5714D" w:rsidRPr="00130EE3">
        <w:rPr>
          <w:rFonts w:asciiTheme="majorHAnsi" w:hAnsiTheme="majorHAnsi" w:cstheme="majorHAnsi"/>
          <w:sz w:val="26"/>
          <w:szCs w:val="26"/>
        </w:rPr>
        <w:t>021</w:t>
      </w:r>
      <w:r w:rsidR="005666BD" w:rsidRPr="00130EE3">
        <w:rPr>
          <w:rFonts w:asciiTheme="majorHAnsi" w:hAnsiTheme="majorHAnsi" w:cstheme="majorHAnsi"/>
          <w:sz w:val="26"/>
          <w:szCs w:val="26"/>
        </w:rPr>
        <w:t xml:space="preserve"> </w:t>
      </w:r>
      <w:r w:rsidR="00C5714D" w:rsidRPr="00130EE3">
        <w:rPr>
          <w:rFonts w:asciiTheme="majorHAnsi" w:hAnsiTheme="majorHAnsi" w:cstheme="majorHAnsi"/>
          <w:sz w:val="26"/>
          <w:szCs w:val="26"/>
        </w:rPr>
        <w:t xml:space="preserve">847 </w:t>
      </w:r>
    </w:p>
    <w:p w14:paraId="107CB1B3" w14:textId="143B2706" w:rsidR="00C5714D" w:rsidRPr="00130EE3" w:rsidRDefault="00C5714D"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Email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w:t>
      </w:r>
      <w:hyperlink r:id="rId50" w:history="1">
        <w:r w:rsidR="005666BD" w:rsidRPr="00130EE3">
          <w:rPr>
            <w:rStyle w:val="Siuktni"/>
            <w:rFonts w:asciiTheme="majorHAnsi" w:hAnsiTheme="majorHAnsi" w:cstheme="majorHAnsi"/>
            <w:color w:val="auto"/>
            <w:sz w:val="26"/>
            <w:szCs w:val="26"/>
            <w:u w:val="none"/>
          </w:rPr>
          <w:t>snmt@ttu.edu.vn</w:t>
        </w:r>
      </w:hyperlink>
      <w:r w:rsidR="00FC4D5F" w:rsidRPr="00130EE3">
        <w:rPr>
          <w:rFonts w:asciiTheme="majorHAnsi" w:hAnsiTheme="majorHAnsi" w:cstheme="majorHAnsi"/>
          <w:sz w:val="26"/>
          <w:szCs w:val="26"/>
        </w:rPr>
        <w:t xml:space="preserve"> </w:t>
      </w:r>
    </w:p>
    <w:p w14:paraId="5D2BD1DA" w14:textId="36E73C60" w:rsidR="00BC6AB8" w:rsidRPr="00130EE3" w:rsidRDefault="00BC6AB8" w:rsidP="00536545">
      <w:pPr>
        <w:pStyle w:val="u3"/>
        <w:spacing w:line="276" w:lineRule="auto"/>
        <w:ind w:firstLine="709"/>
        <w:rPr>
          <w:rFonts w:asciiTheme="majorHAnsi" w:hAnsiTheme="majorHAnsi" w:cstheme="majorHAnsi"/>
          <w:b/>
          <w:bCs/>
          <w:color w:val="auto"/>
          <w:sz w:val="26"/>
          <w:szCs w:val="26"/>
        </w:rPr>
      </w:pPr>
      <w:bookmarkStart w:id="48" w:name="_Toc240641739"/>
      <w:r w:rsidRPr="00130EE3">
        <w:rPr>
          <w:rFonts w:asciiTheme="majorHAnsi" w:hAnsiTheme="majorHAnsi" w:cstheme="majorHAnsi"/>
          <w:b/>
          <w:bCs/>
          <w:color w:val="auto"/>
          <w:sz w:val="26"/>
          <w:szCs w:val="26"/>
        </w:rPr>
        <w:t>6.2. Chương trình đào tạo</w:t>
      </w:r>
      <w:bookmarkEnd w:id="48"/>
    </w:p>
    <w:p w14:paraId="751E8BE2" w14:textId="77777777" w:rsidR="00BC6AB8" w:rsidRPr="00130EE3" w:rsidRDefault="00BC6AB8" w:rsidP="00545B64">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Các ngành đào tạo và số tín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316"/>
        <w:gridCol w:w="1101"/>
        <w:gridCol w:w="1059"/>
        <w:gridCol w:w="1065"/>
        <w:gridCol w:w="1123"/>
      </w:tblGrid>
      <w:tr w:rsidR="00130EE3" w:rsidRPr="00130EE3" w14:paraId="45974423" w14:textId="77777777" w:rsidTr="005B10FB">
        <w:trPr>
          <w:trHeight w:val="285"/>
          <w:tblHeader/>
        </w:trPr>
        <w:tc>
          <w:tcPr>
            <w:tcW w:w="3397" w:type="dxa"/>
            <w:vMerge w:val="restart"/>
            <w:tcMar>
              <w:top w:w="100" w:type="dxa"/>
              <w:left w:w="100" w:type="dxa"/>
              <w:bottom w:w="100" w:type="dxa"/>
              <w:right w:w="100" w:type="dxa"/>
            </w:tcMar>
            <w:vAlign w:val="center"/>
            <w:hideMark/>
          </w:tcPr>
          <w:p w14:paraId="2258F671" w14:textId="1D0BBB8E"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lastRenderedPageBreak/>
              <w:t xml:space="preserve">Các ngành học của </w:t>
            </w:r>
            <w:r w:rsidR="00FA3F37" w:rsidRPr="00130EE3">
              <w:rPr>
                <w:rFonts w:asciiTheme="majorHAnsi" w:eastAsia="Times New Roman" w:hAnsiTheme="majorHAnsi" w:cstheme="majorBidi"/>
                <w:b/>
                <w:bCs/>
                <w:kern w:val="0"/>
                <w:sz w:val="26"/>
                <w:szCs w:val="26"/>
                <w:lang w:eastAsia="vi-VN"/>
                <w14:ligatures w14:val="none"/>
              </w:rPr>
              <w:t>Khoa</w:t>
            </w:r>
            <w:r w:rsidRPr="00130EE3">
              <w:rPr>
                <w:rFonts w:asciiTheme="majorHAnsi" w:eastAsia="Times New Roman" w:hAnsiTheme="majorHAnsi" w:cstheme="majorBidi"/>
                <w:b/>
                <w:bCs/>
                <w:kern w:val="0"/>
                <w:sz w:val="26"/>
                <w:szCs w:val="26"/>
                <w:lang w:eastAsia="vi-VN"/>
                <w14:ligatures w14:val="none"/>
              </w:rPr>
              <w:t xml:space="preserve"> Điều dưỡng và Kỹ thuật xét nghiệm y học</w:t>
            </w:r>
          </w:p>
        </w:tc>
        <w:tc>
          <w:tcPr>
            <w:tcW w:w="1316" w:type="dxa"/>
            <w:vMerge w:val="restart"/>
            <w:tcMar>
              <w:top w:w="100" w:type="dxa"/>
              <w:left w:w="100" w:type="dxa"/>
              <w:bottom w:w="100" w:type="dxa"/>
              <w:right w:w="100" w:type="dxa"/>
            </w:tcMar>
            <w:vAlign w:val="center"/>
            <w:hideMark/>
          </w:tcPr>
          <w:p w14:paraId="49F30B9E" w14:textId="77777777"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Tổng số</w:t>
            </w:r>
          </w:p>
          <w:p w14:paraId="0C117994" w14:textId="77777777"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Tín chỉ</w:t>
            </w:r>
          </w:p>
        </w:tc>
        <w:tc>
          <w:tcPr>
            <w:tcW w:w="0" w:type="auto"/>
            <w:vMerge w:val="restart"/>
            <w:tcMar>
              <w:top w:w="100" w:type="dxa"/>
              <w:left w:w="100" w:type="dxa"/>
              <w:bottom w:w="100" w:type="dxa"/>
              <w:right w:w="100" w:type="dxa"/>
            </w:tcMar>
            <w:vAlign w:val="center"/>
            <w:hideMark/>
          </w:tcPr>
          <w:p w14:paraId="1571D9B1" w14:textId="77777777"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Thời lượng</w:t>
            </w:r>
          </w:p>
          <w:p w14:paraId="4BB9143F" w14:textId="77777777"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Đào tạo</w:t>
            </w:r>
          </w:p>
        </w:tc>
        <w:tc>
          <w:tcPr>
            <w:tcW w:w="2121" w:type="dxa"/>
            <w:gridSpan w:val="2"/>
            <w:tcMar>
              <w:top w:w="100" w:type="dxa"/>
              <w:left w:w="100" w:type="dxa"/>
              <w:bottom w:w="100" w:type="dxa"/>
              <w:right w:w="100" w:type="dxa"/>
            </w:tcMar>
            <w:vAlign w:val="center"/>
            <w:hideMark/>
          </w:tcPr>
          <w:p w14:paraId="1AFE8B3B" w14:textId="5541C7A3"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Ngôn ngữ </w:t>
            </w:r>
          </w:p>
          <w:p w14:paraId="541C21A2" w14:textId="0F6B1B2F"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giảng dạy</w:t>
            </w:r>
          </w:p>
        </w:tc>
        <w:tc>
          <w:tcPr>
            <w:tcW w:w="1123" w:type="dxa"/>
            <w:vMerge w:val="restart"/>
            <w:vAlign w:val="center"/>
          </w:tcPr>
          <w:p w14:paraId="164A9087" w14:textId="2B653FCC"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val="en-US" w:eastAsia="vi-VN"/>
                <w14:ligatures w14:val="none"/>
              </w:rPr>
            </w:pPr>
            <w:r w:rsidRPr="00130EE3">
              <w:rPr>
                <w:rFonts w:asciiTheme="majorHAnsi" w:eastAsia="Times New Roman" w:hAnsiTheme="majorHAnsi" w:cstheme="majorBidi"/>
                <w:b/>
                <w:bCs/>
                <w:kern w:val="0"/>
                <w:sz w:val="26"/>
                <w:szCs w:val="26"/>
                <w:lang w:eastAsia="vi-VN"/>
                <w14:ligatures w14:val="none"/>
              </w:rPr>
              <w:t>Thạc sĩ</w:t>
            </w:r>
          </w:p>
        </w:tc>
      </w:tr>
      <w:tr w:rsidR="00130EE3" w:rsidRPr="00130EE3" w14:paraId="60917ED1" w14:textId="77777777" w:rsidTr="005B10FB">
        <w:trPr>
          <w:trHeight w:val="51"/>
          <w:tblHeader/>
        </w:trPr>
        <w:tc>
          <w:tcPr>
            <w:tcW w:w="3397" w:type="dxa"/>
            <w:vMerge/>
            <w:vAlign w:val="center"/>
            <w:hideMark/>
          </w:tcPr>
          <w:p w14:paraId="571DDC4A" w14:textId="77777777" w:rsidR="0033392D" w:rsidRPr="00130EE3" w:rsidRDefault="0033392D" w:rsidP="00536545">
            <w:pPr>
              <w:spacing w:after="0" w:line="276" w:lineRule="auto"/>
              <w:jc w:val="center"/>
              <w:rPr>
                <w:rFonts w:asciiTheme="majorHAnsi" w:eastAsia="Times New Roman" w:hAnsiTheme="majorHAnsi" w:cstheme="majorHAnsi"/>
                <w:b/>
                <w:bCs/>
                <w:kern w:val="0"/>
                <w:sz w:val="26"/>
                <w:szCs w:val="26"/>
                <w:lang w:eastAsia="vi-VN"/>
                <w14:ligatures w14:val="none"/>
              </w:rPr>
            </w:pPr>
          </w:p>
        </w:tc>
        <w:tc>
          <w:tcPr>
            <w:tcW w:w="1316" w:type="dxa"/>
            <w:vMerge/>
            <w:vAlign w:val="center"/>
            <w:hideMark/>
          </w:tcPr>
          <w:p w14:paraId="2F98DA1A" w14:textId="77777777" w:rsidR="0033392D" w:rsidRPr="00130EE3" w:rsidRDefault="0033392D" w:rsidP="00536545">
            <w:pPr>
              <w:spacing w:after="0" w:line="276" w:lineRule="auto"/>
              <w:jc w:val="center"/>
              <w:rPr>
                <w:rFonts w:asciiTheme="majorHAnsi" w:eastAsia="Times New Roman" w:hAnsiTheme="majorHAnsi" w:cstheme="majorHAnsi"/>
                <w:b/>
                <w:bCs/>
                <w:kern w:val="0"/>
                <w:sz w:val="26"/>
                <w:szCs w:val="26"/>
                <w:lang w:eastAsia="vi-VN"/>
                <w14:ligatures w14:val="none"/>
              </w:rPr>
            </w:pPr>
          </w:p>
        </w:tc>
        <w:tc>
          <w:tcPr>
            <w:tcW w:w="0" w:type="auto"/>
            <w:vMerge/>
            <w:vAlign w:val="center"/>
            <w:hideMark/>
          </w:tcPr>
          <w:p w14:paraId="15F3DB68" w14:textId="77777777" w:rsidR="0033392D" w:rsidRPr="00130EE3" w:rsidRDefault="0033392D" w:rsidP="00536545">
            <w:pPr>
              <w:spacing w:after="0" w:line="276" w:lineRule="auto"/>
              <w:jc w:val="center"/>
              <w:rPr>
                <w:rFonts w:asciiTheme="majorHAnsi" w:eastAsia="Times New Roman" w:hAnsiTheme="majorHAnsi" w:cstheme="majorHAnsi"/>
                <w:b/>
                <w:bCs/>
                <w:kern w:val="0"/>
                <w:sz w:val="26"/>
                <w:szCs w:val="26"/>
                <w:lang w:eastAsia="vi-VN"/>
                <w14:ligatures w14:val="none"/>
              </w:rPr>
            </w:pPr>
          </w:p>
        </w:tc>
        <w:tc>
          <w:tcPr>
            <w:tcW w:w="0" w:type="auto"/>
            <w:gridSpan w:val="2"/>
            <w:tcMar>
              <w:top w:w="100" w:type="dxa"/>
              <w:left w:w="100" w:type="dxa"/>
              <w:bottom w:w="100" w:type="dxa"/>
              <w:right w:w="100" w:type="dxa"/>
            </w:tcMar>
            <w:vAlign w:val="center"/>
            <w:hideMark/>
          </w:tcPr>
          <w:p w14:paraId="4734F4F4" w14:textId="77777777"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Đại học</w:t>
            </w:r>
          </w:p>
        </w:tc>
        <w:tc>
          <w:tcPr>
            <w:tcW w:w="0" w:type="auto"/>
            <w:vMerge/>
            <w:tcMar>
              <w:top w:w="100" w:type="dxa"/>
              <w:left w:w="100" w:type="dxa"/>
              <w:bottom w:w="100" w:type="dxa"/>
              <w:right w:w="100" w:type="dxa"/>
            </w:tcMar>
            <w:vAlign w:val="center"/>
            <w:hideMark/>
          </w:tcPr>
          <w:p w14:paraId="55A61C1E" w14:textId="2A17AD35" w:rsidR="0033392D" w:rsidRPr="00130EE3" w:rsidRDefault="0033392D" w:rsidP="00536545">
            <w:pPr>
              <w:spacing w:after="0" w:line="276" w:lineRule="auto"/>
              <w:jc w:val="center"/>
              <w:rPr>
                <w:rFonts w:asciiTheme="majorHAnsi" w:eastAsia="Times New Roman" w:hAnsiTheme="majorHAnsi" w:cstheme="majorBidi"/>
                <w:b/>
                <w:bCs/>
                <w:kern w:val="0"/>
                <w:sz w:val="26"/>
                <w:szCs w:val="26"/>
                <w:lang w:eastAsia="vi-VN"/>
                <w14:ligatures w14:val="none"/>
              </w:rPr>
            </w:pPr>
          </w:p>
        </w:tc>
      </w:tr>
      <w:tr w:rsidR="00130EE3" w:rsidRPr="00130EE3" w14:paraId="759E8D13" w14:textId="77777777" w:rsidTr="005B10FB">
        <w:trPr>
          <w:trHeight w:val="88"/>
          <w:tblHeader/>
        </w:trPr>
        <w:tc>
          <w:tcPr>
            <w:tcW w:w="3397" w:type="dxa"/>
            <w:vMerge/>
            <w:vAlign w:val="center"/>
            <w:hideMark/>
          </w:tcPr>
          <w:p w14:paraId="48BB028C" w14:textId="77777777" w:rsidR="00404ADD" w:rsidRPr="00130EE3" w:rsidRDefault="00404ADD" w:rsidP="00536545">
            <w:pPr>
              <w:spacing w:after="0" w:line="276" w:lineRule="auto"/>
              <w:rPr>
                <w:rFonts w:asciiTheme="majorHAnsi" w:eastAsia="Times New Roman" w:hAnsiTheme="majorHAnsi" w:cstheme="majorHAnsi"/>
                <w:b/>
                <w:bCs/>
                <w:kern w:val="0"/>
                <w:sz w:val="26"/>
                <w:szCs w:val="26"/>
                <w:lang w:eastAsia="vi-VN"/>
                <w14:ligatures w14:val="none"/>
              </w:rPr>
            </w:pPr>
          </w:p>
        </w:tc>
        <w:tc>
          <w:tcPr>
            <w:tcW w:w="1316" w:type="dxa"/>
            <w:vMerge/>
            <w:vAlign w:val="center"/>
            <w:hideMark/>
          </w:tcPr>
          <w:p w14:paraId="495DA0E8" w14:textId="77777777" w:rsidR="00404ADD" w:rsidRPr="00130EE3" w:rsidRDefault="00404ADD" w:rsidP="00536545">
            <w:pPr>
              <w:spacing w:after="0" w:line="276" w:lineRule="auto"/>
              <w:rPr>
                <w:rFonts w:asciiTheme="majorHAnsi" w:eastAsia="Times New Roman" w:hAnsiTheme="majorHAnsi" w:cstheme="majorHAnsi"/>
                <w:b/>
                <w:bCs/>
                <w:kern w:val="0"/>
                <w:sz w:val="26"/>
                <w:szCs w:val="26"/>
                <w:lang w:eastAsia="vi-VN"/>
                <w14:ligatures w14:val="none"/>
              </w:rPr>
            </w:pPr>
          </w:p>
        </w:tc>
        <w:tc>
          <w:tcPr>
            <w:tcW w:w="0" w:type="auto"/>
            <w:vMerge/>
            <w:vAlign w:val="center"/>
            <w:hideMark/>
          </w:tcPr>
          <w:p w14:paraId="27F2BB46" w14:textId="77777777" w:rsidR="00404ADD" w:rsidRPr="00130EE3" w:rsidRDefault="00404ADD" w:rsidP="00536545">
            <w:pPr>
              <w:spacing w:after="0" w:line="276" w:lineRule="auto"/>
              <w:rPr>
                <w:rFonts w:asciiTheme="majorHAnsi" w:eastAsia="Times New Roman" w:hAnsiTheme="majorHAnsi" w:cstheme="majorHAnsi"/>
                <w:b/>
                <w:bCs/>
                <w:kern w:val="0"/>
                <w:sz w:val="26"/>
                <w:szCs w:val="26"/>
                <w:lang w:eastAsia="vi-VN"/>
                <w14:ligatures w14:val="none"/>
              </w:rPr>
            </w:pPr>
          </w:p>
        </w:tc>
        <w:tc>
          <w:tcPr>
            <w:tcW w:w="0" w:type="auto"/>
            <w:tcMar>
              <w:top w:w="100" w:type="dxa"/>
              <w:left w:w="100" w:type="dxa"/>
              <w:bottom w:w="100" w:type="dxa"/>
              <w:right w:w="100" w:type="dxa"/>
            </w:tcMar>
            <w:vAlign w:val="center"/>
            <w:hideMark/>
          </w:tcPr>
          <w:p w14:paraId="260741DA" w14:textId="1FF5BFE0" w:rsidR="00404ADD" w:rsidRPr="00130EE3" w:rsidRDefault="00404AD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w:t>
            </w:r>
            <w:r w:rsidR="0033392D" w:rsidRPr="00130EE3">
              <w:rPr>
                <w:rFonts w:asciiTheme="majorHAnsi" w:eastAsia="Times New Roman" w:hAnsiTheme="majorHAnsi" w:cstheme="majorBidi"/>
                <w:b/>
                <w:bCs/>
                <w:kern w:val="0"/>
                <w:sz w:val="26"/>
                <w:szCs w:val="26"/>
                <w:lang w:eastAsia="vi-VN"/>
                <w14:ligatures w14:val="none"/>
              </w:rPr>
              <w:t>iếng Việt</w:t>
            </w:r>
          </w:p>
        </w:tc>
        <w:tc>
          <w:tcPr>
            <w:tcW w:w="0" w:type="auto"/>
            <w:tcMar>
              <w:top w:w="100" w:type="dxa"/>
              <w:left w:w="100" w:type="dxa"/>
              <w:bottom w:w="100" w:type="dxa"/>
              <w:right w:w="100" w:type="dxa"/>
            </w:tcMar>
            <w:vAlign w:val="center"/>
            <w:hideMark/>
          </w:tcPr>
          <w:p w14:paraId="7F75FE5D" w14:textId="5F56E734" w:rsidR="00404ADD" w:rsidRPr="00130EE3" w:rsidRDefault="00404ADD" w:rsidP="00536545">
            <w:pPr>
              <w:spacing w:after="0" w:line="276" w:lineRule="auto"/>
              <w:jc w:val="center"/>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T</w:t>
            </w:r>
            <w:r w:rsidR="0033392D" w:rsidRPr="00130EE3">
              <w:rPr>
                <w:rFonts w:asciiTheme="majorHAnsi" w:eastAsia="Times New Roman" w:hAnsiTheme="majorHAnsi" w:cstheme="majorBidi"/>
                <w:b/>
                <w:bCs/>
                <w:kern w:val="0"/>
                <w:sz w:val="26"/>
                <w:szCs w:val="26"/>
                <w:lang w:eastAsia="vi-VN"/>
                <w14:ligatures w14:val="none"/>
              </w:rPr>
              <w:t>iếng Anh</w:t>
            </w:r>
          </w:p>
        </w:tc>
        <w:tc>
          <w:tcPr>
            <w:tcW w:w="1123" w:type="dxa"/>
            <w:vAlign w:val="center"/>
            <w:hideMark/>
          </w:tcPr>
          <w:p w14:paraId="27800723" w14:textId="77777777" w:rsidR="00404ADD" w:rsidRPr="00130EE3" w:rsidRDefault="00404ADD" w:rsidP="00536545">
            <w:pPr>
              <w:spacing w:after="0" w:line="276" w:lineRule="auto"/>
              <w:rPr>
                <w:rFonts w:asciiTheme="majorHAnsi" w:eastAsia="Times New Roman" w:hAnsiTheme="majorHAnsi" w:cstheme="majorHAnsi"/>
                <w:b/>
                <w:bCs/>
                <w:kern w:val="0"/>
                <w:sz w:val="26"/>
                <w:szCs w:val="26"/>
                <w:lang w:eastAsia="vi-VN"/>
                <w14:ligatures w14:val="none"/>
              </w:rPr>
            </w:pPr>
          </w:p>
        </w:tc>
      </w:tr>
      <w:tr w:rsidR="00130EE3" w:rsidRPr="00130EE3" w14:paraId="2DDBFBFA" w14:textId="77777777" w:rsidTr="005B10FB">
        <w:tc>
          <w:tcPr>
            <w:tcW w:w="3397" w:type="dxa"/>
            <w:tcMar>
              <w:top w:w="100" w:type="dxa"/>
              <w:left w:w="100" w:type="dxa"/>
              <w:bottom w:w="100" w:type="dxa"/>
              <w:right w:w="100" w:type="dxa"/>
            </w:tcMar>
            <w:vAlign w:val="center"/>
            <w:hideMark/>
          </w:tcPr>
          <w:p w14:paraId="5E96F70E" w14:textId="5FEF6425" w:rsidR="00404ADD" w:rsidRPr="00130EE3" w:rsidRDefault="00404ADD" w:rsidP="00536545">
            <w:pPr>
              <w:spacing w:after="0" w:line="276" w:lineRule="auto"/>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Điều dưỡng</w:t>
            </w:r>
          </w:p>
          <w:p w14:paraId="6090B651" w14:textId="77777777" w:rsidR="00404ADD" w:rsidRPr="00130EE3" w:rsidRDefault="00404ADD"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16" w:type="dxa"/>
            <w:tcMar>
              <w:top w:w="100" w:type="dxa"/>
              <w:left w:w="100" w:type="dxa"/>
              <w:bottom w:w="100" w:type="dxa"/>
              <w:right w:w="100" w:type="dxa"/>
            </w:tcMar>
            <w:vAlign w:val="center"/>
          </w:tcPr>
          <w:p w14:paraId="2AAF2049" w14:textId="3460464F" w:rsidR="00404ADD" w:rsidRPr="00130EE3" w:rsidRDefault="00404ADD"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hideMark/>
          </w:tcPr>
          <w:p w14:paraId="1B7668B6" w14:textId="2CF68171" w:rsidR="00404ADD" w:rsidRPr="00130EE3" w:rsidRDefault="00404ADD"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4</w:t>
            </w:r>
          </w:p>
        </w:tc>
        <w:tc>
          <w:tcPr>
            <w:tcW w:w="0" w:type="auto"/>
            <w:tcMar>
              <w:top w:w="100" w:type="dxa"/>
              <w:left w:w="100" w:type="dxa"/>
              <w:bottom w:w="100" w:type="dxa"/>
              <w:right w:w="100" w:type="dxa"/>
            </w:tcMar>
            <w:vAlign w:val="center"/>
          </w:tcPr>
          <w:p w14:paraId="289BDFF1" w14:textId="77777777" w:rsidR="00404ADD" w:rsidRPr="00130EE3" w:rsidRDefault="00404ADD"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0" w:type="auto"/>
            <w:tcMar>
              <w:top w:w="100" w:type="dxa"/>
              <w:left w:w="100" w:type="dxa"/>
              <w:bottom w:w="100" w:type="dxa"/>
              <w:right w:w="100" w:type="dxa"/>
            </w:tcMar>
            <w:vAlign w:val="center"/>
          </w:tcPr>
          <w:p w14:paraId="7EEAE183" w14:textId="07D09C01" w:rsidR="00404ADD" w:rsidRPr="00130EE3" w:rsidRDefault="00404ADD" w:rsidP="00536545">
            <w:pPr>
              <w:spacing w:before="240" w:after="0" w:line="276" w:lineRule="auto"/>
              <w:jc w:val="center"/>
              <w:rPr>
                <w:rFonts w:asciiTheme="majorHAnsi" w:eastAsia="Times New Roman" w:hAnsiTheme="majorHAnsi" w:cstheme="majorHAnsi"/>
                <w:kern w:val="0"/>
                <w:sz w:val="26"/>
                <w:szCs w:val="26"/>
                <w:lang w:eastAsia="vi-VN"/>
                <w14:ligatures w14:val="none"/>
              </w:rPr>
            </w:pPr>
          </w:p>
        </w:tc>
        <w:tc>
          <w:tcPr>
            <w:tcW w:w="1123" w:type="dxa"/>
            <w:tcMar>
              <w:top w:w="100" w:type="dxa"/>
              <w:left w:w="100" w:type="dxa"/>
              <w:bottom w:w="100" w:type="dxa"/>
              <w:right w:w="100" w:type="dxa"/>
            </w:tcMar>
            <w:vAlign w:val="center"/>
          </w:tcPr>
          <w:p w14:paraId="3879A5D7" w14:textId="68FD7E92" w:rsidR="00404ADD" w:rsidRPr="00130EE3" w:rsidRDefault="00404ADD" w:rsidP="00536545">
            <w:pPr>
              <w:spacing w:before="240" w:after="0" w:line="276" w:lineRule="auto"/>
              <w:rPr>
                <w:rFonts w:asciiTheme="minorHAnsi" w:eastAsia="Times New Roman" w:hAnsiTheme="minorHAnsi" w:cstheme="majorHAnsi"/>
                <w:kern w:val="0"/>
                <w:sz w:val="26"/>
                <w:szCs w:val="26"/>
                <w:lang w:eastAsia="vi-VN"/>
                <w14:ligatures w14:val="none"/>
              </w:rPr>
            </w:pPr>
          </w:p>
        </w:tc>
      </w:tr>
      <w:tr w:rsidR="00393BED" w:rsidRPr="00130EE3" w14:paraId="65582CC6" w14:textId="77777777" w:rsidTr="005B10FB">
        <w:tc>
          <w:tcPr>
            <w:tcW w:w="3397" w:type="dxa"/>
            <w:tcMar>
              <w:top w:w="100" w:type="dxa"/>
              <w:left w:w="100" w:type="dxa"/>
              <w:bottom w:w="100" w:type="dxa"/>
              <w:right w:w="100" w:type="dxa"/>
            </w:tcMar>
            <w:vAlign w:val="center"/>
            <w:hideMark/>
          </w:tcPr>
          <w:p w14:paraId="6B5E7B9C" w14:textId="32B43C6B" w:rsidR="00404ADD" w:rsidRPr="00130EE3" w:rsidRDefault="00404ADD"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Kỹ thuật xét nghiệm y học</w:t>
            </w:r>
          </w:p>
          <w:p w14:paraId="22B90F0D" w14:textId="77777777" w:rsidR="00404ADD" w:rsidRPr="00130EE3" w:rsidRDefault="00404ADD" w:rsidP="00536545">
            <w:pPr>
              <w:spacing w:after="0" w:line="276" w:lineRule="auto"/>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i/>
                <w:iCs/>
                <w:kern w:val="0"/>
                <w:sz w:val="26"/>
                <w:szCs w:val="26"/>
                <w:lang w:eastAsia="vi-VN"/>
                <w14:ligatures w14:val="none"/>
              </w:rPr>
              <w:t>(Cử nhân)</w:t>
            </w:r>
          </w:p>
        </w:tc>
        <w:tc>
          <w:tcPr>
            <w:tcW w:w="1316" w:type="dxa"/>
            <w:tcMar>
              <w:top w:w="100" w:type="dxa"/>
              <w:left w:w="100" w:type="dxa"/>
              <w:bottom w:w="100" w:type="dxa"/>
              <w:right w:w="100" w:type="dxa"/>
            </w:tcMar>
            <w:vAlign w:val="center"/>
          </w:tcPr>
          <w:p w14:paraId="30833778" w14:textId="1409CDE7" w:rsidR="00404ADD" w:rsidRPr="00130EE3" w:rsidRDefault="00404ADD"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130</w:t>
            </w:r>
          </w:p>
        </w:tc>
        <w:tc>
          <w:tcPr>
            <w:tcW w:w="0" w:type="auto"/>
            <w:tcMar>
              <w:top w:w="100" w:type="dxa"/>
              <w:left w:w="100" w:type="dxa"/>
              <w:bottom w:w="100" w:type="dxa"/>
              <w:right w:w="100" w:type="dxa"/>
            </w:tcMar>
            <w:vAlign w:val="center"/>
            <w:hideMark/>
          </w:tcPr>
          <w:p w14:paraId="34F3D6F4" w14:textId="411CB34F" w:rsidR="00404ADD" w:rsidRPr="00130EE3" w:rsidRDefault="00971DD4"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3.5</w:t>
            </w:r>
          </w:p>
        </w:tc>
        <w:tc>
          <w:tcPr>
            <w:tcW w:w="0" w:type="auto"/>
            <w:tcMar>
              <w:top w:w="100" w:type="dxa"/>
              <w:left w:w="100" w:type="dxa"/>
              <w:bottom w:w="100" w:type="dxa"/>
              <w:right w:w="100" w:type="dxa"/>
            </w:tcMar>
            <w:vAlign w:val="center"/>
            <w:hideMark/>
          </w:tcPr>
          <w:p w14:paraId="098A18C0" w14:textId="77777777" w:rsidR="00404ADD" w:rsidRPr="00130EE3" w:rsidRDefault="00404ADD" w:rsidP="00536545">
            <w:pPr>
              <w:spacing w:before="240" w:after="0" w:line="276" w:lineRule="auto"/>
              <w:jc w:val="center"/>
              <w:rPr>
                <w:rFonts w:asciiTheme="majorHAnsi" w:eastAsia="Times New Roman" w:hAnsiTheme="majorHAnsi" w:cstheme="majorBidi"/>
                <w:kern w:val="0"/>
                <w:sz w:val="26"/>
                <w:szCs w:val="26"/>
                <w:lang w:eastAsia="vi-VN"/>
                <w14:ligatures w14:val="none"/>
              </w:rPr>
            </w:pPr>
            <w:r w:rsidRPr="00130EE3">
              <w:rPr>
                <w:rFonts w:ascii="Segoe UI Symbol" w:eastAsia="Times New Roman" w:hAnsi="Segoe UI Symbol" w:cs="Segoe UI Symbol"/>
                <w:kern w:val="0"/>
                <w:sz w:val="26"/>
                <w:szCs w:val="26"/>
                <w:lang w:eastAsia="vi-VN"/>
                <w14:ligatures w14:val="none"/>
              </w:rPr>
              <w:t>☑</w:t>
            </w:r>
          </w:p>
        </w:tc>
        <w:tc>
          <w:tcPr>
            <w:tcW w:w="0" w:type="auto"/>
            <w:tcMar>
              <w:top w:w="100" w:type="dxa"/>
              <w:left w:w="100" w:type="dxa"/>
              <w:bottom w:w="100" w:type="dxa"/>
              <w:right w:w="100" w:type="dxa"/>
            </w:tcMar>
            <w:vAlign w:val="center"/>
            <w:hideMark/>
          </w:tcPr>
          <w:p w14:paraId="11E42384" w14:textId="77777777" w:rsidR="00404ADD" w:rsidRPr="00130EE3" w:rsidRDefault="00404ADD" w:rsidP="00536545">
            <w:pPr>
              <w:spacing w:before="240" w:after="0" w:line="276" w:lineRule="auto"/>
              <w:rPr>
                <w:rFonts w:asciiTheme="majorHAnsi" w:eastAsia="Times New Roman" w:hAnsiTheme="majorHAnsi" w:cstheme="majorHAnsi"/>
                <w:kern w:val="0"/>
                <w:sz w:val="26"/>
                <w:szCs w:val="26"/>
                <w:lang w:eastAsia="vi-VN"/>
                <w14:ligatures w14:val="none"/>
              </w:rPr>
            </w:pPr>
          </w:p>
        </w:tc>
        <w:tc>
          <w:tcPr>
            <w:tcW w:w="1123" w:type="dxa"/>
            <w:tcMar>
              <w:top w:w="100" w:type="dxa"/>
              <w:left w:w="100" w:type="dxa"/>
              <w:bottom w:w="100" w:type="dxa"/>
              <w:right w:w="100" w:type="dxa"/>
            </w:tcMar>
            <w:vAlign w:val="center"/>
            <w:hideMark/>
          </w:tcPr>
          <w:p w14:paraId="6247536B" w14:textId="77777777" w:rsidR="00404ADD" w:rsidRPr="00130EE3" w:rsidRDefault="00404ADD" w:rsidP="00536545">
            <w:pPr>
              <w:spacing w:before="240" w:after="0" w:line="276" w:lineRule="auto"/>
              <w:rPr>
                <w:rFonts w:asciiTheme="majorHAnsi" w:eastAsia="Times New Roman" w:hAnsiTheme="majorHAnsi" w:cstheme="majorHAnsi"/>
                <w:kern w:val="0"/>
                <w:sz w:val="26"/>
                <w:szCs w:val="26"/>
                <w:lang w:eastAsia="vi-VN"/>
                <w14:ligatures w14:val="none"/>
              </w:rPr>
            </w:pPr>
          </w:p>
        </w:tc>
      </w:tr>
    </w:tbl>
    <w:p w14:paraId="11B8B227" w14:textId="06012D0F" w:rsidR="00404ADD" w:rsidRPr="00130EE3" w:rsidRDefault="00404ADD" w:rsidP="00536545">
      <w:pPr>
        <w:spacing w:after="0" w:line="276" w:lineRule="auto"/>
        <w:ind w:firstLine="709"/>
        <w:jc w:val="both"/>
        <w:rPr>
          <w:rFonts w:asciiTheme="majorHAnsi" w:hAnsiTheme="majorHAnsi" w:cstheme="majorHAnsi"/>
          <w:b/>
          <w:bCs/>
          <w:sz w:val="26"/>
          <w:szCs w:val="26"/>
        </w:rPr>
      </w:pPr>
    </w:p>
    <w:p w14:paraId="198FD2EB" w14:textId="0CDA448F" w:rsidR="00EA4DE6" w:rsidRPr="00130EE3" w:rsidRDefault="00F01C25"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Link liên kết</w:t>
      </w:r>
      <w:r w:rsidR="00545B64" w:rsidRPr="00130EE3">
        <w:rPr>
          <w:rFonts w:asciiTheme="majorHAnsi" w:hAnsiTheme="majorHAnsi" w:cstheme="majorHAnsi"/>
          <w:b/>
          <w:bCs/>
          <w:sz w:val="26"/>
          <w:szCs w:val="26"/>
        </w:rPr>
        <w:t xml:space="preserve"> Chương trình đào tạo Khoa </w:t>
      </w:r>
      <w:r w:rsidR="007E4BB7" w:rsidRPr="00130EE3">
        <w:rPr>
          <w:rFonts w:asciiTheme="majorHAnsi" w:hAnsiTheme="majorHAnsi" w:cstheme="majorHAnsi"/>
          <w:b/>
          <w:bCs/>
          <w:sz w:val="26"/>
          <w:szCs w:val="26"/>
        </w:rPr>
        <w:t>Điều dưỡng và Kỹ thuật xét nghiệm y học</w:t>
      </w:r>
    </w:p>
    <w:p w14:paraId="7FBD1F9A" w14:textId="2B061635" w:rsidR="007E4BB7" w:rsidRPr="00130EE3" w:rsidRDefault="008F7791" w:rsidP="005B6EDB">
      <w:pPr>
        <w:spacing w:after="0" w:line="276" w:lineRule="auto"/>
        <w:ind w:firstLine="3969"/>
        <w:jc w:val="both"/>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238ECA5E" wp14:editId="2BEB3C84">
            <wp:extent cx="781159" cy="781159"/>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51">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0ACEEC7F" w14:textId="5B3830C2" w:rsidR="00DB5FF9" w:rsidRPr="00130EE3" w:rsidRDefault="00DA63DB" w:rsidP="00536545">
      <w:pPr>
        <w:pStyle w:val="u3"/>
        <w:spacing w:after="0" w:line="276" w:lineRule="auto"/>
        <w:ind w:firstLine="709"/>
        <w:rPr>
          <w:rFonts w:asciiTheme="majorHAnsi" w:hAnsiTheme="majorHAnsi" w:cstheme="majorHAnsi"/>
          <w:b/>
          <w:bCs/>
          <w:color w:val="auto"/>
          <w:sz w:val="26"/>
          <w:szCs w:val="26"/>
        </w:rPr>
      </w:pPr>
      <w:bookmarkStart w:id="49" w:name="_Toc240641740"/>
      <w:r w:rsidRPr="00130EE3">
        <w:rPr>
          <w:rFonts w:asciiTheme="majorHAnsi" w:hAnsiTheme="majorHAnsi" w:cstheme="majorHAnsi"/>
          <w:b/>
          <w:bCs/>
          <w:color w:val="auto"/>
          <w:sz w:val="26"/>
          <w:szCs w:val="26"/>
        </w:rPr>
        <w:t>6.3. Cơ hội việc làm</w:t>
      </w:r>
      <w:r w:rsidR="006F2B16" w:rsidRPr="00130EE3">
        <w:rPr>
          <w:rFonts w:asciiTheme="majorHAnsi" w:hAnsiTheme="majorHAnsi" w:cstheme="majorHAnsi"/>
          <w:b/>
          <w:bCs/>
          <w:color w:val="auto"/>
          <w:sz w:val="26"/>
          <w:szCs w:val="26"/>
        </w:rPr>
        <w:t xml:space="preserve"> sau khi tốt nghiệp</w:t>
      </w:r>
      <w:bookmarkEnd w:id="49"/>
    </w:p>
    <w:p w14:paraId="72DB7A5F" w14:textId="66BF1E10" w:rsidR="00604EEB" w:rsidRPr="00130EE3" w:rsidRDefault="00604EEB" w:rsidP="00536545">
      <w:pPr>
        <w:spacing w:line="276" w:lineRule="auto"/>
        <w:ind w:firstLine="709"/>
        <w:jc w:val="both"/>
        <w:rPr>
          <w:sz w:val="26"/>
          <w:szCs w:val="26"/>
        </w:rPr>
      </w:pPr>
      <w:r w:rsidRPr="00130EE3">
        <w:rPr>
          <w:sz w:val="26"/>
          <w:szCs w:val="26"/>
        </w:rPr>
        <w:t>- Làm việc tại bệnh viện, phòng khám, trung tâm y tế, cơ sở chăm sóc sức khỏe, cơ sở phục hồi chức năng, viện dưỡng lão và các đơn vị y tế từ tuyến Trung ương đến địa phương với các vị trí như điều dưỡng viên, điều dưỡng chăm sóc người bệnh, điều dưỡng cộng đồng và quản lý chăm sóc.</w:t>
      </w:r>
    </w:p>
    <w:p w14:paraId="68F28D10" w14:textId="5B40FDB3" w:rsidR="00604EEB" w:rsidRPr="00130EE3" w:rsidRDefault="00604EEB" w:rsidP="00536545">
      <w:pPr>
        <w:spacing w:line="276" w:lineRule="auto"/>
        <w:ind w:firstLine="709"/>
        <w:jc w:val="both"/>
        <w:rPr>
          <w:sz w:val="26"/>
          <w:szCs w:val="26"/>
        </w:rPr>
      </w:pPr>
      <w:r w:rsidRPr="00130EE3">
        <w:rPr>
          <w:sz w:val="26"/>
          <w:szCs w:val="26"/>
        </w:rPr>
        <w:t>- Ngoài ra, tham gia giảng dạy, nghiên cứu tại các cơ sở đào tạo, cơ sở nghiên cứu; làm việc tại các tổ chức, dự án chăm sóc sức khỏe hoặc tiếp tục học tập ở trình độ cao hơn để nâng cao chuyên môn và phát triển nghề nghiệp.</w:t>
      </w:r>
    </w:p>
    <w:p w14:paraId="12EBE583" w14:textId="69F22CCA" w:rsidR="00E232DB" w:rsidRPr="00130EE3" w:rsidRDefault="00DB5FF9" w:rsidP="00536545">
      <w:pPr>
        <w:pStyle w:val="u2"/>
        <w:spacing w:before="0" w:after="0" w:line="276" w:lineRule="auto"/>
        <w:ind w:firstLine="709"/>
        <w:rPr>
          <w:rFonts w:cstheme="majorHAnsi"/>
          <w:b/>
          <w:bCs/>
          <w:color w:val="auto"/>
          <w:sz w:val="26"/>
          <w:szCs w:val="26"/>
        </w:rPr>
      </w:pPr>
      <w:bookmarkStart w:id="50" w:name="_Toc240641741"/>
      <w:r w:rsidRPr="00130EE3">
        <w:rPr>
          <w:rFonts w:cstheme="majorHAnsi"/>
          <w:b/>
          <w:bCs/>
          <w:color w:val="auto"/>
          <w:sz w:val="26"/>
          <w:szCs w:val="26"/>
        </w:rPr>
        <w:t>7</w:t>
      </w:r>
      <w:r w:rsidR="00E232DB" w:rsidRPr="00130EE3">
        <w:rPr>
          <w:rFonts w:cstheme="majorHAnsi"/>
          <w:b/>
          <w:bCs/>
          <w:color w:val="auto"/>
          <w:sz w:val="26"/>
          <w:szCs w:val="26"/>
        </w:rPr>
        <w:t xml:space="preserve">. </w:t>
      </w:r>
      <w:r w:rsidR="00FA3F37" w:rsidRPr="00130EE3">
        <w:rPr>
          <w:rFonts w:cstheme="majorHAnsi"/>
          <w:b/>
          <w:bCs/>
          <w:color w:val="auto"/>
          <w:sz w:val="26"/>
          <w:szCs w:val="26"/>
        </w:rPr>
        <w:t>Khoa</w:t>
      </w:r>
      <w:r w:rsidR="00E232DB" w:rsidRPr="00130EE3">
        <w:rPr>
          <w:rFonts w:cstheme="majorHAnsi"/>
          <w:b/>
          <w:bCs/>
          <w:color w:val="auto"/>
          <w:sz w:val="26"/>
          <w:szCs w:val="26"/>
        </w:rPr>
        <w:t xml:space="preserve"> Nhân văn và Giáo dục khai phóng</w:t>
      </w:r>
      <w:bookmarkEnd w:id="50"/>
    </w:p>
    <w:p w14:paraId="46D1B99A" w14:textId="0AC6FD3F" w:rsidR="00E232DB" w:rsidRPr="00130EE3" w:rsidRDefault="00DB5FF9" w:rsidP="00536545">
      <w:pPr>
        <w:pStyle w:val="u3"/>
        <w:spacing w:before="0" w:after="0" w:line="276" w:lineRule="auto"/>
        <w:ind w:firstLine="709"/>
        <w:rPr>
          <w:rFonts w:asciiTheme="majorHAnsi" w:hAnsiTheme="majorHAnsi" w:cstheme="majorHAnsi"/>
          <w:b/>
          <w:bCs/>
          <w:color w:val="auto"/>
          <w:sz w:val="26"/>
          <w:szCs w:val="26"/>
        </w:rPr>
      </w:pPr>
      <w:bookmarkStart w:id="51" w:name="_Toc238026867"/>
      <w:bookmarkStart w:id="52" w:name="_Toc240641742"/>
      <w:r w:rsidRPr="00130EE3">
        <w:rPr>
          <w:rFonts w:asciiTheme="majorHAnsi" w:hAnsiTheme="majorHAnsi" w:cstheme="majorHAnsi"/>
          <w:b/>
          <w:bCs/>
          <w:color w:val="auto"/>
          <w:sz w:val="26"/>
          <w:szCs w:val="26"/>
        </w:rPr>
        <w:t>7</w:t>
      </w:r>
      <w:r w:rsidR="00E232DB" w:rsidRPr="00130EE3">
        <w:rPr>
          <w:rFonts w:asciiTheme="majorHAnsi" w:hAnsiTheme="majorHAnsi" w:cstheme="majorHAnsi"/>
          <w:b/>
          <w:bCs/>
          <w:color w:val="auto"/>
          <w:sz w:val="26"/>
          <w:szCs w:val="26"/>
        </w:rPr>
        <w:t>.1. Thông tin liên hệ</w:t>
      </w:r>
      <w:bookmarkEnd w:id="51"/>
      <w:bookmarkEnd w:id="52"/>
    </w:p>
    <w:p w14:paraId="2C670D83" w14:textId="30FC88B9" w:rsidR="00E232DB" w:rsidRPr="00130EE3" w:rsidRDefault="00E232DB"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Phó Trưởng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 xml:space="preserve">: </w:t>
      </w:r>
      <w:r w:rsidR="00291C24" w:rsidRPr="00130EE3">
        <w:rPr>
          <w:rFonts w:asciiTheme="majorHAnsi" w:hAnsiTheme="majorHAnsi" w:cstheme="majorHAnsi"/>
          <w:sz w:val="26"/>
          <w:szCs w:val="26"/>
        </w:rPr>
        <w:t>ThS.</w:t>
      </w:r>
      <w:r w:rsidRPr="00130EE3">
        <w:rPr>
          <w:rFonts w:asciiTheme="majorHAnsi" w:hAnsiTheme="majorHAnsi" w:cstheme="majorHAnsi"/>
          <w:sz w:val="26"/>
          <w:szCs w:val="26"/>
        </w:rPr>
        <w:t xml:space="preserve"> Nguyễn Thị Lịch </w:t>
      </w:r>
    </w:p>
    <w:p w14:paraId="56783AE2" w14:textId="16C6E545" w:rsidR="00E232DB"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306D70"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E232DB" w:rsidRPr="00130EE3">
        <w:rPr>
          <w:rFonts w:asciiTheme="majorHAnsi" w:hAnsiTheme="majorHAnsi" w:cstheme="majorHAnsi"/>
          <w:sz w:val="26"/>
          <w:szCs w:val="26"/>
        </w:rPr>
        <w:t>: lich.nguyen@</w:t>
      </w:r>
      <w:r w:rsidR="00EE6163" w:rsidRPr="00130EE3">
        <w:rPr>
          <w:rFonts w:asciiTheme="majorHAnsi" w:hAnsiTheme="majorHAnsi" w:cstheme="majorHAnsi"/>
          <w:sz w:val="26"/>
          <w:szCs w:val="26"/>
          <w:lang w:val="en-US"/>
        </w:rPr>
        <w:t>ttu</w:t>
      </w:r>
      <w:r w:rsidR="00E232DB" w:rsidRPr="00130EE3">
        <w:rPr>
          <w:rFonts w:asciiTheme="majorHAnsi" w:hAnsiTheme="majorHAnsi" w:cstheme="majorHAnsi"/>
          <w:sz w:val="26"/>
          <w:szCs w:val="26"/>
        </w:rPr>
        <w:t xml:space="preserve">.edu.vn </w:t>
      </w:r>
    </w:p>
    <w:p w14:paraId="7142C028" w14:textId="45AFD664" w:rsidR="00306D70" w:rsidRPr="00130EE3" w:rsidRDefault="00306D70" w:rsidP="00F3245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32458" w:rsidRPr="00130EE3">
        <w:rPr>
          <w:rFonts w:asciiTheme="majorHAnsi" w:hAnsiTheme="majorHAnsi" w:cstheme="majorHAnsi"/>
          <w:sz w:val="26"/>
          <w:szCs w:val="26"/>
        </w:rPr>
        <w:t>Số điện thoại: 0988 568 235</w:t>
      </w:r>
    </w:p>
    <w:p w14:paraId="20E12ECC" w14:textId="58B2420E" w:rsidR="00E232DB" w:rsidRPr="00130EE3" w:rsidRDefault="00E232DB"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Thư ký </w:t>
      </w:r>
      <w:r w:rsidR="00FA3F37" w:rsidRPr="00130EE3">
        <w:rPr>
          <w:rFonts w:asciiTheme="majorHAnsi" w:hAnsiTheme="majorHAnsi" w:cstheme="majorHAnsi"/>
          <w:b/>
          <w:bCs/>
          <w:sz w:val="26"/>
          <w:szCs w:val="26"/>
        </w:rPr>
        <w:t>Khoa</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Nguyễn Thị Quỳnh Anh </w:t>
      </w:r>
    </w:p>
    <w:p w14:paraId="6B356A9D" w14:textId="01FD1BB1" w:rsidR="00E232DB"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815FBE" w:rsidRPr="00130EE3">
        <w:rPr>
          <w:rFonts w:asciiTheme="majorHAnsi" w:hAnsiTheme="majorHAnsi" w:cstheme="majorHAnsi"/>
          <w:sz w:val="26"/>
          <w:szCs w:val="26"/>
        </w:rPr>
        <w:t xml:space="preserve"> </w:t>
      </w:r>
      <w:r w:rsidR="00ED4C01" w:rsidRPr="00130EE3">
        <w:rPr>
          <w:rFonts w:asciiTheme="majorHAnsi" w:hAnsiTheme="majorHAnsi" w:cstheme="majorHAnsi"/>
          <w:sz w:val="26"/>
          <w:szCs w:val="26"/>
        </w:rPr>
        <w:t>Email</w:t>
      </w:r>
      <w:r w:rsidR="00E232DB" w:rsidRPr="00130EE3">
        <w:rPr>
          <w:rFonts w:asciiTheme="majorHAnsi" w:hAnsiTheme="majorHAnsi" w:cstheme="majorHAnsi"/>
          <w:sz w:val="26"/>
          <w:szCs w:val="26"/>
        </w:rPr>
        <w:t>: anh.nguyenthiquynh@</w:t>
      </w:r>
      <w:r w:rsidR="00EE6163" w:rsidRPr="00130EE3">
        <w:rPr>
          <w:rFonts w:asciiTheme="majorHAnsi" w:hAnsiTheme="majorHAnsi" w:cstheme="majorHAnsi"/>
          <w:sz w:val="26"/>
          <w:szCs w:val="26"/>
          <w:lang w:val="en-US"/>
        </w:rPr>
        <w:t>ttu</w:t>
      </w:r>
      <w:r w:rsidR="00E232DB" w:rsidRPr="00130EE3">
        <w:rPr>
          <w:rFonts w:asciiTheme="majorHAnsi" w:hAnsiTheme="majorHAnsi" w:cstheme="majorHAnsi"/>
          <w:sz w:val="26"/>
          <w:szCs w:val="26"/>
        </w:rPr>
        <w:t xml:space="preserve">.edu.vn </w:t>
      </w:r>
    </w:p>
    <w:p w14:paraId="6BAB8BB3" w14:textId="7909A49D" w:rsidR="00EF7170" w:rsidRPr="00130EE3" w:rsidRDefault="001B738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815FBE" w:rsidRPr="00130EE3">
        <w:rPr>
          <w:rFonts w:asciiTheme="majorHAnsi" w:hAnsiTheme="majorHAnsi" w:cstheme="majorHAnsi"/>
          <w:sz w:val="26"/>
          <w:szCs w:val="26"/>
        </w:rPr>
        <w:t xml:space="preserve"> </w:t>
      </w:r>
      <w:r w:rsidR="00E232DB" w:rsidRPr="00130EE3">
        <w:rPr>
          <w:rFonts w:asciiTheme="majorHAnsi" w:hAnsiTheme="majorHAnsi" w:cstheme="majorHAnsi"/>
          <w:sz w:val="26"/>
          <w:szCs w:val="26"/>
        </w:rPr>
        <w:t>SĐT: 086</w:t>
      </w:r>
      <w:r w:rsidR="00717EF8" w:rsidRPr="00130EE3">
        <w:rPr>
          <w:rFonts w:asciiTheme="majorHAnsi" w:hAnsiTheme="majorHAnsi" w:cstheme="majorHAnsi"/>
          <w:sz w:val="26"/>
          <w:szCs w:val="26"/>
        </w:rPr>
        <w:t xml:space="preserve"> </w:t>
      </w:r>
      <w:r w:rsidR="00E232DB" w:rsidRPr="00130EE3">
        <w:rPr>
          <w:rFonts w:asciiTheme="majorHAnsi" w:hAnsiTheme="majorHAnsi" w:cstheme="majorHAnsi"/>
          <w:sz w:val="26"/>
          <w:szCs w:val="26"/>
        </w:rPr>
        <w:t>772</w:t>
      </w:r>
      <w:r w:rsidR="00717EF8" w:rsidRPr="00130EE3">
        <w:rPr>
          <w:rFonts w:asciiTheme="majorHAnsi" w:hAnsiTheme="majorHAnsi" w:cstheme="majorHAnsi"/>
          <w:sz w:val="26"/>
          <w:szCs w:val="26"/>
        </w:rPr>
        <w:t xml:space="preserve"> </w:t>
      </w:r>
      <w:r w:rsidR="00E232DB" w:rsidRPr="00130EE3">
        <w:rPr>
          <w:rFonts w:asciiTheme="majorHAnsi" w:hAnsiTheme="majorHAnsi" w:cstheme="majorHAnsi"/>
          <w:sz w:val="26"/>
          <w:szCs w:val="26"/>
        </w:rPr>
        <w:t>9594</w:t>
      </w:r>
    </w:p>
    <w:p w14:paraId="0B31FF83" w14:textId="24680FB4" w:rsidR="00F94967" w:rsidRPr="00130EE3" w:rsidRDefault="00F94967" w:rsidP="00536545">
      <w:pPr>
        <w:spacing w:before="240" w:after="0" w:line="276" w:lineRule="auto"/>
        <w:ind w:firstLine="709"/>
        <w:jc w:val="both"/>
        <w:rPr>
          <w:rStyle w:val="Siuktni"/>
          <w:rFonts w:asciiTheme="majorHAnsi" w:hAnsiTheme="majorHAnsi" w:cstheme="majorHAnsi"/>
          <w:color w:val="auto"/>
          <w:sz w:val="26"/>
          <w:szCs w:val="26"/>
          <w:u w:val="none"/>
        </w:rPr>
      </w:pPr>
      <w:r w:rsidRPr="00130EE3">
        <w:rPr>
          <w:rFonts w:asciiTheme="majorHAnsi" w:hAnsiTheme="majorHAnsi" w:cstheme="majorHAnsi"/>
          <w:b/>
          <w:bCs/>
          <w:sz w:val="26"/>
          <w:szCs w:val="26"/>
        </w:rPr>
        <w:t xml:space="preserve">- </w:t>
      </w:r>
      <w:r w:rsidR="00ED4C01" w:rsidRPr="00130EE3">
        <w:rPr>
          <w:rFonts w:asciiTheme="majorHAnsi" w:hAnsiTheme="majorHAnsi" w:cstheme="majorHAnsi"/>
          <w:b/>
          <w:bCs/>
          <w:sz w:val="26"/>
          <w:szCs w:val="26"/>
        </w:rPr>
        <w:t>Email</w:t>
      </w:r>
      <w:r w:rsidR="0022488D" w:rsidRPr="00130EE3">
        <w:rPr>
          <w:rFonts w:asciiTheme="majorHAnsi" w:hAnsiTheme="majorHAnsi" w:cstheme="majorHAnsi"/>
          <w:b/>
          <w:bCs/>
          <w:sz w:val="26"/>
          <w:szCs w:val="26"/>
        </w:rPr>
        <w:t xml:space="preserve"> </w:t>
      </w:r>
      <w:r w:rsidR="00FA3F37" w:rsidRPr="00130EE3">
        <w:rPr>
          <w:rFonts w:asciiTheme="majorHAnsi" w:hAnsiTheme="majorHAnsi" w:cstheme="majorHAnsi"/>
          <w:b/>
          <w:bCs/>
          <w:sz w:val="26"/>
          <w:szCs w:val="26"/>
        </w:rPr>
        <w:t>Khoa</w:t>
      </w:r>
      <w:r w:rsidR="0022488D" w:rsidRPr="00130EE3">
        <w:rPr>
          <w:rFonts w:asciiTheme="majorHAnsi" w:hAnsiTheme="majorHAnsi" w:cstheme="majorHAnsi"/>
          <w:b/>
          <w:bCs/>
          <w:sz w:val="26"/>
          <w:szCs w:val="26"/>
        </w:rPr>
        <w:t>:</w:t>
      </w:r>
      <w:r w:rsidR="0022488D" w:rsidRPr="00130EE3">
        <w:rPr>
          <w:rFonts w:asciiTheme="majorHAnsi" w:hAnsiTheme="majorHAnsi" w:cstheme="majorHAnsi"/>
          <w:sz w:val="26"/>
          <w:szCs w:val="26"/>
        </w:rPr>
        <w:t xml:space="preserve"> </w:t>
      </w:r>
      <w:hyperlink r:id="rId52" w:history="1">
        <w:r w:rsidR="00B266E9" w:rsidRPr="00130EE3">
          <w:rPr>
            <w:rStyle w:val="Siuktni"/>
            <w:rFonts w:asciiTheme="majorHAnsi" w:hAnsiTheme="majorHAnsi" w:cstheme="majorHAnsi"/>
            <w:color w:val="auto"/>
            <w:sz w:val="26"/>
            <w:szCs w:val="26"/>
            <w:u w:val="none"/>
          </w:rPr>
          <w:t>shla@</w:t>
        </w:r>
        <w:r w:rsidR="00B266E9" w:rsidRPr="00130EE3">
          <w:rPr>
            <w:rStyle w:val="Siuktni"/>
            <w:rFonts w:asciiTheme="majorHAnsi" w:hAnsiTheme="majorHAnsi" w:cstheme="majorHAnsi"/>
            <w:color w:val="auto"/>
            <w:sz w:val="26"/>
            <w:szCs w:val="26"/>
            <w:u w:val="none"/>
            <w:lang w:val="en-US"/>
          </w:rPr>
          <w:t>ttu</w:t>
        </w:r>
        <w:r w:rsidR="00B266E9" w:rsidRPr="00130EE3">
          <w:rPr>
            <w:rStyle w:val="Siuktni"/>
            <w:rFonts w:asciiTheme="majorHAnsi" w:hAnsiTheme="majorHAnsi" w:cstheme="majorHAnsi"/>
            <w:color w:val="auto"/>
            <w:sz w:val="26"/>
            <w:szCs w:val="26"/>
            <w:u w:val="none"/>
          </w:rPr>
          <w:t>.edu.vn</w:t>
        </w:r>
      </w:hyperlink>
    </w:p>
    <w:p w14:paraId="2616CC74" w14:textId="77730778" w:rsidR="000C0F3B" w:rsidRPr="00130EE3" w:rsidRDefault="000C0F3B" w:rsidP="00536545">
      <w:pPr>
        <w:spacing w:after="0" w:line="276" w:lineRule="auto"/>
        <w:ind w:firstLine="709"/>
        <w:jc w:val="both"/>
        <w:rPr>
          <w:rFonts w:asciiTheme="majorHAnsi" w:hAnsiTheme="majorHAnsi" w:cstheme="majorHAnsi"/>
          <w:sz w:val="26"/>
          <w:szCs w:val="26"/>
        </w:rPr>
      </w:pPr>
      <w:r w:rsidRPr="00130EE3">
        <w:rPr>
          <w:rStyle w:val="Siuktni"/>
          <w:rFonts w:asciiTheme="majorHAnsi" w:hAnsiTheme="majorHAnsi" w:cstheme="majorHAnsi"/>
          <w:b/>
          <w:bCs/>
          <w:color w:val="auto"/>
          <w:sz w:val="26"/>
          <w:szCs w:val="26"/>
          <w:u w:val="none"/>
        </w:rPr>
        <w:t xml:space="preserve">- Số điện thoại </w:t>
      </w:r>
      <w:r w:rsidR="00FA3F37" w:rsidRPr="00130EE3">
        <w:rPr>
          <w:rStyle w:val="Siuktni"/>
          <w:rFonts w:asciiTheme="majorHAnsi" w:hAnsiTheme="majorHAnsi" w:cstheme="majorHAnsi"/>
          <w:b/>
          <w:bCs/>
          <w:color w:val="auto"/>
          <w:sz w:val="26"/>
          <w:szCs w:val="26"/>
          <w:u w:val="none"/>
        </w:rPr>
        <w:t>Khoa</w:t>
      </w:r>
      <w:r w:rsidRPr="00130EE3">
        <w:rPr>
          <w:rStyle w:val="Siuktni"/>
          <w:rFonts w:asciiTheme="majorHAnsi" w:hAnsiTheme="majorHAnsi" w:cstheme="majorHAnsi"/>
          <w:b/>
          <w:bCs/>
          <w:color w:val="auto"/>
          <w:sz w:val="26"/>
          <w:szCs w:val="26"/>
          <w:u w:val="none"/>
        </w:rPr>
        <w:t xml:space="preserve">: </w:t>
      </w:r>
      <w:r w:rsidR="00FC4D5F" w:rsidRPr="00130EE3">
        <w:rPr>
          <w:rStyle w:val="Siuktni"/>
          <w:rFonts w:asciiTheme="majorHAnsi" w:hAnsiTheme="majorHAnsi" w:cstheme="majorHAnsi"/>
          <w:color w:val="auto"/>
          <w:sz w:val="26"/>
          <w:szCs w:val="26"/>
          <w:u w:val="none"/>
        </w:rPr>
        <w:t>(</w:t>
      </w:r>
      <w:r w:rsidR="00FC4D5F" w:rsidRPr="00130EE3">
        <w:rPr>
          <w:rFonts w:asciiTheme="majorHAnsi" w:hAnsiTheme="majorHAnsi" w:cstheme="majorHAnsi"/>
          <w:sz w:val="26"/>
          <w:szCs w:val="26"/>
        </w:rPr>
        <w:t>0272) 376 9216. Ext: 126</w:t>
      </w:r>
    </w:p>
    <w:p w14:paraId="51750EBF" w14:textId="492FC332" w:rsidR="004A1257" w:rsidRPr="00130EE3" w:rsidRDefault="00DB5FF9" w:rsidP="00536545">
      <w:pPr>
        <w:pStyle w:val="u3"/>
        <w:spacing w:after="0" w:line="276" w:lineRule="auto"/>
        <w:ind w:firstLine="709"/>
        <w:rPr>
          <w:rFonts w:asciiTheme="majorHAnsi" w:hAnsiTheme="majorHAnsi" w:cstheme="majorHAnsi"/>
          <w:b/>
          <w:bCs/>
          <w:color w:val="auto"/>
          <w:sz w:val="26"/>
          <w:szCs w:val="26"/>
        </w:rPr>
      </w:pPr>
      <w:bookmarkStart w:id="53" w:name="_Toc240641743"/>
      <w:r w:rsidRPr="00130EE3">
        <w:rPr>
          <w:rFonts w:asciiTheme="majorHAnsi" w:hAnsiTheme="majorHAnsi" w:cstheme="majorHAnsi"/>
          <w:b/>
          <w:bCs/>
          <w:color w:val="auto"/>
          <w:sz w:val="26"/>
          <w:szCs w:val="26"/>
        </w:rPr>
        <w:lastRenderedPageBreak/>
        <w:t>7</w:t>
      </w:r>
      <w:r w:rsidR="004A1257" w:rsidRPr="00130EE3">
        <w:rPr>
          <w:rFonts w:asciiTheme="majorHAnsi" w:hAnsiTheme="majorHAnsi" w:cstheme="majorHAnsi"/>
          <w:b/>
          <w:bCs/>
          <w:color w:val="auto"/>
          <w:sz w:val="26"/>
          <w:szCs w:val="26"/>
        </w:rPr>
        <w:t xml:space="preserve">.2. </w:t>
      </w:r>
      <w:r w:rsidR="00362AAE" w:rsidRPr="00130EE3">
        <w:rPr>
          <w:rFonts w:asciiTheme="majorHAnsi" w:hAnsiTheme="majorHAnsi" w:cstheme="majorHAnsi"/>
          <w:b/>
          <w:bCs/>
          <w:color w:val="auto"/>
          <w:sz w:val="26"/>
          <w:szCs w:val="26"/>
        </w:rPr>
        <w:t xml:space="preserve">Các </w:t>
      </w:r>
      <w:r w:rsidR="00FC15F8" w:rsidRPr="00130EE3">
        <w:rPr>
          <w:rFonts w:asciiTheme="majorHAnsi" w:hAnsiTheme="majorHAnsi" w:cstheme="majorHAnsi"/>
          <w:b/>
          <w:bCs/>
          <w:color w:val="auto"/>
          <w:sz w:val="26"/>
          <w:szCs w:val="26"/>
        </w:rPr>
        <w:t>nhóm học phần</w:t>
      </w:r>
      <w:r w:rsidR="00B266E9" w:rsidRPr="00130EE3">
        <w:rPr>
          <w:rFonts w:asciiTheme="majorHAnsi" w:hAnsiTheme="majorHAnsi" w:cstheme="majorHAnsi"/>
          <w:b/>
          <w:bCs/>
          <w:color w:val="auto"/>
          <w:sz w:val="26"/>
          <w:szCs w:val="26"/>
        </w:rPr>
        <w:t xml:space="preserve"> phụ trách</w:t>
      </w:r>
      <w:bookmarkEnd w:id="53"/>
    </w:p>
    <w:p w14:paraId="405C3689" w14:textId="7E1B86FD" w:rsidR="00E638FC" w:rsidRPr="00130EE3" w:rsidRDefault="00FA3F37"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Khoa</w:t>
      </w:r>
      <w:r w:rsidR="00E638FC" w:rsidRPr="00130EE3">
        <w:rPr>
          <w:rFonts w:asciiTheme="majorHAnsi" w:hAnsiTheme="majorHAnsi" w:cstheme="majorHAnsi"/>
          <w:sz w:val="26"/>
          <w:szCs w:val="26"/>
        </w:rPr>
        <w:t xml:space="preserve"> phụ trách:</w:t>
      </w:r>
    </w:p>
    <w:p w14:paraId="598FDA2C" w14:textId="450C6952" w:rsidR="006E31CE" w:rsidRPr="00130EE3" w:rsidRDefault="006E31CE" w:rsidP="00536545">
      <w:pPr>
        <w:spacing w:after="0" w:line="276" w:lineRule="auto"/>
        <w:ind w:firstLine="709"/>
        <w:rPr>
          <w:rFonts w:asciiTheme="majorHAnsi" w:hAnsiTheme="majorHAnsi" w:cstheme="majorHAnsi"/>
          <w:i/>
          <w:iCs/>
          <w:sz w:val="26"/>
          <w:szCs w:val="26"/>
        </w:rPr>
      </w:pPr>
      <w:r w:rsidRPr="00130EE3">
        <w:rPr>
          <w:rFonts w:asciiTheme="majorHAnsi" w:hAnsiTheme="majorHAnsi" w:cstheme="majorHAnsi"/>
          <w:i/>
          <w:iCs/>
          <w:sz w:val="26"/>
          <w:szCs w:val="26"/>
        </w:rPr>
        <w:t>7.2.</w:t>
      </w:r>
      <w:r w:rsidR="00E43D79" w:rsidRPr="00130EE3">
        <w:rPr>
          <w:rFonts w:asciiTheme="majorHAnsi" w:hAnsiTheme="majorHAnsi" w:cstheme="majorHAnsi"/>
          <w:i/>
          <w:iCs/>
          <w:sz w:val="26"/>
          <w:szCs w:val="26"/>
        </w:rPr>
        <w:t>1</w:t>
      </w:r>
      <w:r w:rsidRPr="00130EE3">
        <w:rPr>
          <w:rFonts w:asciiTheme="majorHAnsi" w:hAnsiTheme="majorHAnsi" w:cstheme="majorHAnsi"/>
          <w:i/>
          <w:iCs/>
          <w:sz w:val="26"/>
          <w:szCs w:val="26"/>
        </w:rPr>
        <w:t>. 01 nhóm học phần Lý luận chính trị (gồm 05 học phần lý luận chính trị).</w:t>
      </w:r>
    </w:p>
    <w:p w14:paraId="51A65B01" w14:textId="77777777" w:rsidR="00A84E3E" w:rsidRPr="00130EE3" w:rsidRDefault="00A84E3E" w:rsidP="00536545">
      <w:pPr>
        <w:spacing w:after="0" w:line="276" w:lineRule="auto"/>
        <w:ind w:firstLine="709"/>
        <w:rPr>
          <w:sz w:val="26"/>
          <w:szCs w:val="26"/>
        </w:rPr>
      </w:pPr>
      <w:r w:rsidRPr="00130EE3">
        <w:rPr>
          <w:sz w:val="26"/>
          <w:szCs w:val="26"/>
        </w:rPr>
        <w:t>- Triết học Mác - Lênin;</w:t>
      </w:r>
    </w:p>
    <w:p w14:paraId="75FE1F62" w14:textId="77777777" w:rsidR="00A84E3E" w:rsidRPr="00130EE3" w:rsidRDefault="00A84E3E" w:rsidP="00536545">
      <w:pPr>
        <w:spacing w:after="0" w:line="276" w:lineRule="auto"/>
        <w:ind w:firstLine="709"/>
        <w:rPr>
          <w:sz w:val="26"/>
          <w:szCs w:val="26"/>
        </w:rPr>
      </w:pPr>
      <w:r w:rsidRPr="00130EE3">
        <w:rPr>
          <w:sz w:val="26"/>
          <w:szCs w:val="26"/>
        </w:rPr>
        <w:t>- Kinh tế chính trị Mác - Lênin;</w:t>
      </w:r>
    </w:p>
    <w:p w14:paraId="3106F3A1" w14:textId="71951E8F" w:rsidR="00A84E3E" w:rsidRPr="00130EE3" w:rsidRDefault="00A84E3E" w:rsidP="00536545">
      <w:pPr>
        <w:spacing w:after="0" w:line="276" w:lineRule="auto"/>
        <w:ind w:firstLine="709"/>
        <w:rPr>
          <w:sz w:val="26"/>
          <w:szCs w:val="26"/>
        </w:rPr>
      </w:pPr>
      <w:r w:rsidRPr="00130EE3">
        <w:rPr>
          <w:sz w:val="26"/>
          <w:szCs w:val="26"/>
        </w:rPr>
        <w:t xml:space="preserve">- Chủ nghĩa xã hội </w:t>
      </w:r>
      <w:r w:rsidR="003B6BC2" w:rsidRPr="00130EE3">
        <w:rPr>
          <w:sz w:val="26"/>
          <w:szCs w:val="26"/>
        </w:rPr>
        <w:t>k</w:t>
      </w:r>
      <w:r w:rsidR="00FA3F37" w:rsidRPr="00130EE3">
        <w:rPr>
          <w:sz w:val="26"/>
          <w:szCs w:val="26"/>
        </w:rPr>
        <w:t>hoa</w:t>
      </w:r>
      <w:r w:rsidRPr="00130EE3">
        <w:rPr>
          <w:sz w:val="26"/>
          <w:szCs w:val="26"/>
        </w:rPr>
        <w:t xml:space="preserve"> học;</w:t>
      </w:r>
    </w:p>
    <w:p w14:paraId="72BD393B" w14:textId="77777777" w:rsidR="00A84E3E" w:rsidRPr="00130EE3" w:rsidRDefault="00A84E3E" w:rsidP="00536545">
      <w:pPr>
        <w:spacing w:after="0" w:line="276" w:lineRule="auto"/>
        <w:ind w:firstLine="709"/>
        <w:rPr>
          <w:sz w:val="26"/>
          <w:szCs w:val="26"/>
        </w:rPr>
      </w:pPr>
      <w:r w:rsidRPr="00130EE3">
        <w:rPr>
          <w:sz w:val="26"/>
          <w:szCs w:val="26"/>
        </w:rPr>
        <w:t>- Tư tưởng Hồ Chí Minh;</w:t>
      </w:r>
    </w:p>
    <w:p w14:paraId="0D92BE97" w14:textId="70D7270C" w:rsidR="00A84E3E" w:rsidRPr="00130EE3" w:rsidRDefault="00A84E3E" w:rsidP="00536545">
      <w:pPr>
        <w:spacing w:after="0" w:line="276" w:lineRule="auto"/>
        <w:ind w:firstLine="709"/>
        <w:rPr>
          <w:sz w:val="26"/>
          <w:szCs w:val="26"/>
        </w:rPr>
      </w:pPr>
      <w:r w:rsidRPr="00130EE3">
        <w:rPr>
          <w:sz w:val="26"/>
          <w:szCs w:val="26"/>
        </w:rPr>
        <w:t xml:space="preserve">- Lịch sử Đảng Cộng </w:t>
      </w:r>
      <w:r w:rsidR="00FF1E01" w:rsidRPr="00130EE3">
        <w:rPr>
          <w:sz w:val="26"/>
          <w:szCs w:val="26"/>
        </w:rPr>
        <w:t>s</w:t>
      </w:r>
      <w:r w:rsidRPr="00130EE3">
        <w:rPr>
          <w:sz w:val="26"/>
          <w:szCs w:val="26"/>
        </w:rPr>
        <w:t>ản Việt Nam.</w:t>
      </w:r>
    </w:p>
    <w:p w14:paraId="2CA4EBE7" w14:textId="666E5224" w:rsidR="00E638FC" w:rsidRPr="00130EE3" w:rsidRDefault="00DB5FF9" w:rsidP="00536545">
      <w:pPr>
        <w:spacing w:before="240" w:after="0" w:line="276" w:lineRule="auto"/>
        <w:ind w:firstLine="709"/>
        <w:rPr>
          <w:rFonts w:asciiTheme="majorHAnsi" w:hAnsiTheme="majorHAnsi" w:cstheme="majorHAnsi"/>
          <w:i/>
          <w:iCs/>
          <w:sz w:val="26"/>
          <w:szCs w:val="26"/>
        </w:rPr>
      </w:pPr>
      <w:r w:rsidRPr="00130EE3">
        <w:rPr>
          <w:rFonts w:asciiTheme="majorHAnsi" w:hAnsiTheme="majorHAnsi" w:cstheme="majorHAnsi"/>
          <w:i/>
          <w:iCs/>
          <w:sz w:val="26"/>
          <w:szCs w:val="26"/>
        </w:rPr>
        <w:t>7</w:t>
      </w:r>
      <w:r w:rsidR="00E638FC" w:rsidRPr="00130EE3">
        <w:rPr>
          <w:rFonts w:asciiTheme="majorHAnsi" w:hAnsiTheme="majorHAnsi" w:cstheme="majorHAnsi"/>
          <w:i/>
          <w:iCs/>
          <w:sz w:val="26"/>
          <w:szCs w:val="26"/>
        </w:rPr>
        <w:t>.2.</w:t>
      </w:r>
      <w:r w:rsidR="00E43D79" w:rsidRPr="00130EE3">
        <w:rPr>
          <w:rFonts w:asciiTheme="majorHAnsi" w:hAnsiTheme="majorHAnsi" w:cstheme="majorHAnsi"/>
          <w:i/>
          <w:iCs/>
          <w:sz w:val="26"/>
          <w:szCs w:val="26"/>
        </w:rPr>
        <w:t>2</w:t>
      </w:r>
      <w:r w:rsidR="00E638FC" w:rsidRPr="00130EE3">
        <w:rPr>
          <w:rFonts w:asciiTheme="majorHAnsi" w:hAnsiTheme="majorHAnsi" w:cstheme="majorHAnsi"/>
          <w:i/>
          <w:iCs/>
          <w:sz w:val="26"/>
          <w:szCs w:val="26"/>
        </w:rPr>
        <w:t xml:space="preserve">. 06 nhóm học phần cung cấp kiến thức mở rộng: </w:t>
      </w:r>
    </w:p>
    <w:p w14:paraId="4DFAD75B" w14:textId="77777777" w:rsidR="00E638FC" w:rsidRPr="00130EE3" w:rsidRDefault="00E638FC"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 Nhóm học phần Văn minh nhân loại</w:t>
      </w:r>
    </w:p>
    <w:p w14:paraId="2B24A11E" w14:textId="77777777" w:rsidR="00E638FC" w:rsidRPr="00130EE3" w:rsidRDefault="00E638FC"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 Nhóm học phần Văn hóa, văn học và nghệ thuật</w:t>
      </w:r>
    </w:p>
    <w:p w14:paraId="3745B452" w14:textId="77777777" w:rsidR="00E638FC" w:rsidRPr="00130EE3" w:rsidRDefault="00E638FC"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 Nhóm học phần Tư duy và giao tiếp</w:t>
      </w:r>
    </w:p>
    <w:p w14:paraId="08237F04" w14:textId="77777777" w:rsidR="00E638FC" w:rsidRPr="00130EE3" w:rsidRDefault="00E638FC"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 Nhóm học phần Con người và trái đất</w:t>
      </w:r>
    </w:p>
    <w:p w14:paraId="54CC6C08" w14:textId="12443A9F" w:rsidR="00E638FC" w:rsidRPr="00130EE3" w:rsidRDefault="00E638FC"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 xml:space="preserve">- Nhóm học phần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tự nhiên và công nghệ</w:t>
      </w:r>
    </w:p>
    <w:p w14:paraId="415955DC" w14:textId="77777777" w:rsidR="00E638FC" w:rsidRPr="00130EE3" w:rsidRDefault="00E638FC" w:rsidP="00536545">
      <w:pPr>
        <w:spacing w:after="0" w:line="276" w:lineRule="auto"/>
        <w:ind w:firstLine="709"/>
        <w:rPr>
          <w:rFonts w:asciiTheme="majorHAnsi" w:hAnsiTheme="majorHAnsi" w:cstheme="majorHAnsi"/>
          <w:sz w:val="26"/>
          <w:szCs w:val="26"/>
        </w:rPr>
      </w:pPr>
      <w:r w:rsidRPr="00130EE3">
        <w:rPr>
          <w:rFonts w:asciiTheme="majorHAnsi" w:hAnsiTheme="majorHAnsi" w:cstheme="majorHAnsi"/>
          <w:sz w:val="26"/>
          <w:szCs w:val="26"/>
        </w:rPr>
        <w:t>- Nhóm học phần Kinh tế và quản lý</w:t>
      </w:r>
    </w:p>
    <w:p w14:paraId="734710B4" w14:textId="350FDB51" w:rsidR="00E638FC" w:rsidRPr="00130EE3" w:rsidRDefault="00DB5FF9" w:rsidP="00536545">
      <w:pPr>
        <w:spacing w:before="240" w:after="0" w:line="276" w:lineRule="auto"/>
        <w:ind w:firstLine="709"/>
        <w:rPr>
          <w:rFonts w:asciiTheme="majorHAnsi" w:hAnsiTheme="majorHAnsi" w:cstheme="majorHAnsi"/>
          <w:sz w:val="26"/>
          <w:szCs w:val="26"/>
        </w:rPr>
      </w:pPr>
      <w:r w:rsidRPr="00130EE3">
        <w:rPr>
          <w:rFonts w:asciiTheme="majorHAnsi" w:hAnsiTheme="majorHAnsi" w:cstheme="majorHAnsi"/>
          <w:i/>
          <w:iCs/>
          <w:sz w:val="26"/>
          <w:szCs w:val="26"/>
        </w:rPr>
        <w:t>7</w:t>
      </w:r>
      <w:r w:rsidR="00E638FC" w:rsidRPr="00130EE3">
        <w:rPr>
          <w:rFonts w:asciiTheme="majorHAnsi" w:hAnsiTheme="majorHAnsi" w:cstheme="majorHAnsi"/>
          <w:i/>
          <w:iCs/>
          <w:sz w:val="26"/>
          <w:szCs w:val="26"/>
        </w:rPr>
        <w:t>.2.</w:t>
      </w:r>
      <w:r w:rsidR="00E43D79" w:rsidRPr="00130EE3">
        <w:rPr>
          <w:rFonts w:asciiTheme="majorHAnsi" w:hAnsiTheme="majorHAnsi" w:cstheme="majorHAnsi"/>
          <w:i/>
          <w:iCs/>
          <w:sz w:val="26"/>
          <w:szCs w:val="26"/>
        </w:rPr>
        <w:t>3</w:t>
      </w:r>
      <w:r w:rsidR="00E638FC" w:rsidRPr="00130EE3">
        <w:rPr>
          <w:rFonts w:asciiTheme="majorHAnsi" w:hAnsiTheme="majorHAnsi" w:cstheme="majorHAnsi"/>
          <w:i/>
          <w:iCs/>
          <w:sz w:val="26"/>
          <w:szCs w:val="26"/>
        </w:rPr>
        <w:t>. 01 nhóm học phần rèn luyện thể chất (gồm 03 học phần GDTC)</w:t>
      </w:r>
      <w:r w:rsidR="00E638FC" w:rsidRPr="00130EE3">
        <w:rPr>
          <w:rFonts w:asciiTheme="majorHAnsi" w:hAnsiTheme="majorHAnsi" w:cstheme="majorHAnsi"/>
          <w:sz w:val="26"/>
          <w:szCs w:val="26"/>
        </w:rPr>
        <w:t>;</w:t>
      </w:r>
    </w:p>
    <w:p w14:paraId="0FE84D5A" w14:textId="77777777" w:rsidR="001852B3" w:rsidRPr="00130EE3" w:rsidRDefault="001852B3" w:rsidP="00536545">
      <w:pPr>
        <w:spacing w:after="0" w:line="276" w:lineRule="auto"/>
        <w:ind w:firstLine="709"/>
        <w:rPr>
          <w:sz w:val="26"/>
          <w:szCs w:val="26"/>
        </w:rPr>
      </w:pPr>
      <w:r w:rsidRPr="00130EE3">
        <w:rPr>
          <w:sz w:val="26"/>
          <w:szCs w:val="26"/>
        </w:rPr>
        <w:t>- Giáo dục thể chất 1 (Điền kinh);</w:t>
      </w:r>
    </w:p>
    <w:p w14:paraId="5DEC1F81" w14:textId="77777777" w:rsidR="001852B3" w:rsidRPr="00130EE3" w:rsidRDefault="001852B3" w:rsidP="00536545">
      <w:pPr>
        <w:spacing w:after="0" w:line="276" w:lineRule="auto"/>
        <w:ind w:firstLine="709"/>
        <w:rPr>
          <w:sz w:val="26"/>
          <w:szCs w:val="26"/>
        </w:rPr>
      </w:pPr>
      <w:r w:rsidRPr="00130EE3">
        <w:rPr>
          <w:sz w:val="26"/>
          <w:szCs w:val="26"/>
        </w:rPr>
        <w:t>- Giáo dục thể chất 2 (Tự chọn: Bóng bàn hoặc Pickleball);</w:t>
      </w:r>
    </w:p>
    <w:p w14:paraId="34B7F2BF" w14:textId="1E61AE01" w:rsidR="001852B3" w:rsidRPr="00130EE3" w:rsidRDefault="001852B3" w:rsidP="00536545">
      <w:pPr>
        <w:spacing w:after="0" w:line="276" w:lineRule="auto"/>
        <w:ind w:firstLine="709"/>
        <w:rPr>
          <w:sz w:val="26"/>
          <w:szCs w:val="26"/>
        </w:rPr>
      </w:pPr>
      <w:r w:rsidRPr="00130EE3">
        <w:rPr>
          <w:sz w:val="26"/>
          <w:szCs w:val="26"/>
        </w:rPr>
        <w:t>- Giáo dục thể chất 3 (Tự chọn: Bóng bàn nâng cao hoặc Pickleball nâng cao).</w:t>
      </w:r>
    </w:p>
    <w:p w14:paraId="0064A4CE" w14:textId="215303E7" w:rsidR="004A1257" w:rsidRPr="00130EE3" w:rsidRDefault="00DB5FF9" w:rsidP="0053654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i/>
          <w:iCs/>
          <w:sz w:val="26"/>
          <w:szCs w:val="26"/>
        </w:rPr>
        <w:t>7</w:t>
      </w:r>
      <w:r w:rsidR="00E638FC" w:rsidRPr="00130EE3">
        <w:rPr>
          <w:rFonts w:asciiTheme="majorHAnsi" w:hAnsiTheme="majorHAnsi" w:cstheme="majorHAnsi"/>
          <w:i/>
          <w:iCs/>
          <w:sz w:val="26"/>
          <w:szCs w:val="26"/>
        </w:rPr>
        <w:t>.2.4. 01 nhóm học phần các môn chung</w:t>
      </w:r>
      <w:r w:rsidR="00E95D83" w:rsidRPr="00130EE3">
        <w:rPr>
          <w:rFonts w:asciiTheme="majorHAnsi" w:hAnsiTheme="majorHAnsi" w:cstheme="majorHAnsi"/>
          <w:i/>
          <w:iCs/>
          <w:sz w:val="26"/>
          <w:szCs w:val="26"/>
        </w:rPr>
        <w:t xml:space="preserve">: </w:t>
      </w:r>
      <w:r w:rsidR="00E95D83" w:rsidRPr="00130EE3">
        <w:rPr>
          <w:rFonts w:asciiTheme="majorHAnsi" w:hAnsiTheme="majorHAnsi" w:cstheme="majorHAnsi"/>
          <w:sz w:val="26"/>
          <w:szCs w:val="26"/>
        </w:rPr>
        <w:t>Pháp luật đại cương</w:t>
      </w:r>
    </w:p>
    <w:p w14:paraId="05F860D8" w14:textId="77777777" w:rsidR="00EF7170" w:rsidRPr="00130EE3" w:rsidRDefault="00EF7170" w:rsidP="00536545">
      <w:pPr>
        <w:spacing w:line="276" w:lineRule="auto"/>
        <w:rPr>
          <w:rFonts w:asciiTheme="majorHAnsi" w:hAnsiTheme="majorHAnsi" w:cstheme="majorHAnsi"/>
          <w:sz w:val="26"/>
          <w:szCs w:val="26"/>
        </w:rPr>
      </w:pPr>
      <w:r w:rsidRPr="00130EE3">
        <w:rPr>
          <w:rFonts w:asciiTheme="majorHAnsi" w:hAnsiTheme="majorHAnsi" w:cstheme="majorHAnsi"/>
          <w:sz w:val="26"/>
          <w:szCs w:val="26"/>
        </w:rPr>
        <w:br w:type="page"/>
      </w:r>
    </w:p>
    <w:p w14:paraId="16BCBE60" w14:textId="557CB719" w:rsidR="00BA2526" w:rsidRPr="00130EE3" w:rsidRDefault="00BA2526" w:rsidP="00067C4A">
      <w:pPr>
        <w:pStyle w:val="u1"/>
        <w:spacing w:before="0" w:line="276" w:lineRule="auto"/>
        <w:jc w:val="center"/>
        <w:rPr>
          <w:rFonts w:eastAsia="Times New Roman"/>
          <w:b/>
          <w:bCs/>
          <w:color w:val="auto"/>
          <w:kern w:val="0"/>
          <w:sz w:val="26"/>
          <w:szCs w:val="26"/>
          <w:lang w:eastAsia="vi-VN"/>
          <w14:ligatures w14:val="none"/>
        </w:rPr>
      </w:pPr>
      <w:bookmarkStart w:id="54" w:name="_Toc240641744"/>
      <w:r w:rsidRPr="00130EE3">
        <w:rPr>
          <w:rFonts w:eastAsia="Times New Roman"/>
          <w:b/>
          <w:bCs/>
          <w:color w:val="auto"/>
          <w:kern w:val="0"/>
          <w:sz w:val="26"/>
          <w:szCs w:val="26"/>
          <w:lang w:eastAsia="vi-VN"/>
          <w14:ligatures w14:val="none"/>
        </w:rPr>
        <w:lastRenderedPageBreak/>
        <w:t>PHẦN II</w:t>
      </w:r>
      <w:r w:rsidR="00067C4A" w:rsidRPr="00130EE3">
        <w:rPr>
          <w:rFonts w:eastAsia="Times New Roman"/>
          <w:b/>
          <w:bCs/>
          <w:color w:val="auto"/>
          <w:kern w:val="0"/>
          <w:sz w:val="26"/>
          <w:szCs w:val="26"/>
          <w:lang w:eastAsia="vi-VN"/>
          <w14:ligatures w14:val="none"/>
        </w:rPr>
        <w:br/>
      </w:r>
      <w:r w:rsidR="00530907" w:rsidRPr="00130EE3">
        <w:rPr>
          <w:rFonts w:eastAsia="Times New Roman"/>
          <w:b/>
          <w:bCs/>
          <w:color w:val="auto"/>
          <w:kern w:val="0"/>
          <w:sz w:val="26"/>
          <w:szCs w:val="26"/>
          <w:lang w:eastAsia="vi-VN"/>
          <w14:ligatures w14:val="none"/>
        </w:rPr>
        <w:t>HOẠT ĐỘNG ĐÀO TẠO</w:t>
      </w:r>
      <w:bookmarkEnd w:id="54"/>
    </w:p>
    <w:p w14:paraId="1857A1D5" w14:textId="00DF8767" w:rsidR="00451FC8" w:rsidRPr="00130EE3" w:rsidRDefault="00451FC8" w:rsidP="00536545">
      <w:pPr>
        <w:spacing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Mục đích: </w:t>
      </w:r>
      <w:r w:rsidRPr="00130EE3">
        <w:rPr>
          <w:rFonts w:asciiTheme="majorBidi" w:eastAsia="Arial" w:hAnsiTheme="majorBidi" w:cstheme="majorBidi"/>
          <w:sz w:val="26"/>
          <w:szCs w:val="26"/>
        </w:rPr>
        <w:t xml:space="preserve">Phần này tóm tắt những quy định đào tạo sinh viên cần biết và thực hiện trong quá trình học tập tại Trường Đại học Tân Tạo. Khi có khác biệt giữa Sổ tay và văn bản hiện hành, áp dụng quy chế, quy định và thông báo chính thức của </w:t>
      </w:r>
      <w:r w:rsidR="00B051E8" w:rsidRPr="00130EE3">
        <w:rPr>
          <w:rFonts w:asciiTheme="majorBidi" w:eastAsia="Arial" w:hAnsiTheme="majorBidi" w:cstheme="majorBidi"/>
          <w:sz w:val="26"/>
          <w:szCs w:val="26"/>
        </w:rPr>
        <w:br/>
      </w:r>
      <w:r w:rsidRPr="00130EE3">
        <w:rPr>
          <w:rFonts w:asciiTheme="majorBidi" w:eastAsia="Arial" w:hAnsiTheme="majorBidi" w:cstheme="majorBidi"/>
          <w:sz w:val="26"/>
          <w:szCs w:val="26"/>
        </w:rPr>
        <w:t>Nhà trường.</w:t>
      </w:r>
    </w:p>
    <w:p w14:paraId="74E82F7C" w14:textId="77777777" w:rsidR="00451FC8" w:rsidRPr="00130EE3" w:rsidRDefault="00451FC8" w:rsidP="00536545">
      <w:pPr>
        <w:pStyle w:val="u1"/>
        <w:spacing w:before="0" w:line="276" w:lineRule="auto"/>
        <w:ind w:firstLine="709"/>
        <w:rPr>
          <w:rFonts w:asciiTheme="majorBidi" w:hAnsiTheme="majorBidi"/>
          <w:b/>
          <w:bCs/>
          <w:color w:val="auto"/>
          <w:sz w:val="26"/>
          <w:szCs w:val="26"/>
        </w:rPr>
      </w:pPr>
      <w:bookmarkStart w:id="55" w:name="_Toc240641745"/>
      <w:r w:rsidRPr="00130EE3">
        <w:rPr>
          <w:rFonts w:asciiTheme="majorBidi" w:eastAsia="Arial" w:hAnsiTheme="majorBidi"/>
          <w:b/>
          <w:bCs/>
          <w:color w:val="auto"/>
          <w:sz w:val="26"/>
          <w:szCs w:val="26"/>
        </w:rPr>
        <w:t>I. Chương trình đào tạo và kế hoạch học tập</w:t>
      </w:r>
      <w:bookmarkEnd w:id="55"/>
    </w:p>
    <w:p w14:paraId="0A72905A" w14:textId="77777777" w:rsidR="00451FC8" w:rsidRPr="00130EE3" w:rsidRDefault="00451FC8" w:rsidP="00536545">
      <w:pPr>
        <w:spacing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2, Điều 5, Điều 6 và Điều 7 Quy chế đào tạo</w:t>
      </w:r>
    </w:p>
    <w:p w14:paraId="68187A2D"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Mỗi chương trình đào tạo xác định mục tiêu, chuẩn đầu ra, khối lượng học tập, hệ thống học phần, phương pháp đào tạo và cách thức đánh giá.</w:t>
      </w:r>
    </w:p>
    <w:p w14:paraId="0E13F401"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Nhà trường cung cấp kế hoạch học tập chuẩn toàn khóa. Thời gian thiết kế của chương trình là từ 04 đến 06 năm; thời gian tối đa để hoàn thành khóa học bằng 02 lần thời gian thiết kế của chương trình.</w:t>
      </w:r>
    </w:p>
    <w:p w14:paraId="2E84942B"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Một năm học có 02 học kỳ chính (Fall, Spring) và 01 học kỳ phụ (Summer). Mỗi học kỳ chính gồm 15 tuần thực học, 01 tuần dự trữ và 02 tuần thi; học kỳ phụ gồm 08 tuần thực học, 01 tuần dự trữ và 01 tuần thi.</w:t>
      </w:r>
    </w:p>
    <w:p w14:paraId="2F350C3D"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phải theo dõi kế hoạch năm học, thời khóa biểu, lịch thi và các thông báo đào tạo trên Cổng thông tin sinh viên tại my.ttu.edu.vn.</w:t>
      </w:r>
    </w:p>
    <w:p w14:paraId="2123591A" w14:textId="43F9F469" w:rsidR="00451FC8" w:rsidRPr="00130EE3" w:rsidRDefault="00451FC8" w:rsidP="00BE075A">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Sinh viên cần nhớ: Khối lượng tín chỉ và yêu cầu tốt nghiệp được xác định</w:t>
      </w:r>
      <w:r w:rsidR="00BE075A" w:rsidRPr="00130EE3">
        <w:rPr>
          <w:rFonts w:asciiTheme="majorBidi" w:hAnsiTheme="majorBidi" w:cstheme="majorBidi"/>
          <w:szCs w:val="26"/>
          <w:lang w:val="vi-VN"/>
        </w:rPr>
        <w:t xml:space="preserve"> </w:t>
      </w:r>
      <w:r w:rsidRPr="00130EE3">
        <w:rPr>
          <w:rFonts w:asciiTheme="majorBidi" w:hAnsiTheme="majorBidi" w:cstheme="majorBidi"/>
          <w:szCs w:val="26"/>
          <w:lang w:val="vi-VN"/>
        </w:rPr>
        <w:t>theo chương trình đào tạo áp dụng cho đúng khóa, ngành của sinh viên; không áp dụng một mức tín chỉ chung cho mọi ngành.</w:t>
      </w:r>
    </w:p>
    <w:p w14:paraId="641E0539" w14:textId="77777777" w:rsidR="00451FC8" w:rsidRPr="00130EE3" w:rsidRDefault="00451FC8" w:rsidP="00536545">
      <w:pPr>
        <w:pStyle w:val="u1"/>
        <w:spacing w:line="276" w:lineRule="auto"/>
        <w:ind w:firstLine="709"/>
        <w:rPr>
          <w:rFonts w:asciiTheme="majorBidi" w:hAnsiTheme="majorBidi"/>
          <w:b/>
          <w:bCs/>
          <w:color w:val="auto"/>
          <w:sz w:val="26"/>
          <w:szCs w:val="26"/>
        </w:rPr>
      </w:pPr>
      <w:bookmarkStart w:id="56" w:name="_Toc240641746"/>
      <w:r w:rsidRPr="00130EE3">
        <w:rPr>
          <w:rFonts w:asciiTheme="majorBidi" w:eastAsia="Arial" w:hAnsiTheme="majorBidi"/>
          <w:b/>
          <w:bCs/>
          <w:color w:val="auto"/>
          <w:sz w:val="26"/>
          <w:szCs w:val="26"/>
        </w:rPr>
        <w:t>II. Học phần và tín chỉ</w:t>
      </w:r>
      <w:bookmarkEnd w:id="56"/>
    </w:p>
    <w:p w14:paraId="6EBB402F" w14:textId="77777777" w:rsidR="00451FC8" w:rsidRPr="00130EE3" w:rsidRDefault="00451FC8" w:rsidP="00536545">
      <w:pPr>
        <w:spacing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3 Quy chế đào tạo</w:t>
      </w:r>
    </w:p>
    <w:p w14:paraId="209A3B2B"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Học phần là một phần kiến thức tương đối trọn vẹn trong chương trình đào tạo. Phần lớn học phần có khối lượng từ 02 đến 04 tín chỉ và có mã học phần riêng.</w:t>
      </w:r>
    </w:p>
    <w:tbl>
      <w:tblPr>
        <w:tblStyle w:val="LiBang"/>
        <w:tblW w:w="9081" w:type="dxa"/>
        <w:jc w:val="center"/>
        <w:tblLayout w:type="fixed"/>
        <w:tblLook w:val="04A0" w:firstRow="1" w:lastRow="0" w:firstColumn="1" w:lastColumn="0" w:noHBand="0" w:noVBand="1"/>
      </w:tblPr>
      <w:tblGrid>
        <w:gridCol w:w="2171"/>
        <w:gridCol w:w="6910"/>
      </w:tblGrid>
      <w:tr w:rsidR="00130EE3" w:rsidRPr="00130EE3" w14:paraId="1E6DD065" w14:textId="77777777" w:rsidTr="00E465B0">
        <w:trPr>
          <w:cantSplit/>
          <w:tblHeader/>
          <w:jc w:val="center"/>
        </w:trPr>
        <w:tc>
          <w:tcPr>
            <w:tcW w:w="2171" w:type="dxa"/>
            <w:shd w:val="clear" w:color="auto" w:fill="auto"/>
            <w:tcMar>
              <w:top w:w="110" w:type="dxa"/>
              <w:left w:w="120" w:type="dxa"/>
              <w:bottom w:w="110" w:type="dxa"/>
              <w:right w:w="120" w:type="dxa"/>
            </w:tcMar>
            <w:vAlign w:val="center"/>
          </w:tcPr>
          <w:p w14:paraId="57DCB04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Loại học phần</w:t>
            </w:r>
          </w:p>
        </w:tc>
        <w:tc>
          <w:tcPr>
            <w:tcW w:w="6910" w:type="dxa"/>
            <w:shd w:val="clear" w:color="auto" w:fill="auto"/>
            <w:tcMar>
              <w:top w:w="110" w:type="dxa"/>
              <w:left w:w="120" w:type="dxa"/>
              <w:bottom w:w="110" w:type="dxa"/>
              <w:right w:w="120" w:type="dxa"/>
            </w:tcMar>
            <w:vAlign w:val="center"/>
          </w:tcPr>
          <w:p w14:paraId="4863242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Ý nghĩa</w:t>
            </w:r>
          </w:p>
        </w:tc>
      </w:tr>
      <w:tr w:rsidR="00130EE3" w:rsidRPr="00130EE3" w14:paraId="0983B10D" w14:textId="77777777" w:rsidTr="00E465B0">
        <w:trPr>
          <w:cantSplit/>
          <w:jc w:val="center"/>
        </w:trPr>
        <w:tc>
          <w:tcPr>
            <w:tcW w:w="2171" w:type="dxa"/>
            <w:shd w:val="clear" w:color="auto" w:fill="auto"/>
            <w:tcMar>
              <w:top w:w="110" w:type="dxa"/>
              <w:left w:w="120" w:type="dxa"/>
              <w:bottom w:w="110" w:type="dxa"/>
              <w:right w:w="120" w:type="dxa"/>
            </w:tcMar>
            <w:vAlign w:val="center"/>
          </w:tcPr>
          <w:p w14:paraId="75E0745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Bắt buộc</w:t>
            </w:r>
          </w:p>
        </w:tc>
        <w:tc>
          <w:tcPr>
            <w:tcW w:w="6910" w:type="dxa"/>
            <w:shd w:val="clear" w:color="auto" w:fill="auto"/>
            <w:tcMar>
              <w:top w:w="110" w:type="dxa"/>
              <w:left w:w="120" w:type="dxa"/>
              <w:bottom w:w="110" w:type="dxa"/>
              <w:right w:w="120" w:type="dxa"/>
            </w:tcMar>
            <w:vAlign w:val="center"/>
          </w:tcPr>
          <w:p w14:paraId="3EDB98DA"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Sinh viên phải hoàn thành theo chương trình đào tạo.</w:t>
            </w:r>
          </w:p>
        </w:tc>
      </w:tr>
      <w:tr w:rsidR="00130EE3" w:rsidRPr="00130EE3" w14:paraId="1C27D456" w14:textId="77777777" w:rsidTr="00E465B0">
        <w:trPr>
          <w:cantSplit/>
          <w:jc w:val="center"/>
        </w:trPr>
        <w:tc>
          <w:tcPr>
            <w:tcW w:w="2171" w:type="dxa"/>
            <w:shd w:val="clear" w:color="auto" w:fill="auto"/>
            <w:tcMar>
              <w:top w:w="110" w:type="dxa"/>
              <w:left w:w="120" w:type="dxa"/>
              <w:bottom w:w="110" w:type="dxa"/>
              <w:right w:w="120" w:type="dxa"/>
            </w:tcMar>
            <w:vAlign w:val="center"/>
          </w:tcPr>
          <w:p w14:paraId="1C2BE8A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Tự chọn</w:t>
            </w:r>
          </w:p>
        </w:tc>
        <w:tc>
          <w:tcPr>
            <w:tcW w:w="6910" w:type="dxa"/>
            <w:shd w:val="clear" w:color="auto" w:fill="auto"/>
            <w:tcMar>
              <w:top w:w="110" w:type="dxa"/>
              <w:left w:w="120" w:type="dxa"/>
              <w:bottom w:w="110" w:type="dxa"/>
              <w:right w:w="120" w:type="dxa"/>
            </w:tcMar>
            <w:vAlign w:val="center"/>
          </w:tcPr>
          <w:p w14:paraId="5B886F6F"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Sinh viên lựa chọn theo nhóm và khối lượng quy định của chương trình.</w:t>
            </w:r>
          </w:p>
        </w:tc>
      </w:tr>
      <w:tr w:rsidR="00130EE3" w:rsidRPr="00130EE3" w14:paraId="17FCB56A" w14:textId="77777777" w:rsidTr="00E465B0">
        <w:trPr>
          <w:cantSplit/>
          <w:jc w:val="center"/>
        </w:trPr>
        <w:tc>
          <w:tcPr>
            <w:tcW w:w="2171" w:type="dxa"/>
            <w:shd w:val="clear" w:color="auto" w:fill="auto"/>
            <w:tcMar>
              <w:top w:w="110" w:type="dxa"/>
              <w:left w:w="120" w:type="dxa"/>
              <w:bottom w:w="110" w:type="dxa"/>
              <w:right w:w="120" w:type="dxa"/>
            </w:tcMar>
            <w:vAlign w:val="center"/>
          </w:tcPr>
          <w:p w14:paraId="3F09A70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Tiên quyết</w:t>
            </w:r>
          </w:p>
        </w:tc>
        <w:tc>
          <w:tcPr>
            <w:tcW w:w="6910" w:type="dxa"/>
            <w:shd w:val="clear" w:color="auto" w:fill="auto"/>
            <w:tcMar>
              <w:top w:w="110" w:type="dxa"/>
              <w:left w:w="120" w:type="dxa"/>
              <w:bottom w:w="110" w:type="dxa"/>
              <w:right w:w="120" w:type="dxa"/>
            </w:tcMar>
            <w:vAlign w:val="center"/>
          </w:tcPr>
          <w:p w14:paraId="7058C14E"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 xml:space="preserve">Phải tích lũy học phần tiên quyết trước khi đăng ký học phần </w:t>
            </w:r>
            <w:r w:rsidRPr="00130EE3">
              <w:rPr>
                <w:rFonts w:asciiTheme="majorBidi" w:hAnsiTheme="majorBidi" w:cstheme="majorBidi"/>
                <w:sz w:val="26"/>
                <w:szCs w:val="26"/>
              </w:rPr>
              <w:br/>
            </w:r>
            <w:r w:rsidRPr="00130EE3">
              <w:rPr>
                <w:rFonts w:asciiTheme="majorBidi" w:eastAsia="Arial" w:hAnsiTheme="majorBidi" w:cstheme="majorBidi"/>
                <w:sz w:val="26"/>
                <w:szCs w:val="26"/>
              </w:rPr>
              <w:t>tiếp theo.</w:t>
            </w:r>
          </w:p>
        </w:tc>
      </w:tr>
      <w:tr w:rsidR="00130EE3" w:rsidRPr="00130EE3" w14:paraId="77B897E4" w14:textId="77777777" w:rsidTr="00E465B0">
        <w:trPr>
          <w:cantSplit/>
          <w:jc w:val="center"/>
        </w:trPr>
        <w:tc>
          <w:tcPr>
            <w:tcW w:w="2171" w:type="dxa"/>
            <w:shd w:val="clear" w:color="auto" w:fill="auto"/>
            <w:tcMar>
              <w:top w:w="110" w:type="dxa"/>
              <w:left w:w="120" w:type="dxa"/>
              <w:bottom w:w="110" w:type="dxa"/>
              <w:right w:w="120" w:type="dxa"/>
            </w:tcMar>
            <w:vAlign w:val="center"/>
          </w:tcPr>
          <w:p w14:paraId="54C8628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Song hành</w:t>
            </w:r>
          </w:p>
        </w:tc>
        <w:tc>
          <w:tcPr>
            <w:tcW w:w="6910" w:type="dxa"/>
            <w:shd w:val="clear" w:color="auto" w:fill="auto"/>
            <w:tcMar>
              <w:top w:w="110" w:type="dxa"/>
              <w:left w:w="120" w:type="dxa"/>
              <w:bottom w:w="110" w:type="dxa"/>
              <w:right w:w="120" w:type="dxa"/>
            </w:tcMar>
            <w:vAlign w:val="center"/>
          </w:tcPr>
          <w:p w14:paraId="26787F4E"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Phải học trước hoặc học cùng lúc với học phần liên quan.</w:t>
            </w:r>
          </w:p>
        </w:tc>
      </w:tr>
      <w:tr w:rsidR="00130EE3" w:rsidRPr="00130EE3" w14:paraId="23878BB6" w14:textId="77777777" w:rsidTr="00E465B0">
        <w:trPr>
          <w:cantSplit/>
          <w:jc w:val="center"/>
        </w:trPr>
        <w:tc>
          <w:tcPr>
            <w:tcW w:w="2171" w:type="dxa"/>
            <w:shd w:val="clear" w:color="auto" w:fill="auto"/>
            <w:tcMar>
              <w:top w:w="110" w:type="dxa"/>
              <w:left w:w="120" w:type="dxa"/>
              <w:bottom w:w="110" w:type="dxa"/>
              <w:right w:w="120" w:type="dxa"/>
            </w:tcMar>
            <w:vAlign w:val="center"/>
          </w:tcPr>
          <w:p w14:paraId="7FA80DB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Điều kiện</w:t>
            </w:r>
          </w:p>
        </w:tc>
        <w:tc>
          <w:tcPr>
            <w:tcW w:w="6910" w:type="dxa"/>
            <w:shd w:val="clear" w:color="auto" w:fill="auto"/>
            <w:tcMar>
              <w:top w:w="110" w:type="dxa"/>
              <w:left w:w="120" w:type="dxa"/>
              <w:bottom w:w="110" w:type="dxa"/>
              <w:right w:w="120" w:type="dxa"/>
            </w:tcMar>
            <w:vAlign w:val="center"/>
          </w:tcPr>
          <w:p w14:paraId="6D244568"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Giáo dục thể chất; Giáo dục quốc phòng - an ninh. Không tính vào điểm trung bình nhưng là điều kiện xét tốt nghiệp.</w:t>
            </w:r>
          </w:p>
        </w:tc>
      </w:tr>
      <w:tr w:rsidR="00393BED" w:rsidRPr="00130EE3" w14:paraId="31C0BE9B" w14:textId="77777777" w:rsidTr="00E465B0">
        <w:trPr>
          <w:cantSplit/>
          <w:jc w:val="center"/>
        </w:trPr>
        <w:tc>
          <w:tcPr>
            <w:tcW w:w="2171" w:type="dxa"/>
            <w:shd w:val="clear" w:color="auto" w:fill="auto"/>
            <w:tcMar>
              <w:top w:w="110" w:type="dxa"/>
              <w:left w:w="120" w:type="dxa"/>
              <w:bottom w:w="110" w:type="dxa"/>
              <w:right w:w="120" w:type="dxa"/>
            </w:tcMar>
            <w:vAlign w:val="center"/>
          </w:tcPr>
          <w:p w14:paraId="2207925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lastRenderedPageBreak/>
              <w:t>Tương đương/thay thế</w:t>
            </w:r>
          </w:p>
        </w:tc>
        <w:tc>
          <w:tcPr>
            <w:tcW w:w="6910" w:type="dxa"/>
            <w:shd w:val="clear" w:color="auto" w:fill="auto"/>
            <w:tcMar>
              <w:top w:w="110" w:type="dxa"/>
              <w:left w:w="120" w:type="dxa"/>
              <w:bottom w:w="110" w:type="dxa"/>
              <w:right w:w="120" w:type="dxa"/>
            </w:tcMar>
            <w:vAlign w:val="center"/>
          </w:tcPr>
          <w:p w14:paraId="17870468"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Được Nhà trường công bố, cập nhật và dùng để công nhận hoặc thay thế học phần theo quy định.</w:t>
            </w:r>
          </w:p>
        </w:tc>
      </w:tr>
    </w:tbl>
    <w:p w14:paraId="4A5D1C52" w14:textId="77777777" w:rsidR="00451FC8" w:rsidRPr="00130EE3" w:rsidRDefault="00451FC8" w:rsidP="00536545">
      <w:pPr>
        <w:spacing w:after="0" w:line="276" w:lineRule="auto"/>
        <w:rPr>
          <w:rFonts w:asciiTheme="majorBidi" w:hAnsiTheme="majorBidi" w:cstheme="majorBidi"/>
          <w:sz w:val="26"/>
          <w:szCs w:val="26"/>
        </w:rPr>
      </w:pPr>
    </w:p>
    <w:p w14:paraId="711451B9"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Một giờ tín chỉ lên lớp gồm 01 tiết lên lớp và 02 tiết tự học; một giờ tín chỉ thực hành gồm 02 tiết thực hành và 01 tiết tự học; một giờ tín chỉ tự học bắt buộc gồm 03 tiết tự học có kiểm tra, đánh giá; một giờ tín chỉ thực tập lâm sàng gồm 03 tiết thực tập tại cơ sở y tế đối với sinh viên nhóm ngành sức khỏe.</w:t>
      </w:r>
    </w:p>
    <w:p w14:paraId="3390218A"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Một tiết học tương đương 50 phút.</w:t>
      </w:r>
    </w:p>
    <w:p w14:paraId="3B63845F" w14:textId="77777777" w:rsidR="00451FC8" w:rsidRPr="00130EE3" w:rsidRDefault="00451FC8" w:rsidP="00536545">
      <w:pPr>
        <w:pStyle w:val="u1"/>
        <w:spacing w:before="0" w:after="0" w:line="276" w:lineRule="auto"/>
        <w:ind w:firstLine="709"/>
        <w:rPr>
          <w:rFonts w:asciiTheme="majorBidi" w:hAnsiTheme="majorBidi"/>
          <w:b/>
          <w:bCs/>
          <w:color w:val="auto"/>
          <w:sz w:val="26"/>
          <w:szCs w:val="26"/>
        </w:rPr>
      </w:pPr>
      <w:bookmarkStart w:id="57" w:name="_Toc240641747"/>
      <w:r w:rsidRPr="00130EE3">
        <w:rPr>
          <w:rFonts w:asciiTheme="majorBidi" w:eastAsia="Arial" w:hAnsiTheme="majorBidi"/>
          <w:b/>
          <w:bCs/>
          <w:color w:val="auto"/>
          <w:sz w:val="26"/>
          <w:szCs w:val="26"/>
        </w:rPr>
        <w:t>III. Thời gian học và yêu cầu tham dự</w:t>
      </w:r>
      <w:bookmarkEnd w:id="57"/>
    </w:p>
    <w:p w14:paraId="73DA1729"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6 và Điều 8 Quy chế đào tạo</w:t>
      </w:r>
    </w:p>
    <w:tbl>
      <w:tblPr>
        <w:tblStyle w:val="LiBang"/>
        <w:tblW w:w="7523" w:type="dxa"/>
        <w:jc w:val="center"/>
        <w:tblLayout w:type="fixed"/>
        <w:tblLook w:val="04A0" w:firstRow="1" w:lastRow="0" w:firstColumn="1" w:lastColumn="0" w:noHBand="0" w:noVBand="1"/>
      </w:tblPr>
      <w:tblGrid>
        <w:gridCol w:w="1712"/>
        <w:gridCol w:w="1134"/>
        <w:gridCol w:w="2409"/>
        <w:gridCol w:w="2268"/>
      </w:tblGrid>
      <w:tr w:rsidR="00130EE3" w:rsidRPr="00130EE3" w14:paraId="0098A389" w14:textId="77777777" w:rsidTr="00E465B0">
        <w:trPr>
          <w:cantSplit/>
          <w:tblHeader/>
          <w:jc w:val="center"/>
        </w:trPr>
        <w:tc>
          <w:tcPr>
            <w:tcW w:w="1712" w:type="dxa"/>
            <w:shd w:val="clear" w:color="auto" w:fill="auto"/>
            <w:tcMar>
              <w:top w:w="110" w:type="dxa"/>
              <w:left w:w="120" w:type="dxa"/>
              <w:bottom w:w="110" w:type="dxa"/>
              <w:right w:w="120" w:type="dxa"/>
            </w:tcMar>
            <w:vAlign w:val="center"/>
          </w:tcPr>
          <w:p w14:paraId="10B77A4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Buổi</w:t>
            </w:r>
          </w:p>
        </w:tc>
        <w:tc>
          <w:tcPr>
            <w:tcW w:w="1134" w:type="dxa"/>
            <w:shd w:val="clear" w:color="auto" w:fill="auto"/>
            <w:tcMar>
              <w:top w:w="110" w:type="dxa"/>
              <w:left w:w="120" w:type="dxa"/>
              <w:bottom w:w="110" w:type="dxa"/>
              <w:right w:w="120" w:type="dxa"/>
            </w:tcMar>
            <w:vAlign w:val="center"/>
          </w:tcPr>
          <w:p w14:paraId="69D9DAE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Tiết</w:t>
            </w:r>
          </w:p>
        </w:tc>
        <w:tc>
          <w:tcPr>
            <w:tcW w:w="2409" w:type="dxa"/>
            <w:shd w:val="clear" w:color="auto" w:fill="auto"/>
            <w:tcMar>
              <w:top w:w="110" w:type="dxa"/>
              <w:left w:w="120" w:type="dxa"/>
              <w:bottom w:w="110" w:type="dxa"/>
              <w:right w:w="120" w:type="dxa"/>
            </w:tcMar>
            <w:vAlign w:val="center"/>
          </w:tcPr>
          <w:p w14:paraId="65B031E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Giờ học</w:t>
            </w:r>
          </w:p>
        </w:tc>
        <w:tc>
          <w:tcPr>
            <w:tcW w:w="2268" w:type="dxa"/>
            <w:shd w:val="clear" w:color="auto" w:fill="auto"/>
            <w:tcMar>
              <w:top w:w="110" w:type="dxa"/>
              <w:left w:w="120" w:type="dxa"/>
              <w:bottom w:w="110" w:type="dxa"/>
              <w:right w:w="120" w:type="dxa"/>
            </w:tcMar>
            <w:vAlign w:val="center"/>
          </w:tcPr>
          <w:p w14:paraId="33773E2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Nghỉ sau tiết</w:t>
            </w:r>
          </w:p>
        </w:tc>
      </w:tr>
      <w:tr w:rsidR="00130EE3" w:rsidRPr="00130EE3" w14:paraId="725A04C3" w14:textId="77777777" w:rsidTr="00E465B0">
        <w:trPr>
          <w:cantSplit/>
          <w:jc w:val="center"/>
        </w:trPr>
        <w:tc>
          <w:tcPr>
            <w:tcW w:w="1712" w:type="dxa"/>
            <w:vMerge w:val="restart"/>
            <w:shd w:val="clear" w:color="auto" w:fill="auto"/>
            <w:tcMar>
              <w:top w:w="110" w:type="dxa"/>
              <w:left w:w="120" w:type="dxa"/>
              <w:bottom w:w="110" w:type="dxa"/>
              <w:right w:w="120" w:type="dxa"/>
            </w:tcMar>
            <w:vAlign w:val="center"/>
          </w:tcPr>
          <w:p w14:paraId="7AC65CD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Sáng</w:t>
            </w:r>
          </w:p>
        </w:tc>
        <w:tc>
          <w:tcPr>
            <w:tcW w:w="1134" w:type="dxa"/>
            <w:shd w:val="clear" w:color="auto" w:fill="auto"/>
            <w:tcMar>
              <w:top w:w="110" w:type="dxa"/>
              <w:left w:w="120" w:type="dxa"/>
              <w:bottom w:w="110" w:type="dxa"/>
              <w:right w:w="120" w:type="dxa"/>
            </w:tcMar>
            <w:vAlign w:val="center"/>
          </w:tcPr>
          <w:p w14:paraId="26E3918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w:t>
            </w:r>
          </w:p>
        </w:tc>
        <w:tc>
          <w:tcPr>
            <w:tcW w:w="2409" w:type="dxa"/>
            <w:shd w:val="clear" w:color="auto" w:fill="auto"/>
            <w:tcMar>
              <w:top w:w="110" w:type="dxa"/>
              <w:left w:w="120" w:type="dxa"/>
              <w:bottom w:w="110" w:type="dxa"/>
              <w:right w:w="120" w:type="dxa"/>
            </w:tcMar>
            <w:vAlign w:val="center"/>
          </w:tcPr>
          <w:p w14:paraId="0353822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07:10 - 08:00</w:t>
            </w:r>
          </w:p>
        </w:tc>
        <w:tc>
          <w:tcPr>
            <w:tcW w:w="2268" w:type="dxa"/>
            <w:shd w:val="clear" w:color="auto" w:fill="auto"/>
            <w:tcMar>
              <w:top w:w="110" w:type="dxa"/>
              <w:left w:w="120" w:type="dxa"/>
              <w:bottom w:w="110" w:type="dxa"/>
              <w:right w:w="120" w:type="dxa"/>
            </w:tcMar>
            <w:vAlign w:val="center"/>
          </w:tcPr>
          <w:p w14:paraId="35B4C0E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25520A48"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02759452"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73C7BB6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p>
        </w:tc>
        <w:tc>
          <w:tcPr>
            <w:tcW w:w="2409" w:type="dxa"/>
            <w:shd w:val="clear" w:color="auto" w:fill="auto"/>
            <w:tcMar>
              <w:top w:w="110" w:type="dxa"/>
              <w:left w:w="120" w:type="dxa"/>
              <w:bottom w:w="110" w:type="dxa"/>
              <w:right w:w="120" w:type="dxa"/>
            </w:tcMar>
            <w:vAlign w:val="center"/>
          </w:tcPr>
          <w:p w14:paraId="506DE97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08:00 - 08:50</w:t>
            </w:r>
          </w:p>
        </w:tc>
        <w:tc>
          <w:tcPr>
            <w:tcW w:w="2268" w:type="dxa"/>
            <w:shd w:val="clear" w:color="auto" w:fill="auto"/>
            <w:tcMar>
              <w:top w:w="110" w:type="dxa"/>
              <w:left w:w="120" w:type="dxa"/>
              <w:bottom w:w="110" w:type="dxa"/>
              <w:right w:w="120" w:type="dxa"/>
            </w:tcMar>
            <w:vAlign w:val="center"/>
          </w:tcPr>
          <w:p w14:paraId="23A252D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5F09DB88"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57613AC1"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4817ECB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w:t>
            </w:r>
          </w:p>
        </w:tc>
        <w:tc>
          <w:tcPr>
            <w:tcW w:w="2409" w:type="dxa"/>
            <w:shd w:val="clear" w:color="auto" w:fill="auto"/>
            <w:tcMar>
              <w:top w:w="110" w:type="dxa"/>
              <w:left w:w="120" w:type="dxa"/>
              <w:bottom w:w="110" w:type="dxa"/>
              <w:right w:w="120" w:type="dxa"/>
            </w:tcMar>
            <w:vAlign w:val="center"/>
          </w:tcPr>
          <w:p w14:paraId="58E0B97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08:50 - 09:40</w:t>
            </w:r>
          </w:p>
        </w:tc>
        <w:tc>
          <w:tcPr>
            <w:tcW w:w="2268" w:type="dxa"/>
            <w:shd w:val="clear" w:color="auto" w:fill="auto"/>
            <w:tcMar>
              <w:top w:w="110" w:type="dxa"/>
              <w:left w:w="120" w:type="dxa"/>
              <w:bottom w:w="110" w:type="dxa"/>
              <w:right w:w="120" w:type="dxa"/>
            </w:tcMar>
            <w:vAlign w:val="center"/>
          </w:tcPr>
          <w:p w14:paraId="4038D32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20 phút</w:t>
            </w:r>
          </w:p>
        </w:tc>
      </w:tr>
      <w:tr w:rsidR="00130EE3" w:rsidRPr="00130EE3" w14:paraId="5F981AE0"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1837D21E"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308476F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w:t>
            </w:r>
          </w:p>
        </w:tc>
        <w:tc>
          <w:tcPr>
            <w:tcW w:w="2409" w:type="dxa"/>
            <w:shd w:val="clear" w:color="auto" w:fill="auto"/>
            <w:tcMar>
              <w:top w:w="110" w:type="dxa"/>
              <w:left w:w="120" w:type="dxa"/>
              <w:bottom w:w="110" w:type="dxa"/>
              <w:right w:w="120" w:type="dxa"/>
            </w:tcMar>
            <w:vAlign w:val="center"/>
          </w:tcPr>
          <w:p w14:paraId="64D549D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10:00 - 10:50</w:t>
            </w:r>
          </w:p>
        </w:tc>
        <w:tc>
          <w:tcPr>
            <w:tcW w:w="2268" w:type="dxa"/>
            <w:shd w:val="clear" w:color="auto" w:fill="auto"/>
            <w:tcMar>
              <w:top w:w="110" w:type="dxa"/>
              <w:left w:w="120" w:type="dxa"/>
              <w:bottom w:w="110" w:type="dxa"/>
              <w:right w:w="120" w:type="dxa"/>
            </w:tcMar>
            <w:vAlign w:val="center"/>
          </w:tcPr>
          <w:p w14:paraId="657F4C1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3D8D5B5B"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694BE681"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1FD6C89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w:t>
            </w:r>
          </w:p>
        </w:tc>
        <w:tc>
          <w:tcPr>
            <w:tcW w:w="2409" w:type="dxa"/>
            <w:shd w:val="clear" w:color="auto" w:fill="auto"/>
            <w:tcMar>
              <w:top w:w="110" w:type="dxa"/>
              <w:left w:w="120" w:type="dxa"/>
              <w:bottom w:w="110" w:type="dxa"/>
              <w:right w:w="120" w:type="dxa"/>
            </w:tcMar>
            <w:vAlign w:val="center"/>
          </w:tcPr>
          <w:p w14:paraId="0DDB228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10:50 - 11:40</w:t>
            </w:r>
          </w:p>
        </w:tc>
        <w:tc>
          <w:tcPr>
            <w:tcW w:w="2268" w:type="dxa"/>
            <w:shd w:val="clear" w:color="auto" w:fill="auto"/>
            <w:tcMar>
              <w:top w:w="110" w:type="dxa"/>
              <w:left w:w="120" w:type="dxa"/>
              <w:bottom w:w="110" w:type="dxa"/>
              <w:right w:w="120" w:type="dxa"/>
            </w:tcMar>
            <w:vAlign w:val="center"/>
          </w:tcPr>
          <w:p w14:paraId="2AC75ED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19DF553F" w14:textId="77777777" w:rsidTr="00E465B0">
        <w:trPr>
          <w:cantSplit/>
          <w:jc w:val="center"/>
        </w:trPr>
        <w:tc>
          <w:tcPr>
            <w:tcW w:w="1712" w:type="dxa"/>
            <w:vMerge w:val="restart"/>
            <w:shd w:val="clear" w:color="auto" w:fill="auto"/>
            <w:tcMar>
              <w:top w:w="110" w:type="dxa"/>
              <w:left w:w="120" w:type="dxa"/>
              <w:bottom w:w="110" w:type="dxa"/>
              <w:right w:w="120" w:type="dxa"/>
            </w:tcMar>
            <w:vAlign w:val="center"/>
          </w:tcPr>
          <w:p w14:paraId="72F68D5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Chiều</w:t>
            </w:r>
          </w:p>
        </w:tc>
        <w:tc>
          <w:tcPr>
            <w:tcW w:w="1134" w:type="dxa"/>
            <w:shd w:val="clear" w:color="auto" w:fill="auto"/>
            <w:tcMar>
              <w:top w:w="110" w:type="dxa"/>
              <w:left w:w="120" w:type="dxa"/>
              <w:bottom w:w="110" w:type="dxa"/>
              <w:right w:w="120" w:type="dxa"/>
            </w:tcMar>
            <w:vAlign w:val="center"/>
          </w:tcPr>
          <w:p w14:paraId="779865C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w:t>
            </w:r>
          </w:p>
        </w:tc>
        <w:tc>
          <w:tcPr>
            <w:tcW w:w="2409" w:type="dxa"/>
            <w:shd w:val="clear" w:color="auto" w:fill="auto"/>
            <w:tcMar>
              <w:top w:w="110" w:type="dxa"/>
              <w:left w:w="120" w:type="dxa"/>
              <w:bottom w:w="110" w:type="dxa"/>
              <w:right w:w="120" w:type="dxa"/>
            </w:tcMar>
            <w:vAlign w:val="center"/>
          </w:tcPr>
          <w:p w14:paraId="2C850E7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13:00 - 13:50</w:t>
            </w:r>
          </w:p>
        </w:tc>
        <w:tc>
          <w:tcPr>
            <w:tcW w:w="2268" w:type="dxa"/>
            <w:shd w:val="clear" w:color="auto" w:fill="auto"/>
            <w:tcMar>
              <w:top w:w="110" w:type="dxa"/>
              <w:left w:w="120" w:type="dxa"/>
              <w:bottom w:w="110" w:type="dxa"/>
              <w:right w:w="120" w:type="dxa"/>
            </w:tcMar>
            <w:vAlign w:val="center"/>
          </w:tcPr>
          <w:p w14:paraId="07887AE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4867CE17"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27D61240"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5A86FC3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w:t>
            </w:r>
          </w:p>
        </w:tc>
        <w:tc>
          <w:tcPr>
            <w:tcW w:w="2409" w:type="dxa"/>
            <w:shd w:val="clear" w:color="auto" w:fill="auto"/>
            <w:tcMar>
              <w:top w:w="110" w:type="dxa"/>
              <w:left w:w="120" w:type="dxa"/>
              <w:bottom w:w="110" w:type="dxa"/>
              <w:right w:w="120" w:type="dxa"/>
            </w:tcMar>
            <w:vAlign w:val="center"/>
          </w:tcPr>
          <w:p w14:paraId="0786911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13:50 - 14:40</w:t>
            </w:r>
          </w:p>
        </w:tc>
        <w:tc>
          <w:tcPr>
            <w:tcW w:w="2268" w:type="dxa"/>
            <w:shd w:val="clear" w:color="auto" w:fill="auto"/>
            <w:tcMar>
              <w:top w:w="110" w:type="dxa"/>
              <w:left w:w="120" w:type="dxa"/>
              <w:bottom w:w="110" w:type="dxa"/>
              <w:right w:w="120" w:type="dxa"/>
            </w:tcMar>
            <w:vAlign w:val="center"/>
          </w:tcPr>
          <w:p w14:paraId="5078E14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20 phút</w:t>
            </w:r>
          </w:p>
        </w:tc>
      </w:tr>
      <w:tr w:rsidR="00130EE3" w:rsidRPr="00130EE3" w14:paraId="423A8CDB"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515A2C02"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0B5738E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8</w:t>
            </w:r>
          </w:p>
        </w:tc>
        <w:tc>
          <w:tcPr>
            <w:tcW w:w="2409" w:type="dxa"/>
            <w:shd w:val="clear" w:color="auto" w:fill="auto"/>
            <w:tcMar>
              <w:top w:w="110" w:type="dxa"/>
              <w:left w:w="120" w:type="dxa"/>
              <w:bottom w:w="110" w:type="dxa"/>
              <w:right w:w="120" w:type="dxa"/>
            </w:tcMar>
            <w:vAlign w:val="center"/>
          </w:tcPr>
          <w:p w14:paraId="2C2E7FC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15:00 - 15:50</w:t>
            </w:r>
          </w:p>
        </w:tc>
        <w:tc>
          <w:tcPr>
            <w:tcW w:w="2268" w:type="dxa"/>
            <w:shd w:val="clear" w:color="auto" w:fill="auto"/>
            <w:tcMar>
              <w:top w:w="110" w:type="dxa"/>
              <w:left w:w="120" w:type="dxa"/>
              <w:bottom w:w="110" w:type="dxa"/>
              <w:right w:w="120" w:type="dxa"/>
            </w:tcMar>
            <w:vAlign w:val="center"/>
          </w:tcPr>
          <w:p w14:paraId="0EEA012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0491393E"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5B3A9209"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7101535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w:t>
            </w:r>
          </w:p>
        </w:tc>
        <w:tc>
          <w:tcPr>
            <w:tcW w:w="2409" w:type="dxa"/>
            <w:shd w:val="clear" w:color="auto" w:fill="auto"/>
            <w:tcMar>
              <w:top w:w="110" w:type="dxa"/>
              <w:left w:w="120" w:type="dxa"/>
              <w:bottom w:w="110" w:type="dxa"/>
              <w:right w:w="120" w:type="dxa"/>
            </w:tcMar>
            <w:vAlign w:val="center"/>
          </w:tcPr>
          <w:p w14:paraId="5AE7E66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15:50 - 16:40</w:t>
            </w:r>
          </w:p>
        </w:tc>
        <w:tc>
          <w:tcPr>
            <w:tcW w:w="2268" w:type="dxa"/>
            <w:shd w:val="clear" w:color="auto" w:fill="auto"/>
            <w:tcMar>
              <w:top w:w="110" w:type="dxa"/>
              <w:left w:w="120" w:type="dxa"/>
              <w:bottom w:w="110" w:type="dxa"/>
              <w:right w:w="120" w:type="dxa"/>
            </w:tcMar>
            <w:vAlign w:val="center"/>
          </w:tcPr>
          <w:p w14:paraId="0D800D7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6CF92D24"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524DBD0A"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0B5A075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w:t>
            </w:r>
          </w:p>
        </w:tc>
        <w:tc>
          <w:tcPr>
            <w:tcW w:w="2409" w:type="dxa"/>
            <w:shd w:val="clear" w:color="auto" w:fill="auto"/>
            <w:tcMar>
              <w:top w:w="110" w:type="dxa"/>
              <w:left w:w="120" w:type="dxa"/>
              <w:bottom w:w="110" w:type="dxa"/>
              <w:right w:w="120" w:type="dxa"/>
            </w:tcMar>
            <w:vAlign w:val="center"/>
          </w:tcPr>
          <w:p w14:paraId="17D8853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16:40 - 17:30</w:t>
            </w:r>
          </w:p>
        </w:tc>
        <w:tc>
          <w:tcPr>
            <w:tcW w:w="2268" w:type="dxa"/>
            <w:shd w:val="clear" w:color="auto" w:fill="auto"/>
            <w:tcMar>
              <w:top w:w="110" w:type="dxa"/>
              <w:left w:w="120" w:type="dxa"/>
              <w:bottom w:w="110" w:type="dxa"/>
              <w:right w:w="120" w:type="dxa"/>
            </w:tcMar>
            <w:vAlign w:val="center"/>
          </w:tcPr>
          <w:p w14:paraId="687BB5C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30 phút</w:t>
            </w:r>
          </w:p>
        </w:tc>
      </w:tr>
      <w:tr w:rsidR="00130EE3" w:rsidRPr="00130EE3" w14:paraId="3663C362" w14:textId="77777777" w:rsidTr="00E465B0">
        <w:trPr>
          <w:cantSplit/>
          <w:jc w:val="center"/>
        </w:trPr>
        <w:tc>
          <w:tcPr>
            <w:tcW w:w="1712" w:type="dxa"/>
            <w:vMerge w:val="restart"/>
            <w:shd w:val="clear" w:color="auto" w:fill="auto"/>
            <w:tcMar>
              <w:top w:w="110" w:type="dxa"/>
              <w:left w:w="120" w:type="dxa"/>
              <w:bottom w:w="110" w:type="dxa"/>
              <w:right w:w="120" w:type="dxa"/>
            </w:tcMar>
            <w:vAlign w:val="center"/>
          </w:tcPr>
          <w:p w14:paraId="2E45B17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Tối</w:t>
            </w:r>
          </w:p>
        </w:tc>
        <w:tc>
          <w:tcPr>
            <w:tcW w:w="1134" w:type="dxa"/>
            <w:shd w:val="clear" w:color="auto" w:fill="auto"/>
            <w:tcMar>
              <w:top w:w="110" w:type="dxa"/>
              <w:left w:w="120" w:type="dxa"/>
              <w:bottom w:w="110" w:type="dxa"/>
              <w:right w:w="120" w:type="dxa"/>
            </w:tcMar>
            <w:vAlign w:val="center"/>
          </w:tcPr>
          <w:p w14:paraId="42B617F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11</w:t>
            </w:r>
          </w:p>
        </w:tc>
        <w:tc>
          <w:tcPr>
            <w:tcW w:w="2409" w:type="dxa"/>
            <w:shd w:val="clear" w:color="auto" w:fill="auto"/>
            <w:tcMar>
              <w:top w:w="110" w:type="dxa"/>
              <w:left w:w="120" w:type="dxa"/>
              <w:bottom w:w="110" w:type="dxa"/>
              <w:right w:w="120" w:type="dxa"/>
            </w:tcMar>
            <w:vAlign w:val="center"/>
          </w:tcPr>
          <w:p w14:paraId="5EC1601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18:00 - 18:50</w:t>
            </w:r>
          </w:p>
        </w:tc>
        <w:tc>
          <w:tcPr>
            <w:tcW w:w="2268" w:type="dxa"/>
            <w:shd w:val="clear" w:color="auto" w:fill="auto"/>
            <w:tcMar>
              <w:top w:w="110" w:type="dxa"/>
              <w:left w:w="120" w:type="dxa"/>
              <w:bottom w:w="110" w:type="dxa"/>
              <w:right w:w="120" w:type="dxa"/>
            </w:tcMar>
            <w:vAlign w:val="center"/>
          </w:tcPr>
          <w:p w14:paraId="3B90A05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130EE3" w:rsidRPr="00130EE3" w14:paraId="266D688A"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2C4B4CA9"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5FC8C2D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12</w:t>
            </w:r>
          </w:p>
        </w:tc>
        <w:tc>
          <w:tcPr>
            <w:tcW w:w="2409" w:type="dxa"/>
            <w:shd w:val="clear" w:color="auto" w:fill="auto"/>
            <w:tcMar>
              <w:top w:w="110" w:type="dxa"/>
              <w:left w:w="120" w:type="dxa"/>
              <w:bottom w:w="110" w:type="dxa"/>
              <w:right w:w="120" w:type="dxa"/>
            </w:tcMar>
            <w:vAlign w:val="center"/>
          </w:tcPr>
          <w:p w14:paraId="33E87F7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18:50 - 19:40</w:t>
            </w:r>
          </w:p>
        </w:tc>
        <w:tc>
          <w:tcPr>
            <w:tcW w:w="2268" w:type="dxa"/>
            <w:shd w:val="clear" w:color="auto" w:fill="auto"/>
            <w:tcMar>
              <w:top w:w="110" w:type="dxa"/>
              <w:left w:w="120" w:type="dxa"/>
              <w:bottom w:w="110" w:type="dxa"/>
              <w:right w:w="120" w:type="dxa"/>
            </w:tcMar>
            <w:vAlign w:val="center"/>
          </w:tcPr>
          <w:p w14:paraId="796EB04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r w:rsidR="00393BED" w:rsidRPr="00130EE3" w14:paraId="3EC35D95" w14:textId="77777777" w:rsidTr="00E465B0">
        <w:trPr>
          <w:cantSplit/>
          <w:jc w:val="center"/>
        </w:trPr>
        <w:tc>
          <w:tcPr>
            <w:tcW w:w="1712" w:type="dxa"/>
            <w:vMerge/>
            <w:shd w:val="clear" w:color="auto" w:fill="auto"/>
            <w:tcMar>
              <w:top w:w="110" w:type="dxa"/>
              <w:left w:w="120" w:type="dxa"/>
              <w:bottom w:w="110" w:type="dxa"/>
              <w:right w:w="120" w:type="dxa"/>
            </w:tcMar>
            <w:vAlign w:val="center"/>
          </w:tcPr>
          <w:p w14:paraId="4E503A64" w14:textId="77777777" w:rsidR="00451FC8" w:rsidRPr="00130EE3" w:rsidRDefault="00451FC8" w:rsidP="00536545">
            <w:pPr>
              <w:spacing w:line="276" w:lineRule="auto"/>
              <w:jc w:val="center"/>
              <w:rPr>
                <w:rFonts w:asciiTheme="majorBidi" w:hAnsiTheme="majorBidi" w:cstheme="majorBidi"/>
                <w:sz w:val="26"/>
                <w:szCs w:val="26"/>
              </w:rPr>
            </w:pPr>
          </w:p>
        </w:tc>
        <w:tc>
          <w:tcPr>
            <w:tcW w:w="1134" w:type="dxa"/>
            <w:shd w:val="clear" w:color="auto" w:fill="auto"/>
            <w:tcMar>
              <w:top w:w="110" w:type="dxa"/>
              <w:left w:w="120" w:type="dxa"/>
              <w:bottom w:w="110" w:type="dxa"/>
              <w:right w:w="120" w:type="dxa"/>
            </w:tcMar>
            <w:vAlign w:val="center"/>
          </w:tcPr>
          <w:p w14:paraId="76DCFA5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13</w:t>
            </w:r>
          </w:p>
        </w:tc>
        <w:tc>
          <w:tcPr>
            <w:tcW w:w="2409" w:type="dxa"/>
            <w:shd w:val="clear" w:color="auto" w:fill="auto"/>
            <w:tcMar>
              <w:top w:w="110" w:type="dxa"/>
              <w:left w:w="120" w:type="dxa"/>
              <w:bottom w:w="110" w:type="dxa"/>
              <w:right w:w="120" w:type="dxa"/>
            </w:tcMar>
            <w:vAlign w:val="center"/>
          </w:tcPr>
          <w:p w14:paraId="167E0BD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19:40 - 20:30</w:t>
            </w:r>
          </w:p>
        </w:tc>
        <w:tc>
          <w:tcPr>
            <w:tcW w:w="2268" w:type="dxa"/>
            <w:shd w:val="clear" w:color="auto" w:fill="auto"/>
            <w:tcMar>
              <w:top w:w="110" w:type="dxa"/>
              <w:left w:w="120" w:type="dxa"/>
              <w:bottom w:w="110" w:type="dxa"/>
              <w:right w:w="120" w:type="dxa"/>
            </w:tcMar>
            <w:vAlign w:val="center"/>
          </w:tcPr>
          <w:p w14:paraId="7C9A192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w:t>
            </w:r>
          </w:p>
        </w:tc>
      </w:tr>
    </w:tbl>
    <w:p w14:paraId="67E9FF5C" w14:textId="77777777" w:rsidR="00451FC8" w:rsidRPr="00130EE3" w:rsidRDefault="00451FC8" w:rsidP="00536545">
      <w:pPr>
        <w:spacing w:after="0" w:line="276" w:lineRule="auto"/>
        <w:rPr>
          <w:rFonts w:asciiTheme="majorBidi" w:hAnsiTheme="majorBidi" w:cstheme="majorBidi"/>
          <w:sz w:val="26"/>
          <w:szCs w:val="26"/>
        </w:rPr>
      </w:pPr>
    </w:p>
    <w:p w14:paraId="16F64B4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phải tham dự 100% số giờ đối với học phần thực hành, thí nghiệm, thực tập ngoài trường, Giáo dục quốc phòng - an ninh và Giáo dục thể chất.</w:t>
      </w:r>
    </w:p>
    <w:p w14:paraId="01B2E15A"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Đối với học phần lý thuyết, sinh viên phải tham dự tối thiểu 80% số giờ. Vắng quá mức quy định có thể bị cấm thi và nhận điểm F theo quy định.</w:t>
      </w:r>
    </w:p>
    <w:p w14:paraId="467BE527"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b/>
          <w:sz w:val="26"/>
          <w:szCs w:val="26"/>
        </w:rPr>
        <w:lastRenderedPageBreak/>
        <w:t xml:space="preserve">Lưu ý: </w:t>
      </w:r>
      <w:r w:rsidRPr="00130EE3">
        <w:rPr>
          <w:rFonts w:asciiTheme="majorBidi" w:eastAsia="Arial" w:hAnsiTheme="majorBidi" w:cstheme="majorBidi"/>
          <w:sz w:val="26"/>
          <w:szCs w:val="26"/>
        </w:rPr>
        <w:t>Thời gian học có thể được Hiệu trưởng điều chỉnh theo kế hoạch thực tế. Sinh viên phải theo dõi thời khóa biểu và thông báo chính thức trước mỗi học kỳ.</w:t>
      </w:r>
    </w:p>
    <w:p w14:paraId="1A12F080"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58" w:name="_Toc240641748"/>
      <w:r w:rsidRPr="00130EE3">
        <w:rPr>
          <w:rFonts w:asciiTheme="majorBidi" w:eastAsia="Arial" w:hAnsiTheme="majorBidi"/>
          <w:b/>
          <w:bCs/>
          <w:color w:val="auto"/>
          <w:sz w:val="26"/>
          <w:szCs w:val="26"/>
        </w:rPr>
        <w:t>IV. Đăng ký học phần</w:t>
      </w:r>
      <w:bookmarkEnd w:id="58"/>
    </w:p>
    <w:p w14:paraId="63A1151F"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11 Quy chế đào tạo</w:t>
      </w:r>
    </w:p>
    <w:p w14:paraId="35B43010"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59" w:name="_Toc240641749"/>
      <w:r w:rsidRPr="00130EE3">
        <w:rPr>
          <w:rFonts w:asciiTheme="majorBidi" w:eastAsia="Arial" w:hAnsiTheme="majorBidi"/>
          <w:b/>
          <w:bCs/>
          <w:color w:val="auto"/>
          <w:sz w:val="26"/>
          <w:szCs w:val="26"/>
        </w:rPr>
        <w:t>1. Kế hoạch học tập và nguyên tắc đăng ký</w:t>
      </w:r>
      <w:bookmarkEnd w:id="59"/>
    </w:p>
    <w:p w14:paraId="5CA49B9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xây dựng kế hoạch học tập toàn khóa và được cố vấn học tập phê duyệt; việc đăng ký học phần từng học kỳ căn cứ vào kế hoạch này.</w:t>
      </w:r>
    </w:p>
    <w:p w14:paraId="31F10E00"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mới trúng tuyển không phải đăng ký học phần ở học kỳ đầu tiên; Nhà trường bố trí các học phần của học kỳ này.</w:t>
      </w:r>
    </w:p>
    <w:p w14:paraId="07B2E74D"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Đăng ký chỉ được chấp nhận sau khi sinh viên hoàn thành nghĩa vụ tài chính theo quy định.</w:t>
      </w:r>
    </w:p>
    <w:tbl>
      <w:tblPr>
        <w:tblStyle w:val="LiBang"/>
        <w:tblW w:w="8075" w:type="dxa"/>
        <w:jc w:val="center"/>
        <w:tblLayout w:type="fixed"/>
        <w:tblLook w:val="04A0" w:firstRow="1" w:lastRow="0" w:firstColumn="1" w:lastColumn="0" w:noHBand="0" w:noVBand="1"/>
      </w:tblPr>
      <w:tblGrid>
        <w:gridCol w:w="4106"/>
        <w:gridCol w:w="2126"/>
        <w:gridCol w:w="1843"/>
      </w:tblGrid>
      <w:tr w:rsidR="00130EE3" w:rsidRPr="00130EE3" w14:paraId="02AC9609" w14:textId="77777777" w:rsidTr="00A054FB">
        <w:trPr>
          <w:cantSplit/>
          <w:tblHeader/>
          <w:jc w:val="center"/>
        </w:trPr>
        <w:tc>
          <w:tcPr>
            <w:tcW w:w="4106" w:type="dxa"/>
            <w:shd w:val="clear" w:color="auto" w:fill="auto"/>
            <w:tcMar>
              <w:top w:w="110" w:type="dxa"/>
              <w:left w:w="120" w:type="dxa"/>
              <w:bottom w:w="110" w:type="dxa"/>
              <w:right w:w="120" w:type="dxa"/>
            </w:tcMar>
            <w:vAlign w:val="center"/>
          </w:tcPr>
          <w:p w14:paraId="75602B8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Đối tượng/học kỳ</w:t>
            </w:r>
          </w:p>
        </w:tc>
        <w:tc>
          <w:tcPr>
            <w:tcW w:w="2126" w:type="dxa"/>
            <w:shd w:val="clear" w:color="auto" w:fill="auto"/>
            <w:tcMar>
              <w:top w:w="110" w:type="dxa"/>
              <w:left w:w="120" w:type="dxa"/>
              <w:bottom w:w="110" w:type="dxa"/>
              <w:right w:w="120" w:type="dxa"/>
            </w:tcMar>
            <w:vAlign w:val="center"/>
          </w:tcPr>
          <w:p w14:paraId="0572702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Tối thiểu</w:t>
            </w:r>
          </w:p>
        </w:tc>
        <w:tc>
          <w:tcPr>
            <w:tcW w:w="1843" w:type="dxa"/>
            <w:shd w:val="clear" w:color="auto" w:fill="auto"/>
            <w:tcMar>
              <w:top w:w="110" w:type="dxa"/>
              <w:left w:w="120" w:type="dxa"/>
              <w:bottom w:w="110" w:type="dxa"/>
              <w:right w:w="120" w:type="dxa"/>
            </w:tcMar>
            <w:vAlign w:val="center"/>
          </w:tcPr>
          <w:p w14:paraId="12452BC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Tối đa</w:t>
            </w:r>
          </w:p>
        </w:tc>
      </w:tr>
      <w:tr w:rsidR="00130EE3" w:rsidRPr="00130EE3" w14:paraId="1D2A690B" w14:textId="77777777" w:rsidTr="00A054FB">
        <w:trPr>
          <w:cantSplit/>
          <w:jc w:val="center"/>
        </w:trPr>
        <w:tc>
          <w:tcPr>
            <w:tcW w:w="4106" w:type="dxa"/>
            <w:shd w:val="clear" w:color="auto" w:fill="auto"/>
            <w:tcMar>
              <w:top w:w="110" w:type="dxa"/>
              <w:left w:w="120" w:type="dxa"/>
              <w:bottom w:w="110" w:type="dxa"/>
              <w:right w:w="120" w:type="dxa"/>
            </w:tcMar>
            <w:vAlign w:val="center"/>
          </w:tcPr>
          <w:p w14:paraId="3204819B"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Học kỳ chính - học lực bình thường</w:t>
            </w:r>
          </w:p>
        </w:tc>
        <w:tc>
          <w:tcPr>
            <w:tcW w:w="2126" w:type="dxa"/>
            <w:shd w:val="clear" w:color="auto" w:fill="auto"/>
            <w:tcMar>
              <w:top w:w="110" w:type="dxa"/>
              <w:left w:w="120" w:type="dxa"/>
              <w:bottom w:w="110" w:type="dxa"/>
              <w:right w:w="120" w:type="dxa"/>
            </w:tcMar>
            <w:vAlign w:val="center"/>
          </w:tcPr>
          <w:p w14:paraId="71ECE2D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 tín chỉ</w:t>
            </w:r>
          </w:p>
        </w:tc>
        <w:tc>
          <w:tcPr>
            <w:tcW w:w="1843" w:type="dxa"/>
            <w:shd w:val="clear" w:color="auto" w:fill="auto"/>
            <w:tcMar>
              <w:top w:w="110" w:type="dxa"/>
              <w:left w:w="120" w:type="dxa"/>
              <w:bottom w:w="110" w:type="dxa"/>
              <w:right w:w="120" w:type="dxa"/>
            </w:tcMar>
            <w:vAlign w:val="center"/>
          </w:tcPr>
          <w:p w14:paraId="27C7202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21 tín chỉ</w:t>
            </w:r>
          </w:p>
        </w:tc>
      </w:tr>
      <w:tr w:rsidR="00130EE3" w:rsidRPr="00130EE3" w14:paraId="6C0EE257" w14:textId="77777777" w:rsidTr="00A054FB">
        <w:trPr>
          <w:cantSplit/>
          <w:jc w:val="center"/>
        </w:trPr>
        <w:tc>
          <w:tcPr>
            <w:tcW w:w="4106" w:type="dxa"/>
            <w:shd w:val="clear" w:color="auto" w:fill="auto"/>
            <w:tcMar>
              <w:top w:w="110" w:type="dxa"/>
              <w:left w:w="120" w:type="dxa"/>
              <w:bottom w:w="110" w:type="dxa"/>
              <w:right w:w="120" w:type="dxa"/>
            </w:tcMar>
            <w:vAlign w:val="center"/>
          </w:tcPr>
          <w:p w14:paraId="7F0C86C9"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Học kỳ chính - đang bị cảnh báo</w:t>
            </w:r>
          </w:p>
        </w:tc>
        <w:tc>
          <w:tcPr>
            <w:tcW w:w="2126" w:type="dxa"/>
            <w:shd w:val="clear" w:color="auto" w:fill="auto"/>
            <w:tcMar>
              <w:top w:w="110" w:type="dxa"/>
              <w:left w:w="120" w:type="dxa"/>
              <w:bottom w:w="110" w:type="dxa"/>
              <w:right w:w="120" w:type="dxa"/>
            </w:tcMar>
            <w:vAlign w:val="center"/>
          </w:tcPr>
          <w:p w14:paraId="1E9BCB4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08 tín chỉ</w:t>
            </w:r>
          </w:p>
        </w:tc>
        <w:tc>
          <w:tcPr>
            <w:tcW w:w="1843" w:type="dxa"/>
            <w:shd w:val="clear" w:color="auto" w:fill="auto"/>
            <w:tcMar>
              <w:top w:w="110" w:type="dxa"/>
              <w:left w:w="120" w:type="dxa"/>
              <w:bottom w:w="110" w:type="dxa"/>
              <w:right w:w="120" w:type="dxa"/>
            </w:tcMar>
            <w:vAlign w:val="center"/>
          </w:tcPr>
          <w:p w14:paraId="59D218D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15 tín chỉ</w:t>
            </w:r>
          </w:p>
        </w:tc>
      </w:tr>
      <w:tr w:rsidR="00393BED" w:rsidRPr="00130EE3" w14:paraId="00F68B99" w14:textId="77777777" w:rsidTr="00A054FB">
        <w:trPr>
          <w:cantSplit/>
          <w:jc w:val="center"/>
        </w:trPr>
        <w:tc>
          <w:tcPr>
            <w:tcW w:w="4106" w:type="dxa"/>
            <w:shd w:val="clear" w:color="auto" w:fill="auto"/>
            <w:tcMar>
              <w:top w:w="110" w:type="dxa"/>
              <w:left w:w="120" w:type="dxa"/>
              <w:bottom w:w="110" w:type="dxa"/>
              <w:right w:w="120" w:type="dxa"/>
            </w:tcMar>
            <w:vAlign w:val="center"/>
          </w:tcPr>
          <w:p w14:paraId="120E0A56"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Học kỳ phụ</w:t>
            </w:r>
          </w:p>
        </w:tc>
        <w:tc>
          <w:tcPr>
            <w:tcW w:w="2126" w:type="dxa"/>
            <w:shd w:val="clear" w:color="auto" w:fill="auto"/>
            <w:tcMar>
              <w:top w:w="110" w:type="dxa"/>
              <w:left w:w="120" w:type="dxa"/>
              <w:bottom w:w="110" w:type="dxa"/>
              <w:right w:w="120" w:type="dxa"/>
            </w:tcMar>
            <w:vAlign w:val="center"/>
          </w:tcPr>
          <w:p w14:paraId="3FAF39E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quy định</w:t>
            </w:r>
          </w:p>
        </w:tc>
        <w:tc>
          <w:tcPr>
            <w:tcW w:w="1843" w:type="dxa"/>
            <w:shd w:val="clear" w:color="auto" w:fill="auto"/>
            <w:tcMar>
              <w:top w:w="110" w:type="dxa"/>
              <w:left w:w="120" w:type="dxa"/>
              <w:bottom w:w="110" w:type="dxa"/>
              <w:right w:w="120" w:type="dxa"/>
            </w:tcMar>
            <w:vAlign w:val="center"/>
          </w:tcPr>
          <w:p w14:paraId="404DBA7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12 tín chỉ</w:t>
            </w:r>
          </w:p>
        </w:tc>
      </w:tr>
    </w:tbl>
    <w:p w14:paraId="0D561A71" w14:textId="77777777" w:rsidR="00451FC8" w:rsidRPr="00130EE3" w:rsidRDefault="00451FC8" w:rsidP="00536545">
      <w:pPr>
        <w:spacing w:after="0" w:line="276" w:lineRule="auto"/>
        <w:rPr>
          <w:rFonts w:asciiTheme="majorBidi" w:hAnsiTheme="majorBidi" w:cstheme="majorBidi"/>
          <w:sz w:val="26"/>
          <w:szCs w:val="26"/>
        </w:rPr>
      </w:pPr>
    </w:p>
    <w:p w14:paraId="3B411AD3"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eastAsia="Arial" w:hAnsiTheme="majorBidi" w:cstheme="majorBidi"/>
          <w:szCs w:val="26"/>
          <w:lang w:val="vi-VN"/>
        </w:rPr>
        <w:t>Trường hợp đặc biệt muốn đăng ký vượt mức tối đa hoặc dưới mức tối thiểu phải được Hiệu trưởng đồng ý. Sinh viên ở học kỳ cuối còn dưới 08 tín chỉ không áp dụng mức tối thiểu.</w:t>
      </w:r>
    </w:p>
    <w:p w14:paraId="4BAED15A" w14:textId="77777777" w:rsidR="00451FC8" w:rsidRPr="00130EE3" w:rsidRDefault="00451FC8" w:rsidP="00536545">
      <w:pPr>
        <w:pStyle w:val="u2"/>
        <w:spacing w:after="0" w:line="276" w:lineRule="auto"/>
        <w:ind w:firstLine="709"/>
        <w:rPr>
          <w:rFonts w:asciiTheme="majorBidi" w:hAnsiTheme="majorBidi"/>
          <w:b/>
          <w:bCs/>
          <w:color w:val="auto"/>
          <w:sz w:val="26"/>
          <w:szCs w:val="26"/>
        </w:rPr>
      </w:pPr>
      <w:bookmarkStart w:id="60" w:name="_Toc240641750"/>
      <w:r w:rsidRPr="00130EE3">
        <w:rPr>
          <w:rFonts w:asciiTheme="majorBidi" w:eastAsia="Arial" w:hAnsiTheme="majorBidi"/>
          <w:b/>
          <w:bCs/>
          <w:color w:val="auto"/>
          <w:sz w:val="26"/>
          <w:szCs w:val="26"/>
        </w:rPr>
        <w:t>2. Thời hạn đăng ký</w:t>
      </w:r>
      <w:bookmarkEnd w:id="60"/>
    </w:p>
    <w:p w14:paraId="0CA250CD" w14:textId="77777777" w:rsidR="00451FC8" w:rsidRPr="00130EE3" w:rsidRDefault="00451FC8" w:rsidP="00536545">
      <w:pPr>
        <w:pStyle w:val="Sudong"/>
        <w:numPr>
          <w:ilvl w:val="0"/>
          <w:numId w:val="0"/>
        </w:numPr>
        <w:spacing w:after="0"/>
        <w:ind w:firstLine="709"/>
        <w:rPr>
          <w:rFonts w:asciiTheme="majorBidi" w:hAnsiTheme="majorBidi" w:cstheme="majorBidi"/>
          <w:sz w:val="26"/>
          <w:szCs w:val="26"/>
          <w:lang w:val="vi-VN"/>
        </w:rPr>
      </w:pPr>
      <w:r w:rsidRPr="00130EE3">
        <w:rPr>
          <w:rFonts w:asciiTheme="majorBidi" w:hAnsiTheme="majorBidi" w:cstheme="majorBidi"/>
          <w:sz w:val="26"/>
          <w:szCs w:val="26"/>
          <w:lang w:val="vi-VN"/>
        </w:rPr>
        <w:t>- Trước mỗi học kỳ: tham khảo ý kiến cố vấn học tập và lựa chọn học phần phù hợp với khả năng, điều kiện học tập.</w:t>
      </w:r>
    </w:p>
    <w:p w14:paraId="4A02798D" w14:textId="77777777" w:rsidR="00451FC8" w:rsidRPr="00130EE3" w:rsidRDefault="00451FC8" w:rsidP="00536545">
      <w:pPr>
        <w:pStyle w:val="Sudong"/>
        <w:numPr>
          <w:ilvl w:val="0"/>
          <w:numId w:val="0"/>
        </w:numPr>
        <w:spacing w:after="0"/>
        <w:ind w:firstLine="709"/>
        <w:rPr>
          <w:rFonts w:asciiTheme="majorBidi" w:hAnsiTheme="majorBidi" w:cstheme="majorBidi"/>
          <w:sz w:val="26"/>
          <w:szCs w:val="26"/>
          <w:lang w:val="vi-VN"/>
        </w:rPr>
      </w:pPr>
      <w:r w:rsidRPr="00130EE3">
        <w:rPr>
          <w:rFonts w:asciiTheme="majorBidi" w:hAnsiTheme="majorBidi" w:cstheme="majorBidi"/>
          <w:sz w:val="26"/>
          <w:szCs w:val="26"/>
          <w:lang w:val="vi-VN"/>
        </w:rPr>
        <w:t>- Chậm nhất 15 ngày trước khi học kỳ bắt đầu: hoàn thành đăng ký học phần.</w:t>
      </w:r>
    </w:p>
    <w:p w14:paraId="5BFDEF16" w14:textId="77777777" w:rsidR="00451FC8" w:rsidRPr="00130EE3" w:rsidRDefault="00451FC8" w:rsidP="00536545">
      <w:pPr>
        <w:pStyle w:val="Sudong"/>
        <w:numPr>
          <w:ilvl w:val="0"/>
          <w:numId w:val="0"/>
        </w:numPr>
        <w:spacing w:after="0"/>
        <w:ind w:firstLine="709"/>
        <w:rPr>
          <w:rFonts w:asciiTheme="majorBidi" w:hAnsiTheme="majorBidi" w:cstheme="majorBidi"/>
          <w:sz w:val="26"/>
          <w:szCs w:val="26"/>
          <w:lang w:val="vi-VN"/>
        </w:rPr>
      </w:pPr>
      <w:r w:rsidRPr="00130EE3">
        <w:rPr>
          <w:rFonts w:asciiTheme="majorBidi" w:hAnsiTheme="majorBidi" w:cstheme="majorBidi"/>
          <w:sz w:val="26"/>
          <w:szCs w:val="26"/>
          <w:lang w:val="vi-VN"/>
        </w:rPr>
        <w:t>- Trong tuần đầu tiên của học kỳ: được đăng ký thêm, hủy hoặc đổi học phần theo điều kiện của Nhà trường.</w:t>
      </w:r>
    </w:p>
    <w:p w14:paraId="37CA092B" w14:textId="7D0FA8BB" w:rsidR="00451FC8" w:rsidRPr="00130EE3" w:rsidRDefault="00451FC8" w:rsidP="00536545">
      <w:pPr>
        <w:spacing w:after="0" w:line="276" w:lineRule="auto"/>
        <w:ind w:firstLine="851"/>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Kiểm tra sau đăng ký: </w:t>
      </w:r>
      <w:r w:rsidRPr="00130EE3">
        <w:rPr>
          <w:rFonts w:asciiTheme="majorBidi" w:eastAsia="Arial" w:hAnsiTheme="majorBidi" w:cstheme="majorBidi"/>
          <w:sz w:val="26"/>
          <w:szCs w:val="26"/>
        </w:rPr>
        <w:t xml:space="preserve">Sinh viên phải kiểm tra tên học phần, số tín chỉ, lớp </w:t>
      </w:r>
      <w:r w:rsidR="00E465B0" w:rsidRPr="00130EE3">
        <w:rPr>
          <w:rFonts w:asciiTheme="majorBidi" w:eastAsia="Arial" w:hAnsiTheme="majorBidi" w:cstheme="majorBidi"/>
          <w:sz w:val="26"/>
          <w:szCs w:val="26"/>
        </w:rPr>
        <w:br/>
      </w:r>
      <w:r w:rsidRPr="00130EE3">
        <w:rPr>
          <w:rFonts w:asciiTheme="majorBidi" w:eastAsia="Arial" w:hAnsiTheme="majorBidi" w:cstheme="majorBidi"/>
          <w:sz w:val="26"/>
          <w:szCs w:val="26"/>
        </w:rPr>
        <w:t>học phần, thời gian, phòng học, học phí và tình trạng xác nhận đăng ký trên Cổng thông tin sinh viên.</w:t>
      </w:r>
    </w:p>
    <w:p w14:paraId="5CCE78DB"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61" w:name="_Toc240641751"/>
      <w:r w:rsidRPr="00130EE3">
        <w:rPr>
          <w:rFonts w:asciiTheme="majorBidi" w:eastAsia="Arial" w:hAnsiTheme="majorBidi"/>
          <w:b/>
          <w:bCs/>
          <w:color w:val="auto"/>
          <w:sz w:val="26"/>
          <w:szCs w:val="26"/>
        </w:rPr>
        <w:t>V. Học lại, học cải thiện và rút học phần</w:t>
      </w:r>
      <w:bookmarkEnd w:id="61"/>
    </w:p>
    <w:p w14:paraId="77FF5946"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11 và Điều 12 Quy chế đào tạo</w:t>
      </w:r>
    </w:p>
    <w:p w14:paraId="1A10CBF7"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62" w:name="_Toc240641752"/>
      <w:r w:rsidRPr="00130EE3">
        <w:rPr>
          <w:rFonts w:asciiTheme="majorBidi" w:eastAsia="Arial" w:hAnsiTheme="majorBidi"/>
          <w:b/>
          <w:bCs/>
          <w:color w:val="auto"/>
          <w:sz w:val="26"/>
          <w:szCs w:val="26"/>
        </w:rPr>
        <w:t>1. Học lại và học cải thiện</w:t>
      </w:r>
      <w:bookmarkEnd w:id="62"/>
    </w:p>
    <w:p w14:paraId="116D8E30"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Học phần có điểm dưới D phải đăng ký học lại. Đối với học phần tự chọn không còn tổ chức, sinh viên có thể đăng ký học phần tương đương theo quy định.</w:t>
      </w:r>
    </w:p>
    <w:p w14:paraId="32F4778B"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được đăng ký học lại để cải thiện điểm. Điểm học phần được ghi nhận là điểm cao nhất trong các lần học.</w:t>
      </w:r>
    </w:p>
    <w:p w14:paraId="679ADA7F"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lastRenderedPageBreak/>
        <w:t xml:space="preserve">- </w:t>
      </w:r>
      <w:r w:rsidRPr="00130EE3">
        <w:rPr>
          <w:rFonts w:asciiTheme="majorBidi" w:eastAsia="Arial" w:hAnsiTheme="majorBidi" w:cstheme="majorBidi"/>
          <w:szCs w:val="26"/>
          <w:lang w:val="vi-VN"/>
        </w:rPr>
        <w:t>Sinh viên phải thực hiện đúng thủ tục và nghĩa vụ tài chính đối với học lại hoặc học cải thiện.</w:t>
      </w:r>
    </w:p>
    <w:p w14:paraId="3ABD3385"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63" w:name="_Toc240641753"/>
      <w:r w:rsidRPr="00130EE3">
        <w:rPr>
          <w:rFonts w:asciiTheme="majorBidi" w:eastAsia="Arial" w:hAnsiTheme="majorBidi"/>
          <w:b/>
          <w:bCs/>
          <w:color w:val="auto"/>
          <w:sz w:val="26"/>
          <w:szCs w:val="26"/>
        </w:rPr>
        <w:t>2. Rút bớt học phần</w:t>
      </w:r>
      <w:bookmarkEnd w:id="63"/>
    </w:p>
    <w:p w14:paraId="076E590D"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Thời hạn rút theo nhu cầu cá nhân: chậm nhất 01 tuần kể từ đầu học kỳ.</w:t>
      </w:r>
    </w:p>
    <w:p w14:paraId="2F5AF22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nộp đơn theo mẫu cho Phòng Quản lý đào tạo và chỉ được ngừng học sau khi yêu cầu được Hiệu trưởng chấp thuận, giảng viên phụ trách nhận thông báo của Phòng Quản lý đào tạo.</w:t>
      </w:r>
    </w:p>
    <w:p w14:paraId="4F07D4D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Quá thời hạn hoặc chưa được chấp thuận, học phần vẫn được giữ trong kết quả đăng ký; nếu không học, sinh viên phải nhận điểm F</w:t>
      </w:r>
      <w:r w:rsidRPr="00130EE3">
        <w:rPr>
          <w:rFonts w:asciiTheme="majorBidi" w:hAnsiTheme="majorBidi" w:cstheme="majorBidi"/>
          <w:szCs w:val="26"/>
          <w:lang w:val="vi-VN"/>
        </w:rPr>
        <w:t>.</w:t>
      </w:r>
    </w:p>
    <w:p w14:paraId="7A7D6225" w14:textId="709C131B"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eastAsia="Arial" w:hAnsiTheme="majorBidi" w:cstheme="majorBidi"/>
          <w:b/>
          <w:szCs w:val="26"/>
          <w:lang w:val="vi-VN"/>
        </w:rPr>
        <w:t xml:space="preserve">Quan trọng: </w:t>
      </w:r>
      <w:r w:rsidRPr="00130EE3">
        <w:rPr>
          <w:rFonts w:asciiTheme="majorBidi" w:eastAsia="Arial" w:hAnsiTheme="majorBidi" w:cstheme="majorBidi"/>
          <w:szCs w:val="26"/>
          <w:lang w:val="vi-VN"/>
        </w:rPr>
        <w:t xml:space="preserve">Quy chế đào tạo được cung cấp không quy định việc hoàn trả học phí khi rút học phần. Sinh viên thực hiện theo quy định tài chính hiện hành của </w:t>
      </w:r>
      <w:r w:rsidR="006D562E"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Nhà trường.</w:t>
      </w:r>
    </w:p>
    <w:p w14:paraId="372B1310"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64" w:name="_Toc240641754"/>
      <w:r w:rsidRPr="00130EE3">
        <w:rPr>
          <w:rFonts w:asciiTheme="majorBidi" w:eastAsia="Arial" w:hAnsiTheme="majorBidi"/>
          <w:b/>
          <w:bCs/>
          <w:color w:val="auto"/>
          <w:sz w:val="26"/>
          <w:szCs w:val="26"/>
        </w:rPr>
        <w:t>VI. Đánh giá kết quả học phần</w:t>
      </w:r>
      <w:bookmarkEnd w:id="64"/>
    </w:p>
    <w:p w14:paraId="0A871CC4"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20, Điều 21 Quy chế đào tạo và Quyết định số 219/QĐ-ĐHTT.23 ngày 07/11/2023</w:t>
      </w:r>
    </w:p>
    <w:p w14:paraId="7C673768"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eastAsia="Arial" w:hAnsiTheme="majorBidi" w:cstheme="majorBidi"/>
          <w:szCs w:val="26"/>
          <w:lang w:val="vi-VN"/>
        </w:rPr>
        <w:t xml:space="preserve">Điểm học phần gồm điểm đánh giá của giảng viên, điểm kiểm tra học phần </w:t>
      </w:r>
      <w:r w:rsidRPr="00130EE3">
        <w:rPr>
          <w:rFonts w:asciiTheme="majorBidi" w:hAnsiTheme="majorBidi" w:cstheme="majorBidi"/>
          <w:szCs w:val="26"/>
          <w:lang w:val="vi-VN"/>
        </w:rPr>
        <w:br/>
      </w:r>
      <w:r w:rsidRPr="00130EE3">
        <w:rPr>
          <w:rFonts w:asciiTheme="majorBidi" w:eastAsia="Arial" w:hAnsiTheme="majorBidi" w:cstheme="majorBidi"/>
          <w:szCs w:val="26"/>
          <w:lang w:val="vi-VN"/>
        </w:rPr>
        <w:t>và điểm thi kết thúc học phần. Cơ cấu cụ thể phải được công bố trong đề cương chi tiết học phần.</w:t>
      </w:r>
    </w:p>
    <w:tbl>
      <w:tblPr>
        <w:tblStyle w:val="LiBang"/>
        <w:tblW w:w="9360" w:type="dxa"/>
        <w:jc w:val="center"/>
        <w:tblLayout w:type="fixed"/>
        <w:tblLook w:val="04A0" w:firstRow="1" w:lastRow="0" w:firstColumn="1" w:lastColumn="0" w:noHBand="0" w:noVBand="1"/>
      </w:tblPr>
      <w:tblGrid>
        <w:gridCol w:w="4300"/>
        <w:gridCol w:w="5060"/>
      </w:tblGrid>
      <w:tr w:rsidR="00130EE3" w:rsidRPr="00130EE3" w14:paraId="7EABE133" w14:textId="77777777" w:rsidTr="0002400D">
        <w:trPr>
          <w:cantSplit/>
          <w:tblHeader/>
          <w:jc w:val="center"/>
        </w:trPr>
        <w:tc>
          <w:tcPr>
            <w:tcW w:w="4300" w:type="dxa"/>
            <w:shd w:val="clear" w:color="auto" w:fill="auto"/>
            <w:tcMar>
              <w:top w:w="110" w:type="dxa"/>
              <w:left w:w="120" w:type="dxa"/>
              <w:bottom w:w="110" w:type="dxa"/>
              <w:right w:w="120" w:type="dxa"/>
            </w:tcMar>
            <w:vAlign w:val="center"/>
          </w:tcPr>
          <w:p w14:paraId="1EC5976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Thành phần đánh giá</w:t>
            </w:r>
          </w:p>
        </w:tc>
        <w:tc>
          <w:tcPr>
            <w:tcW w:w="5060" w:type="dxa"/>
            <w:shd w:val="clear" w:color="auto" w:fill="auto"/>
            <w:tcMar>
              <w:top w:w="110" w:type="dxa"/>
              <w:left w:w="120" w:type="dxa"/>
              <w:bottom w:w="110" w:type="dxa"/>
              <w:right w:w="120" w:type="dxa"/>
            </w:tcMar>
            <w:vAlign w:val="center"/>
          </w:tcPr>
          <w:p w14:paraId="1D4F1A2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Trọng số</w:t>
            </w:r>
          </w:p>
        </w:tc>
      </w:tr>
      <w:tr w:rsidR="00130EE3" w:rsidRPr="00130EE3" w14:paraId="51026F7F" w14:textId="77777777" w:rsidTr="0002400D">
        <w:trPr>
          <w:cantSplit/>
          <w:jc w:val="center"/>
        </w:trPr>
        <w:tc>
          <w:tcPr>
            <w:tcW w:w="4300" w:type="dxa"/>
            <w:shd w:val="clear" w:color="auto" w:fill="auto"/>
            <w:tcMar>
              <w:top w:w="110" w:type="dxa"/>
              <w:left w:w="120" w:type="dxa"/>
              <w:bottom w:w="110" w:type="dxa"/>
              <w:right w:w="120" w:type="dxa"/>
            </w:tcMar>
            <w:vAlign w:val="center"/>
          </w:tcPr>
          <w:p w14:paraId="22EB4BDA"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Điểm đánh giá của giảng viên</w:t>
            </w:r>
          </w:p>
        </w:tc>
        <w:tc>
          <w:tcPr>
            <w:tcW w:w="5060" w:type="dxa"/>
            <w:shd w:val="clear" w:color="auto" w:fill="auto"/>
            <w:tcMar>
              <w:top w:w="110" w:type="dxa"/>
              <w:left w:w="120" w:type="dxa"/>
              <w:bottom w:w="110" w:type="dxa"/>
              <w:right w:w="120" w:type="dxa"/>
            </w:tcMar>
            <w:vAlign w:val="center"/>
          </w:tcPr>
          <w:p w14:paraId="37C9BA7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w:t>
            </w:r>
          </w:p>
        </w:tc>
      </w:tr>
      <w:tr w:rsidR="00130EE3" w:rsidRPr="00130EE3" w14:paraId="672149D0" w14:textId="77777777" w:rsidTr="0002400D">
        <w:trPr>
          <w:cantSplit/>
          <w:jc w:val="center"/>
        </w:trPr>
        <w:tc>
          <w:tcPr>
            <w:tcW w:w="4300" w:type="dxa"/>
            <w:shd w:val="clear" w:color="auto" w:fill="auto"/>
            <w:tcMar>
              <w:top w:w="110" w:type="dxa"/>
              <w:left w:w="120" w:type="dxa"/>
              <w:bottom w:w="110" w:type="dxa"/>
              <w:right w:w="120" w:type="dxa"/>
            </w:tcMar>
            <w:vAlign w:val="center"/>
          </w:tcPr>
          <w:p w14:paraId="657C2AEF"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Từ 01 đến 02 điểm kiểm tra học phần</w:t>
            </w:r>
          </w:p>
        </w:tc>
        <w:tc>
          <w:tcPr>
            <w:tcW w:w="5060" w:type="dxa"/>
            <w:shd w:val="clear" w:color="auto" w:fill="auto"/>
            <w:tcMar>
              <w:top w:w="110" w:type="dxa"/>
              <w:left w:w="120" w:type="dxa"/>
              <w:bottom w:w="110" w:type="dxa"/>
              <w:right w:w="120" w:type="dxa"/>
            </w:tcMar>
            <w:vAlign w:val="center"/>
          </w:tcPr>
          <w:p w14:paraId="44F28161" w14:textId="77777777" w:rsidR="006D562E" w:rsidRPr="00130EE3" w:rsidRDefault="00451FC8" w:rsidP="006D562E">
            <w:pPr>
              <w:spacing w:line="276" w:lineRule="auto"/>
              <w:jc w:val="center"/>
              <w:rPr>
                <w:rFonts w:asciiTheme="majorBidi" w:eastAsia="Arial" w:hAnsiTheme="majorBidi" w:cstheme="majorBidi"/>
                <w:sz w:val="26"/>
                <w:szCs w:val="26"/>
              </w:rPr>
            </w:pPr>
            <w:r w:rsidRPr="00130EE3">
              <w:rPr>
                <w:rFonts w:asciiTheme="majorBidi" w:eastAsia="Arial" w:hAnsiTheme="majorBidi" w:cstheme="majorBidi"/>
                <w:sz w:val="26"/>
                <w:szCs w:val="26"/>
              </w:rPr>
              <w:t xml:space="preserve">Tổng trọng số 20%, 30% hoặc 40%; </w:t>
            </w:r>
          </w:p>
          <w:p w14:paraId="6787FDD2" w14:textId="2E95D3FE" w:rsidR="00451FC8" w:rsidRPr="00130EE3" w:rsidRDefault="00451FC8" w:rsidP="006D562E">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mỗi điểm không quá 30%</w:t>
            </w:r>
          </w:p>
        </w:tc>
      </w:tr>
      <w:tr w:rsidR="00393BED" w:rsidRPr="00130EE3" w14:paraId="1EA592FE" w14:textId="77777777" w:rsidTr="0002400D">
        <w:trPr>
          <w:cantSplit/>
          <w:jc w:val="center"/>
        </w:trPr>
        <w:tc>
          <w:tcPr>
            <w:tcW w:w="4300" w:type="dxa"/>
            <w:shd w:val="clear" w:color="auto" w:fill="auto"/>
            <w:tcMar>
              <w:top w:w="110" w:type="dxa"/>
              <w:left w:w="120" w:type="dxa"/>
              <w:bottom w:w="110" w:type="dxa"/>
              <w:right w:w="120" w:type="dxa"/>
            </w:tcMar>
            <w:vAlign w:val="center"/>
          </w:tcPr>
          <w:p w14:paraId="03199951"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Điểm thi kết thúc học phần</w:t>
            </w:r>
          </w:p>
        </w:tc>
        <w:tc>
          <w:tcPr>
            <w:tcW w:w="5060" w:type="dxa"/>
            <w:shd w:val="clear" w:color="auto" w:fill="auto"/>
            <w:tcMar>
              <w:top w:w="110" w:type="dxa"/>
              <w:left w:w="120" w:type="dxa"/>
              <w:bottom w:w="110" w:type="dxa"/>
              <w:right w:w="120" w:type="dxa"/>
            </w:tcMar>
            <w:vAlign w:val="center"/>
          </w:tcPr>
          <w:p w14:paraId="081B695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50%, 60% hoặc 70%</w:t>
            </w:r>
          </w:p>
        </w:tc>
      </w:tr>
    </w:tbl>
    <w:p w14:paraId="5104D6F5" w14:textId="77777777" w:rsidR="00451FC8" w:rsidRPr="00130EE3" w:rsidRDefault="00451FC8" w:rsidP="00536545">
      <w:pPr>
        <w:spacing w:after="0" w:line="276" w:lineRule="auto"/>
        <w:rPr>
          <w:rFonts w:asciiTheme="majorBidi" w:hAnsiTheme="majorBidi" w:cstheme="majorBidi"/>
          <w:sz w:val="26"/>
          <w:szCs w:val="26"/>
        </w:rPr>
      </w:pPr>
    </w:p>
    <w:p w14:paraId="41B7448A"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Đối với học phần thực hành, sinh viên phải tham dự đầy đủ các bài thực hành; điểm học phần là điểm trung bình cộng của các bài thực hành và được làm tròn đến 01 chữ số thập phân.</w:t>
      </w:r>
    </w:p>
    <w:p w14:paraId="2ECD47E3" w14:textId="0E5BABF5"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Điểm đánh giá bộ phận, điểm thi kết thúc học phần và điểm học phần được chấm theo thang</w:t>
      </w:r>
      <w:r w:rsidR="00841934" w:rsidRPr="00130EE3">
        <w:rPr>
          <w:rFonts w:asciiTheme="majorBidi" w:eastAsia="Arial" w:hAnsiTheme="majorBidi" w:cstheme="majorBidi"/>
          <w:szCs w:val="26"/>
          <w:lang w:val="vi-VN"/>
        </w:rPr>
        <w:t xml:space="preserve"> điểm</w:t>
      </w:r>
      <w:r w:rsidRPr="00130EE3">
        <w:rPr>
          <w:rFonts w:asciiTheme="majorBidi" w:eastAsia="Arial" w:hAnsiTheme="majorBidi" w:cstheme="majorBidi"/>
          <w:szCs w:val="26"/>
          <w:lang w:val="vi-VN"/>
        </w:rPr>
        <w:t xml:space="preserve"> 10 làm tròn đến 01 chữ số thập phân; hệ thống tự động quy đổi sang điểm chữ và thang điểm 4.</w:t>
      </w:r>
    </w:p>
    <w:p w14:paraId="144B9C9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Thang điểm gồm 12 mức, được quy đổi như sau:</w:t>
      </w:r>
    </w:p>
    <w:tbl>
      <w:tblPr>
        <w:tblStyle w:val="LiBang"/>
        <w:tblW w:w="7508" w:type="dxa"/>
        <w:jc w:val="center"/>
        <w:tblLayout w:type="fixed"/>
        <w:tblLook w:val="04A0" w:firstRow="1" w:lastRow="0" w:firstColumn="1" w:lastColumn="0" w:noHBand="0" w:noVBand="1"/>
      </w:tblPr>
      <w:tblGrid>
        <w:gridCol w:w="1129"/>
        <w:gridCol w:w="1985"/>
        <w:gridCol w:w="2268"/>
        <w:gridCol w:w="2126"/>
      </w:tblGrid>
      <w:tr w:rsidR="00130EE3" w:rsidRPr="00130EE3" w14:paraId="04D88C20" w14:textId="77777777" w:rsidTr="00E465B0">
        <w:trPr>
          <w:cantSplit/>
          <w:tblHeader/>
          <w:jc w:val="center"/>
        </w:trPr>
        <w:tc>
          <w:tcPr>
            <w:tcW w:w="1129" w:type="dxa"/>
            <w:shd w:val="clear" w:color="auto" w:fill="auto"/>
            <w:tcMar>
              <w:top w:w="110" w:type="dxa"/>
              <w:left w:w="120" w:type="dxa"/>
              <w:bottom w:w="110" w:type="dxa"/>
              <w:right w:w="120" w:type="dxa"/>
            </w:tcMar>
            <w:vAlign w:val="center"/>
          </w:tcPr>
          <w:p w14:paraId="33C23CF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TT</w:t>
            </w:r>
          </w:p>
        </w:tc>
        <w:tc>
          <w:tcPr>
            <w:tcW w:w="1985" w:type="dxa"/>
            <w:shd w:val="clear" w:color="auto" w:fill="auto"/>
            <w:tcMar>
              <w:top w:w="110" w:type="dxa"/>
              <w:left w:w="120" w:type="dxa"/>
              <w:bottom w:w="110" w:type="dxa"/>
              <w:right w:w="120" w:type="dxa"/>
            </w:tcMar>
            <w:vAlign w:val="center"/>
          </w:tcPr>
          <w:p w14:paraId="3DAABFB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Thang 10</w:t>
            </w:r>
          </w:p>
        </w:tc>
        <w:tc>
          <w:tcPr>
            <w:tcW w:w="2268" w:type="dxa"/>
            <w:shd w:val="clear" w:color="auto" w:fill="auto"/>
            <w:tcMar>
              <w:top w:w="110" w:type="dxa"/>
              <w:left w:w="120" w:type="dxa"/>
              <w:bottom w:w="110" w:type="dxa"/>
              <w:right w:w="120" w:type="dxa"/>
            </w:tcMar>
            <w:vAlign w:val="center"/>
          </w:tcPr>
          <w:p w14:paraId="5A8937A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Điểm chữ</w:t>
            </w:r>
          </w:p>
        </w:tc>
        <w:tc>
          <w:tcPr>
            <w:tcW w:w="2126" w:type="dxa"/>
            <w:shd w:val="clear" w:color="auto" w:fill="auto"/>
            <w:tcMar>
              <w:top w:w="110" w:type="dxa"/>
              <w:left w:w="120" w:type="dxa"/>
              <w:bottom w:w="110" w:type="dxa"/>
              <w:right w:w="120" w:type="dxa"/>
            </w:tcMar>
            <w:vAlign w:val="center"/>
          </w:tcPr>
          <w:p w14:paraId="5D28E4A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Thang 4</w:t>
            </w:r>
          </w:p>
        </w:tc>
      </w:tr>
      <w:tr w:rsidR="00130EE3" w:rsidRPr="00130EE3" w14:paraId="450A2315" w14:textId="77777777" w:rsidTr="00E465B0">
        <w:trPr>
          <w:cantSplit/>
          <w:jc w:val="center"/>
        </w:trPr>
        <w:tc>
          <w:tcPr>
            <w:tcW w:w="1129" w:type="dxa"/>
            <w:shd w:val="clear" w:color="auto" w:fill="auto"/>
            <w:tcMar>
              <w:top w:w="110" w:type="dxa"/>
              <w:left w:w="120" w:type="dxa"/>
              <w:bottom w:w="110" w:type="dxa"/>
              <w:right w:w="120" w:type="dxa"/>
            </w:tcMar>
            <w:vAlign w:val="center"/>
          </w:tcPr>
          <w:p w14:paraId="0284569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w:t>
            </w:r>
          </w:p>
        </w:tc>
        <w:tc>
          <w:tcPr>
            <w:tcW w:w="1985" w:type="dxa"/>
            <w:shd w:val="clear" w:color="auto" w:fill="auto"/>
            <w:tcMar>
              <w:top w:w="110" w:type="dxa"/>
              <w:left w:w="120" w:type="dxa"/>
              <w:bottom w:w="110" w:type="dxa"/>
              <w:right w:w="120" w:type="dxa"/>
            </w:tcMar>
            <w:vAlign w:val="center"/>
          </w:tcPr>
          <w:p w14:paraId="29FB4DE1" w14:textId="226209DF"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5 - 10</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c>
          <w:tcPr>
            <w:tcW w:w="2268" w:type="dxa"/>
            <w:shd w:val="clear" w:color="auto" w:fill="auto"/>
            <w:tcMar>
              <w:top w:w="110" w:type="dxa"/>
              <w:left w:w="120" w:type="dxa"/>
              <w:bottom w:w="110" w:type="dxa"/>
              <w:right w:w="120" w:type="dxa"/>
            </w:tcMar>
            <w:vAlign w:val="center"/>
          </w:tcPr>
          <w:p w14:paraId="28E774D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A+</w:t>
            </w:r>
          </w:p>
        </w:tc>
        <w:tc>
          <w:tcPr>
            <w:tcW w:w="2126" w:type="dxa"/>
            <w:shd w:val="clear" w:color="auto" w:fill="auto"/>
            <w:tcMar>
              <w:top w:w="110" w:type="dxa"/>
              <w:left w:w="120" w:type="dxa"/>
              <w:bottom w:w="110" w:type="dxa"/>
              <w:right w:w="120" w:type="dxa"/>
            </w:tcMar>
            <w:vAlign w:val="center"/>
          </w:tcPr>
          <w:p w14:paraId="527A9DF2" w14:textId="5D907C9E"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r>
      <w:tr w:rsidR="00130EE3" w:rsidRPr="00130EE3" w14:paraId="38D2C36A" w14:textId="77777777" w:rsidTr="00E465B0">
        <w:trPr>
          <w:cantSplit/>
          <w:jc w:val="center"/>
        </w:trPr>
        <w:tc>
          <w:tcPr>
            <w:tcW w:w="1129" w:type="dxa"/>
            <w:shd w:val="clear" w:color="auto" w:fill="auto"/>
            <w:tcMar>
              <w:top w:w="110" w:type="dxa"/>
              <w:left w:w="120" w:type="dxa"/>
              <w:bottom w:w="110" w:type="dxa"/>
              <w:right w:w="120" w:type="dxa"/>
            </w:tcMar>
            <w:vAlign w:val="center"/>
          </w:tcPr>
          <w:p w14:paraId="30F0B22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p>
        </w:tc>
        <w:tc>
          <w:tcPr>
            <w:tcW w:w="1985" w:type="dxa"/>
            <w:shd w:val="clear" w:color="auto" w:fill="auto"/>
            <w:tcMar>
              <w:top w:w="110" w:type="dxa"/>
              <w:left w:w="120" w:type="dxa"/>
              <w:bottom w:w="110" w:type="dxa"/>
              <w:right w:w="120" w:type="dxa"/>
            </w:tcMar>
            <w:vAlign w:val="center"/>
          </w:tcPr>
          <w:p w14:paraId="1CEE32C5" w14:textId="73B4F263"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0 - 9</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4</w:t>
            </w:r>
          </w:p>
        </w:tc>
        <w:tc>
          <w:tcPr>
            <w:tcW w:w="2268" w:type="dxa"/>
            <w:shd w:val="clear" w:color="auto" w:fill="auto"/>
            <w:tcMar>
              <w:top w:w="110" w:type="dxa"/>
              <w:left w:w="120" w:type="dxa"/>
              <w:bottom w:w="110" w:type="dxa"/>
              <w:right w:w="120" w:type="dxa"/>
            </w:tcMar>
            <w:vAlign w:val="center"/>
          </w:tcPr>
          <w:p w14:paraId="791E6B6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A</w:t>
            </w:r>
          </w:p>
        </w:tc>
        <w:tc>
          <w:tcPr>
            <w:tcW w:w="2126" w:type="dxa"/>
            <w:shd w:val="clear" w:color="auto" w:fill="auto"/>
            <w:tcMar>
              <w:top w:w="110" w:type="dxa"/>
              <w:left w:w="120" w:type="dxa"/>
              <w:bottom w:w="110" w:type="dxa"/>
              <w:right w:w="120" w:type="dxa"/>
            </w:tcMar>
            <w:vAlign w:val="center"/>
          </w:tcPr>
          <w:p w14:paraId="1F0C6030" w14:textId="0A4292C0"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r>
      <w:tr w:rsidR="00130EE3" w:rsidRPr="00130EE3" w14:paraId="5A26DF82" w14:textId="77777777" w:rsidTr="00E465B0">
        <w:trPr>
          <w:cantSplit/>
          <w:jc w:val="center"/>
        </w:trPr>
        <w:tc>
          <w:tcPr>
            <w:tcW w:w="1129" w:type="dxa"/>
            <w:shd w:val="clear" w:color="auto" w:fill="auto"/>
            <w:tcMar>
              <w:top w:w="110" w:type="dxa"/>
              <w:left w:w="120" w:type="dxa"/>
              <w:bottom w:w="110" w:type="dxa"/>
              <w:right w:w="120" w:type="dxa"/>
            </w:tcMar>
            <w:vAlign w:val="center"/>
          </w:tcPr>
          <w:p w14:paraId="089F994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lastRenderedPageBreak/>
              <w:t>3</w:t>
            </w:r>
          </w:p>
        </w:tc>
        <w:tc>
          <w:tcPr>
            <w:tcW w:w="1985" w:type="dxa"/>
            <w:shd w:val="clear" w:color="auto" w:fill="auto"/>
            <w:tcMar>
              <w:top w:w="110" w:type="dxa"/>
              <w:left w:w="120" w:type="dxa"/>
              <w:bottom w:w="110" w:type="dxa"/>
              <w:right w:w="120" w:type="dxa"/>
            </w:tcMar>
            <w:vAlign w:val="center"/>
          </w:tcPr>
          <w:p w14:paraId="6DC7A4C9" w14:textId="72AF5986"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8</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5 - 8</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9</w:t>
            </w:r>
          </w:p>
        </w:tc>
        <w:tc>
          <w:tcPr>
            <w:tcW w:w="2268" w:type="dxa"/>
            <w:shd w:val="clear" w:color="auto" w:fill="auto"/>
            <w:tcMar>
              <w:top w:w="110" w:type="dxa"/>
              <w:left w:w="120" w:type="dxa"/>
              <w:bottom w:w="110" w:type="dxa"/>
              <w:right w:w="120" w:type="dxa"/>
            </w:tcMar>
            <w:vAlign w:val="center"/>
          </w:tcPr>
          <w:p w14:paraId="1F09A01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A-</w:t>
            </w:r>
          </w:p>
        </w:tc>
        <w:tc>
          <w:tcPr>
            <w:tcW w:w="2126" w:type="dxa"/>
            <w:shd w:val="clear" w:color="auto" w:fill="auto"/>
            <w:tcMar>
              <w:top w:w="110" w:type="dxa"/>
              <w:left w:w="120" w:type="dxa"/>
              <w:bottom w:w="110" w:type="dxa"/>
              <w:right w:w="120" w:type="dxa"/>
            </w:tcMar>
            <w:vAlign w:val="center"/>
          </w:tcPr>
          <w:p w14:paraId="4F50645B" w14:textId="40EC339C"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7</w:t>
            </w:r>
          </w:p>
        </w:tc>
      </w:tr>
      <w:tr w:rsidR="00130EE3" w:rsidRPr="00130EE3" w14:paraId="5CED38B0" w14:textId="77777777" w:rsidTr="00E465B0">
        <w:trPr>
          <w:cantSplit/>
          <w:jc w:val="center"/>
        </w:trPr>
        <w:tc>
          <w:tcPr>
            <w:tcW w:w="1129" w:type="dxa"/>
            <w:shd w:val="clear" w:color="auto" w:fill="auto"/>
            <w:tcMar>
              <w:top w:w="110" w:type="dxa"/>
              <w:left w:w="120" w:type="dxa"/>
              <w:bottom w:w="110" w:type="dxa"/>
              <w:right w:w="120" w:type="dxa"/>
            </w:tcMar>
            <w:vAlign w:val="center"/>
          </w:tcPr>
          <w:p w14:paraId="2059600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w:t>
            </w:r>
          </w:p>
        </w:tc>
        <w:tc>
          <w:tcPr>
            <w:tcW w:w="1985" w:type="dxa"/>
            <w:shd w:val="clear" w:color="auto" w:fill="auto"/>
            <w:tcMar>
              <w:top w:w="110" w:type="dxa"/>
              <w:left w:w="120" w:type="dxa"/>
              <w:bottom w:w="110" w:type="dxa"/>
              <w:right w:w="120" w:type="dxa"/>
            </w:tcMar>
            <w:vAlign w:val="center"/>
          </w:tcPr>
          <w:p w14:paraId="1FC50824" w14:textId="1525FC5D"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8</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0 - 8</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4</w:t>
            </w:r>
          </w:p>
        </w:tc>
        <w:tc>
          <w:tcPr>
            <w:tcW w:w="2268" w:type="dxa"/>
            <w:shd w:val="clear" w:color="auto" w:fill="auto"/>
            <w:tcMar>
              <w:top w:w="110" w:type="dxa"/>
              <w:left w:w="120" w:type="dxa"/>
              <w:bottom w:w="110" w:type="dxa"/>
              <w:right w:w="120" w:type="dxa"/>
            </w:tcMar>
            <w:vAlign w:val="center"/>
          </w:tcPr>
          <w:p w14:paraId="64D617A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w:t>
            </w:r>
          </w:p>
        </w:tc>
        <w:tc>
          <w:tcPr>
            <w:tcW w:w="2126" w:type="dxa"/>
            <w:shd w:val="clear" w:color="auto" w:fill="auto"/>
            <w:tcMar>
              <w:top w:w="110" w:type="dxa"/>
              <w:left w:w="120" w:type="dxa"/>
              <w:bottom w:w="110" w:type="dxa"/>
              <w:right w:w="120" w:type="dxa"/>
            </w:tcMar>
            <w:vAlign w:val="center"/>
          </w:tcPr>
          <w:p w14:paraId="0455716E" w14:textId="3CF8732E"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3</w:t>
            </w:r>
          </w:p>
        </w:tc>
      </w:tr>
      <w:tr w:rsidR="00130EE3" w:rsidRPr="00130EE3" w14:paraId="7D86175E" w14:textId="77777777" w:rsidTr="00E465B0">
        <w:trPr>
          <w:cantSplit/>
          <w:jc w:val="center"/>
        </w:trPr>
        <w:tc>
          <w:tcPr>
            <w:tcW w:w="1129" w:type="dxa"/>
            <w:shd w:val="clear" w:color="auto" w:fill="auto"/>
            <w:tcMar>
              <w:top w:w="110" w:type="dxa"/>
              <w:left w:w="120" w:type="dxa"/>
              <w:bottom w:w="110" w:type="dxa"/>
              <w:right w:w="120" w:type="dxa"/>
            </w:tcMar>
            <w:vAlign w:val="center"/>
          </w:tcPr>
          <w:p w14:paraId="13A4ACD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w:t>
            </w:r>
          </w:p>
        </w:tc>
        <w:tc>
          <w:tcPr>
            <w:tcW w:w="1985" w:type="dxa"/>
            <w:shd w:val="clear" w:color="auto" w:fill="auto"/>
            <w:tcMar>
              <w:top w:w="110" w:type="dxa"/>
              <w:left w:w="120" w:type="dxa"/>
              <w:bottom w:w="110" w:type="dxa"/>
              <w:right w:w="120" w:type="dxa"/>
            </w:tcMar>
            <w:vAlign w:val="center"/>
          </w:tcPr>
          <w:p w14:paraId="2F870248" w14:textId="2C601AF8"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5 - 7</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9</w:t>
            </w:r>
          </w:p>
        </w:tc>
        <w:tc>
          <w:tcPr>
            <w:tcW w:w="2268" w:type="dxa"/>
            <w:shd w:val="clear" w:color="auto" w:fill="auto"/>
            <w:tcMar>
              <w:top w:w="110" w:type="dxa"/>
              <w:left w:w="120" w:type="dxa"/>
              <w:bottom w:w="110" w:type="dxa"/>
              <w:right w:w="120" w:type="dxa"/>
            </w:tcMar>
            <w:vAlign w:val="center"/>
          </w:tcPr>
          <w:p w14:paraId="696F3FA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w:t>
            </w:r>
          </w:p>
        </w:tc>
        <w:tc>
          <w:tcPr>
            <w:tcW w:w="2126" w:type="dxa"/>
            <w:shd w:val="clear" w:color="auto" w:fill="auto"/>
            <w:tcMar>
              <w:top w:w="110" w:type="dxa"/>
              <w:left w:w="120" w:type="dxa"/>
              <w:bottom w:w="110" w:type="dxa"/>
              <w:right w:w="120" w:type="dxa"/>
            </w:tcMar>
            <w:vAlign w:val="center"/>
          </w:tcPr>
          <w:p w14:paraId="6BE9A5AF" w14:textId="786FC469"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r>
      <w:tr w:rsidR="00130EE3" w:rsidRPr="00130EE3" w14:paraId="781452AB" w14:textId="77777777" w:rsidTr="00E465B0">
        <w:trPr>
          <w:cantSplit/>
          <w:jc w:val="center"/>
        </w:trPr>
        <w:tc>
          <w:tcPr>
            <w:tcW w:w="1129" w:type="dxa"/>
            <w:shd w:val="clear" w:color="auto" w:fill="auto"/>
            <w:tcMar>
              <w:top w:w="110" w:type="dxa"/>
              <w:left w:w="120" w:type="dxa"/>
              <w:bottom w:w="110" w:type="dxa"/>
              <w:right w:w="120" w:type="dxa"/>
            </w:tcMar>
            <w:vAlign w:val="center"/>
          </w:tcPr>
          <w:p w14:paraId="1C3B677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w:t>
            </w:r>
          </w:p>
        </w:tc>
        <w:tc>
          <w:tcPr>
            <w:tcW w:w="1985" w:type="dxa"/>
            <w:shd w:val="clear" w:color="auto" w:fill="auto"/>
            <w:tcMar>
              <w:top w:w="110" w:type="dxa"/>
              <w:left w:w="120" w:type="dxa"/>
              <w:bottom w:w="110" w:type="dxa"/>
              <w:right w:w="120" w:type="dxa"/>
            </w:tcMar>
            <w:vAlign w:val="center"/>
          </w:tcPr>
          <w:p w14:paraId="2DFCEC84" w14:textId="60943E93"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0 - 7</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4</w:t>
            </w:r>
          </w:p>
        </w:tc>
        <w:tc>
          <w:tcPr>
            <w:tcW w:w="2268" w:type="dxa"/>
            <w:shd w:val="clear" w:color="auto" w:fill="auto"/>
            <w:tcMar>
              <w:top w:w="110" w:type="dxa"/>
              <w:left w:w="120" w:type="dxa"/>
              <w:bottom w:w="110" w:type="dxa"/>
              <w:right w:w="120" w:type="dxa"/>
            </w:tcMar>
            <w:vAlign w:val="center"/>
          </w:tcPr>
          <w:p w14:paraId="5B0A44D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w:t>
            </w:r>
          </w:p>
        </w:tc>
        <w:tc>
          <w:tcPr>
            <w:tcW w:w="2126" w:type="dxa"/>
            <w:shd w:val="clear" w:color="auto" w:fill="auto"/>
            <w:tcMar>
              <w:top w:w="110" w:type="dxa"/>
              <w:left w:w="120" w:type="dxa"/>
              <w:bottom w:w="110" w:type="dxa"/>
              <w:right w:w="120" w:type="dxa"/>
            </w:tcMar>
            <w:vAlign w:val="center"/>
          </w:tcPr>
          <w:p w14:paraId="33FFD17C" w14:textId="048EBE9F"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7</w:t>
            </w:r>
          </w:p>
        </w:tc>
      </w:tr>
      <w:tr w:rsidR="00130EE3" w:rsidRPr="00130EE3" w14:paraId="4D23E4DE" w14:textId="77777777" w:rsidTr="00E465B0">
        <w:trPr>
          <w:cantSplit/>
          <w:jc w:val="center"/>
        </w:trPr>
        <w:tc>
          <w:tcPr>
            <w:tcW w:w="1129" w:type="dxa"/>
            <w:shd w:val="clear" w:color="auto" w:fill="auto"/>
            <w:tcMar>
              <w:top w:w="110" w:type="dxa"/>
              <w:left w:w="120" w:type="dxa"/>
              <w:bottom w:w="110" w:type="dxa"/>
              <w:right w:w="120" w:type="dxa"/>
            </w:tcMar>
            <w:vAlign w:val="center"/>
          </w:tcPr>
          <w:p w14:paraId="3EB4550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w:t>
            </w:r>
          </w:p>
        </w:tc>
        <w:tc>
          <w:tcPr>
            <w:tcW w:w="1985" w:type="dxa"/>
            <w:shd w:val="clear" w:color="auto" w:fill="auto"/>
            <w:tcMar>
              <w:top w:w="110" w:type="dxa"/>
              <w:left w:w="120" w:type="dxa"/>
              <w:bottom w:w="110" w:type="dxa"/>
              <w:right w:w="120" w:type="dxa"/>
            </w:tcMar>
            <w:vAlign w:val="center"/>
          </w:tcPr>
          <w:p w14:paraId="272F68A1" w14:textId="5DCAA62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5 - 6</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9</w:t>
            </w:r>
          </w:p>
        </w:tc>
        <w:tc>
          <w:tcPr>
            <w:tcW w:w="2268" w:type="dxa"/>
            <w:shd w:val="clear" w:color="auto" w:fill="auto"/>
            <w:tcMar>
              <w:top w:w="110" w:type="dxa"/>
              <w:left w:w="120" w:type="dxa"/>
              <w:bottom w:w="110" w:type="dxa"/>
              <w:right w:w="120" w:type="dxa"/>
            </w:tcMar>
            <w:vAlign w:val="center"/>
          </w:tcPr>
          <w:p w14:paraId="60CDB5F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w:t>
            </w:r>
          </w:p>
        </w:tc>
        <w:tc>
          <w:tcPr>
            <w:tcW w:w="2126" w:type="dxa"/>
            <w:shd w:val="clear" w:color="auto" w:fill="auto"/>
            <w:tcMar>
              <w:top w:w="110" w:type="dxa"/>
              <w:left w:w="120" w:type="dxa"/>
              <w:bottom w:w="110" w:type="dxa"/>
              <w:right w:w="120" w:type="dxa"/>
            </w:tcMar>
            <w:vAlign w:val="center"/>
          </w:tcPr>
          <w:p w14:paraId="4ECA9787" w14:textId="1CCC62AE"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3</w:t>
            </w:r>
          </w:p>
        </w:tc>
      </w:tr>
      <w:tr w:rsidR="00130EE3" w:rsidRPr="00130EE3" w14:paraId="633B7826" w14:textId="77777777" w:rsidTr="00E465B0">
        <w:trPr>
          <w:cantSplit/>
          <w:jc w:val="center"/>
        </w:trPr>
        <w:tc>
          <w:tcPr>
            <w:tcW w:w="1129" w:type="dxa"/>
            <w:shd w:val="clear" w:color="auto" w:fill="auto"/>
            <w:tcMar>
              <w:top w:w="110" w:type="dxa"/>
              <w:left w:w="120" w:type="dxa"/>
              <w:bottom w:w="110" w:type="dxa"/>
              <w:right w:w="120" w:type="dxa"/>
            </w:tcMar>
            <w:vAlign w:val="center"/>
          </w:tcPr>
          <w:p w14:paraId="750FF5C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8</w:t>
            </w:r>
          </w:p>
        </w:tc>
        <w:tc>
          <w:tcPr>
            <w:tcW w:w="1985" w:type="dxa"/>
            <w:shd w:val="clear" w:color="auto" w:fill="auto"/>
            <w:tcMar>
              <w:top w:w="110" w:type="dxa"/>
              <w:left w:w="120" w:type="dxa"/>
              <w:bottom w:w="110" w:type="dxa"/>
              <w:right w:w="120" w:type="dxa"/>
            </w:tcMar>
            <w:vAlign w:val="center"/>
          </w:tcPr>
          <w:p w14:paraId="0054F165" w14:textId="2760C071"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0 - 6</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4</w:t>
            </w:r>
          </w:p>
        </w:tc>
        <w:tc>
          <w:tcPr>
            <w:tcW w:w="2268" w:type="dxa"/>
            <w:shd w:val="clear" w:color="auto" w:fill="auto"/>
            <w:tcMar>
              <w:top w:w="110" w:type="dxa"/>
              <w:left w:w="120" w:type="dxa"/>
              <w:bottom w:w="110" w:type="dxa"/>
              <w:right w:w="120" w:type="dxa"/>
            </w:tcMar>
            <w:vAlign w:val="center"/>
          </w:tcPr>
          <w:p w14:paraId="55BD6D5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w:t>
            </w:r>
          </w:p>
        </w:tc>
        <w:tc>
          <w:tcPr>
            <w:tcW w:w="2126" w:type="dxa"/>
            <w:shd w:val="clear" w:color="auto" w:fill="auto"/>
            <w:tcMar>
              <w:top w:w="110" w:type="dxa"/>
              <w:left w:w="120" w:type="dxa"/>
              <w:bottom w:w="110" w:type="dxa"/>
              <w:right w:w="120" w:type="dxa"/>
            </w:tcMar>
            <w:vAlign w:val="center"/>
          </w:tcPr>
          <w:p w14:paraId="5F1928B4" w14:textId="57D318DA"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r>
      <w:tr w:rsidR="00130EE3" w:rsidRPr="00130EE3" w14:paraId="67E00A67" w14:textId="77777777" w:rsidTr="00E465B0">
        <w:trPr>
          <w:cantSplit/>
          <w:jc w:val="center"/>
        </w:trPr>
        <w:tc>
          <w:tcPr>
            <w:tcW w:w="1129" w:type="dxa"/>
            <w:shd w:val="clear" w:color="auto" w:fill="auto"/>
            <w:tcMar>
              <w:top w:w="110" w:type="dxa"/>
              <w:left w:w="120" w:type="dxa"/>
              <w:bottom w:w="110" w:type="dxa"/>
              <w:right w:w="120" w:type="dxa"/>
            </w:tcMar>
            <w:vAlign w:val="center"/>
          </w:tcPr>
          <w:p w14:paraId="7B7D462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w:t>
            </w:r>
          </w:p>
        </w:tc>
        <w:tc>
          <w:tcPr>
            <w:tcW w:w="1985" w:type="dxa"/>
            <w:shd w:val="clear" w:color="auto" w:fill="auto"/>
            <w:tcMar>
              <w:top w:w="110" w:type="dxa"/>
              <w:left w:w="120" w:type="dxa"/>
              <w:bottom w:w="110" w:type="dxa"/>
              <w:right w:w="120" w:type="dxa"/>
            </w:tcMar>
            <w:vAlign w:val="center"/>
          </w:tcPr>
          <w:p w14:paraId="0FFA66FF" w14:textId="77819A5A"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5 - 5</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9</w:t>
            </w:r>
          </w:p>
        </w:tc>
        <w:tc>
          <w:tcPr>
            <w:tcW w:w="2268" w:type="dxa"/>
            <w:shd w:val="clear" w:color="auto" w:fill="auto"/>
            <w:tcMar>
              <w:top w:w="110" w:type="dxa"/>
              <w:left w:w="120" w:type="dxa"/>
              <w:bottom w:w="110" w:type="dxa"/>
              <w:right w:w="120" w:type="dxa"/>
            </w:tcMar>
            <w:vAlign w:val="center"/>
          </w:tcPr>
          <w:p w14:paraId="144E0A1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w:t>
            </w:r>
          </w:p>
        </w:tc>
        <w:tc>
          <w:tcPr>
            <w:tcW w:w="2126" w:type="dxa"/>
            <w:shd w:val="clear" w:color="auto" w:fill="auto"/>
            <w:tcMar>
              <w:top w:w="110" w:type="dxa"/>
              <w:left w:w="120" w:type="dxa"/>
              <w:bottom w:w="110" w:type="dxa"/>
              <w:right w:w="120" w:type="dxa"/>
            </w:tcMar>
            <w:vAlign w:val="center"/>
          </w:tcPr>
          <w:p w14:paraId="10E6232C" w14:textId="71D113AE"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7</w:t>
            </w:r>
          </w:p>
        </w:tc>
      </w:tr>
      <w:tr w:rsidR="00130EE3" w:rsidRPr="00130EE3" w14:paraId="26189855" w14:textId="77777777" w:rsidTr="00E465B0">
        <w:trPr>
          <w:cantSplit/>
          <w:jc w:val="center"/>
        </w:trPr>
        <w:tc>
          <w:tcPr>
            <w:tcW w:w="1129" w:type="dxa"/>
            <w:shd w:val="clear" w:color="auto" w:fill="auto"/>
            <w:tcMar>
              <w:top w:w="110" w:type="dxa"/>
              <w:left w:w="120" w:type="dxa"/>
              <w:bottom w:w="110" w:type="dxa"/>
              <w:right w:w="120" w:type="dxa"/>
            </w:tcMar>
            <w:vAlign w:val="center"/>
          </w:tcPr>
          <w:p w14:paraId="18FBECD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w:t>
            </w:r>
          </w:p>
        </w:tc>
        <w:tc>
          <w:tcPr>
            <w:tcW w:w="1985" w:type="dxa"/>
            <w:shd w:val="clear" w:color="auto" w:fill="auto"/>
            <w:tcMar>
              <w:top w:w="110" w:type="dxa"/>
              <w:left w:w="120" w:type="dxa"/>
              <w:bottom w:w="110" w:type="dxa"/>
              <w:right w:w="120" w:type="dxa"/>
            </w:tcMar>
            <w:vAlign w:val="center"/>
          </w:tcPr>
          <w:p w14:paraId="13B971F0" w14:textId="2F5EF4E5"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0 - 5</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4</w:t>
            </w:r>
          </w:p>
        </w:tc>
        <w:tc>
          <w:tcPr>
            <w:tcW w:w="2268" w:type="dxa"/>
            <w:shd w:val="clear" w:color="auto" w:fill="auto"/>
            <w:tcMar>
              <w:top w:w="110" w:type="dxa"/>
              <w:left w:w="120" w:type="dxa"/>
              <w:bottom w:w="110" w:type="dxa"/>
              <w:right w:w="120" w:type="dxa"/>
            </w:tcMar>
            <w:vAlign w:val="center"/>
          </w:tcPr>
          <w:p w14:paraId="4C54AD6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D+</w:t>
            </w:r>
          </w:p>
        </w:tc>
        <w:tc>
          <w:tcPr>
            <w:tcW w:w="2126" w:type="dxa"/>
            <w:shd w:val="clear" w:color="auto" w:fill="auto"/>
            <w:tcMar>
              <w:top w:w="110" w:type="dxa"/>
              <w:left w:w="120" w:type="dxa"/>
              <w:bottom w:w="110" w:type="dxa"/>
              <w:right w:w="120" w:type="dxa"/>
            </w:tcMar>
            <w:vAlign w:val="center"/>
          </w:tcPr>
          <w:p w14:paraId="678CF825" w14:textId="29021542"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3</w:t>
            </w:r>
          </w:p>
        </w:tc>
      </w:tr>
      <w:tr w:rsidR="00130EE3" w:rsidRPr="00130EE3" w14:paraId="252D29E3" w14:textId="77777777" w:rsidTr="00E465B0">
        <w:trPr>
          <w:cantSplit/>
          <w:jc w:val="center"/>
        </w:trPr>
        <w:tc>
          <w:tcPr>
            <w:tcW w:w="1129" w:type="dxa"/>
            <w:shd w:val="clear" w:color="auto" w:fill="auto"/>
            <w:tcMar>
              <w:top w:w="110" w:type="dxa"/>
              <w:left w:w="120" w:type="dxa"/>
              <w:bottom w:w="110" w:type="dxa"/>
              <w:right w:w="120" w:type="dxa"/>
            </w:tcMar>
            <w:vAlign w:val="center"/>
          </w:tcPr>
          <w:p w14:paraId="1898B62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11</w:t>
            </w:r>
          </w:p>
        </w:tc>
        <w:tc>
          <w:tcPr>
            <w:tcW w:w="1985" w:type="dxa"/>
            <w:shd w:val="clear" w:color="auto" w:fill="auto"/>
            <w:tcMar>
              <w:top w:w="110" w:type="dxa"/>
              <w:left w:w="120" w:type="dxa"/>
              <w:bottom w:w="110" w:type="dxa"/>
              <w:right w:w="120" w:type="dxa"/>
            </w:tcMar>
            <w:vAlign w:val="center"/>
          </w:tcPr>
          <w:p w14:paraId="359064EF" w14:textId="7C918FA8"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0 - 4</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9</w:t>
            </w:r>
          </w:p>
        </w:tc>
        <w:tc>
          <w:tcPr>
            <w:tcW w:w="2268" w:type="dxa"/>
            <w:shd w:val="clear" w:color="auto" w:fill="auto"/>
            <w:tcMar>
              <w:top w:w="110" w:type="dxa"/>
              <w:left w:w="120" w:type="dxa"/>
              <w:bottom w:w="110" w:type="dxa"/>
              <w:right w:w="120" w:type="dxa"/>
            </w:tcMar>
            <w:vAlign w:val="center"/>
          </w:tcPr>
          <w:p w14:paraId="7F7D073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D</w:t>
            </w:r>
          </w:p>
        </w:tc>
        <w:tc>
          <w:tcPr>
            <w:tcW w:w="2126" w:type="dxa"/>
            <w:shd w:val="clear" w:color="auto" w:fill="auto"/>
            <w:tcMar>
              <w:top w:w="110" w:type="dxa"/>
              <w:left w:w="120" w:type="dxa"/>
              <w:bottom w:w="110" w:type="dxa"/>
              <w:right w:w="120" w:type="dxa"/>
            </w:tcMar>
            <w:vAlign w:val="center"/>
          </w:tcPr>
          <w:p w14:paraId="7A8A42AF" w14:textId="3783E1E9"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r>
      <w:tr w:rsidR="00393BED" w:rsidRPr="00130EE3" w14:paraId="64635FF4" w14:textId="77777777" w:rsidTr="00E465B0">
        <w:trPr>
          <w:cantSplit/>
          <w:jc w:val="center"/>
        </w:trPr>
        <w:tc>
          <w:tcPr>
            <w:tcW w:w="1129" w:type="dxa"/>
            <w:shd w:val="clear" w:color="auto" w:fill="auto"/>
            <w:tcMar>
              <w:top w:w="110" w:type="dxa"/>
              <w:left w:w="120" w:type="dxa"/>
              <w:bottom w:w="110" w:type="dxa"/>
              <w:right w:w="120" w:type="dxa"/>
            </w:tcMar>
            <w:vAlign w:val="center"/>
          </w:tcPr>
          <w:p w14:paraId="50ACBC1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12</w:t>
            </w:r>
          </w:p>
        </w:tc>
        <w:tc>
          <w:tcPr>
            <w:tcW w:w="1985" w:type="dxa"/>
            <w:shd w:val="clear" w:color="auto" w:fill="auto"/>
            <w:tcMar>
              <w:top w:w="110" w:type="dxa"/>
              <w:left w:w="120" w:type="dxa"/>
              <w:bottom w:w="110" w:type="dxa"/>
              <w:right w:w="120" w:type="dxa"/>
            </w:tcMar>
            <w:vAlign w:val="center"/>
          </w:tcPr>
          <w:p w14:paraId="0DB9656D" w14:textId="688BDC9F"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0 - 3</w:t>
            </w:r>
            <w:r w:rsidR="00E465B0"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9</w:t>
            </w:r>
          </w:p>
        </w:tc>
        <w:tc>
          <w:tcPr>
            <w:tcW w:w="2268" w:type="dxa"/>
            <w:shd w:val="clear" w:color="auto" w:fill="auto"/>
            <w:tcMar>
              <w:top w:w="110" w:type="dxa"/>
              <w:left w:w="120" w:type="dxa"/>
              <w:bottom w:w="110" w:type="dxa"/>
              <w:right w:w="120" w:type="dxa"/>
            </w:tcMar>
            <w:vAlign w:val="center"/>
          </w:tcPr>
          <w:p w14:paraId="1C74C59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F</w:t>
            </w:r>
          </w:p>
        </w:tc>
        <w:tc>
          <w:tcPr>
            <w:tcW w:w="2126" w:type="dxa"/>
            <w:shd w:val="clear" w:color="auto" w:fill="auto"/>
            <w:tcMar>
              <w:top w:w="110" w:type="dxa"/>
              <w:left w:w="120" w:type="dxa"/>
              <w:bottom w:w="110" w:type="dxa"/>
              <w:right w:w="120" w:type="dxa"/>
            </w:tcMar>
            <w:vAlign w:val="center"/>
          </w:tcPr>
          <w:p w14:paraId="46CDE8A8" w14:textId="6648778F"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w:t>
            </w:r>
            <w:r w:rsidR="00841934" w:rsidRPr="00130EE3">
              <w:rPr>
                <w:rFonts w:asciiTheme="majorBidi" w:eastAsia="Arial" w:hAnsiTheme="majorBidi" w:cstheme="majorBidi"/>
                <w:sz w:val="26"/>
                <w:szCs w:val="26"/>
              </w:rPr>
              <w:t>.</w:t>
            </w:r>
            <w:r w:rsidRPr="00130EE3">
              <w:rPr>
                <w:rFonts w:asciiTheme="majorBidi" w:eastAsia="Arial" w:hAnsiTheme="majorBidi" w:cstheme="majorBidi"/>
                <w:sz w:val="26"/>
                <w:szCs w:val="26"/>
              </w:rPr>
              <w:t>0</w:t>
            </w:r>
          </w:p>
        </w:tc>
      </w:tr>
    </w:tbl>
    <w:p w14:paraId="5364F532" w14:textId="77777777" w:rsidR="00451FC8" w:rsidRPr="00130EE3" w:rsidRDefault="00451FC8" w:rsidP="00536545">
      <w:pPr>
        <w:spacing w:after="0" w:line="276" w:lineRule="auto"/>
        <w:rPr>
          <w:rFonts w:asciiTheme="majorBidi" w:hAnsiTheme="majorBidi" w:cstheme="majorBidi"/>
          <w:sz w:val="26"/>
          <w:szCs w:val="26"/>
        </w:rPr>
      </w:pPr>
    </w:p>
    <w:p w14:paraId="631F6C08"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Học phần được tích lũy khi đạt từ điểm D trở lên.</w:t>
      </w:r>
    </w:p>
    <w:tbl>
      <w:tblPr>
        <w:tblStyle w:val="LiBang"/>
        <w:tblW w:w="9360" w:type="dxa"/>
        <w:jc w:val="center"/>
        <w:tblLayout w:type="fixed"/>
        <w:tblLook w:val="04A0" w:firstRow="1" w:lastRow="0" w:firstColumn="1" w:lastColumn="0" w:noHBand="0" w:noVBand="1"/>
      </w:tblPr>
      <w:tblGrid>
        <w:gridCol w:w="1700"/>
        <w:gridCol w:w="7660"/>
      </w:tblGrid>
      <w:tr w:rsidR="00130EE3" w:rsidRPr="00130EE3" w14:paraId="70DD541F" w14:textId="77777777" w:rsidTr="0002400D">
        <w:trPr>
          <w:cantSplit/>
          <w:tblHeader/>
          <w:jc w:val="center"/>
        </w:trPr>
        <w:tc>
          <w:tcPr>
            <w:tcW w:w="1700" w:type="dxa"/>
            <w:shd w:val="clear" w:color="auto" w:fill="auto"/>
            <w:tcMar>
              <w:top w:w="110" w:type="dxa"/>
              <w:left w:w="120" w:type="dxa"/>
              <w:bottom w:w="110" w:type="dxa"/>
              <w:right w:w="120" w:type="dxa"/>
            </w:tcMar>
            <w:vAlign w:val="center"/>
          </w:tcPr>
          <w:p w14:paraId="47806C3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Ký hiệu</w:t>
            </w:r>
          </w:p>
        </w:tc>
        <w:tc>
          <w:tcPr>
            <w:tcW w:w="7660" w:type="dxa"/>
            <w:shd w:val="clear" w:color="auto" w:fill="auto"/>
            <w:tcMar>
              <w:top w:w="110" w:type="dxa"/>
              <w:left w:w="120" w:type="dxa"/>
              <w:bottom w:w="110" w:type="dxa"/>
              <w:right w:w="120" w:type="dxa"/>
            </w:tcMar>
            <w:vAlign w:val="center"/>
          </w:tcPr>
          <w:p w14:paraId="24C33BE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Ý nghĩa</w:t>
            </w:r>
          </w:p>
        </w:tc>
      </w:tr>
      <w:tr w:rsidR="00130EE3" w:rsidRPr="00130EE3" w14:paraId="7A521085" w14:textId="77777777" w:rsidTr="0002400D">
        <w:trPr>
          <w:cantSplit/>
          <w:jc w:val="center"/>
        </w:trPr>
        <w:tc>
          <w:tcPr>
            <w:tcW w:w="1700" w:type="dxa"/>
            <w:shd w:val="clear" w:color="auto" w:fill="auto"/>
            <w:tcMar>
              <w:top w:w="110" w:type="dxa"/>
              <w:left w:w="120" w:type="dxa"/>
              <w:bottom w:w="110" w:type="dxa"/>
              <w:right w:w="120" w:type="dxa"/>
            </w:tcMar>
            <w:vAlign w:val="center"/>
          </w:tcPr>
          <w:p w14:paraId="75F10F3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I</w:t>
            </w:r>
          </w:p>
        </w:tc>
        <w:tc>
          <w:tcPr>
            <w:tcW w:w="7660" w:type="dxa"/>
            <w:shd w:val="clear" w:color="auto" w:fill="auto"/>
            <w:tcMar>
              <w:top w:w="110" w:type="dxa"/>
              <w:left w:w="120" w:type="dxa"/>
              <w:bottom w:w="110" w:type="dxa"/>
              <w:right w:w="120" w:type="dxa"/>
            </w:tcMar>
            <w:vAlign w:val="center"/>
          </w:tcPr>
          <w:p w14:paraId="3BE2793E" w14:textId="77777777" w:rsidR="00451FC8" w:rsidRPr="00130EE3" w:rsidRDefault="00451FC8" w:rsidP="00E22469">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Chưa đủ điểm đánh giá bộ phận; phải hoàn thành nội dung còn thiếu trong học kỳ kế tiếp, trừ trường hợp đặc biệt.</w:t>
            </w:r>
          </w:p>
        </w:tc>
      </w:tr>
      <w:tr w:rsidR="00130EE3" w:rsidRPr="00130EE3" w14:paraId="1C126A7E" w14:textId="77777777" w:rsidTr="0002400D">
        <w:trPr>
          <w:cantSplit/>
          <w:jc w:val="center"/>
        </w:trPr>
        <w:tc>
          <w:tcPr>
            <w:tcW w:w="1700" w:type="dxa"/>
            <w:shd w:val="clear" w:color="auto" w:fill="auto"/>
            <w:tcMar>
              <w:top w:w="110" w:type="dxa"/>
              <w:left w:w="120" w:type="dxa"/>
              <w:bottom w:w="110" w:type="dxa"/>
              <w:right w:w="120" w:type="dxa"/>
            </w:tcMar>
            <w:vAlign w:val="center"/>
          </w:tcPr>
          <w:p w14:paraId="3950A5B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X</w:t>
            </w:r>
          </w:p>
        </w:tc>
        <w:tc>
          <w:tcPr>
            <w:tcW w:w="7660" w:type="dxa"/>
            <w:shd w:val="clear" w:color="auto" w:fill="auto"/>
            <w:tcMar>
              <w:top w:w="110" w:type="dxa"/>
              <w:left w:w="120" w:type="dxa"/>
              <w:bottom w:w="110" w:type="dxa"/>
              <w:right w:w="120" w:type="dxa"/>
            </w:tcMar>
            <w:vAlign w:val="center"/>
          </w:tcPr>
          <w:p w14:paraId="65F250CB"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Phòng Quản lý đào tạo chưa nhận được kết quả thi kết thúc học phần.</w:t>
            </w:r>
          </w:p>
        </w:tc>
      </w:tr>
      <w:tr w:rsidR="00130EE3" w:rsidRPr="00130EE3" w14:paraId="6033801A" w14:textId="77777777" w:rsidTr="0002400D">
        <w:trPr>
          <w:cantSplit/>
          <w:jc w:val="center"/>
        </w:trPr>
        <w:tc>
          <w:tcPr>
            <w:tcW w:w="1700" w:type="dxa"/>
            <w:shd w:val="clear" w:color="auto" w:fill="auto"/>
            <w:tcMar>
              <w:top w:w="110" w:type="dxa"/>
              <w:left w:w="120" w:type="dxa"/>
              <w:bottom w:w="110" w:type="dxa"/>
              <w:right w:w="120" w:type="dxa"/>
            </w:tcMar>
            <w:vAlign w:val="center"/>
          </w:tcPr>
          <w:p w14:paraId="098C291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P</w:t>
            </w:r>
          </w:p>
        </w:tc>
        <w:tc>
          <w:tcPr>
            <w:tcW w:w="7660" w:type="dxa"/>
            <w:shd w:val="clear" w:color="auto" w:fill="auto"/>
            <w:tcMar>
              <w:top w:w="110" w:type="dxa"/>
              <w:left w:w="120" w:type="dxa"/>
              <w:bottom w:w="110" w:type="dxa"/>
              <w:right w:w="120" w:type="dxa"/>
            </w:tcMar>
            <w:vAlign w:val="center"/>
          </w:tcPr>
          <w:p w14:paraId="6110E524" w14:textId="77777777" w:rsidR="00451FC8" w:rsidRPr="00130EE3" w:rsidRDefault="00451FC8" w:rsidP="00E22469">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Đạt đối với học phần chỉ yêu cầu đạt và không tính vào điểm trung bình; áp dụng từ 5,0 trở lên.</w:t>
            </w:r>
          </w:p>
        </w:tc>
      </w:tr>
      <w:tr w:rsidR="00393BED" w:rsidRPr="00130EE3" w14:paraId="71B2AEFC" w14:textId="77777777" w:rsidTr="0002400D">
        <w:trPr>
          <w:cantSplit/>
          <w:jc w:val="center"/>
        </w:trPr>
        <w:tc>
          <w:tcPr>
            <w:tcW w:w="1700" w:type="dxa"/>
            <w:shd w:val="clear" w:color="auto" w:fill="auto"/>
            <w:tcMar>
              <w:top w:w="110" w:type="dxa"/>
              <w:left w:w="120" w:type="dxa"/>
              <w:bottom w:w="110" w:type="dxa"/>
              <w:right w:w="120" w:type="dxa"/>
            </w:tcMar>
            <w:vAlign w:val="center"/>
          </w:tcPr>
          <w:p w14:paraId="32C6401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R</w:t>
            </w:r>
          </w:p>
        </w:tc>
        <w:tc>
          <w:tcPr>
            <w:tcW w:w="7660" w:type="dxa"/>
            <w:shd w:val="clear" w:color="auto" w:fill="auto"/>
            <w:tcMar>
              <w:top w:w="110" w:type="dxa"/>
              <w:left w:w="120" w:type="dxa"/>
              <w:bottom w:w="110" w:type="dxa"/>
              <w:right w:w="120" w:type="dxa"/>
            </w:tcMar>
            <w:vAlign w:val="center"/>
          </w:tcPr>
          <w:p w14:paraId="7A9643C4" w14:textId="77777777" w:rsidR="00451FC8" w:rsidRPr="00130EE3" w:rsidRDefault="00451FC8" w:rsidP="001860CF">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Ký hiệu sau điểm đối với học phần được phép chuyển điểm hoặc được đánh giá đầu học kỳ, nếu có.</w:t>
            </w:r>
          </w:p>
        </w:tc>
      </w:tr>
    </w:tbl>
    <w:p w14:paraId="6EEFF241" w14:textId="77777777" w:rsidR="00451FC8" w:rsidRPr="00130EE3" w:rsidRDefault="00451FC8" w:rsidP="00536545">
      <w:pPr>
        <w:spacing w:after="0" w:line="276" w:lineRule="auto"/>
        <w:rPr>
          <w:rFonts w:asciiTheme="majorBidi" w:hAnsiTheme="majorBidi" w:cstheme="majorBidi"/>
          <w:sz w:val="26"/>
          <w:szCs w:val="26"/>
        </w:rPr>
      </w:pPr>
    </w:p>
    <w:p w14:paraId="062D996F" w14:textId="77777777" w:rsidR="00451FC8" w:rsidRPr="00130EE3" w:rsidRDefault="00451FC8" w:rsidP="00536545">
      <w:pPr>
        <w:pStyle w:val="u1"/>
        <w:spacing w:before="0" w:line="276" w:lineRule="auto"/>
        <w:ind w:firstLine="709"/>
        <w:rPr>
          <w:rFonts w:asciiTheme="majorBidi" w:hAnsiTheme="majorBidi"/>
          <w:b/>
          <w:bCs/>
          <w:color w:val="auto"/>
          <w:sz w:val="26"/>
          <w:szCs w:val="26"/>
        </w:rPr>
      </w:pPr>
      <w:bookmarkStart w:id="65" w:name="_Toc240641755"/>
      <w:r w:rsidRPr="00130EE3">
        <w:rPr>
          <w:rFonts w:asciiTheme="majorBidi" w:eastAsia="Arial" w:hAnsiTheme="majorBidi"/>
          <w:b/>
          <w:bCs/>
          <w:color w:val="auto"/>
          <w:sz w:val="26"/>
          <w:szCs w:val="26"/>
        </w:rPr>
        <w:t>VII. Tổ chức thi, xem lại bài thi và phúc khảo</w:t>
      </w:r>
      <w:bookmarkEnd w:id="65"/>
    </w:p>
    <w:p w14:paraId="1E63E781" w14:textId="77777777" w:rsidR="00451FC8" w:rsidRPr="00130EE3" w:rsidRDefault="00451FC8" w:rsidP="00536545">
      <w:pPr>
        <w:spacing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Quy chế đào tạo và Quy định tổ chức thi hiện hành của Trường</w:t>
      </w:r>
    </w:p>
    <w:p w14:paraId="79B511D5"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66" w:name="_Toc240641756"/>
      <w:r w:rsidRPr="00130EE3">
        <w:rPr>
          <w:rFonts w:asciiTheme="majorBidi" w:eastAsia="Arial" w:hAnsiTheme="majorBidi"/>
          <w:b/>
          <w:bCs/>
          <w:color w:val="auto"/>
          <w:sz w:val="26"/>
          <w:szCs w:val="26"/>
        </w:rPr>
        <w:t>1. Điều kiện dự thi</w:t>
      </w:r>
      <w:bookmarkEnd w:id="66"/>
    </w:p>
    <w:p w14:paraId="327A0DA5"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được dự thi khi đã đăng ký học phần trên hệ thống, tham dự tối thiểu 80% số giờ lên lớp và hoàn thành đầy đủ học phí.</w:t>
      </w:r>
    </w:p>
    <w:p w14:paraId="0F6A30C3" w14:textId="2C970BC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Danh sách đủ/không đủ điều kiện dự thi được công bố ở buổi học cuối và </w:t>
      </w:r>
      <w:r w:rsidR="001860CF"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hiển thị trên tài khoản sinh viên. Sinh viên không đủ điều kiện không có tên trong danh sách thi.</w:t>
      </w:r>
    </w:p>
    <w:p w14:paraId="77DD56B1" w14:textId="5786BB9E" w:rsidR="00451FC8" w:rsidRPr="00130EE3" w:rsidRDefault="00451FC8" w:rsidP="00FC43F5">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lastRenderedPageBreak/>
        <w:t xml:space="preserve">Sinh viên cần kiểm tra: </w:t>
      </w:r>
      <w:r w:rsidRPr="00130EE3">
        <w:rPr>
          <w:rFonts w:asciiTheme="majorBidi" w:eastAsia="Arial" w:hAnsiTheme="majorBidi" w:cstheme="majorBidi"/>
          <w:sz w:val="26"/>
          <w:szCs w:val="26"/>
        </w:rPr>
        <w:t>Trước kỳ thi, phải kiểm tra điều kiện dự thi và học phí trên hệ thống. Trường hợp chưa hoàn thành học phí, Phòng Tài chính - Kế toán thông báo trước ngày thi 07 ngày</w:t>
      </w:r>
      <w:r w:rsidR="00FC43F5" w:rsidRPr="00130EE3">
        <w:rPr>
          <w:rFonts w:asciiTheme="majorBidi" w:eastAsia="Arial" w:hAnsiTheme="majorBidi" w:cstheme="majorBidi"/>
          <w:sz w:val="26"/>
          <w:szCs w:val="26"/>
        </w:rPr>
        <w:t>.</w:t>
      </w:r>
    </w:p>
    <w:p w14:paraId="0153CACD"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67" w:name="_Toc240641757"/>
      <w:r w:rsidRPr="00130EE3">
        <w:rPr>
          <w:rFonts w:asciiTheme="majorBidi" w:eastAsia="Arial" w:hAnsiTheme="majorBidi"/>
          <w:b/>
          <w:bCs/>
          <w:color w:val="auto"/>
          <w:sz w:val="26"/>
          <w:szCs w:val="26"/>
        </w:rPr>
        <w:t>2. Vắng thi</w:t>
      </w:r>
      <w:bookmarkEnd w:id="67"/>
    </w:p>
    <w:tbl>
      <w:tblPr>
        <w:tblStyle w:val="LiBang"/>
        <w:tblW w:w="8632" w:type="dxa"/>
        <w:jc w:val="center"/>
        <w:tblLayout w:type="fixed"/>
        <w:tblLook w:val="04A0" w:firstRow="1" w:lastRow="0" w:firstColumn="1" w:lastColumn="0" w:noHBand="0" w:noVBand="1"/>
      </w:tblPr>
      <w:tblGrid>
        <w:gridCol w:w="4106"/>
        <w:gridCol w:w="4526"/>
      </w:tblGrid>
      <w:tr w:rsidR="00130EE3" w:rsidRPr="00130EE3" w14:paraId="53F8A08A" w14:textId="77777777" w:rsidTr="00A054FB">
        <w:trPr>
          <w:cantSplit/>
          <w:tblHeader/>
          <w:jc w:val="center"/>
        </w:trPr>
        <w:tc>
          <w:tcPr>
            <w:tcW w:w="4106" w:type="dxa"/>
            <w:shd w:val="clear" w:color="auto" w:fill="auto"/>
            <w:tcMar>
              <w:top w:w="110" w:type="dxa"/>
              <w:left w:w="120" w:type="dxa"/>
              <w:bottom w:w="110" w:type="dxa"/>
              <w:right w:w="120" w:type="dxa"/>
            </w:tcMar>
            <w:vAlign w:val="center"/>
          </w:tcPr>
          <w:p w14:paraId="0697CFC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Trường hợp</w:t>
            </w:r>
          </w:p>
        </w:tc>
        <w:tc>
          <w:tcPr>
            <w:tcW w:w="4526" w:type="dxa"/>
            <w:shd w:val="clear" w:color="auto" w:fill="auto"/>
            <w:tcMar>
              <w:top w:w="110" w:type="dxa"/>
              <w:left w:w="120" w:type="dxa"/>
              <w:bottom w:w="110" w:type="dxa"/>
              <w:right w:w="120" w:type="dxa"/>
            </w:tcMar>
            <w:vAlign w:val="center"/>
          </w:tcPr>
          <w:p w14:paraId="0909B1D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Kết quả xử lý</w:t>
            </w:r>
          </w:p>
        </w:tc>
      </w:tr>
      <w:tr w:rsidR="00130EE3" w:rsidRPr="00130EE3" w14:paraId="43D6C96C" w14:textId="77777777" w:rsidTr="00A054FB">
        <w:trPr>
          <w:cantSplit/>
          <w:jc w:val="center"/>
        </w:trPr>
        <w:tc>
          <w:tcPr>
            <w:tcW w:w="4106" w:type="dxa"/>
            <w:shd w:val="clear" w:color="auto" w:fill="auto"/>
            <w:tcMar>
              <w:top w:w="110" w:type="dxa"/>
              <w:left w:w="120" w:type="dxa"/>
              <w:bottom w:w="110" w:type="dxa"/>
              <w:right w:w="120" w:type="dxa"/>
            </w:tcMar>
            <w:vAlign w:val="center"/>
          </w:tcPr>
          <w:p w14:paraId="0433AC61"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Vắng không có lý do chính đáng</w:t>
            </w:r>
          </w:p>
        </w:tc>
        <w:tc>
          <w:tcPr>
            <w:tcW w:w="4526" w:type="dxa"/>
            <w:shd w:val="clear" w:color="auto" w:fill="auto"/>
            <w:tcMar>
              <w:top w:w="110" w:type="dxa"/>
              <w:left w:w="120" w:type="dxa"/>
              <w:bottom w:w="110" w:type="dxa"/>
              <w:right w:w="120" w:type="dxa"/>
            </w:tcMar>
            <w:vAlign w:val="center"/>
          </w:tcPr>
          <w:p w14:paraId="4D68AD8D"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Nhận điểm 0 đối với bài thi.</w:t>
            </w:r>
          </w:p>
        </w:tc>
      </w:tr>
      <w:tr w:rsidR="00130EE3" w:rsidRPr="00130EE3" w14:paraId="33E7631F" w14:textId="77777777" w:rsidTr="00A054FB">
        <w:trPr>
          <w:cantSplit/>
          <w:jc w:val="center"/>
        </w:trPr>
        <w:tc>
          <w:tcPr>
            <w:tcW w:w="4106" w:type="dxa"/>
            <w:shd w:val="clear" w:color="auto" w:fill="auto"/>
            <w:tcMar>
              <w:top w:w="110" w:type="dxa"/>
              <w:left w:w="120" w:type="dxa"/>
              <w:bottom w:w="110" w:type="dxa"/>
              <w:right w:w="120" w:type="dxa"/>
            </w:tcMar>
            <w:vAlign w:val="center"/>
          </w:tcPr>
          <w:p w14:paraId="21FA0DDA"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Có lý do chính đáng và được chấp thuận</w:t>
            </w:r>
          </w:p>
        </w:tc>
        <w:tc>
          <w:tcPr>
            <w:tcW w:w="4526" w:type="dxa"/>
            <w:shd w:val="clear" w:color="auto" w:fill="auto"/>
            <w:tcMar>
              <w:top w:w="110" w:type="dxa"/>
              <w:left w:w="120" w:type="dxa"/>
              <w:bottom w:w="110" w:type="dxa"/>
              <w:right w:w="120" w:type="dxa"/>
            </w:tcMar>
            <w:vAlign w:val="center"/>
          </w:tcPr>
          <w:p w14:paraId="10F220F7"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Bảo lưu điểm thành phần; đăng ký thi bổ sung ở kỳ thi gần nhất.</w:t>
            </w:r>
          </w:p>
        </w:tc>
      </w:tr>
      <w:tr w:rsidR="00393BED" w:rsidRPr="00130EE3" w14:paraId="7EE827DF" w14:textId="77777777" w:rsidTr="00A054FB">
        <w:trPr>
          <w:cantSplit/>
          <w:jc w:val="center"/>
        </w:trPr>
        <w:tc>
          <w:tcPr>
            <w:tcW w:w="4106" w:type="dxa"/>
            <w:shd w:val="clear" w:color="auto" w:fill="auto"/>
            <w:tcMar>
              <w:top w:w="110" w:type="dxa"/>
              <w:left w:w="120" w:type="dxa"/>
              <w:bottom w:w="110" w:type="dxa"/>
              <w:right w:w="120" w:type="dxa"/>
            </w:tcMar>
            <w:vAlign w:val="center"/>
          </w:tcPr>
          <w:p w14:paraId="4ED2695D"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Không đăng ký thi bổ sung hoặc tiếp tục vắng không lý do</w:t>
            </w:r>
          </w:p>
        </w:tc>
        <w:tc>
          <w:tcPr>
            <w:tcW w:w="4526" w:type="dxa"/>
            <w:shd w:val="clear" w:color="auto" w:fill="auto"/>
            <w:tcMar>
              <w:top w:w="110" w:type="dxa"/>
              <w:left w:w="120" w:type="dxa"/>
              <w:bottom w:w="110" w:type="dxa"/>
              <w:right w:w="120" w:type="dxa"/>
            </w:tcMar>
            <w:vAlign w:val="center"/>
          </w:tcPr>
          <w:p w14:paraId="7920EB19"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Nhận điểm 0 đối với bài thi.</w:t>
            </w:r>
          </w:p>
        </w:tc>
      </w:tr>
    </w:tbl>
    <w:p w14:paraId="2B4E97B7" w14:textId="77777777" w:rsidR="00451FC8" w:rsidRPr="00130EE3" w:rsidRDefault="00451FC8" w:rsidP="00536545">
      <w:pPr>
        <w:spacing w:after="0" w:line="276" w:lineRule="auto"/>
        <w:rPr>
          <w:rFonts w:asciiTheme="majorBidi" w:hAnsiTheme="majorBidi" w:cstheme="majorBidi"/>
          <w:sz w:val="26"/>
          <w:szCs w:val="26"/>
        </w:rPr>
      </w:pPr>
    </w:p>
    <w:p w14:paraId="011F0B25"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b/>
          <w:sz w:val="26"/>
          <w:szCs w:val="26"/>
        </w:rPr>
        <w:t xml:space="preserve">Lưu ý: </w:t>
      </w:r>
      <w:r w:rsidRPr="00130EE3">
        <w:rPr>
          <w:rFonts w:asciiTheme="majorBidi" w:eastAsia="Arial" w:hAnsiTheme="majorBidi" w:cstheme="majorBidi"/>
          <w:sz w:val="26"/>
          <w:szCs w:val="26"/>
        </w:rPr>
        <w:t>Lý do chính đáng phải có đơn xin hoãn thi được chấp thuận hoặc quyết định nghỉ học được ban hành trước kỳ thi.</w:t>
      </w:r>
    </w:p>
    <w:p w14:paraId="1EFB3EBE"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68" w:name="_Toc240641758"/>
      <w:r w:rsidRPr="00130EE3">
        <w:rPr>
          <w:rFonts w:asciiTheme="majorBidi" w:eastAsia="Arial" w:hAnsiTheme="majorBidi"/>
          <w:b/>
          <w:bCs/>
          <w:color w:val="auto"/>
          <w:sz w:val="26"/>
          <w:szCs w:val="26"/>
        </w:rPr>
        <w:t>3. Lịch thi và thời gian làm bài</w:t>
      </w:r>
      <w:bookmarkEnd w:id="68"/>
    </w:p>
    <w:p w14:paraId="27A2D0A0" w14:textId="1BF4748A"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Lịch thi được công bố trên hệ thống và website của Trường ít nhất 14 ngày trước ngày thi. Kỳ thi được tổ chức từ thứ Hai đến thứ Bảy; mỗi buổi có thể bố trí 01</w:t>
      </w:r>
      <w:r w:rsidR="00FC43F5" w:rsidRPr="00130EE3">
        <w:rPr>
          <w:rFonts w:asciiTheme="majorBidi" w:eastAsia="Arial" w:hAnsiTheme="majorBidi" w:cstheme="majorBidi"/>
          <w:szCs w:val="26"/>
          <w:lang w:val="vi-VN"/>
        </w:rPr>
        <w:t xml:space="preserve"> </w:t>
      </w:r>
      <w:r w:rsidRPr="00130EE3">
        <w:rPr>
          <w:rFonts w:asciiTheme="majorBidi" w:eastAsia="Arial" w:hAnsiTheme="majorBidi" w:cstheme="majorBidi"/>
          <w:szCs w:val="26"/>
          <w:lang w:val="vi-VN"/>
        </w:rPr>
        <w:t>-</w:t>
      </w:r>
      <w:r w:rsidR="00FC43F5" w:rsidRPr="00130EE3">
        <w:rPr>
          <w:rFonts w:asciiTheme="majorBidi" w:eastAsia="Arial" w:hAnsiTheme="majorBidi" w:cstheme="majorBidi"/>
          <w:szCs w:val="26"/>
          <w:lang w:val="vi-VN"/>
        </w:rPr>
        <w:t xml:space="preserve"> </w:t>
      </w:r>
      <w:r w:rsidRPr="00130EE3">
        <w:rPr>
          <w:rFonts w:asciiTheme="majorBidi" w:eastAsia="Arial" w:hAnsiTheme="majorBidi" w:cstheme="majorBidi"/>
          <w:szCs w:val="26"/>
          <w:lang w:val="vi-VN"/>
        </w:rPr>
        <w:t xml:space="preserve">02 </w:t>
      </w:r>
      <w:r w:rsidR="00393BED"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ca thi.</w:t>
      </w:r>
    </w:p>
    <w:p w14:paraId="2C2A41B0"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Hình thức thi được quy định trong đề cương chi tiết và giảng viên thông báo ngay khi bắt đầu học phần.</w:t>
      </w:r>
    </w:p>
    <w:tbl>
      <w:tblPr>
        <w:tblStyle w:val="LiBang"/>
        <w:tblW w:w="9360" w:type="dxa"/>
        <w:jc w:val="center"/>
        <w:tblLayout w:type="fixed"/>
        <w:tblLook w:val="04A0" w:firstRow="1" w:lastRow="0" w:firstColumn="1" w:lastColumn="0" w:noHBand="0" w:noVBand="1"/>
      </w:tblPr>
      <w:tblGrid>
        <w:gridCol w:w="1800"/>
        <w:gridCol w:w="3900"/>
        <w:gridCol w:w="3660"/>
      </w:tblGrid>
      <w:tr w:rsidR="00130EE3" w:rsidRPr="00130EE3" w14:paraId="0718D8F9" w14:textId="77777777" w:rsidTr="0002400D">
        <w:trPr>
          <w:cantSplit/>
          <w:tblHeader/>
          <w:jc w:val="center"/>
        </w:trPr>
        <w:tc>
          <w:tcPr>
            <w:tcW w:w="1800" w:type="dxa"/>
            <w:shd w:val="clear" w:color="auto" w:fill="auto"/>
            <w:tcMar>
              <w:top w:w="110" w:type="dxa"/>
              <w:left w:w="120" w:type="dxa"/>
              <w:bottom w:w="110" w:type="dxa"/>
              <w:right w:w="120" w:type="dxa"/>
            </w:tcMar>
            <w:vAlign w:val="center"/>
          </w:tcPr>
          <w:p w14:paraId="6C26B79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Số tín chỉ</w:t>
            </w:r>
          </w:p>
        </w:tc>
        <w:tc>
          <w:tcPr>
            <w:tcW w:w="3900" w:type="dxa"/>
            <w:shd w:val="clear" w:color="auto" w:fill="auto"/>
            <w:tcMar>
              <w:top w:w="110" w:type="dxa"/>
              <w:left w:w="120" w:type="dxa"/>
              <w:bottom w:w="110" w:type="dxa"/>
              <w:right w:w="120" w:type="dxa"/>
            </w:tcMar>
            <w:vAlign w:val="center"/>
          </w:tcPr>
          <w:p w14:paraId="245D27D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Tự luận/kết hợp</w:t>
            </w:r>
          </w:p>
        </w:tc>
        <w:tc>
          <w:tcPr>
            <w:tcW w:w="3660" w:type="dxa"/>
            <w:shd w:val="clear" w:color="auto" w:fill="auto"/>
            <w:tcMar>
              <w:top w:w="110" w:type="dxa"/>
              <w:left w:w="120" w:type="dxa"/>
              <w:bottom w:w="110" w:type="dxa"/>
              <w:right w:w="120" w:type="dxa"/>
            </w:tcMar>
            <w:vAlign w:val="center"/>
          </w:tcPr>
          <w:p w14:paraId="24CDD2B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Trắc nghiệm</w:t>
            </w:r>
          </w:p>
        </w:tc>
      </w:tr>
      <w:tr w:rsidR="00130EE3" w:rsidRPr="00130EE3" w14:paraId="3D197FC9" w14:textId="77777777" w:rsidTr="0002400D">
        <w:trPr>
          <w:cantSplit/>
          <w:jc w:val="center"/>
        </w:trPr>
        <w:tc>
          <w:tcPr>
            <w:tcW w:w="1800" w:type="dxa"/>
            <w:shd w:val="clear" w:color="auto" w:fill="auto"/>
            <w:tcMar>
              <w:top w:w="110" w:type="dxa"/>
              <w:left w:w="120" w:type="dxa"/>
              <w:bottom w:w="110" w:type="dxa"/>
              <w:right w:w="120" w:type="dxa"/>
            </w:tcMar>
            <w:vAlign w:val="center"/>
          </w:tcPr>
          <w:p w14:paraId="5F4887E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quá 03</w:t>
            </w:r>
          </w:p>
        </w:tc>
        <w:tc>
          <w:tcPr>
            <w:tcW w:w="3900" w:type="dxa"/>
            <w:shd w:val="clear" w:color="auto" w:fill="auto"/>
            <w:tcMar>
              <w:top w:w="110" w:type="dxa"/>
              <w:left w:w="120" w:type="dxa"/>
              <w:bottom w:w="110" w:type="dxa"/>
              <w:right w:w="120" w:type="dxa"/>
            </w:tcMar>
            <w:vAlign w:val="center"/>
          </w:tcPr>
          <w:p w14:paraId="7C933CCD"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75 phút; KHXH và LLCT: 90 phút</w:t>
            </w:r>
          </w:p>
        </w:tc>
        <w:tc>
          <w:tcPr>
            <w:tcW w:w="3660" w:type="dxa"/>
            <w:shd w:val="clear" w:color="auto" w:fill="auto"/>
            <w:tcMar>
              <w:top w:w="110" w:type="dxa"/>
              <w:left w:w="120" w:type="dxa"/>
              <w:bottom w:w="110" w:type="dxa"/>
              <w:right w:w="120" w:type="dxa"/>
            </w:tcMar>
            <w:vAlign w:val="center"/>
          </w:tcPr>
          <w:p w14:paraId="37907D0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quá 50 câu/60 phút</w:t>
            </w:r>
          </w:p>
        </w:tc>
      </w:tr>
      <w:tr w:rsidR="00130EE3" w:rsidRPr="00130EE3" w14:paraId="380E0414" w14:textId="77777777" w:rsidTr="0002400D">
        <w:trPr>
          <w:cantSplit/>
          <w:jc w:val="center"/>
        </w:trPr>
        <w:tc>
          <w:tcPr>
            <w:tcW w:w="1800" w:type="dxa"/>
            <w:shd w:val="clear" w:color="auto" w:fill="auto"/>
            <w:tcMar>
              <w:top w:w="110" w:type="dxa"/>
              <w:left w:w="120" w:type="dxa"/>
              <w:bottom w:w="110" w:type="dxa"/>
              <w:right w:w="120" w:type="dxa"/>
            </w:tcMar>
            <w:vAlign w:val="center"/>
          </w:tcPr>
          <w:p w14:paraId="164820B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04</w:t>
            </w:r>
          </w:p>
        </w:tc>
        <w:tc>
          <w:tcPr>
            <w:tcW w:w="3900" w:type="dxa"/>
            <w:shd w:val="clear" w:color="auto" w:fill="auto"/>
            <w:tcMar>
              <w:top w:w="110" w:type="dxa"/>
              <w:left w:w="120" w:type="dxa"/>
              <w:bottom w:w="110" w:type="dxa"/>
              <w:right w:w="120" w:type="dxa"/>
            </w:tcMar>
            <w:vAlign w:val="center"/>
          </w:tcPr>
          <w:p w14:paraId="681C702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90 phút</w:t>
            </w:r>
          </w:p>
        </w:tc>
        <w:tc>
          <w:tcPr>
            <w:tcW w:w="3660" w:type="dxa"/>
            <w:shd w:val="clear" w:color="auto" w:fill="auto"/>
            <w:tcMar>
              <w:top w:w="110" w:type="dxa"/>
              <w:left w:w="120" w:type="dxa"/>
              <w:bottom w:w="110" w:type="dxa"/>
              <w:right w:w="120" w:type="dxa"/>
            </w:tcMar>
            <w:vAlign w:val="center"/>
          </w:tcPr>
          <w:p w14:paraId="2608BB8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quá 60 câu/75 phút</w:t>
            </w:r>
          </w:p>
        </w:tc>
      </w:tr>
      <w:tr w:rsidR="00393BED" w:rsidRPr="00130EE3" w14:paraId="276E4275" w14:textId="77777777" w:rsidTr="0002400D">
        <w:trPr>
          <w:cantSplit/>
          <w:jc w:val="center"/>
        </w:trPr>
        <w:tc>
          <w:tcPr>
            <w:tcW w:w="1800" w:type="dxa"/>
            <w:shd w:val="clear" w:color="auto" w:fill="auto"/>
            <w:tcMar>
              <w:top w:w="110" w:type="dxa"/>
              <w:left w:w="120" w:type="dxa"/>
              <w:bottom w:w="110" w:type="dxa"/>
              <w:right w:w="120" w:type="dxa"/>
            </w:tcMar>
            <w:vAlign w:val="center"/>
          </w:tcPr>
          <w:p w14:paraId="0CBF404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05 trở lên</w:t>
            </w:r>
          </w:p>
        </w:tc>
        <w:tc>
          <w:tcPr>
            <w:tcW w:w="3900" w:type="dxa"/>
            <w:shd w:val="clear" w:color="auto" w:fill="auto"/>
            <w:tcMar>
              <w:top w:w="110" w:type="dxa"/>
              <w:left w:w="120" w:type="dxa"/>
              <w:bottom w:w="110" w:type="dxa"/>
              <w:right w:w="120" w:type="dxa"/>
            </w:tcMar>
            <w:vAlign w:val="center"/>
          </w:tcPr>
          <w:p w14:paraId="20124C9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120 phút</w:t>
            </w:r>
          </w:p>
        </w:tc>
        <w:tc>
          <w:tcPr>
            <w:tcW w:w="3660" w:type="dxa"/>
            <w:shd w:val="clear" w:color="auto" w:fill="auto"/>
            <w:tcMar>
              <w:top w:w="110" w:type="dxa"/>
              <w:left w:w="120" w:type="dxa"/>
              <w:bottom w:w="110" w:type="dxa"/>
              <w:right w:w="120" w:type="dxa"/>
            </w:tcMar>
            <w:vAlign w:val="center"/>
          </w:tcPr>
          <w:p w14:paraId="79114AC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quá 75 câu/90 phút</w:t>
            </w:r>
          </w:p>
        </w:tc>
      </w:tr>
    </w:tbl>
    <w:p w14:paraId="4BF842B8" w14:textId="77777777" w:rsidR="00451FC8" w:rsidRPr="00130EE3" w:rsidRDefault="00451FC8" w:rsidP="00536545">
      <w:pPr>
        <w:spacing w:after="0" w:line="276" w:lineRule="auto"/>
        <w:rPr>
          <w:rFonts w:asciiTheme="majorBidi" w:hAnsiTheme="majorBidi" w:cstheme="majorBidi"/>
          <w:sz w:val="26"/>
          <w:szCs w:val="26"/>
        </w:rPr>
      </w:pPr>
    </w:p>
    <w:p w14:paraId="0E2459E0" w14:textId="77777777" w:rsidR="00451FC8" w:rsidRPr="00130EE3" w:rsidRDefault="00451FC8" w:rsidP="00536545">
      <w:pPr>
        <w:pStyle w:val="u2"/>
        <w:spacing w:before="0" w:line="276" w:lineRule="auto"/>
        <w:ind w:firstLine="709"/>
        <w:rPr>
          <w:rFonts w:asciiTheme="majorBidi" w:hAnsiTheme="majorBidi"/>
          <w:b/>
          <w:bCs/>
          <w:color w:val="auto"/>
          <w:sz w:val="26"/>
          <w:szCs w:val="26"/>
        </w:rPr>
      </w:pPr>
      <w:bookmarkStart w:id="69" w:name="_Toc240641759"/>
      <w:r w:rsidRPr="00130EE3">
        <w:rPr>
          <w:rFonts w:asciiTheme="majorBidi" w:eastAsia="Arial" w:hAnsiTheme="majorBidi"/>
          <w:b/>
          <w:bCs/>
          <w:color w:val="auto"/>
          <w:sz w:val="26"/>
          <w:szCs w:val="26"/>
        </w:rPr>
        <w:t>4. Quy định trong phòng thi</w:t>
      </w:r>
      <w:bookmarkEnd w:id="69"/>
    </w:p>
    <w:p w14:paraId="23988F5D"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Xuất trình Thẻ sinh viên, CCCD hoặc giấy tờ tùy thân hợp lệ có ảnh. Đến chậm quá 15 phút kể từ khi tính giờ làm bài sẽ không được dự thi.</w:t>
      </w:r>
    </w:p>
    <w:p w14:paraId="2EC0A3F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pacing w:val="-4"/>
          <w:szCs w:val="26"/>
          <w:lang w:val="vi-VN"/>
        </w:rPr>
      </w:pPr>
      <w:r w:rsidRPr="00130EE3">
        <w:rPr>
          <w:rFonts w:asciiTheme="majorBidi" w:hAnsiTheme="majorBidi" w:cstheme="majorBidi"/>
          <w:spacing w:val="-4"/>
          <w:szCs w:val="26"/>
          <w:lang w:val="vi-VN"/>
        </w:rPr>
        <w:t xml:space="preserve">- </w:t>
      </w:r>
      <w:r w:rsidRPr="00130EE3">
        <w:rPr>
          <w:rFonts w:asciiTheme="majorBidi" w:eastAsia="Arial" w:hAnsiTheme="majorBidi" w:cstheme="majorBidi"/>
          <w:spacing w:val="-4"/>
          <w:szCs w:val="26"/>
          <w:lang w:val="vi-VN"/>
        </w:rPr>
        <w:t>Chỉ mang vào phòng thi bút viết, bút chì, compa, tẩy, thước và máy tính bỏ túi không có chức năng soạn thảo văn bản, không có thẻ nhớ, trừ khi đề thi có quy định khác.</w:t>
      </w:r>
    </w:p>
    <w:p w14:paraId="2F5F625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Không mang tài liệu, thiết bị truyền tin hoặc lưu trữ thông tin, bút xóa, giấy than, đồ uống có cồn, vũ khí, chất gây nổ, gây cháy và vật dụng nguy hiểm.</w:t>
      </w:r>
    </w:p>
    <w:p w14:paraId="794CB078" w14:textId="30DE9A48"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Ngồi đúng vị trí; ghi đủ thông tin; kiểm tra đề và báo cán bộ coi thi trong 10 phút đầu nếu đề thiếu trang, rách hoặc mờ; ngừng làm bài ngay khi hết giờ; nộp bài và ký xác nhận.</w:t>
      </w:r>
    </w:p>
    <w:p w14:paraId="0E1AD805" w14:textId="66D18489"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lastRenderedPageBreak/>
        <w:t xml:space="preserve">- </w:t>
      </w:r>
      <w:r w:rsidRPr="00130EE3">
        <w:rPr>
          <w:rFonts w:asciiTheme="majorBidi" w:eastAsia="Arial" w:hAnsiTheme="majorBidi" w:cstheme="majorBidi"/>
          <w:szCs w:val="26"/>
          <w:lang w:val="vi-VN"/>
        </w:rPr>
        <w:t>Thi trắc nghiệm: không rời phòng thi cho đến khi cán bộ coi thi kiểm đủ phiếu và cho phép. Thi tự luận: được rời phòng sau ít nhất 2/3 thời gian, phải nộp bài, đề thi và giấy nháp.</w:t>
      </w:r>
    </w:p>
    <w:p w14:paraId="36DDE500"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eastAsia="Arial" w:hAnsiTheme="majorBidi" w:cstheme="majorBidi"/>
          <w:b/>
          <w:szCs w:val="26"/>
          <w:lang w:val="vi-VN"/>
        </w:rPr>
        <w:t xml:space="preserve">Ghi nhớ: </w:t>
      </w:r>
      <w:r w:rsidRPr="00130EE3">
        <w:rPr>
          <w:rFonts w:asciiTheme="majorBidi" w:eastAsia="Arial" w:hAnsiTheme="majorBidi" w:cstheme="majorBidi"/>
          <w:szCs w:val="26"/>
          <w:lang w:val="vi-VN"/>
        </w:rPr>
        <w:t>Sinh viên không làm được bài vẫn phải nộp giấy thi hoặc phiếu trả lời trắc nghiệm. Mọi trao đổi hoặc sử dụng vật dụng không được phép đều có thể bị lập biên bản.</w:t>
      </w:r>
    </w:p>
    <w:p w14:paraId="79A6F8C7"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70" w:name="_Toc240641760"/>
      <w:r w:rsidRPr="00130EE3">
        <w:rPr>
          <w:rFonts w:asciiTheme="majorBidi" w:eastAsia="Arial" w:hAnsiTheme="majorBidi"/>
          <w:b/>
          <w:bCs/>
          <w:color w:val="auto"/>
          <w:sz w:val="26"/>
          <w:szCs w:val="26"/>
        </w:rPr>
        <w:t>5. Xem lại bài thi và phúc khảo</w:t>
      </w:r>
      <w:bookmarkEnd w:id="70"/>
    </w:p>
    <w:p w14:paraId="15A2EAF3" w14:textId="391DCB22"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Trong 14 ngày kể từ ngày công bố điểm, sinh viên có thể nộp đơn xin xem lại bài thi hoặc đề nghị phúc khảo; lệ phí phúc khảo là 200.000 </w:t>
      </w:r>
      <w:r w:rsidR="009B3165" w:rsidRPr="00130EE3">
        <w:rPr>
          <w:rFonts w:asciiTheme="majorBidi" w:eastAsia="Arial" w:hAnsiTheme="majorBidi" w:cstheme="majorBidi"/>
          <w:szCs w:val="26"/>
          <w:lang w:val="vi-VN"/>
        </w:rPr>
        <w:t>VND</w:t>
      </w:r>
      <w:r w:rsidRPr="00130EE3">
        <w:rPr>
          <w:rFonts w:asciiTheme="majorBidi" w:eastAsia="Arial" w:hAnsiTheme="majorBidi" w:cstheme="majorBidi"/>
          <w:szCs w:val="26"/>
          <w:lang w:val="vi-VN"/>
        </w:rPr>
        <w:t>/bài.</w:t>
      </w:r>
    </w:p>
    <w:p w14:paraId="261C1B1C"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Bài thi trắc nghiệm trên máy tính không tổ chức phúc khảo. Nếu phát hiện câu hỏi có sai sót, sinh viên phải kiến nghị với Ban coi thi ngay sau khi kết thúc ca thi.</w:t>
      </w:r>
    </w:p>
    <w:p w14:paraId="1F48C8CE" w14:textId="77777777" w:rsidR="00451FC8" w:rsidRPr="00130EE3" w:rsidRDefault="00451FC8" w:rsidP="002C32DE">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Nhận xét: </w:t>
      </w:r>
      <w:r w:rsidRPr="00130EE3">
        <w:rPr>
          <w:rFonts w:asciiTheme="majorBidi" w:eastAsia="Arial" w:hAnsiTheme="majorBidi" w:cstheme="majorBidi"/>
          <w:sz w:val="26"/>
          <w:szCs w:val="26"/>
        </w:rPr>
        <w:t>Phản ánh sau thời hạn hoặc không thực hiện đúng thủ tục có thể không được xem xét. Sinh viên nên lưu lại đơn, biên nhận và kết quả giải quyết.</w:t>
      </w:r>
    </w:p>
    <w:p w14:paraId="464C5330"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71" w:name="_Toc240641761"/>
      <w:r w:rsidRPr="00130EE3">
        <w:rPr>
          <w:rFonts w:asciiTheme="majorBidi" w:eastAsia="Arial" w:hAnsiTheme="majorBidi"/>
          <w:b/>
          <w:bCs/>
          <w:color w:val="auto"/>
          <w:sz w:val="26"/>
          <w:szCs w:val="26"/>
        </w:rPr>
        <w:t>6. Xử lý vi phạm</w:t>
      </w:r>
      <w:bookmarkEnd w:id="71"/>
    </w:p>
    <w:tbl>
      <w:tblPr>
        <w:tblStyle w:val="LiBang"/>
        <w:tblW w:w="9360" w:type="dxa"/>
        <w:jc w:val="center"/>
        <w:tblLayout w:type="fixed"/>
        <w:tblLook w:val="04A0" w:firstRow="1" w:lastRow="0" w:firstColumn="1" w:lastColumn="0" w:noHBand="0" w:noVBand="1"/>
      </w:tblPr>
      <w:tblGrid>
        <w:gridCol w:w="2000"/>
        <w:gridCol w:w="4360"/>
        <w:gridCol w:w="3000"/>
      </w:tblGrid>
      <w:tr w:rsidR="00130EE3" w:rsidRPr="00130EE3" w14:paraId="3AA04863" w14:textId="77777777" w:rsidTr="0002400D">
        <w:trPr>
          <w:cantSplit/>
          <w:tblHeader/>
          <w:jc w:val="center"/>
        </w:trPr>
        <w:tc>
          <w:tcPr>
            <w:tcW w:w="2000" w:type="dxa"/>
            <w:shd w:val="clear" w:color="auto" w:fill="auto"/>
            <w:tcMar>
              <w:top w:w="110" w:type="dxa"/>
              <w:left w:w="120" w:type="dxa"/>
              <w:bottom w:w="110" w:type="dxa"/>
              <w:right w:w="120" w:type="dxa"/>
            </w:tcMar>
            <w:vAlign w:val="center"/>
          </w:tcPr>
          <w:p w14:paraId="792035C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Mức xử lý</w:t>
            </w:r>
          </w:p>
        </w:tc>
        <w:tc>
          <w:tcPr>
            <w:tcW w:w="4360" w:type="dxa"/>
            <w:shd w:val="clear" w:color="auto" w:fill="auto"/>
            <w:tcMar>
              <w:top w:w="110" w:type="dxa"/>
              <w:left w:w="120" w:type="dxa"/>
              <w:bottom w:w="110" w:type="dxa"/>
              <w:right w:w="120" w:type="dxa"/>
            </w:tcMar>
            <w:vAlign w:val="center"/>
          </w:tcPr>
          <w:p w14:paraId="63BCB96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Hành vi điển hình</w:t>
            </w:r>
          </w:p>
        </w:tc>
        <w:tc>
          <w:tcPr>
            <w:tcW w:w="3000" w:type="dxa"/>
            <w:shd w:val="clear" w:color="auto" w:fill="auto"/>
            <w:tcMar>
              <w:top w:w="110" w:type="dxa"/>
              <w:left w:w="120" w:type="dxa"/>
              <w:bottom w:w="110" w:type="dxa"/>
              <w:right w:w="120" w:type="dxa"/>
            </w:tcMar>
            <w:vAlign w:val="center"/>
          </w:tcPr>
          <w:p w14:paraId="5A20E28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Hậu quả</w:t>
            </w:r>
          </w:p>
        </w:tc>
      </w:tr>
      <w:tr w:rsidR="00130EE3" w:rsidRPr="00130EE3" w14:paraId="4BDF3886" w14:textId="77777777" w:rsidTr="0002400D">
        <w:trPr>
          <w:cantSplit/>
          <w:jc w:val="center"/>
        </w:trPr>
        <w:tc>
          <w:tcPr>
            <w:tcW w:w="2000" w:type="dxa"/>
            <w:shd w:val="clear" w:color="auto" w:fill="auto"/>
            <w:tcMar>
              <w:top w:w="110" w:type="dxa"/>
              <w:left w:w="120" w:type="dxa"/>
              <w:bottom w:w="110" w:type="dxa"/>
              <w:right w:w="120" w:type="dxa"/>
            </w:tcMar>
            <w:vAlign w:val="center"/>
          </w:tcPr>
          <w:p w14:paraId="3205DFE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Khiển trách</w:t>
            </w:r>
          </w:p>
        </w:tc>
        <w:tc>
          <w:tcPr>
            <w:tcW w:w="4360" w:type="dxa"/>
            <w:shd w:val="clear" w:color="auto" w:fill="auto"/>
            <w:tcMar>
              <w:top w:w="110" w:type="dxa"/>
              <w:left w:w="120" w:type="dxa"/>
              <w:bottom w:w="110" w:type="dxa"/>
              <w:right w:w="120" w:type="dxa"/>
            </w:tcMar>
            <w:vAlign w:val="center"/>
          </w:tcPr>
          <w:p w14:paraId="266B3D8B"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Nhìn bài; trao đổi lần đầu.</w:t>
            </w:r>
          </w:p>
        </w:tc>
        <w:tc>
          <w:tcPr>
            <w:tcW w:w="3000" w:type="dxa"/>
            <w:shd w:val="clear" w:color="auto" w:fill="auto"/>
            <w:tcMar>
              <w:top w:w="110" w:type="dxa"/>
              <w:left w:w="120" w:type="dxa"/>
              <w:bottom w:w="110" w:type="dxa"/>
              <w:right w:w="120" w:type="dxa"/>
            </w:tcMar>
            <w:vAlign w:val="center"/>
          </w:tcPr>
          <w:p w14:paraId="7B24BFCE"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Trừ 25% điểm thi.</w:t>
            </w:r>
          </w:p>
        </w:tc>
      </w:tr>
      <w:tr w:rsidR="00130EE3" w:rsidRPr="00130EE3" w14:paraId="51A06713" w14:textId="77777777" w:rsidTr="0002400D">
        <w:trPr>
          <w:cantSplit/>
          <w:jc w:val="center"/>
        </w:trPr>
        <w:tc>
          <w:tcPr>
            <w:tcW w:w="2000" w:type="dxa"/>
            <w:shd w:val="clear" w:color="auto" w:fill="auto"/>
            <w:tcMar>
              <w:top w:w="110" w:type="dxa"/>
              <w:left w:w="120" w:type="dxa"/>
              <w:bottom w:w="110" w:type="dxa"/>
              <w:right w:w="120" w:type="dxa"/>
            </w:tcMar>
            <w:vAlign w:val="center"/>
          </w:tcPr>
          <w:p w14:paraId="4D883BB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Cảnh cáo</w:t>
            </w:r>
          </w:p>
        </w:tc>
        <w:tc>
          <w:tcPr>
            <w:tcW w:w="4360" w:type="dxa"/>
            <w:shd w:val="clear" w:color="auto" w:fill="auto"/>
            <w:tcMar>
              <w:top w:w="110" w:type="dxa"/>
              <w:left w:w="120" w:type="dxa"/>
              <w:bottom w:w="110" w:type="dxa"/>
              <w:right w:w="120" w:type="dxa"/>
            </w:tcMar>
            <w:vAlign w:val="center"/>
          </w:tcPr>
          <w:p w14:paraId="7E68409C"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Tiếp tục vi phạm; trao đổi bài/giấy nháp; chép bài.</w:t>
            </w:r>
          </w:p>
        </w:tc>
        <w:tc>
          <w:tcPr>
            <w:tcW w:w="3000" w:type="dxa"/>
            <w:shd w:val="clear" w:color="auto" w:fill="auto"/>
            <w:tcMar>
              <w:top w:w="110" w:type="dxa"/>
              <w:left w:w="120" w:type="dxa"/>
              <w:bottom w:w="110" w:type="dxa"/>
              <w:right w:w="120" w:type="dxa"/>
            </w:tcMar>
            <w:vAlign w:val="center"/>
          </w:tcPr>
          <w:p w14:paraId="00838C0C"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Trừ 50% điểm thi; thu tang vật.</w:t>
            </w:r>
          </w:p>
        </w:tc>
      </w:tr>
      <w:tr w:rsidR="00130EE3" w:rsidRPr="00130EE3" w14:paraId="0945DD09" w14:textId="77777777" w:rsidTr="0002400D">
        <w:trPr>
          <w:cantSplit/>
          <w:jc w:val="center"/>
        </w:trPr>
        <w:tc>
          <w:tcPr>
            <w:tcW w:w="2000" w:type="dxa"/>
            <w:shd w:val="clear" w:color="auto" w:fill="auto"/>
            <w:tcMar>
              <w:top w:w="110" w:type="dxa"/>
              <w:left w:w="120" w:type="dxa"/>
              <w:bottom w:w="110" w:type="dxa"/>
              <w:right w:w="120" w:type="dxa"/>
            </w:tcMar>
            <w:vAlign w:val="center"/>
          </w:tcPr>
          <w:p w14:paraId="119F1F0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Đình chỉ thi</w:t>
            </w:r>
          </w:p>
        </w:tc>
        <w:tc>
          <w:tcPr>
            <w:tcW w:w="4360" w:type="dxa"/>
            <w:shd w:val="clear" w:color="auto" w:fill="auto"/>
            <w:tcMar>
              <w:top w:w="110" w:type="dxa"/>
              <w:left w:w="120" w:type="dxa"/>
              <w:bottom w:w="110" w:type="dxa"/>
              <w:right w:w="120" w:type="dxa"/>
            </w:tcMar>
            <w:vAlign w:val="center"/>
          </w:tcPr>
          <w:p w14:paraId="2075BCF7"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Tiếp tục vi phạm; mang vật dụng trái phép; đưa đề ra ngoài; nhận bài giải; gây gổ, đe dọa.</w:t>
            </w:r>
          </w:p>
        </w:tc>
        <w:tc>
          <w:tcPr>
            <w:tcW w:w="3000" w:type="dxa"/>
            <w:shd w:val="clear" w:color="auto" w:fill="auto"/>
            <w:tcMar>
              <w:top w:w="110" w:type="dxa"/>
              <w:left w:w="120" w:type="dxa"/>
              <w:bottom w:w="110" w:type="dxa"/>
              <w:right w:w="120" w:type="dxa"/>
            </w:tcMar>
            <w:vAlign w:val="center"/>
          </w:tcPr>
          <w:p w14:paraId="5FDF0168"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Điểm 0; nộp bài, đề thi và rời phòng thi.</w:t>
            </w:r>
          </w:p>
        </w:tc>
      </w:tr>
      <w:tr w:rsidR="00130EE3" w:rsidRPr="00130EE3" w14:paraId="3E9C9351" w14:textId="77777777" w:rsidTr="0002400D">
        <w:trPr>
          <w:cantSplit/>
          <w:jc w:val="center"/>
        </w:trPr>
        <w:tc>
          <w:tcPr>
            <w:tcW w:w="2000" w:type="dxa"/>
            <w:shd w:val="clear" w:color="auto" w:fill="auto"/>
            <w:tcMar>
              <w:top w:w="110" w:type="dxa"/>
              <w:left w:w="120" w:type="dxa"/>
              <w:bottom w:w="110" w:type="dxa"/>
              <w:right w:w="120" w:type="dxa"/>
            </w:tcMar>
            <w:vAlign w:val="center"/>
          </w:tcPr>
          <w:p w14:paraId="583D451C"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Thi hộ/nhờ thi hộ lần đầu</w:t>
            </w:r>
          </w:p>
        </w:tc>
        <w:tc>
          <w:tcPr>
            <w:tcW w:w="4360" w:type="dxa"/>
            <w:shd w:val="clear" w:color="auto" w:fill="auto"/>
            <w:tcMar>
              <w:top w:w="110" w:type="dxa"/>
              <w:left w:w="120" w:type="dxa"/>
              <w:bottom w:w="110" w:type="dxa"/>
              <w:right w:w="120" w:type="dxa"/>
            </w:tcMar>
            <w:vAlign w:val="center"/>
          </w:tcPr>
          <w:p w14:paraId="41912EC5"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Thi hộ hoặc nhờ người khác thi hộ.</w:t>
            </w:r>
          </w:p>
        </w:tc>
        <w:tc>
          <w:tcPr>
            <w:tcW w:w="3000" w:type="dxa"/>
            <w:shd w:val="clear" w:color="auto" w:fill="auto"/>
            <w:tcMar>
              <w:top w:w="110" w:type="dxa"/>
              <w:left w:w="120" w:type="dxa"/>
              <w:bottom w:w="110" w:type="dxa"/>
              <w:right w:w="120" w:type="dxa"/>
            </w:tcMar>
            <w:vAlign w:val="center"/>
          </w:tcPr>
          <w:p w14:paraId="79BC0F1C"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Đình chỉ học tập 01 năm.</w:t>
            </w:r>
          </w:p>
        </w:tc>
      </w:tr>
      <w:tr w:rsidR="00130EE3" w:rsidRPr="00130EE3" w14:paraId="69EED28C" w14:textId="77777777" w:rsidTr="0002400D">
        <w:trPr>
          <w:cantSplit/>
          <w:jc w:val="center"/>
        </w:trPr>
        <w:tc>
          <w:tcPr>
            <w:tcW w:w="2000" w:type="dxa"/>
            <w:shd w:val="clear" w:color="auto" w:fill="auto"/>
            <w:tcMar>
              <w:top w:w="110" w:type="dxa"/>
              <w:left w:w="120" w:type="dxa"/>
              <w:bottom w:w="110" w:type="dxa"/>
              <w:right w:w="120" w:type="dxa"/>
            </w:tcMar>
            <w:vAlign w:val="center"/>
          </w:tcPr>
          <w:p w14:paraId="17CC64DE"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Thi hộ/nhờ thi hộ lần hai</w:t>
            </w:r>
          </w:p>
        </w:tc>
        <w:tc>
          <w:tcPr>
            <w:tcW w:w="4360" w:type="dxa"/>
            <w:shd w:val="clear" w:color="auto" w:fill="auto"/>
            <w:tcMar>
              <w:top w:w="110" w:type="dxa"/>
              <w:left w:w="120" w:type="dxa"/>
              <w:bottom w:w="110" w:type="dxa"/>
              <w:right w:w="120" w:type="dxa"/>
            </w:tcMar>
            <w:vAlign w:val="center"/>
          </w:tcPr>
          <w:p w14:paraId="1746555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Tái phạm.</w:t>
            </w:r>
          </w:p>
        </w:tc>
        <w:tc>
          <w:tcPr>
            <w:tcW w:w="3000" w:type="dxa"/>
            <w:shd w:val="clear" w:color="auto" w:fill="auto"/>
            <w:tcMar>
              <w:top w:w="110" w:type="dxa"/>
              <w:left w:w="120" w:type="dxa"/>
              <w:bottom w:w="110" w:type="dxa"/>
              <w:right w:w="120" w:type="dxa"/>
            </w:tcMar>
            <w:vAlign w:val="center"/>
          </w:tcPr>
          <w:p w14:paraId="0044C965"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Buộc thôi học.</w:t>
            </w:r>
          </w:p>
        </w:tc>
      </w:tr>
    </w:tbl>
    <w:p w14:paraId="6AE4C845" w14:textId="01DA4136" w:rsidR="007C05DC" w:rsidRPr="00130EE3" w:rsidRDefault="00451FC8" w:rsidP="00F818A8">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Lưu ý: </w:t>
      </w:r>
      <w:r w:rsidRPr="00130EE3">
        <w:rPr>
          <w:rFonts w:asciiTheme="majorBidi" w:eastAsia="Arial" w:hAnsiTheme="majorBidi" w:cstheme="majorBidi"/>
          <w:sz w:val="26"/>
          <w:szCs w:val="26"/>
        </w:rPr>
        <w:t xml:space="preserve">Mọi vi phạm đều được lập biên bản. Các bài thi giống nhau bị xem xét </w:t>
      </w:r>
      <w:r w:rsidR="00A75FE6" w:rsidRPr="00130EE3">
        <w:rPr>
          <w:rFonts w:asciiTheme="majorBidi" w:eastAsia="Arial" w:hAnsiTheme="majorBidi" w:cstheme="majorBidi"/>
          <w:sz w:val="26"/>
          <w:szCs w:val="26"/>
        </w:rPr>
        <w:br/>
      </w:r>
      <w:r w:rsidRPr="00130EE3">
        <w:rPr>
          <w:rFonts w:asciiTheme="majorBidi" w:eastAsia="Arial" w:hAnsiTheme="majorBidi" w:cstheme="majorBidi"/>
          <w:sz w:val="26"/>
          <w:szCs w:val="26"/>
        </w:rPr>
        <w:t>như nhau; trường hợp chứng minh được bài làm bị quay cóp có thể được xem xét giảm mức xử lý.</w:t>
      </w:r>
    </w:p>
    <w:p w14:paraId="2CA0DD99" w14:textId="40392247" w:rsidR="00451FC8" w:rsidRPr="00130EE3" w:rsidRDefault="00451FC8" w:rsidP="007C05DC">
      <w:pPr>
        <w:pStyle w:val="u1"/>
        <w:spacing w:line="276" w:lineRule="auto"/>
        <w:ind w:firstLine="709"/>
        <w:rPr>
          <w:rFonts w:asciiTheme="majorBidi" w:hAnsiTheme="majorBidi"/>
          <w:b/>
          <w:bCs/>
          <w:color w:val="auto"/>
          <w:sz w:val="26"/>
          <w:szCs w:val="26"/>
        </w:rPr>
      </w:pPr>
      <w:bookmarkStart w:id="72" w:name="_Toc240641762"/>
      <w:r w:rsidRPr="00130EE3">
        <w:rPr>
          <w:rFonts w:asciiTheme="majorBidi" w:eastAsia="Arial" w:hAnsiTheme="majorBidi"/>
          <w:b/>
          <w:bCs/>
          <w:color w:val="auto"/>
          <w:sz w:val="26"/>
          <w:szCs w:val="26"/>
        </w:rPr>
        <w:t>VIII. Điểm trung bình và xếp loại học tập</w:t>
      </w:r>
      <w:bookmarkEnd w:id="72"/>
    </w:p>
    <w:p w14:paraId="3261FB4B" w14:textId="77777777" w:rsidR="00451FC8" w:rsidRPr="00130EE3" w:rsidRDefault="00451FC8" w:rsidP="00536545">
      <w:pPr>
        <w:spacing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25 Quy chế đào tạo</w:t>
      </w:r>
    </w:p>
    <w:p w14:paraId="73F23560"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Điểm trung bình học kỳ và năm học được tính theo trọng số tín chỉ của các học phần đã đăng ký, kể cả học phần điểm F và học phần điều kiện.</w:t>
      </w:r>
    </w:p>
    <w:p w14:paraId="2DF68881"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Điểm trung bình tích lũy được tính theo trọng số tín chỉ của các học phần đạt từ D trở lên, tính từ đầu khóa đến thời điểm xem xét.</w:t>
      </w:r>
    </w:p>
    <w:p w14:paraId="65DF949A"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lastRenderedPageBreak/>
        <w:t xml:space="preserve">- </w:t>
      </w:r>
      <w:r w:rsidRPr="00130EE3">
        <w:rPr>
          <w:rFonts w:asciiTheme="majorBidi" w:eastAsia="Arial" w:hAnsiTheme="majorBidi" w:cstheme="majorBidi"/>
          <w:szCs w:val="26"/>
          <w:lang w:val="vi-VN"/>
        </w:rPr>
        <w:t>Các điểm trung bình được làm tròn đến 02 chữ số thập phân.</w:t>
      </w:r>
    </w:p>
    <w:tbl>
      <w:tblPr>
        <w:tblStyle w:val="LiBang"/>
        <w:tblW w:w="6091" w:type="dxa"/>
        <w:jc w:val="center"/>
        <w:tblLayout w:type="fixed"/>
        <w:tblLook w:val="04A0" w:firstRow="1" w:lastRow="0" w:firstColumn="1" w:lastColumn="0" w:noHBand="0" w:noVBand="1"/>
      </w:tblPr>
      <w:tblGrid>
        <w:gridCol w:w="2547"/>
        <w:gridCol w:w="3544"/>
      </w:tblGrid>
      <w:tr w:rsidR="00130EE3" w:rsidRPr="00130EE3" w14:paraId="4B4B0770" w14:textId="77777777" w:rsidTr="0018789E">
        <w:trPr>
          <w:cantSplit/>
          <w:tblHeader/>
          <w:jc w:val="center"/>
        </w:trPr>
        <w:tc>
          <w:tcPr>
            <w:tcW w:w="2547" w:type="dxa"/>
            <w:shd w:val="clear" w:color="auto" w:fill="auto"/>
            <w:tcMar>
              <w:top w:w="110" w:type="dxa"/>
              <w:left w:w="120" w:type="dxa"/>
              <w:bottom w:w="110" w:type="dxa"/>
              <w:right w:w="120" w:type="dxa"/>
            </w:tcMar>
            <w:vAlign w:val="center"/>
          </w:tcPr>
          <w:p w14:paraId="4D54CCA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Xếp loại</w:t>
            </w:r>
          </w:p>
        </w:tc>
        <w:tc>
          <w:tcPr>
            <w:tcW w:w="3544" w:type="dxa"/>
            <w:shd w:val="clear" w:color="auto" w:fill="auto"/>
            <w:tcMar>
              <w:top w:w="110" w:type="dxa"/>
              <w:left w:w="120" w:type="dxa"/>
              <w:bottom w:w="110" w:type="dxa"/>
              <w:right w:w="120" w:type="dxa"/>
            </w:tcMar>
            <w:vAlign w:val="center"/>
          </w:tcPr>
          <w:p w14:paraId="493D2F4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Điểm trung bình (thang 4)</w:t>
            </w:r>
          </w:p>
        </w:tc>
      </w:tr>
      <w:tr w:rsidR="00130EE3" w:rsidRPr="00130EE3" w14:paraId="0E59FB81" w14:textId="77777777" w:rsidTr="0018789E">
        <w:trPr>
          <w:cantSplit/>
          <w:jc w:val="center"/>
        </w:trPr>
        <w:tc>
          <w:tcPr>
            <w:tcW w:w="2547" w:type="dxa"/>
            <w:shd w:val="clear" w:color="auto" w:fill="auto"/>
            <w:tcMar>
              <w:top w:w="110" w:type="dxa"/>
              <w:left w:w="120" w:type="dxa"/>
              <w:bottom w:w="110" w:type="dxa"/>
              <w:right w:w="120" w:type="dxa"/>
            </w:tcMar>
            <w:vAlign w:val="center"/>
          </w:tcPr>
          <w:p w14:paraId="1869355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Xuất sắc</w:t>
            </w:r>
          </w:p>
        </w:tc>
        <w:tc>
          <w:tcPr>
            <w:tcW w:w="3544" w:type="dxa"/>
            <w:shd w:val="clear" w:color="auto" w:fill="auto"/>
            <w:tcMar>
              <w:top w:w="110" w:type="dxa"/>
              <w:left w:w="120" w:type="dxa"/>
              <w:bottom w:w="110" w:type="dxa"/>
              <w:right w:w="120" w:type="dxa"/>
            </w:tcMar>
            <w:vAlign w:val="center"/>
          </w:tcPr>
          <w:p w14:paraId="172F5845" w14:textId="45FA5C64" w:rsidR="00451FC8" w:rsidRPr="00130EE3" w:rsidRDefault="00293E5E"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3.60 - 4.00</w:t>
            </w:r>
          </w:p>
        </w:tc>
      </w:tr>
      <w:tr w:rsidR="00130EE3" w:rsidRPr="00130EE3" w14:paraId="56776D41" w14:textId="77777777" w:rsidTr="0018789E">
        <w:trPr>
          <w:cantSplit/>
          <w:jc w:val="center"/>
        </w:trPr>
        <w:tc>
          <w:tcPr>
            <w:tcW w:w="2547" w:type="dxa"/>
            <w:shd w:val="clear" w:color="auto" w:fill="auto"/>
            <w:tcMar>
              <w:top w:w="110" w:type="dxa"/>
              <w:left w:w="120" w:type="dxa"/>
              <w:bottom w:w="110" w:type="dxa"/>
              <w:right w:w="120" w:type="dxa"/>
            </w:tcMar>
            <w:vAlign w:val="center"/>
          </w:tcPr>
          <w:p w14:paraId="2D122C5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Giỏi</w:t>
            </w:r>
          </w:p>
        </w:tc>
        <w:tc>
          <w:tcPr>
            <w:tcW w:w="3544" w:type="dxa"/>
            <w:shd w:val="clear" w:color="auto" w:fill="auto"/>
            <w:tcMar>
              <w:top w:w="110" w:type="dxa"/>
              <w:left w:w="120" w:type="dxa"/>
              <w:bottom w:w="110" w:type="dxa"/>
              <w:right w:w="120" w:type="dxa"/>
            </w:tcMar>
            <w:vAlign w:val="center"/>
          </w:tcPr>
          <w:p w14:paraId="2D3B494A" w14:textId="165D202D" w:rsidR="00451FC8" w:rsidRPr="00130EE3" w:rsidRDefault="0021484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3.20 - 3.59</w:t>
            </w:r>
          </w:p>
        </w:tc>
      </w:tr>
      <w:tr w:rsidR="00130EE3" w:rsidRPr="00130EE3" w14:paraId="1946A94E" w14:textId="77777777" w:rsidTr="0018789E">
        <w:trPr>
          <w:cantSplit/>
          <w:jc w:val="center"/>
        </w:trPr>
        <w:tc>
          <w:tcPr>
            <w:tcW w:w="2547" w:type="dxa"/>
            <w:shd w:val="clear" w:color="auto" w:fill="auto"/>
            <w:tcMar>
              <w:top w:w="110" w:type="dxa"/>
              <w:left w:w="120" w:type="dxa"/>
              <w:bottom w:w="110" w:type="dxa"/>
              <w:right w:w="120" w:type="dxa"/>
            </w:tcMar>
            <w:vAlign w:val="center"/>
          </w:tcPr>
          <w:p w14:paraId="3EA73A7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Khá</w:t>
            </w:r>
          </w:p>
        </w:tc>
        <w:tc>
          <w:tcPr>
            <w:tcW w:w="3544" w:type="dxa"/>
            <w:shd w:val="clear" w:color="auto" w:fill="auto"/>
            <w:tcMar>
              <w:top w:w="110" w:type="dxa"/>
              <w:left w:w="120" w:type="dxa"/>
              <w:bottom w:w="110" w:type="dxa"/>
              <w:right w:w="120" w:type="dxa"/>
            </w:tcMar>
            <w:vAlign w:val="center"/>
          </w:tcPr>
          <w:p w14:paraId="307BD27C" w14:textId="19BB9FA4" w:rsidR="00451FC8" w:rsidRPr="00130EE3" w:rsidRDefault="0021484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2.00 - 2.49</w:t>
            </w:r>
          </w:p>
        </w:tc>
      </w:tr>
      <w:tr w:rsidR="00130EE3" w:rsidRPr="00130EE3" w14:paraId="6E1805DB" w14:textId="77777777" w:rsidTr="0018789E">
        <w:trPr>
          <w:cantSplit/>
          <w:jc w:val="center"/>
        </w:trPr>
        <w:tc>
          <w:tcPr>
            <w:tcW w:w="2547" w:type="dxa"/>
            <w:shd w:val="clear" w:color="auto" w:fill="auto"/>
            <w:tcMar>
              <w:top w:w="110" w:type="dxa"/>
              <w:left w:w="120" w:type="dxa"/>
              <w:bottom w:w="110" w:type="dxa"/>
              <w:right w:w="120" w:type="dxa"/>
            </w:tcMar>
            <w:vAlign w:val="center"/>
          </w:tcPr>
          <w:p w14:paraId="46D9C90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Trung bình</w:t>
            </w:r>
          </w:p>
        </w:tc>
        <w:tc>
          <w:tcPr>
            <w:tcW w:w="3544" w:type="dxa"/>
            <w:shd w:val="clear" w:color="auto" w:fill="auto"/>
            <w:tcMar>
              <w:top w:w="110" w:type="dxa"/>
              <w:left w:w="120" w:type="dxa"/>
              <w:bottom w:w="110" w:type="dxa"/>
              <w:right w:w="120" w:type="dxa"/>
            </w:tcMar>
            <w:vAlign w:val="center"/>
          </w:tcPr>
          <w:p w14:paraId="2C0244D9" w14:textId="19996780" w:rsidR="00451FC8" w:rsidRPr="00130EE3" w:rsidRDefault="00414D04"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2.00 - 2.49</w:t>
            </w:r>
          </w:p>
        </w:tc>
      </w:tr>
      <w:tr w:rsidR="00130EE3" w:rsidRPr="00130EE3" w14:paraId="0B094629" w14:textId="77777777" w:rsidTr="0018789E">
        <w:trPr>
          <w:cantSplit/>
          <w:jc w:val="center"/>
        </w:trPr>
        <w:tc>
          <w:tcPr>
            <w:tcW w:w="2547" w:type="dxa"/>
            <w:shd w:val="clear" w:color="auto" w:fill="auto"/>
            <w:tcMar>
              <w:top w:w="110" w:type="dxa"/>
              <w:left w:w="120" w:type="dxa"/>
              <w:bottom w:w="110" w:type="dxa"/>
              <w:right w:w="120" w:type="dxa"/>
            </w:tcMar>
            <w:vAlign w:val="center"/>
          </w:tcPr>
          <w:p w14:paraId="2AA5984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Yếu</w:t>
            </w:r>
          </w:p>
        </w:tc>
        <w:tc>
          <w:tcPr>
            <w:tcW w:w="3544" w:type="dxa"/>
            <w:shd w:val="clear" w:color="auto" w:fill="auto"/>
            <w:tcMar>
              <w:top w:w="110" w:type="dxa"/>
              <w:left w:w="120" w:type="dxa"/>
              <w:bottom w:w="110" w:type="dxa"/>
              <w:right w:w="120" w:type="dxa"/>
            </w:tcMar>
            <w:vAlign w:val="center"/>
          </w:tcPr>
          <w:p w14:paraId="2DCF76B2" w14:textId="3064BD21" w:rsidR="00451FC8" w:rsidRPr="00130EE3" w:rsidRDefault="001F6769"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1.00 - 1.99</w:t>
            </w:r>
          </w:p>
        </w:tc>
      </w:tr>
      <w:tr w:rsidR="00393BED" w:rsidRPr="00130EE3" w14:paraId="0E791801" w14:textId="77777777" w:rsidTr="0018789E">
        <w:trPr>
          <w:cantSplit/>
          <w:jc w:val="center"/>
        </w:trPr>
        <w:tc>
          <w:tcPr>
            <w:tcW w:w="2547" w:type="dxa"/>
            <w:shd w:val="clear" w:color="auto" w:fill="auto"/>
            <w:tcMar>
              <w:top w:w="110" w:type="dxa"/>
              <w:left w:w="120" w:type="dxa"/>
              <w:bottom w:w="110" w:type="dxa"/>
              <w:right w:w="120" w:type="dxa"/>
            </w:tcMar>
            <w:vAlign w:val="center"/>
          </w:tcPr>
          <w:p w14:paraId="7DD54EE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Kém</w:t>
            </w:r>
          </w:p>
        </w:tc>
        <w:tc>
          <w:tcPr>
            <w:tcW w:w="3544" w:type="dxa"/>
            <w:shd w:val="clear" w:color="auto" w:fill="auto"/>
            <w:tcMar>
              <w:top w:w="110" w:type="dxa"/>
              <w:left w:w="120" w:type="dxa"/>
              <w:bottom w:w="110" w:type="dxa"/>
              <w:right w:w="120" w:type="dxa"/>
            </w:tcMar>
            <w:vAlign w:val="center"/>
          </w:tcPr>
          <w:p w14:paraId="7B412D70" w14:textId="1735DAA1" w:rsidR="00451FC8" w:rsidRPr="00130EE3" w:rsidRDefault="00D42DE4"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Dưới 1.00</w:t>
            </w:r>
          </w:p>
        </w:tc>
      </w:tr>
    </w:tbl>
    <w:p w14:paraId="569A8AA5" w14:textId="77777777" w:rsidR="00451FC8" w:rsidRPr="00130EE3" w:rsidRDefault="00451FC8" w:rsidP="00536545">
      <w:pPr>
        <w:spacing w:after="0" w:line="276" w:lineRule="auto"/>
        <w:rPr>
          <w:rFonts w:asciiTheme="majorBidi" w:hAnsiTheme="majorBidi" w:cstheme="majorBidi"/>
          <w:sz w:val="26"/>
          <w:szCs w:val="26"/>
        </w:rPr>
      </w:pPr>
    </w:p>
    <w:tbl>
      <w:tblPr>
        <w:tblStyle w:val="LiBang"/>
        <w:tblW w:w="6091" w:type="dxa"/>
        <w:jc w:val="center"/>
        <w:tblLayout w:type="fixed"/>
        <w:tblLook w:val="04A0" w:firstRow="1" w:lastRow="0" w:firstColumn="1" w:lastColumn="0" w:noHBand="0" w:noVBand="1"/>
      </w:tblPr>
      <w:tblGrid>
        <w:gridCol w:w="2547"/>
        <w:gridCol w:w="3544"/>
      </w:tblGrid>
      <w:tr w:rsidR="00130EE3" w:rsidRPr="00130EE3" w14:paraId="54B8F956" w14:textId="77777777" w:rsidTr="009A628F">
        <w:trPr>
          <w:cantSplit/>
          <w:tblHeader/>
          <w:jc w:val="center"/>
        </w:trPr>
        <w:tc>
          <w:tcPr>
            <w:tcW w:w="2547" w:type="dxa"/>
            <w:shd w:val="clear" w:color="auto" w:fill="auto"/>
            <w:tcMar>
              <w:top w:w="110" w:type="dxa"/>
              <w:left w:w="120" w:type="dxa"/>
              <w:bottom w:w="110" w:type="dxa"/>
              <w:right w:w="120" w:type="dxa"/>
            </w:tcMar>
            <w:vAlign w:val="center"/>
          </w:tcPr>
          <w:p w14:paraId="01C5C33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Trình độ</w:t>
            </w:r>
          </w:p>
        </w:tc>
        <w:tc>
          <w:tcPr>
            <w:tcW w:w="3544" w:type="dxa"/>
            <w:shd w:val="clear" w:color="auto" w:fill="auto"/>
            <w:tcMar>
              <w:top w:w="110" w:type="dxa"/>
              <w:left w:w="120" w:type="dxa"/>
              <w:bottom w:w="110" w:type="dxa"/>
              <w:right w:w="120" w:type="dxa"/>
            </w:tcMar>
            <w:vAlign w:val="center"/>
          </w:tcPr>
          <w:p w14:paraId="1ADE142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Số tín chỉ tích lũy</w:t>
            </w:r>
          </w:p>
        </w:tc>
      </w:tr>
      <w:tr w:rsidR="00130EE3" w:rsidRPr="00130EE3" w14:paraId="66C5E3D8" w14:textId="77777777" w:rsidTr="009A628F">
        <w:trPr>
          <w:cantSplit/>
          <w:jc w:val="center"/>
        </w:trPr>
        <w:tc>
          <w:tcPr>
            <w:tcW w:w="2547" w:type="dxa"/>
            <w:shd w:val="clear" w:color="auto" w:fill="auto"/>
            <w:tcMar>
              <w:top w:w="110" w:type="dxa"/>
              <w:left w:w="120" w:type="dxa"/>
              <w:bottom w:w="110" w:type="dxa"/>
              <w:right w:w="120" w:type="dxa"/>
            </w:tcMar>
            <w:vAlign w:val="center"/>
          </w:tcPr>
          <w:p w14:paraId="574233C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Năm thứ nhất</w:t>
            </w:r>
          </w:p>
        </w:tc>
        <w:tc>
          <w:tcPr>
            <w:tcW w:w="3544" w:type="dxa"/>
            <w:shd w:val="clear" w:color="auto" w:fill="auto"/>
            <w:tcMar>
              <w:top w:w="110" w:type="dxa"/>
              <w:left w:w="120" w:type="dxa"/>
              <w:bottom w:w="110" w:type="dxa"/>
              <w:right w:w="120" w:type="dxa"/>
            </w:tcMar>
            <w:vAlign w:val="center"/>
          </w:tcPr>
          <w:p w14:paraId="21CA3E5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Dưới 33</w:t>
            </w:r>
          </w:p>
        </w:tc>
      </w:tr>
      <w:tr w:rsidR="00130EE3" w:rsidRPr="00130EE3" w14:paraId="22E1C14C" w14:textId="77777777" w:rsidTr="009A628F">
        <w:trPr>
          <w:cantSplit/>
          <w:jc w:val="center"/>
        </w:trPr>
        <w:tc>
          <w:tcPr>
            <w:tcW w:w="2547" w:type="dxa"/>
            <w:shd w:val="clear" w:color="auto" w:fill="auto"/>
            <w:tcMar>
              <w:top w:w="110" w:type="dxa"/>
              <w:left w:w="120" w:type="dxa"/>
              <w:bottom w:w="110" w:type="dxa"/>
              <w:right w:w="120" w:type="dxa"/>
            </w:tcMar>
            <w:vAlign w:val="center"/>
          </w:tcPr>
          <w:p w14:paraId="50C2D2A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Năm thứ hai</w:t>
            </w:r>
          </w:p>
        </w:tc>
        <w:tc>
          <w:tcPr>
            <w:tcW w:w="3544" w:type="dxa"/>
            <w:shd w:val="clear" w:color="auto" w:fill="auto"/>
            <w:tcMar>
              <w:top w:w="110" w:type="dxa"/>
              <w:left w:w="120" w:type="dxa"/>
              <w:bottom w:w="110" w:type="dxa"/>
              <w:right w:w="120" w:type="dxa"/>
            </w:tcMar>
            <w:vAlign w:val="center"/>
          </w:tcPr>
          <w:p w14:paraId="5D18FE5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33 đến dưới 66</w:t>
            </w:r>
          </w:p>
        </w:tc>
      </w:tr>
      <w:tr w:rsidR="00130EE3" w:rsidRPr="00130EE3" w14:paraId="4D93A0FB" w14:textId="77777777" w:rsidTr="009A628F">
        <w:trPr>
          <w:cantSplit/>
          <w:jc w:val="center"/>
        </w:trPr>
        <w:tc>
          <w:tcPr>
            <w:tcW w:w="2547" w:type="dxa"/>
            <w:shd w:val="clear" w:color="auto" w:fill="auto"/>
            <w:tcMar>
              <w:top w:w="110" w:type="dxa"/>
              <w:left w:w="120" w:type="dxa"/>
              <w:bottom w:w="110" w:type="dxa"/>
              <w:right w:w="120" w:type="dxa"/>
            </w:tcMar>
            <w:vAlign w:val="center"/>
          </w:tcPr>
          <w:p w14:paraId="49C13FD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Năm thứ ba</w:t>
            </w:r>
          </w:p>
        </w:tc>
        <w:tc>
          <w:tcPr>
            <w:tcW w:w="3544" w:type="dxa"/>
            <w:shd w:val="clear" w:color="auto" w:fill="auto"/>
            <w:tcMar>
              <w:top w:w="110" w:type="dxa"/>
              <w:left w:w="120" w:type="dxa"/>
              <w:bottom w:w="110" w:type="dxa"/>
              <w:right w:w="120" w:type="dxa"/>
            </w:tcMar>
            <w:vAlign w:val="center"/>
          </w:tcPr>
          <w:p w14:paraId="15BB4D5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66 đến dưới 99</w:t>
            </w:r>
          </w:p>
        </w:tc>
      </w:tr>
      <w:tr w:rsidR="00130EE3" w:rsidRPr="00130EE3" w14:paraId="6B245DAE" w14:textId="77777777" w:rsidTr="009A628F">
        <w:trPr>
          <w:cantSplit/>
          <w:jc w:val="center"/>
        </w:trPr>
        <w:tc>
          <w:tcPr>
            <w:tcW w:w="2547" w:type="dxa"/>
            <w:shd w:val="clear" w:color="auto" w:fill="auto"/>
            <w:tcMar>
              <w:top w:w="110" w:type="dxa"/>
              <w:left w:w="120" w:type="dxa"/>
              <w:bottom w:w="110" w:type="dxa"/>
              <w:right w:w="120" w:type="dxa"/>
            </w:tcMar>
            <w:vAlign w:val="center"/>
          </w:tcPr>
          <w:p w14:paraId="33939FD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Năm thứ tư</w:t>
            </w:r>
          </w:p>
        </w:tc>
        <w:tc>
          <w:tcPr>
            <w:tcW w:w="3544" w:type="dxa"/>
            <w:shd w:val="clear" w:color="auto" w:fill="auto"/>
            <w:tcMar>
              <w:top w:w="110" w:type="dxa"/>
              <w:left w:w="120" w:type="dxa"/>
              <w:bottom w:w="110" w:type="dxa"/>
              <w:right w:w="120" w:type="dxa"/>
            </w:tcMar>
            <w:vAlign w:val="center"/>
          </w:tcPr>
          <w:p w14:paraId="4168C39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99 đến dưới 130</w:t>
            </w:r>
          </w:p>
        </w:tc>
      </w:tr>
      <w:tr w:rsidR="00393BED" w:rsidRPr="00130EE3" w14:paraId="0B23C457" w14:textId="77777777" w:rsidTr="009A628F">
        <w:trPr>
          <w:cantSplit/>
          <w:jc w:val="center"/>
        </w:trPr>
        <w:tc>
          <w:tcPr>
            <w:tcW w:w="2547" w:type="dxa"/>
            <w:shd w:val="clear" w:color="auto" w:fill="auto"/>
            <w:tcMar>
              <w:top w:w="110" w:type="dxa"/>
              <w:left w:w="120" w:type="dxa"/>
              <w:bottom w:w="110" w:type="dxa"/>
              <w:right w:w="120" w:type="dxa"/>
            </w:tcMar>
            <w:vAlign w:val="center"/>
          </w:tcPr>
          <w:p w14:paraId="6D2AD6A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Năm thứ năm</w:t>
            </w:r>
          </w:p>
        </w:tc>
        <w:tc>
          <w:tcPr>
            <w:tcW w:w="3544" w:type="dxa"/>
            <w:shd w:val="clear" w:color="auto" w:fill="auto"/>
            <w:tcMar>
              <w:top w:w="110" w:type="dxa"/>
              <w:left w:w="120" w:type="dxa"/>
              <w:bottom w:w="110" w:type="dxa"/>
              <w:right w:w="120" w:type="dxa"/>
            </w:tcMar>
            <w:vAlign w:val="center"/>
          </w:tcPr>
          <w:p w14:paraId="1F794A4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130 trở lên</w:t>
            </w:r>
          </w:p>
        </w:tc>
      </w:tr>
    </w:tbl>
    <w:p w14:paraId="762FEDB5" w14:textId="77777777" w:rsidR="00451FC8" w:rsidRPr="00130EE3" w:rsidRDefault="00451FC8" w:rsidP="00536545">
      <w:pPr>
        <w:spacing w:after="0" w:line="276" w:lineRule="auto"/>
        <w:rPr>
          <w:rFonts w:asciiTheme="majorBidi" w:hAnsiTheme="majorBidi" w:cstheme="majorBidi"/>
          <w:sz w:val="26"/>
          <w:szCs w:val="26"/>
        </w:rPr>
      </w:pPr>
    </w:p>
    <w:p w14:paraId="27BF2A1F" w14:textId="77777777" w:rsidR="00451FC8" w:rsidRPr="00130EE3" w:rsidRDefault="00451FC8" w:rsidP="00536545">
      <w:pPr>
        <w:pStyle w:val="u1"/>
        <w:spacing w:before="0" w:after="0" w:line="276" w:lineRule="auto"/>
        <w:ind w:firstLine="709"/>
        <w:rPr>
          <w:rFonts w:asciiTheme="majorBidi" w:hAnsiTheme="majorBidi"/>
          <w:b/>
          <w:bCs/>
          <w:color w:val="auto"/>
          <w:sz w:val="26"/>
          <w:szCs w:val="26"/>
        </w:rPr>
      </w:pPr>
      <w:bookmarkStart w:id="73" w:name="_Toc240641763"/>
      <w:r w:rsidRPr="00130EE3">
        <w:rPr>
          <w:rFonts w:asciiTheme="majorBidi" w:eastAsia="Arial" w:hAnsiTheme="majorBidi"/>
          <w:b/>
          <w:bCs/>
          <w:color w:val="auto"/>
          <w:sz w:val="26"/>
          <w:szCs w:val="26"/>
        </w:rPr>
        <w:t>IX. Cảnh báo học tập và buộc thôi học</w:t>
      </w:r>
      <w:bookmarkEnd w:id="73"/>
    </w:p>
    <w:p w14:paraId="6BBFBA5B"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26 Quy chế đào tạo</w:t>
      </w:r>
    </w:p>
    <w:p w14:paraId="355D1FC2"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74" w:name="_Toc240641764"/>
      <w:r w:rsidRPr="00130EE3">
        <w:rPr>
          <w:rFonts w:asciiTheme="majorBidi" w:eastAsia="Arial" w:hAnsiTheme="majorBidi"/>
          <w:b/>
          <w:bCs/>
          <w:color w:val="auto"/>
          <w:sz w:val="26"/>
          <w:szCs w:val="26"/>
        </w:rPr>
        <w:t>1. Cảnh báo học tập</w:t>
      </w:r>
      <w:bookmarkEnd w:id="74"/>
    </w:p>
    <w:p w14:paraId="50982221"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Tổng số tín chỉ không đạt trong học kỳ vượt quá 50% khối lượng đã đăng ký; hoặc tổng số tín chỉ nợ đọng từ đầu khóa vượt quá 24 tín chỉ.</w:t>
      </w:r>
    </w:p>
    <w:p w14:paraId="77621EDB" w14:textId="7AB63E48" w:rsidR="00451FC8" w:rsidRPr="00130EE3" w:rsidRDefault="00451FC8" w:rsidP="00536545">
      <w:pPr>
        <w:pStyle w:val="Duudong"/>
        <w:numPr>
          <w:ilvl w:val="0"/>
          <w:numId w:val="0"/>
        </w:numPr>
        <w:spacing w:after="60" w:line="276" w:lineRule="auto"/>
        <w:ind w:firstLine="709"/>
        <w:rPr>
          <w:rFonts w:asciiTheme="majorBidi" w:hAnsiTheme="majorBidi" w:cstheme="majorBidi"/>
          <w:spacing w:val="-4"/>
          <w:szCs w:val="26"/>
          <w:lang w:val="vi-VN"/>
        </w:rPr>
      </w:pPr>
      <w:r w:rsidRPr="00130EE3">
        <w:rPr>
          <w:rFonts w:asciiTheme="majorBidi" w:hAnsiTheme="majorBidi" w:cstheme="majorBidi"/>
          <w:spacing w:val="-4"/>
          <w:szCs w:val="26"/>
          <w:lang w:val="vi-VN"/>
        </w:rPr>
        <w:t xml:space="preserve">- </w:t>
      </w:r>
      <w:r w:rsidRPr="00130EE3">
        <w:rPr>
          <w:rFonts w:asciiTheme="majorBidi" w:eastAsia="Arial" w:hAnsiTheme="majorBidi" w:cstheme="majorBidi"/>
          <w:spacing w:val="-4"/>
          <w:szCs w:val="26"/>
          <w:lang w:val="vi-VN"/>
        </w:rPr>
        <w:t>Điểm trung bình học kỳ dưới 0</w:t>
      </w:r>
      <w:r w:rsidR="008E0D0C" w:rsidRPr="00130EE3">
        <w:rPr>
          <w:rFonts w:asciiTheme="majorBidi" w:eastAsia="Arial" w:hAnsiTheme="majorBidi" w:cstheme="majorBidi"/>
          <w:spacing w:val="-4"/>
          <w:szCs w:val="26"/>
          <w:lang w:val="vi-VN"/>
        </w:rPr>
        <w:t>.</w:t>
      </w:r>
      <w:r w:rsidRPr="00130EE3">
        <w:rPr>
          <w:rFonts w:asciiTheme="majorBidi" w:eastAsia="Arial" w:hAnsiTheme="majorBidi" w:cstheme="majorBidi"/>
          <w:spacing w:val="-4"/>
          <w:szCs w:val="26"/>
          <w:lang w:val="vi-VN"/>
        </w:rPr>
        <w:t>80 ở học kỳ đầu; dưới 1</w:t>
      </w:r>
      <w:r w:rsidR="008E0D0C" w:rsidRPr="00130EE3">
        <w:rPr>
          <w:rFonts w:asciiTheme="majorBidi" w:eastAsia="Arial" w:hAnsiTheme="majorBidi" w:cstheme="majorBidi"/>
          <w:spacing w:val="-4"/>
          <w:szCs w:val="26"/>
          <w:lang w:val="vi-VN"/>
        </w:rPr>
        <w:t>.</w:t>
      </w:r>
      <w:r w:rsidRPr="00130EE3">
        <w:rPr>
          <w:rFonts w:asciiTheme="majorBidi" w:eastAsia="Arial" w:hAnsiTheme="majorBidi" w:cstheme="majorBidi"/>
          <w:spacing w:val="-4"/>
          <w:szCs w:val="26"/>
          <w:lang w:val="vi-VN"/>
        </w:rPr>
        <w:t>00 ở các học kỳ tiếp theo.</w:t>
      </w:r>
    </w:p>
    <w:p w14:paraId="0A46B3B8" w14:textId="4E58001C"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Điểm trung bình tích lũy dưới 1</w:t>
      </w:r>
      <w:r w:rsidR="008E0D0C"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20 ở trình độ năm thứ nhất; dưới 1</w:t>
      </w:r>
      <w:r w:rsidR="008E0D0C"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40 ở năm thứ hai; dưới 1</w:t>
      </w:r>
      <w:r w:rsidR="008E0D0C"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60 ở năm thứ ba; hoặc dưới 1</w:t>
      </w:r>
      <w:r w:rsidR="008E0D0C"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80 ở các năm tiếp theo và cuối khóa.</w:t>
      </w:r>
    </w:p>
    <w:p w14:paraId="55694C92" w14:textId="77777777" w:rsidR="00451FC8" w:rsidRPr="00130EE3" w:rsidRDefault="00451FC8" w:rsidP="00536545">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Khi bị cảnh báo: </w:t>
      </w:r>
      <w:r w:rsidRPr="00130EE3">
        <w:rPr>
          <w:rFonts w:asciiTheme="majorBidi" w:eastAsia="Arial" w:hAnsiTheme="majorBidi" w:cstheme="majorBidi"/>
          <w:sz w:val="26"/>
          <w:szCs w:val="26"/>
        </w:rPr>
        <w:t>Sinh viên phải liên hệ cố vấn học tập để điều chỉnh kế hoạch học tập và giảm khối lượng đăng ký phù hợp. Cảnh báo được tự động xóa khi kết quả kỳ tiếp theo không còn vi phạm các điều kiện trên.</w:t>
      </w:r>
    </w:p>
    <w:p w14:paraId="43AB55C1" w14:textId="77777777" w:rsidR="00451FC8" w:rsidRPr="00130EE3" w:rsidRDefault="00451FC8" w:rsidP="00536545">
      <w:pPr>
        <w:pStyle w:val="u2"/>
        <w:spacing w:after="0" w:line="276" w:lineRule="auto"/>
        <w:ind w:firstLine="709"/>
        <w:rPr>
          <w:rFonts w:asciiTheme="majorBidi" w:hAnsiTheme="majorBidi"/>
          <w:b/>
          <w:bCs/>
          <w:color w:val="auto"/>
          <w:sz w:val="26"/>
          <w:szCs w:val="26"/>
        </w:rPr>
      </w:pPr>
      <w:bookmarkStart w:id="75" w:name="_Toc240641765"/>
      <w:r w:rsidRPr="00130EE3">
        <w:rPr>
          <w:rFonts w:asciiTheme="majorBidi" w:eastAsia="Arial" w:hAnsiTheme="majorBidi"/>
          <w:b/>
          <w:bCs/>
          <w:color w:val="auto"/>
          <w:sz w:val="26"/>
          <w:szCs w:val="26"/>
        </w:rPr>
        <w:t>2. Buộc thôi học</w:t>
      </w:r>
      <w:bookmarkEnd w:id="75"/>
    </w:p>
    <w:p w14:paraId="1F05A95A"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Bị cảnh báo trong 02 học kỳ liên tiếp hoặc bị cảnh báo quá 02 lần.</w:t>
      </w:r>
    </w:p>
    <w:p w14:paraId="373EAC2D"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Vượt thời gian đào tạo tối đa; vi phạm kỷ luật đến mức buộc thôi học.</w:t>
      </w:r>
    </w:p>
    <w:p w14:paraId="7A6002F3"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Không đăng ký hoặc đăng ký không đủ số tín chỉ tối thiểu mà không được phép trong 02 học kỳ chính liên tiếp trở lên.</w:t>
      </w:r>
    </w:p>
    <w:p w14:paraId="505E24DB" w14:textId="445CBEE6"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lastRenderedPageBreak/>
        <w:t>- Tự ý bỏ học không có lý do và có điểm trung bình học kỳ bằng 0</w:t>
      </w:r>
      <w:r w:rsidR="008E0D0C" w:rsidRPr="00130EE3">
        <w:rPr>
          <w:rFonts w:asciiTheme="majorBidi" w:hAnsiTheme="majorBidi" w:cstheme="majorBidi"/>
          <w:szCs w:val="26"/>
          <w:lang w:val="vi-VN"/>
        </w:rPr>
        <w:t>.</w:t>
      </w:r>
      <w:r w:rsidRPr="00130EE3">
        <w:rPr>
          <w:rFonts w:asciiTheme="majorBidi" w:hAnsiTheme="majorBidi" w:cstheme="majorBidi"/>
          <w:szCs w:val="26"/>
          <w:lang w:val="vi-VN"/>
        </w:rPr>
        <w:t>00 ở 01 học kỳ chính.</w:t>
      </w:r>
    </w:p>
    <w:p w14:paraId="46B8B3B5"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76" w:name="_Toc240641766"/>
      <w:r w:rsidRPr="00130EE3">
        <w:rPr>
          <w:rFonts w:asciiTheme="majorBidi" w:eastAsia="Arial" w:hAnsiTheme="majorBidi"/>
          <w:b/>
          <w:bCs/>
          <w:color w:val="auto"/>
          <w:sz w:val="26"/>
          <w:szCs w:val="26"/>
        </w:rPr>
        <w:t>X. Điều kiện, công nhận và cấp bằng tốt nghiệp</w:t>
      </w:r>
      <w:bookmarkEnd w:id="76"/>
    </w:p>
    <w:p w14:paraId="36D311E7"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28, Điều 29 và Điều 30 Quy chế đào tạo</w:t>
      </w:r>
    </w:p>
    <w:p w14:paraId="5A629B04"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77" w:name="_Toc240641767"/>
      <w:r w:rsidRPr="00130EE3">
        <w:rPr>
          <w:rFonts w:asciiTheme="majorBidi" w:eastAsia="Arial" w:hAnsiTheme="majorBidi"/>
          <w:b/>
          <w:bCs/>
          <w:color w:val="auto"/>
          <w:sz w:val="26"/>
          <w:szCs w:val="26"/>
        </w:rPr>
        <w:t>1. Điều kiện tốt nghiệp</w:t>
      </w:r>
      <w:bookmarkEnd w:id="77"/>
    </w:p>
    <w:p w14:paraId="13E1C8F7" w14:textId="73F13C66"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Tích lũy đủ học phần, số tín chỉ và các nội dung bắt buộc của chương trình đào tạo; điểm trung bình tích lũy toàn khóa đạt từ 2</w:t>
      </w:r>
      <w:r w:rsidR="008E0D0C"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00 trở lên.</w:t>
      </w:r>
    </w:p>
    <w:p w14:paraId="57E75D68" w14:textId="7097AA3B"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Đạt chuẩn đầu ra ngoại ngữ </w:t>
      </w:r>
      <w:r w:rsidR="00A054FB" w:rsidRPr="00130EE3">
        <w:rPr>
          <w:rFonts w:asciiTheme="majorBidi" w:eastAsia="Arial" w:hAnsiTheme="majorBidi" w:cstheme="majorBidi"/>
          <w:szCs w:val="26"/>
          <w:lang w:val="vi-VN"/>
        </w:rPr>
        <w:t xml:space="preserve">và công nghệ thông tin </w:t>
      </w:r>
      <w:r w:rsidRPr="00130EE3">
        <w:rPr>
          <w:rFonts w:asciiTheme="majorBidi" w:eastAsia="Arial" w:hAnsiTheme="majorBidi" w:cstheme="majorBidi"/>
          <w:szCs w:val="26"/>
          <w:lang w:val="vi-VN"/>
        </w:rPr>
        <w:t xml:space="preserve">theo quy định; hoàn thành Giáo dục thể chất, Giáo dục </w:t>
      </w:r>
      <w:r w:rsidR="00736317" w:rsidRPr="00130EE3">
        <w:rPr>
          <w:rFonts w:asciiTheme="majorBidi" w:eastAsia="Arial" w:hAnsiTheme="majorBidi" w:cstheme="majorBidi"/>
          <w:szCs w:val="26"/>
          <w:lang w:val="vi-VN"/>
        </w:rPr>
        <w:t>Q</w:t>
      </w:r>
      <w:r w:rsidRPr="00130EE3">
        <w:rPr>
          <w:rFonts w:asciiTheme="majorBidi" w:eastAsia="Arial" w:hAnsiTheme="majorBidi" w:cstheme="majorBidi"/>
          <w:szCs w:val="26"/>
          <w:lang w:val="vi-VN"/>
        </w:rPr>
        <w:t xml:space="preserve">uốc phòng - </w:t>
      </w:r>
      <w:r w:rsidR="00736317" w:rsidRPr="00130EE3">
        <w:rPr>
          <w:rFonts w:asciiTheme="majorBidi" w:eastAsia="Arial" w:hAnsiTheme="majorBidi" w:cstheme="majorBidi"/>
          <w:szCs w:val="26"/>
          <w:lang w:val="vi-VN"/>
        </w:rPr>
        <w:t>A</w:t>
      </w:r>
      <w:r w:rsidRPr="00130EE3">
        <w:rPr>
          <w:rFonts w:asciiTheme="majorBidi" w:eastAsia="Arial" w:hAnsiTheme="majorBidi" w:cstheme="majorBidi"/>
          <w:szCs w:val="26"/>
          <w:lang w:val="vi-VN"/>
        </w:rPr>
        <w:t>n ninh; có chứng nhận Kỹ năng mềm.</w:t>
      </w:r>
    </w:p>
    <w:p w14:paraId="61F74907" w14:textId="306ADD5B"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Đạt yêu cầu về giờ phục vụ cộng đồng; hoàn thành các nghĩa vụ đối với </w:t>
      </w:r>
      <w:r w:rsidR="00736317"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Nhà trường.</w:t>
      </w:r>
    </w:p>
    <w:p w14:paraId="66B9811C"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Tại thời điểm xét tốt nghiệp không bị truy cứu trách nhiệm hình sự và không đang bị kỷ luật đình chỉ học tập.</w:t>
      </w:r>
    </w:p>
    <w:p w14:paraId="759AFAC4"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Thực hiện đăng ký xét tốt nghiệp tại Phòng Quản lý đào tạo theo quy định.</w:t>
      </w:r>
    </w:p>
    <w:p w14:paraId="55932B1C"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78" w:name="_Toc240641768"/>
      <w:r w:rsidRPr="00130EE3">
        <w:rPr>
          <w:rFonts w:asciiTheme="majorBidi" w:eastAsia="Arial" w:hAnsiTheme="majorBidi"/>
          <w:b/>
          <w:bCs/>
          <w:color w:val="auto"/>
          <w:sz w:val="26"/>
          <w:szCs w:val="26"/>
        </w:rPr>
        <w:t>2. Công nhận, cấp bằng và xếp hạng</w:t>
      </w:r>
      <w:bookmarkEnd w:id="78"/>
    </w:p>
    <w:p w14:paraId="09E9BF65"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Nhà trường xét công nhận tốt nghiệp nhiều đợt trong năm. Bằng tốt nghiệp được cấp trong thời hạn 03 tháng kể từ khi sinh viên đáp ứng đầy đủ điều kiện tốt nghiệp.</w:t>
      </w:r>
    </w:p>
    <w:p w14:paraId="67604095" w14:textId="77777777" w:rsidR="00451FC8" w:rsidRPr="00130EE3" w:rsidRDefault="00451FC8" w:rsidP="00536545">
      <w:pPr>
        <w:spacing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Quyết định số 132/QĐ-ĐHTT.23 ngày 21/08/2023</w:t>
      </w:r>
    </w:p>
    <w:tbl>
      <w:tblPr>
        <w:tblStyle w:val="LiBang"/>
        <w:tblW w:w="7508" w:type="dxa"/>
        <w:jc w:val="center"/>
        <w:tblLayout w:type="fixed"/>
        <w:tblLook w:val="04A0" w:firstRow="1" w:lastRow="0" w:firstColumn="1" w:lastColumn="0" w:noHBand="0" w:noVBand="1"/>
      </w:tblPr>
      <w:tblGrid>
        <w:gridCol w:w="2830"/>
        <w:gridCol w:w="4678"/>
      </w:tblGrid>
      <w:tr w:rsidR="00130EE3" w:rsidRPr="00130EE3" w14:paraId="70ABF583" w14:textId="77777777" w:rsidTr="00C42C55">
        <w:trPr>
          <w:cantSplit/>
          <w:tblHeader/>
          <w:jc w:val="center"/>
        </w:trPr>
        <w:tc>
          <w:tcPr>
            <w:tcW w:w="2830" w:type="dxa"/>
            <w:shd w:val="clear" w:color="auto" w:fill="auto"/>
            <w:tcMar>
              <w:top w:w="110" w:type="dxa"/>
              <w:left w:w="120" w:type="dxa"/>
              <w:bottom w:w="110" w:type="dxa"/>
              <w:right w:w="120" w:type="dxa"/>
            </w:tcMar>
            <w:vAlign w:val="center"/>
          </w:tcPr>
          <w:p w14:paraId="729A8B7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GPA thang 4</w:t>
            </w:r>
          </w:p>
        </w:tc>
        <w:tc>
          <w:tcPr>
            <w:tcW w:w="4678" w:type="dxa"/>
            <w:shd w:val="clear" w:color="auto" w:fill="auto"/>
            <w:tcMar>
              <w:top w:w="110" w:type="dxa"/>
              <w:left w:w="120" w:type="dxa"/>
              <w:bottom w:w="110" w:type="dxa"/>
              <w:right w:w="120" w:type="dxa"/>
            </w:tcMar>
            <w:vAlign w:val="center"/>
          </w:tcPr>
          <w:p w14:paraId="2DE621D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Xếp hạng trên văn bằng Việt Nam</w:t>
            </w:r>
          </w:p>
        </w:tc>
      </w:tr>
      <w:tr w:rsidR="00130EE3" w:rsidRPr="00130EE3" w14:paraId="030E9C7B" w14:textId="77777777" w:rsidTr="00C42C55">
        <w:trPr>
          <w:cantSplit/>
          <w:jc w:val="center"/>
        </w:trPr>
        <w:tc>
          <w:tcPr>
            <w:tcW w:w="2830" w:type="dxa"/>
            <w:shd w:val="clear" w:color="auto" w:fill="auto"/>
            <w:tcMar>
              <w:top w:w="110" w:type="dxa"/>
              <w:left w:w="120" w:type="dxa"/>
              <w:bottom w:w="110" w:type="dxa"/>
              <w:right w:w="120" w:type="dxa"/>
            </w:tcMar>
            <w:vAlign w:val="center"/>
          </w:tcPr>
          <w:p w14:paraId="0FF69156" w14:textId="22A2C576"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60 - 4</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00</w:t>
            </w:r>
          </w:p>
        </w:tc>
        <w:tc>
          <w:tcPr>
            <w:tcW w:w="4678" w:type="dxa"/>
            <w:shd w:val="clear" w:color="auto" w:fill="auto"/>
            <w:tcMar>
              <w:top w:w="110" w:type="dxa"/>
              <w:left w:w="120" w:type="dxa"/>
              <w:bottom w:w="110" w:type="dxa"/>
              <w:right w:w="120" w:type="dxa"/>
            </w:tcMar>
            <w:vAlign w:val="center"/>
          </w:tcPr>
          <w:p w14:paraId="013255B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Xuất sắc / Excellent</w:t>
            </w:r>
          </w:p>
        </w:tc>
      </w:tr>
      <w:tr w:rsidR="00130EE3" w:rsidRPr="00130EE3" w14:paraId="1F1FADA9" w14:textId="77777777" w:rsidTr="00C42C55">
        <w:trPr>
          <w:cantSplit/>
          <w:jc w:val="center"/>
        </w:trPr>
        <w:tc>
          <w:tcPr>
            <w:tcW w:w="2830" w:type="dxa"/>
            <w:shd w:val="clear" w:color="auto" w:fill="auto"/>
            <w:tcMar>
              <w:top w:w="110" w:type="dxa"/>
              <w:left w:w="120" w:type="dxa"/>
              <w:bottom w:w="110" w:type="dxa"/>
              <w:right w:w="120" w:type="dxa"/>
            </w:tcMar>
            <w:vAlign w:val="center"/>
          </w:tcPr>
          <w:p w14:paraId="6295D61A" w14:textId="711EA818"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20 - 3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59</w:t>
            </w:r>
          </w:p>
        </w:tc>
        <w:tc>
          <w:tcPr>
            <w:tcW w:w="4678" w:type="dxa"/>
            <w:shd w:val="clear" w:color="auto" w:fill="auto"/>
            <w:tcMar>
              <w:top w:w="110" w:type="dxa"/>
              <w:left w:w="120" w:type="dxa"/>
              <w:bottom w:w="110" w:type="dxa"/>
              <w:right w:w="120" w:type="dxa"/>
            </w:tcMar>
            <w:vAlign w:val="center"/>
          </w:tcPr>
          <w:p w14:paraId="29438A5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Giỏi / Very good</w:t>
            </w:r>
          </w:p>
        </w:tc>
      </w:tr>
      <w:tr w:rsidR="00130EE3" w:rsidRPr="00130EE3" w14:paraId="6F3ABE09" w14:textId="77777777" w:rsidTr="00C42C55">
        <w:trPr>
          <w:cantSplit/>
          <w:jc w:val="center"/>
        </w:trPr>
        <w:tc>
          <w:tcPr>
            <w:tcW w:w="2830" w:type="dxa"/>
            <w:shd w:val="clear" w:color="auto" w:fill="auto"/>
            <w:tcMar>
              <w:top w:w="110" w:type="dxa"/>
              <w:left w:w="120" w:type="dxa"/>
              <w:bottom w:w="110" w:type="dxa"/>
              <w:right w:w="120" w:type="dxa"/>
            </w:tcMar>
            <w:vAlign w:val="center"/>
          </w:tcPr>
          <w:p w14:paraId="1D55F5C0" w14:textId="6882D3C6"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50 - 3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19</w:t>
            </w:r>
          </w:p>
        </w:tc>
        <w:tc>
          <w:tcPr>
            <w:tcW w:w="4678" w:type="dxa"/>
            <w:shd w:val="clear" w:color="auto" w:fill="auto"/>
            <w:tcMar>
              <w:top w:w="110" w:type="dxa"/>
              <w:left w:w="120" w:type="dxa"/>
              <w:bottom w:w="110" w:type="dxa"/>
              <w:right w:w="120" w:type="dxa"/>
            </w:tcMar>
            <w:vAlign w:val="center"/>
          </w:tcPr>
          <w:p w14:paraId="05C199E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Khá / Good</w:t>
            </w:r>
          </w:p>
        </w:tc>
      </w:tr>
      <w:tr w:rsidR="00393BED" w:rsidRPr="00130EE3" w14:paraId="737A4B22" w14:textId="77777777" w:rsidTr="00C42C55">
        <w:trPr>
          <w:cantSplit/>
          <w:jc w:val="center"/>
        </w:trPr>
        <w:tc>
          <w:tcPr>
            <w:tcW w:w="2830" w:type="dxa"/>
            <w:shd w:val="clear" w:color="auto" w:fill="auto"/>
            <w:tcMar>
              <w:top w:w="110" w:type="dxa"/>
              <w:left w:w="120" w:type="dxa"/>
              <w:bottom w:w="110" w:type="dxa"/>
              <w:right w:w="120" w:type="dxa"/>
            </w:tcMar>
            <w:vAlign w:val="center"/>
          </w:tcPr>
          <w:p w14:paraId="3B994E2A" w14:textId="5E1D1191"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2</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00 - 2</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49</w:t>
            </w:r>
          </w:p>
        </w:tc>
        <w:tc>
          <w:tcPr>
            <w:tcW w:w="4678" w:type="dxa"/>
            <w:shd w:val="clear" w:color="auto" w:fill="auto"/>
            <w:tcMar>
              <w:top w:w="110" w:type="dxa"/>
              <w:left w:w="120" w:type="dxa"/>
              <w:bottom w:w="110" w:type="dxa"/>
              <w:right w:w="120" w:type="dxa"/>
            </w:tcMar>
            <w:vAlign w:val="center"/>
          </w:tcPr>
          <w:p w14:paraId="0358748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Trung bình / Average</w:t>
            </w:r>
          </w:p>
        </w:tc>
      </w:tr>
    </w:tbl>
    <w:p w14:paraId="35A14220" w14:textId="77777777" w:rsidR="00451FC8" w:rsidRPr="00130EE3" w:rsidRDefault="00451FC8" w:rsidP="00536545">
      <w:pPr>
        <w:spacing w:after="0" w:line="276" w:lineRule="auto"/>
        <w:rPr>
          <w:rFonts w:asciiTheme="majorBidi" w:hAnsiTheme="majorBidi" w:cstheme="majorBidi"/>
          <w:sz w:val="26"/>
          <w:szCs w:val="26"/>
        </w:rPr>
      </w:pPr>
    </w:p>
    <w:tbl>
      <w:tblPr>
        <w:tblStyle w:val="LiBang"/>
        <w:tblW w:w="7508" w:type="dxa"/>
        <w:jc w:val="center"/>
        <w:tblLayout w:type="fixed"/>
        <w:tblLook w:val="04A0" w:firstRow="1" w:lastRow="0" w:firstColumn="1" w:lastColumn="0" w:noHBand="0" w:noVBand="1"/>
      </w:tblPr>
      <w:tblGrid>
        <w:gridCol w:w="2122"/>
        <w:gridCol w:w="2126"/>
        <w:gridCol w:w="3260"/>
      </w:tblGrid>
      <w:tr w:rsidR="00130EE3" w:rsidRPr="00130EE3" w14:paraId="77A2A05F" w14:textId="77777777" w:rsidTr="00A054FB">
        <w:trPr>
          <w:cantSplit/>
          <w:tblHeader/>
          <w:jc w:val="center"/>
        </w:trPr>
        <w:tc>
          <w:tcPr>
            <w:tcW w:w="2122" w:type="dxa"/>
            <w:shd w:val="clear" w:color="auto" w:fill="auto"/>
            <w:tcMar>
              <w:top w:w="110" w:type="dxa"/>
              <w:left w:w="120" w:type="dxa"/>
              <w:bottom w:w="110" w:type="dxa"/>
              <w:right w:w="120" w:type="dxa"/>
            </w:tcMar>
            <w:vAlign w:val="center"/>
          </w:tcPr>
          <w:p w14:paraId="06729953"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Điều kiện GPA</w:t>
            </w:r>
          </w:p>
        </w:tc>
        <w:tc>
          <w:tcPr>
            <w:tcW w:w="2126" w:type="dxa"/>
            <w:shd w:val="clear" w:color="auto" w:fill="auto"/>
            <w:tcMar>
              <w:top w:w="110" w:type="dxa"/>
              <w:left w:w="120" w:type="dxa"/>
              <w:bottom w:w="110" w:type="dxa"/>
              <w:right w:w="120" w:type="dxa"/>
            </w:tcMar>
            <w:vAlign w:val="center"/>
          </w:tcPr>
          <w:p w14:paraId="7570B48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Tỷ lệ sinh viên được nhận</w:t>
            </w:r>
          </w:p>
        </w:tc>
        <w:tc>
          <w:tcPr>
            <w:tcW w:w="3260" w:type="dxa"/>
            <w:shd w:val="clear" w:color="auto" w:fill="auto"/>
            <w:tcMar>
              <w:top w:w="110" w:type="dxa"/>
              <w:left w:w="120" w:type="dxa"/>
              <w:bottom w:w="110" w:type="dxa"/>
              <w:right w:w="120" w:type="dxa"/>
            </w:tcMar>
            <w:vAlign w:val="center"/>
          </w:tcPr>
          <w:p w14:paraId="7FC9B14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Latin Honors trên văn bằng quốc tế</w:t>
            </w:r>
          </w:p>
        </w:tc>
      </w:tr>
      <w:tr w:rsidR="00130EE3" w:rsidRPr="00130EE3" w14:paraId="783B28EF" w14:textId="77777777" w:rsidTr="00A054FB">
        <w:trPr>
          <w:cantSplit/>
          <w:jc w:val="center"/>
        </w:trPr>
        <w:tc>
          <w:tcPr>
            <w:tcW w:w="2122" w:type="dxa"/>
            <w:shd w:val="clear" w:color="auto" w:fill="auto"/>
            <w:tcMar>
              <w:top w:w="110" w:type="dxa"/>
              <w:left w:w="120" w:type="dxa"/>
              <w:bottom w:w="110" w:type="dxa"/>
              <w:right w:w="120" w:type="dxa"/>
            </w:tcMar>
            <w:vAlign w:val="center"/>
          </w:tcPr>
          <w:p w14:paraId="34EF438A" w14:textId="24019FDE"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00</w:t>
            </w:r>
          </w:p>
        </w:tc>
        <w:tc>
          <w:tcPr>
            <w:tcW w:w="2126" w:type="dxa"/>
            <w:shd w:val="clear" w:color="auto" w:fill="auto"/>
            <w:tcMar>
              <w:top w:w="110" w:type="dxa"/>
              <w:left w:w="120" w:type="dxa"/>
              <w:bottom w:w="110" w:type="dxa"/>
              <w:right w:w="120" w:type="dxa"/>
            </w:tcMar>
            <w:vAlign w:val="center"/>
          </w:tcPr>
          <w:p w14:paraId="59FED5A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w:t>
            </w:r>
          </w:p>
        </w:tc>
        <w:tc>
          <w:tcPr>
            <w:tcW w:w="3260" w:type="dxa"/>
            <w:shd w:val="clear" w:color="auto" w:fill="auto"/>
            <w:tcMar>
              <w:top w:w="110" w:type="dxa"/>
              <w:left w:w="120" w:type="dxa"/>
              <w:bottom w:w="110" w:type="dxa"/>
              <w:right w:w="120" w:type="dxa"/>
            </w:tcMar>
            <w:vAlign w:val="center"/>
          </w:tcPr>
          <w:p w14:paraId="2058582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Summa cum laude</w:t>
            </w:r>
          </w:p>
        </w:tc>
      </w:tr>
      <w:tr w:rsidR="00130EE3" w:rsidRPr="00130EE3" w14:paraId="30310B69" w14:textId="77777777" w:rsidTr="00A054FB">
        <w:trPr>
          <w:cantSplit/>
          <w:jc w:val="center"/>
        </w:trPr>
        <w:tc>
          <w:tcPr>
            <w:tcW w:w="2122" w:type="dxa"/>
            <w:shd w:val="clear" w:color="auto" w:fill="auto"/>
            <w:tcMar>
              <w:top w:w="110" w:type="dxa"/>
              <w:left w:w="120" w:type="dxa"/>
              <w:bottom w:w="110" w:type="dxa"/>
              <w:right w:w="120" w:type="dxa"/>
            </w:tcMar>
            <w:vAlign w:val="center"/>
          </w:tcPr>
          <w:p w14:paraId="109E4553" w14:textId="06626DD4"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80</w:t>
            </w:r>
            <w:r w:rsidR="00C42C55" w:rsidRPr="00130EE3">
              <w:rPr>
                <w:rFonts w:asciiTheme="majorBidi" w:eastAsia="Arial" w:hAnsiTheme="majorBidi" w:cstheme="majorBidi"/>
                <w:sz w:val="26"/>
                <w:szCs w:val="26"/>
              </w:rPr>
              <w:t xml:space="preserve"> - 3</w:t>
            </w:r>
            <w:r w:rsidR="004D2651" w:rsidRPr="00130EE3">
              <w:rPr>
                <w:rFonts w:asciiTheme="majorBidi" w:eastAsia="Arial" w:hAnsiTheme="majorBidi" w:cstheme="majorBidi"/>
                <w:sz w:val="26"/>
                <w:szCs w:val="26"/>
              </w:rPr>
              <w:t>.99</w:t>
            </w:r>
          </w:p>
        </w:tc>
        <w:tc>
          <w:tcPr>
            <w:tcW w:w="2126" w:type="dxa"/>
            <w:shd w:val="clear" w:color="auto" w:fill="auto"/>
            <w:tcMar>
              <w:top w:w="110" w:type="dxa"/>
              <w:left w:w="120" w:type="dxa"/>
              <w:bottom w:w="110" w:type="dxa"/>
              <w:right w:w="120" w:type="dxa"/>
            </w:tcMar>
            <w:vAlign w:val="center"/>
          </w:tcPr>
          <w:p w14:paraId="22D6353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w:t>
            </w:r>
          </w:p>
        </w:tc>
        <w:tc>
          <w:tcPr>
            <w:tcW w:w="3260" w:type="dxa"/>
            <w:shd w:val="clear" w:color="auto" w:fill="auto"/>
            <w:tcMar>
              <w:top w:w="110" w:type="dxa"/>
              <w:left w:w="120" w:type="dxa"/>
              <w:bottom w:w="110" w:type="dxa"/>
              <w:right w:w="120" w:type="dxa"/>
            </w:tcMar>
            <w:vAlign w:val="center"/>
          </w:tcPr>
          <w:p w14:paraId="0EC4D52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Magna cum laude</w:t>
            </w:r>
          </w:p>
        </w:tc>
      </w:tr>
      <w:tr w:rsidR="00130EE3" w:rsidRPr="00130EE3" w14:paraId="19CBFD5B" w14:textId="77777777" w:rsidTr="00A054FB">
        <w:trPr>
          <w:cantSplit/>
          <w:jc w:val="center"/>
        </w:trPr>
        <w:tc>
          <w:tcPr>
            <w:tcW w:w="2122" w:type="dxa"/>
            <w:shd w:val="clear" w:color="auto" w:fill="auto"/>
            <w:tcMar>
              <w:top w:w="110" w:type="dxa"/>
              <w:left w:w="120" w:type="dxa"/>
              <w:bottom w:w="110" w:type="dxa"/>
              <w:right w:w="120" w:type="dxa"/>
            </w:tcMar>
            <w:vAlign w:val="center"/>
          </w:tcPr>
          <w:p w14:paraId="648F8C5D" w14:textId="7E316A63"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Từ 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60</w:t>
            </w:r>
            <w:r w:rsidR="00C42C55" w:rsidRPr="00130EE3">
              <w:rPr>
                <w:rFonts w:asciiTheme="majorBidi" w:eastAsia="Arial" w:hAnsiTheme="majorBidi" w:cstheme="majorBidi"/>
                <w:sz w:val="26"/>
                <w:szCs w:val="26"/>
              </w:rPr>
              <w:t xml:space="preserve"> - 3.79</w:t>
            </w:r>
          </w:p>
        </w:tc>
        <w:tc>
          <w:tcPr>
            <w:tcW w:w="2126" w:type="dxa"/>
            <w:shd w:val="clear" w:color="auto" w:fill="auto"/>
            <w:tcMar>
              <w:top w:w="110" w:type="dxa"/>
              <w:left w:w="120" w:type="dxa"/>
              <w:bottom w:w="110" w:type="dxa"/>
              <w:right w:w="120" w:type="dxa"/>
            </w:tcMar>
            <w:vAlign w:val="center"/>
          </w:tcPr>
          <w:p w14:paraId="7208C81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15%</w:t>
            </w:r>
          </w:p>
        </w:tc>
        <w:tc>
          <w:tcPr>
            <w:tcW w:w="3260" w:type="dxa"/>
            <w:shd w:val="clear" w:color="auto" w:fill="auto"/>
            <w:tcMar>
              <w:top w:w="110" w:type="dxa"/>
              <w:left w:w="120" w:type="dxa"/>
              <w:bottom w:w="110" w:type="dxa"/>
              <w:right w:w="120" w:type="dxa"/>
            </w:tcMar>
            <w:vAlign w:val="center"/>
          </w:tcPr>
          <w:p w14:paraId="55F1014E"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Cum laude</w:t>
            </w:r>
          </w:p>
        </w:tc>
      </w:tr>
      <w:tr w:rsidR="00393BED" w:rsidRPr="00130EE3" w14:paraId="17E82AA9" w14:textId="77777777" w:rsidTr="00A054FB">
        <w:trPr>
          <w:cantSplit/>
          <w:jc w:val="center"/>
        </w:trPr>
        <w:tc>
          <w:tcPr>
            <w:tcW w:w="2122" w:type="dxa"/>
            <w:shd w:val="clear" w:color="auto" w:fill="auto"/>
            <w:tcMar>
              <w:top w:w="110" w:type="dxa"/>
              <w:left w:w="120" w:type="dxa"/>
              <w:bottom w:w="110" w:type="dxa"/>
              <w:right w:w="120" w:type="dxa"/>
            </w:tcMar>
            <w:vAlign w:val="center"/>
          </w:tcPr>
          <w:p w14:paraId="41C354BD" w14:textId="60076B71"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Dưới 3</w:t>
            </w:r>
            <w:r w:rsidR="00106480" w:rsidRPr="00130EE3">
              <w:rPr>
                <w:rFonts w:asciiTheme="majorBidi" w:eastAsia="Arial" w:hAnsiTheme="majorBidi" w:cstheme="majorBidi"/>
                <w:sz w:val="26"/>
                <w:szCs w:val="26"/>
                <w:lang w:val="en-US"/>
              </w:rPr>
              <w:t>.</w:t>
            </w:r>
            <w:r w:rsidRPr="00130EE3">
              <w:rPr>
                <w:rFonts w:asciiTheme="majorBidi" w:eastAsia="Arial" w:hAnsiTheme="majorBidi" w:cstheme="majorBidi"/>
                <w:sz w:val="26"/>
                <w:szCs w:val="26"/>
              </w:rPr>
              <w:t>60</w:t>
            </w:r>
          </w:p>
        </w:tc>
        <w:tc>
          <w:tcPr>
            <w:tcW w:w="2126" w:type="dxa"/>
            <w:shd w:val="clear" w:color="auto" w:fill="auto"/>
            <w:tcMar>
              <w:top w:w="110" w:type="dxa"/>
              <w:left w:w="120" w:type="dxa"/>
              <w:bottom w:w="110" w:type="dxa"/>
              <w:right w:w="120" w:type="dxa"/>
            </w:tcMar>
            <w:vAlign w:val="center"/>
          </w:tcPr>
          <w:p w14:paraId="7D96B7D7"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áp dụng</w:t>
            </w:r>
          </w:p>
        </w:tc>
        <w:tc>
          <w:tcPr>
            <w:tcW w:w="3260" w:type="dxa"/>
            <w:shd w:val="clear" w:color="auto" w:fill="auto"/>
            <w:tcMar>
              <w:top w:w="110" w:type="dxa"/>
              <w:left w:w="120" w:type="dxa"/>
              <w:bottom w:w="110" w:type="dxa"/>
              <w:right w:w="120" w:type="dxa"/>
            </w:tcMar>
            <w:vAlign w:val="center"/>
          </w:tcPr>
          <w:p w14:paraId="1A17A38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Không có danh hiệu</w:t>
            </w:r>
          </w:p>
        </w:tc>
      </w:tr>
    </w:tbl>
    <w:p w14:paraId="40B961F9" w14:textId="77777777" w:rsidR="00451FC8" w:rsidRPr="00130EE3" w:rsidRDefault="00451FC8" w:rsidP="00536545">
      <w:pPr>
        <w:spacing w:after="0" w:line="276" w:lineRule="auto"/>
        <w:rPr>
          <w:rFonts w:asciiTheme="majorBidi" w:hAnsiTheme="majorBidi" w:cstheme="majorBidi"/>
          <w:sz w:val="26"/>
          <w:szCs w:val="26"/>
        </w:rPr>
      </w:pPr>
    </w:p>
    <w:p w14:paraId="22F0595D"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lastRenderedPageBreak/>
        <w:t xml:space="preserve">- </w:t>
      </w:r>
      <w:r w:rsidRPr="00130EE3">
        <w:rPr>
          <w:rFonts w:asciiTheme="majorBidi" w:eastAsia="Arial" w:hAnsiTheme="majorBidi" w:cstheme="majorBidi"/>
          <w:szCs w:val="26"/>
          <w:lang w:val="vi-VN"/>
        </w:rPr>
        <w:t>Tổng tỷ lệ sinh viên nhận danh hiệu Latin Honors không vượt quá 30% số sinh viên tốt nghiệp.</w:t>
      </w:r>
    </w:p>
    <w:p w14:paraId="79A0F855"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Hạng tốt nghiệp bị giảm 01 mức nếu khối lượng học phần phải học lại vượt quá 5% tổng số tín chỉ toàn chương trình (không tính học phần học cải thiện bị điểm F), hoặc sinh viên bị kỷ luật từ mức cảnh cáo trở lên.</w:t>
      </w:r>
    </w:p>
    <w:p w14:paraId="2F63D3E2" w14:textId="60D18EFB" w:rsidR="00451FC8" w:rsidRPr="00130EE3" w:rsidRDefault="00451FC8" w:rsidP="005A2368">
      <w:pPr>
        <w:pStyle w:val="Duudong"/>
        <w:numPr>
          <w:ilvl w:val="0"/>
          <w:numId w:val="0"/>
        </w:numPr>
        <w:spacing w:after="60" w:line="276" w:lineRule="auto"/>
        <w:ind w:firstLine="709"/>
        <w:rPr>
          <w:rFonts w:asciiTheme="majorBidi" w:eastAsia="Arial"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Danh hiệu </w:t>
      </w:r>
      <w:r w:rsidR="005A2368" w:rsidRPr="00130EE3">
        <w:rPr>
          <w:rFonts w:asciiTheme="majorBidi" w:eastAsia="Arial" w:hAnsiTheme="majorBidi" w:cstheme="majorBidi"/>
          <w:szCs w:val="26"/>
          <w:lang w:val="vi-VN"/>
        </w:rPr>
        <w:t xml:space="preserve">TTU President Honor </w:t>
      </w:r>
      <w:r w:rsidRPr="00130EE3">
        <w:rPr>
          <w:rFonts w:asciiTheme="majorBidi" w:eastAsia="Arial" w:hAnsiTheme="majorBidi" w:cstheme="majorBidi"/>
          <w:szCs w:val="26"/>
          <w:lang w:val="vi-VN"/>
        </w:rPr>
        <w:t>do Chủ tịch Hội đồng Trường xét chọn. Sinh viên có GPA từ 3</w:t>
      </w:r>
      <w:r w:rsidR="00D47E13"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90 trở lên được phỏng vấn để xem xét; hằng năm có thể chọn 01 hoặc 02 sinh viên tốt nghiệp cao nhất để cấp học bổng thạc sĩ.</w:t>
      </w:r>
    </w:p>
    <w:p w14:paraId="5CDED33C" w14:textId="167BC661" w:rsidR="00A17F46" w:rsidRPr="00130EE3" w:rsidRDefault="00000000" w:rsidP="005A2368">
      <w:pPr>
        <w:pStyle w:val="Duudong"/>
        <w:numPr>
          <w:ilvl w:val="0"/>
          <w:numId w:val="0"/>
        </w:numPr>
        <w:spacing w:after="60" w:line="276" w:lineRule="auto"/>
        <w:ind w:firstLine="709"/>
        <w:rPr>
          <w:rFonts w:asciiTheme="majorBidi" w:hAnsiTheme="majorBidi" w:cstheme="majorBidi"/>
          <w:b/>
          <w:bCs/>
          <w:szCs w:val="26"/>
          <w:lang w:val="vi-VN"/>
        </w:rPr>
      </w:pPr>
      <w:hyperlink r:id="rId53" w:history="1">
        <w:r w:rsidR="00FF70D7" w:rsidRPr="00130EE3">
          <w:rPr>
            <w:rStyle w:val="Siuktni"/>
            <w:rFonts w:asciiTheme="majorBidi" w:hAnsiTheme="majorBidi" w:cstheme="majorBidi"/>
            <w:b/>
            <w:bCs/>
            <w:color w:val="auto"/>
            <w:szCs w:val="26"/>
            <w:u w:val="none"/>
            <w:lang w:val="vi-VN"/>
          </w:rPr>
          <w:t>Link liên kết Quyết định Ban hành quy chế Giải thưởng TTU President Honor của Chủ tịch dành cho sinh viên tốt nghiệp</w:t>
        </w:r>
      </w:hyperlink>
    </w:p>
    <w:p w14:paraId="7CCBE6C7" w14:textId="11C4A848" w:rsidR="00FF70D7" w:rsidRPr="00130EE3" w:rsidRDefault="00FF70D7" w:rsidP="00FF70D7">
      <w:pPr>
        <w:pStyle w:val="Duudong"/>
        <w:numPr>
          <w:ilvl w:val="0"/>
          <w:numId w:val="0"/>
        </w:numPr>
        <w:spacing w:after="60" w:line="276" w:lineRule="auto"/>
        <w:ind w:firstLine="709"/>
        <w:jc w:val="center"/>
        <w:rPr>
          <w:rFonts w:asciiTheme="majorBidi" w:hAnsiTheme="majorBidi" w:cstheme="majorBidi"/>
          <w:b/>
          <w:bCs/>
          <w:szCs w:val="26"/>
          <w:lang w:val="vi-VN"/>
        </w:rPr>
      </w:pPr>
      <w:r w:rsidRPr="00130EE3">
        <w:rPr>
          <w:rFonts w:asciiTheme="majorBidi" w:hAnsiTheme="majorBidi" w:cstheme="majorBidi"/>
          <w:b/>
          <w:bCs/>
          <w:noProof/>
          <w:szCs w:val="26"/>
          <w:lang w:val="vi-VN"/>
          <w14:ligatures w14:val="standardContextual"/>
        </w:rPr>
        <w:drawing>
          <wp:inline distT="0" distB="0" distL="0" distR="0" wp14:anchorId="40788AF4" wp14:editId="6700A755">
            <wp:extent cx="704948" cy="704948"/>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54">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23C45A72"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79" w:name="_Toc240641769"/>
      <w:r w:rsidRPr="00130EE3">
        <w:rPr>
          <w:rFonts w:asciiTheme="majorBidi" w:eastAsia="Arial" w:hAnsiTheme="majorBidi"/>
          <w:b/>
          <w:bCs/>
          <w:color w:val="auto"/>
          <w:sz w:val="26"/>
          <w:szCs w:val="26"/>
        </w:rPr>
        <w:t>XI. Nghỉ học tạm thời và trở lại học</w:t>
      </w:r>
      <w:bookmarkEnd w:id="79"/>
    </w:p>
    <w:p w14:paraId="3ECE9CFC"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31 Quy chế đào tạo</w:t>
      </w:r>
    </w:p>
    <w:p w14:paraId="176933A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được xin nghỉ học tạm thời và bảo lưu kết quả khi được điều động vào lực lượng vũ trang; đại diện quốc gia dự thi, thi đấu quốc tế; hoặc phải điều trị dài ngày do ốm, thai sản, tai nạn và có xác nhận hợp lệ.</w:t>
      </w:r>
    </w:p>
    <w:p w14:paraId="39EF9224"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Trường hợp nghỉ vì lý do cá nhân: phải đã học tối thiểu 01 học kỳ, không thuộc diện bị xem xét buộc thôi học hoặc kỷ luật và đã hoàn thành nghĩa vụ học phí.</w:t>
      </w:r>
    </w:p>
    <w:p w14:paraId="36C64E50"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Thời gian nghỉ vì nhu cầu cá nhân được tính vào thời gian học tối đa.</w:t>
      </w:r>
    </w:p>
    <w:p w14:paraId="70B727BB" w14:textId="77777777" w:rsidR="00451FC8" w:rsidRPr="00130EE3" w:rsidRDefault="00451FC8" w:rsidP="00536545">
      <w:pPr>
        <w:pStyle w:val="Duudong"/>
        <w:numPr>
          <w:ilvl w:val="0"/>
          <w:numId w:val="0"/>
        </w:numPr>
        <w:spacing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Muốn trở lại học, sinh viên gửi đơn cho Hiệu trưởng ít nhất 01 tuần trước khi học kỳ mới bắt đầu.</w:t>
      </w:r>
    </w:p>
    <w:p w14:paraId="3D7C1484" w14:textId="77777777" w:rsidR="00451FC8" w:rsidRPr="00130EE3" w:rsidRDefault="00451FC8" w:rsidP="00536545">
      <w:pPr>
        <w:pStyle w:val="u1"/>
        <w:spacing w:line="276" w:lineRule="auto"/>
        <w:ind w:firstLine="709"/>
        <w:rPr>
          <w:rFonts w:asciiTheme="majorBidi" w:hAnsiTheme="majorBidi"/>
          <w:b/>
          <w:bCs/>
          <w:color w:val="auto"/>
          <w:sz w:val="26"/>
          <w:szCs w:val="26"/>
        </w:rPr>
      </w:pPr>
      <w:bookmarkStart w:id="80" w:name="_Toc240641770"/>
      <w:r w:rsidRPr="00130EE3">
        <w:rPr>
          <w:rFonts w:asciiTheme="majorBidi" w:eastAsia="Arial" w:hAnsiTheme="majorBidi"/>
          <w:b/>
          <w:bCs/>
          <w:color w:val="auto"/>
          <w:sz w:val="26"/>
          <w:szCs w:val="26"/>
        </w:rPr>
        <w:t>XII. Chuyển chương trình, chuyển trường và học hai chương trình</w:t>
      </w:r>
      <w:bookmarkEnd w:id="80"/>
    </w:p>
    <w:p w14:paraId="5C2BCEDD"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i/>
          <w:sz w:val="26"/>
          <w:szCs w:val="26"/>
        </w:rPr>
        <w:t>Căn cứ: Điều 32, Điều 33 và Điều 34 Quy chế đào tạo</w:t>
      </w:r>
    </w:p>
    <w:p w14:paraId="17ABD5FF"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81" w:name="_Toc240641771"/>
      <w:r w:rsidRPr="00130EE3">
        <w:rPr>
          <w:rFonts w:asciiTheme="majorBidi" w:eastAsia="Arial" w:hAnsiTheme="majorBidi"/>
          <w:b/>
          <w:bCs/>
          <w:color w:val="auto"/>
          <w:sz w:val="26"/>
          <w:szCs w:val="26"/>
        </w:rPr>
        <w:t>1. Chuyển chương trình/ngành</w:t>
      </w:r>
      <w:bookmarkEnd w:id="81"/>
    </w:p>
    <w:p w14:paraId="363D45B8" w14:textId="05AC407E"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Điểm trung bình chung học kỳ tại thời điểm xét đạt từ 2</w:t>
      </w:r>
      <w:r w:rsidR="00D47E13"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50 trở lên; không bị kỷ luật từ mức khiển trách trở lên.</w:t>
      </w:r>
    </w:p>
    <w:p w14:paraId="67A87284"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Không ở trình độ năm thứ nhất hoặc năm cuối khóa; không thuộc diện bị xem xét buộc thôi học; còn đủ thời gian học tập.</w:t>
      </w:r>
    </w:p>
    <w:p w14:paraId="443E2784"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Đạt điều kiện trúng tuyển của chương trình/ngành trong cùng khóa tuyển sinh; chương trình còn năng lực đào tạo; được Trưởng khoa và Hiệu trưởng đồng ý.</w:t>
      </w:r>
    </w:p>
    <w:p w14:paraId="1F7ECC92"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82" w:name="_Toc240641772"/>
      <w:r w:rsidRPr="00130EE3">
        <w:rPr>
          <w:rFonts w:asciiTheme="majorBidi" w:eastAsia="Arial" w:hAnsiTheme="majorBidi"/>
          <w:b/>
          <w:bCs/>
          <w:color w:val="auto"/>
          <w:sz w:val="26"/>
          <w:szCs w:val="26"/>
        </w:rPr>
        <w:t>2. Chuyển trường</w:t>
      </w:r>
      <w:bookmarkEnd w:id="82"/>
    </w:p>
    <w:p w14:paraId="5E7AB9CE"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Không ở trình độ năm thứ nhất hoặc năm cuối khóa; không thuộc diện bị xem xét buộc thôi học; còn đủ thời gian học tập.</w:t>
      </w:r>
    </w:p>
    <w:p w14:paraId="2536F997"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Đạt điều kiện trúng tuyển của ngành/chương trình cùng khóa tại nơi chuyển đến; nơi chuyển đến bảo đảm điều kiện và năng lực đào tạo.</w:t>
      </w:r>
    </w:p>
    <w:p w14:paraId="4911E2F5"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lastRenderedPageBreak/>
        <w:t xml:space="preserve">- </w:t>
      </w:r>
      <w:r w:rsidRPr="00130EE3">
        <w:rPr>
          <w:rFonts w:asciiTheme="majorBidi" w:eastAsia="Arial" w:hAnsiTheme="majorBidi" w:cstheme="majorBidi"/>
          <w:szCs w:val="26"/>
          <w:lang w:val="vi-VN"/>
        </w:rPr>
        <w:t>Được Hiệu trưởng trường chuyển đi và cơ sở đào tạo chuyển đến đồng ý.</w:t>
      </w:r>
    </w:p>
    <w:p w14:paraId="4E3CA752"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83" w:name="_Toc240641773"/>
      <w:r w:rsidRPr="00130EE3">
        <w:rPr>
          <w:rFonts w:asciiTheme="majorBidi" w:eastAsia="Arial" w:hAnsiTheme="majorBidi"/>
          <w:b/>
          <w:bCs/>
          <w:color w:val="auto"/>
          <w:sz w:val="26"/>
          <w:szCs w:val="26"/>
        </w:rPr>
        <w:t>3. Học cùng lúc hai chương trình</w:t>
      </w:r>
      <w:bookmarkEnd w:id="83"/>
    </w:p>
    <w:p w14:paraId="07EBD83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Được đăng ký sớm nhất khi đã xếp trình độ năm thứ hai của chương trình thứ nhất; ngành ở chương trình thứ hai phải khác ngành của chương trình thứ nhất.</w:t>
      </w:r>
    </w:p>
    <w:p w14:paraId="7DD2B79A" w14:textId="3C32DBC5"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Điểm trung bình tích lũy xếp loại khá trở lên, đáp ứng ngưỡng bảo đảm chất lượng đầu vào của chương trình thứ hai trong năm tuyển sinh và chương trình còn năng lực đào tạo.</w:t>
      </w:r>
    </w:p>
    <w:p w14:paraId="17DA984B"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Nếu GPA chương trình thứ nhất dưới mức trung bình hoặc sinh viên bị cảnh báo học tập, phải dừng chương trình thứ hai từ học kỳ tiếp theo.</w:t>
      </w:r>
    </w:p>
    <w:p w14:paraId="381126C6"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Chỉ được xét tốt nghiệp chương trình thứ hai sau khi đủ điều kiện tốt nghiệp chương trình thứ nhất và đã đăng ký chương trình thứ hai chậm nhất 02 năm trước thời điểm xét tốt nghiệp chương trình thứ hai.</w:t>
      </w:r>
    </w:p>
    <w:p w14:paraId="0509563F"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Nộp đơn tại Phòng Quản lý đào tạo để trình Hiệu trưởng xem xét, quyết định.</w:t>
      </w:r>
    </w:p>
    <w:p w14:paraId="523E59F8"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84" w:name="_Toc240641774"/>
      <w:r w:rsidRPr="00130EE3">
        <w:rPr>
          <w:rFonts w:asciiTheme="majorBidi" w:eastAsia="Arial" w:hAnsiTheme="majorBidi"/>
          <w:b/>
          <w:bCs/>
          <w:color w:val="auto"/>
          <w:sz w:val="26"/>
          <w:szCs w:val="26"/>
        </w:rPr>
        <w:t>XIII. Chuẩn đầu ra ngoại ngữ và công nghệ thông tin</w:t>
      </w:r>
      <w:bookmarkEnd w:id="84"/>
    </w:p>
    <w:p w14:paraId="3D0E69F1"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85" w:name="_Toc240641775"/>
      <w:r w:rsidRPr="00130EE3">
        <w:rPr>
          <w:rFonts w:asciiTheme="majorBidi" w:eastAsia="Arial" w:hAnsiTheme="majorBidi"/>
          <w:b/>
          <w:bCs/>
          <w:color w:val="auto"/>
          <w:sz w:val="26"/>
          <w:szCs w:val="26"/>
        </w:rPr>
        <w:t>1. Chuẩn đầu ra ngoại ngữ</w:t>
      </w:r>
      <w:bookmarkEnd w:id="85"/>
    </w:p>
    <w:p w14:paraId="6D031D23"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eastAsia="Arial" w:hAnsiTheme="majorBidi" w:cstheme="majorBidi"/>
          <w:szCs w:val="26"/>
          <w:lang w:val="vi-VN"/>
        </w:rPr>
        <w:t>Sinh viên được công nhận đạt chuẩn đầu ra ngoại ngữ khi có chứng chỉ đáp ứng mức tối thiểu của ngành và chương trình đang theo học.</w:t>
      </w:r>
    </w:p>
    <w:tbl>
      <w:tblPr>
        <w:tblStyle w:val="LiBang"/>
        <w:tblW w:w="9215" w:type="dxa"/>
        <w:jc w:val="center"/>
        <w:tblLayout w:type="fixed"/>
        <w:tblLook w:val="04A0" w:firstRow="1" w:lastRow="0" w:firstColumn="1" w:lastColumn="0" w:noHBand="0" w:noVBand="1"/>
      </w:tblPr>
      <w:tblGrid>
        <w:gridCol w:w="5813"/>
        <w:gridCol w:w="3402"/>
      </w:tblGrid>
      <w:tr w:rsidR="00130EE3" w:rsidRPr="00130EE3" w14:paraId="1CD20B95" w14:textId="77777777" w:rsidTr="00F72EEE">
        <w:trPr>
          <w:cantSplit/>
          <w:tblHeader/>
          <w:jc w:val="center"/>
        </w:trPr>
        <w:tc>
          <w:tcPr>
            <w:tcW w:w="5813" w:type="dxa"/>
            <w:shd w:val="clear" w:color="auto" w:fill="auto"/>
            <w:tcMar>
              <w:top w:w="110" w:type="dxa"/>
              <w:left w:w="120" w:type="dxa"/>
              <w:bottom w:w="110" w:type="dxa"/>
              <w:right w:w="120" w:type="dxa"/>
            </w:tcMar>
            <w:vAlign w:val="center"/>
          </w:tcPr>
          <w:p w14:paraId="2B81B8B5"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Chương trình/Ngành</w:t>
            </w:r>
          </w:p>
        </w:tc>
        <w:tc>
          <w:tcPr>
            <w:tcW w:w="3402" w:type="dxa"/>
            <w:shd w:val="clear" w:color="auto" w:fill="auto"/>
            <w:tcMar>
              <w:top w:w="110" w:type="dxa"/>
              <w:left w:w="120" w:type="dxa"/>
              <w:bottom w:w="110" w:type="dxa"/>
              <w:right w:w="120" w:type="dxa"/>
            </w:tcMar>
            <w:vAlign w:val="center"/>
          </w:tcPr>
          <w:p w14:paraId="2A97CE4C"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Chuẩn tối thiểu</w:t>
            </w:r>
          </w:p>
        </w:tc>
      </w:tr>
      <w:tr w:rsidR="00130EE3" w:rsidRPr="00130EE3" w14:paraId="16F58F8F" w14:textId="77777777" w:rsidTr="00F72EEE">
        <w:trPr>
          <w:cantSplit/>
          <w:jc w:val="center"/>
        </w:trPr>
        <w:tc>
          <w:tcPr>
            <w:tcW w:w="5813" w:type="dxa"/>
            <w:shd w:val="clear" w:color="auto" w:fill="auto"/>
            <w:tcMar>
              <w:top w:w="110" w:type="dxa"/>
              <w:left w:w="120" w:type="dxa"/>
              <w:bottom w:w="110" w:type="dxa"/>
              <w:right w:w="120" w:type="dxa"/>
            </w:tcMar>
            <w:vAlign w:val="center"/>
          </w:tcPr>
          <w:p w14:paraId="41132207" w14:textId="33C1872E"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 xml:space="preserve">Chương trình chuẩn - </w:t>
            </w:r>
            <w:r w:rsidR="001E0F99" w:rsidRPr="00130EE3">
              <w:rPr>
                <w:rFonts w:asciiTheme="majorBidi" w:eastAsia="Arial" w:hAnsiTheme="majorBidi" w:cstheme="majorBidi"/>
                <w:sz w:val="26"/>
                <w:szCs w:val="26"/>
              </w:rPr>
              <w:t xml:space="preserve">Ngành </w:t>
            </w:r>
            <w:r w:rsidRPr="00130EE3">
              <w:rPr>
                <w:rFonts w:asciiTheme="majorBidi" w:eastAsia="Arial" w:hAnsiTheme="majorBidi" w:cstheme="majorBidi"/>
                <w:sz w:val="26"/>
                <w:szCs w:val="26"/>
              </w:rPr>
              <w:t>Ngôn ngữ Anh</w:t>
            </w:r>
          </w:p>
        </w:tc>
        <w:tc>
          <w:tcPr>
            <w:tcW w:w="3402" w:type="dxa"/>
            <w:shd w:val="clear" w:color="auto" w:fill="auto"/>
            <w:tcMar>
              <w:top w:w="110" w:type="dxa"/>
              <w:left w:w="120" w:type="dxa"/>
              <w:bottom w:w="110" w:type="dxa"/>
              <w:right w:w="120" w:type="dxa"/>
            </w:tcMar>
            <w:vAlign w:val="center"/>
          </w:tcPr>
          <w:p w14:paraId="160D4AA6" w14:textId="77777777"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IELTS 7.0 hoặc tương đương</w:t>
            </w:r>
          </w:p>
        </w:tc>
      </w:tr>
      <w:tr w:rsidR="00130EE3" w:rsidRPr="00130EE3" w14:paraId="6F608E41" w14:textId="77777777" w:rsidTr="00F72EEE">
        <w:trPr>
          <w:cantSplit/>
          <w:jc w:val="center"/>
        </w:trPr>
        <w:tc>
          <w:tcPr>
            <w:tcW w:w="5813" w:type="dxa"/>
            <w:shd w:val="clear" w:color="auto" w:fill="auto"/>
            <w:tcMar>
              <w:top w:w="110" w:type="dxa"/>
              <w:left w:w="120" w:type="dxa"/>
              <w:bottom w:w="110" w:type="dxa"/>
              <w:right w:w="120" w:type="dxa"/>
            </w:tcMar>
            <w:vAlign w:val="center"/>
          </w:tcPr>
          <w:p w14:paraId="65911ED7" w14:textId="28930239"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 xml:space="preserve">Chương trình chuẩn - </w:t>
            </w:r>
            <w:r w:rsidR="001E0F99" w:rsidRPr="00130EE3">
              <w:rPr>
                <w:rFonts w:asciiTheme="majorBidi" w:eastAsia="Arial" w:hAnsiTheme="majorBidi" w:cstheme="majorBidi"/>
                <w:sz w:val="26"/>
                <w:szCs w:val="26"/>
              </w:rPr>
              <w:t xml:space="preserve">Ngành </w:t>
            </w:r>
            <w:r w:rsidR="001C5DDA" w:rsidRPr="00130EE3">
              <w:rPr>
                <w:rFonts w:asciiTheme="majorBidi" w:eastAsia="Arial" w:hAnsiTheme="majorBidi" w:cstheme="majorBidi"/>
                <w:sz w:val="26"/>
                <w:szCs w:val="26"/>
              </w:rPr>
              <w:t>Y khoa</w:t>
            </w:r>
          </w:p>
        </w:tc>
        <w:tc>
          <w:tcPr>
            <w:tcW w:w="3402" w:type="dxa"/>
            <w:shd w:val="clear" w:color="auto" w:fill="auto"/>
            <w:tcMar>
              <w:top w:w="110" w:type="dxa"/>
              <w:left w:w="120" w:type="dxa"/>
              <w:bottom w:w="110" w:type="dxa"/>
              <w:right w:w="120" w:type="dxa"/>
            </w:tcMar>
            <w:vAlign w:val="center"/>
          </w:tcPr>
          <w:p w14:paraId="0B58F94C" w14:textId="77777777"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IELTS 5.5 hoặc tương đương</w:t>
            </w:r>
          </w:p>
        </w:tc>
      </w:tr>
      <w:tr w:rsidR="00130EE3" w:rsidRPr="00130EE3" w14:paraId="4E4B1DC8" w14:textId="77777777" w:rsidTr="00F72EEE">
        <w:trPr>
          <w:cantSplit/>
          <w:jc w:val="center"/>
        </w:trPr>
        <w:tc>
          <w:tcPr>
            <w:tcW w:w="5813" w:type="dxa"/>
            <w:shd w:val="clear" w:color="auto" w:fill="auto"/>
            <w:tcMar>
              <w:top w:w="110" w:type="dxa"/>
              <w:left w:w="120" w:type="dxa"/>
              <w:bottom w:w="110" w:type="dxa"/>
              <w:right w:w="120" w:type="dxa"/>
            </w:tcMar>
            <w:vAlign w:val="center"/>
          </w:tcPr>
          <w:p w14:paraId="663E55E9" w14:textId="74564329"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 xml:space="preserve">Chương trình chuẩn - </w:t>
            </w:r>
            <w:r w:rsidR="001E0F99" w:rsidRPr="00130EE3">
              <w:rPr>
                <w:rFonts w:asciiTheme="majorBidi" w:eastAsia="Arial" w:hAnsiTheme="majorBidi" w:cstheme="majorBidi"/>
                <w:sz w:val="26"/>
                <w:szCs w:val="26"/>
              </w:rPr>
              <w:t xml:space="preserve">Ngành </w:t>
            </w:r>
            <w:r w:rsidRPr="00130EE3">
              <w:rPr>
                <w:rFonts w:asciiTheme="majorBidi" w:eastAsia="Arial" w:hAnsiTheme="majorBidi" w:cstheme="majorBidi"/>
                <w:sz w:val="26"/>
                <w:szCs w:val="26"/>
              </w:rPr>
              <w:t>Điều dưỡng; Kỹ thuật xét nghiệm y học; nhóm ngành kinh tế, luật, công nghệ, nông nghiệp và truyền thông</w:t>
            </w:r>
          </w:p>
        </w:tc>
        <w:tc>
          <w:tcPr>
            <w:tcW w:w="3402" w:type="dxa"/>
            <w:shd w:val="clear" w:color="auto" w:fill="auto"/>
            <w:tcMar>
              <w:top w:w="110" w:type="dxa"/>
              <w:left w:w="120" w:type="dxa"/>
              <w:bottom w:w="110" w:type="dxa"/>
              <w:right w:w="120" w:type="dxa"/>
            </w:tcMar>
            <w:vAlign w:val="center"/>
          </w:tcPr>
          <w:p w14:paraId="0072C70E" w14:textId="77777777"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IELTS 5.0 hoặc tương đương</w:t>
            </w:r>
          </w:p>
        </w:tc>
      </w:tr>
      <w:tr w:rsidR="00130EE3" w:rsidRPr="00130EE3" w14:paraId="4732FE75" w14:textId="77777777" w:rsidTr="00F72EEE">
        <w:trPr>
          <w:cantSplit/>
          <w:jc w:val="center"/>
        </w:trPr>
        <w:tc>
          <w:tcPr>
            <w:tcW w:w="5813" w:type="dxa"/>
            <w:shd w:val="clear" w:color="auto" w:fill="auto"/>
            <w:tcMar>
              <w:top w:w="110" w:type="dxa"/>
              <w:left w:w="120" w:type="dxa"/>
              <w:bottom w:w="110" w:type="dxa"/>
              <w:right w:w="120" w:type="dxa"/>
            </w:tcMar>
            <w:vAlign w:val="center"/>
          </w:tcPr>
          <w:p w14:paraId="32C25641" w14:textId="02F1D13D"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 xml:space="preserve">Chương trình chuẩn - </w:t>
            </w:r>
            <w:r w:rsidR="001E0F99" w:rsidRPr="00130EE3">
              <w:rPr>
                <w:rFonts w:asciiTheme="majorBidi" w:eastAsia="Arial" w:hAnsiTheme="majorBidi" w:cstheme="majorBidi"/>
                <w:sz w:val="26"/>
                <w:szCs w:val="26"/>
              </w:rPr>
              <w:t xml:space="preserve">Ngành </w:t>
            </w:r>
            <w:r w:rsidRPr="00130EE3">
              <w:rPr>
                <w:rFonts w:asciiTheme="majorBidi" w:eastAsia="Arial" w:hAnsiTheme="majorBidi" w:cstheme="majorBidi"/>
                <w:sz w:val="26"/>
                <w:szCs w:val="26"/>
              </w:rPr>
              <w:t>Ngôn ngữ Trung Quốc</w:t>
            </w:r>
          </w:p>
        </w:tc>
        <w:tc>
          <w:tcPr>
            <w:tcW w:w="3402" w:type="dxa"/>
            <w:shd w:val="clear" w:color="auto" w:fill="auto"/>
            <w:tcMar>
              <w:top w:w="110" w:type="dxa"/>
              <w:left w:w="120" w:type="dxa"/>
              <w:bottom w:w="110" w:type="dxa"/>
              <w:right w:w="120" w:type="dxa"/>
            </w:tcMar>
            <w:vAlign w:val="center"/>
          </w:tcPr>
          <w:p w14:paraId="6473BD53" w14:textId="77777777"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HSK 5 hoặc tương đương</w:t>
            </w:r>
          </w:p>
        </w:tc>
      </w:tr>
      <w:tr w:rsidR="00130EE3" w:rsidRPr="00130EE3" w14:paraId="2FF85996" w14:textId="77777777" w:rsidTr="00F72EEE">
        <w:trPr>
          <w:cantSplit/>
          <w:jc w:val="center"/>
        </w:trPr>
        <w:tc>
          <w:tcPr>
            <w:tcW w:w="5813" w:type="dxa"/>
            <w:shd w:val="clear" w:color="auto" w:fill="auto"/>
            <w:tcMar>
              <w:top w:w="110" w:type="dxa"/>
              <w:left w:w="120" w:type="dxa"/>
              <w:bottom w:w="110" w:type="dxa"/>
              <w:right w:w="120" w:type="dxa"/>
            </w:tcMar>
            <w:vAlign w:val="center"/>
          </w:tcPr>
          <w:p w14:paraId="0A589829" w14:textId="38B38C2E"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 xml:space="preserve">Chương trình chuẩn - </w:t>
            </w:r>
            <w:r w:rsidR="001E0F99" w:rsidRPr="00130EE3">
              <w:rPr>
                <w:rFonts w:asciiTheme="majorBidi" w:eastAsia="Arial" w:hAnsiTheme="majorBidi" w:cstheme="majorBidi"/>
                <w:sz w:val="26"/>
                <w:szCs w:val="26"/>
              </w:rPr>
              <w:t xml:space="preserve">Ngành </w:t>
            </w:r>
            <w:r w:rsidRPr="00130EE3">
              <w:rPr>
                <w:rFonts w:asciiTheme="majorBidi" w:eastAsia="Arial" w:hAnsiTheme="majorBidi" w:cstheme="majorBidi"/>
                <w:sz w:val="26"/>
                <w:szCs w:val="26"/>
              </w:rPr>
              <w:t>Ngôn ngữ Hàn Quốc</w:t>
            </w:r>
          </w:p>
        </w:tc>
        <w:tc>
          <w:tcPr>
            <w:tcW w:w="3402" w:type="dxa"/>
            <w:shd w:val="clear" w:color="auto" w:fill="auto"/>
            <w:tcMar>
              <w:top w:w="110" w:type="dxa"/>
              <w:left w:w="120" w:type="dxa"/>
              <w:bottom w:w="110" w:type="dxa"/>
              <w:right w:w="120" w:type="dxa"/>
            </w:tcMar>
            <w:vAlign w:val="center"/>
          </w:tcPr>
          <w:p w14:paraId="03D22594" w14:textId="77777777"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TOPIK 5 hoặc tương đương</w:t>
            </w:r>
          </w:p>
        </w:tc>
      </w:tr>
      <w:tr w:rsidR="00393BED" w:rsidRPr="00130EE3" w14:paraId="3A97FAAF" w14:textId="77777777" w:rsidTr="00F72EEE">
        <w:trPr>
          <w:cantSplit/>
          <w:jc w:val="center"/>
        </w:trPr>
        <w:tc>
          <w:tcPr>
            <w:tcW w:w="5813" w:type="dxa"/>
            <w:shd w:val="clear" w:color="auto" w:fill="auto"/>
            <w:tcMar>
              <w:top w:w="110" w:type="dxa"/>
              <w:left w:w="120" w:type="dxa"/>
              <w:bottom w:w="110" w:type="dxa"/>
              <w:right w:w="120" w:type="dxa"/>
            </w:tcMar>
            <w:vAlign w:val="center"/>
          </w:tcPr>
          <w:p w14:paraId="65919985" w14:textId="77777777" w:rsidR="00451FC8" w:rsidRPr="00130EE3" w:rsidRDefault="00451FC8" w:rsidP="00536545">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Chương trình giảng dạy bằng tiếng Anh</w:t>
            </w:r>
          </w:p>
        </w:tc>
        <w:tc>
          <w:tcPr>
            <w:tcW w:w="3402" w:type="dxa"/>
            <w:shd w:val="clear" w:color="auto" w:fill="auto"/>
            <w:tcMar>
              <w:top w:w="110" w:type="dxa"/>
              <w:left w:w="120" w:type="dxa"/>
              <w:bottom w:w="110" w:type="dxa"/>
              <w:right w:w="120" w:type="dxa"/>
            </w:tcMar>
            <w:vAlign w:val="center"/>
          </w:tcPr>
          <w:p w14:paraId="1DBB6ED7" w14:textId="77777777" w:rsidR="00451FC8" w:rsidRPr="00130EE3" w:rsidRDefault="00451FC8" w:rsidP="00F72EEE">
            <w:pPr>
              <w:spacing w:line="276" w:lineRule="auto"/>
              <w:rPr>
                <w:rFonts w:asciiTheme="majorBidi" w:hAnsiTheme="majorBidi" w:cstheme="majorBidi"/>
                <w:sz w:val="26"/>
                <w:szCs w:val="26"/>
              </w:rPr>
            </w:pPr>
            <w:r w:rsidRPr="00130EE3">
              <w:rPr>
                <w:rFonts w:asciiTheme="majorBidi" w:eastAsia="Arial" w:hAnsiTheme="majorBidi" w:cstheme="majorBidi"/>
                <w:sz w:val="26"/>
                <w:szCs w:val="26"/>
              </w:rPr>
              <w:t>IELTS 7.0 hoặc tương đương</w:t>
            </w:r>
          </w:p>
        </w:tc>
      </w:tr>
    </w:tbl>
    <w:p w14:paraId="7378D779" w14:textId="77777777" w:rsidR="00451FC8" w:rsidRPr="00130EE3" w:rsidRDefault="00451FC8" w:rsidP="00536545">
      <w:pPr>
        <w:spacing w:after="0" w:line="276" w:lineRule="auto"/>
        <w:rPr>
          <w:rFonts w:asciiTheme="majorBidi" w:hAnsiTheme="majorBidi" w:cstheme="majorBidi"/>
          <w:sz w:val="26"/>
          <w:szCs w:val="26"/>
        </w:rPr>
      </w:pPr>
    </w:p>
    <w:tbl>
      <w:tblPr>
        <w:tblStyle w:val="LiBang"/>
        <w:tblW w:w="8359" w:type="dxa"/>
        <w:jc w:val="center"/>
        <w:tblLayout w:type="fixed"/>
        <w:tblLook w:val="04A0" w:firstRow="1" w:lastRow="0" w:firstColumn="1" w:lastColumn="0" w:noHBand="0" w:noVBand="1"/>
      </w:tblPr>
      <w:tblGrid>
        <w:gridCol w:w="2122"/>
        <w:gridCol w:w="2126"/>
        <w:gridCol w:w="2126"/>
        <w:gridCol w:w="1985"/>
      </w:tblGrid>
      <w:tr w:rsidR="00130EE3" w:rsidRPr="00130EE3" w14:paraId="38C7FD6E" w14:textId="77777777" w:rsidTr="002802AF">
        <w:trPr>
          <w:cantSplit/>
          <w:tblHeader/>
          <w:jc w:val="center"/>
        </w:trPr>
        <w:tc>
          <w:tcPr>
            <w:tcW w:w="2122" w:type="dxa"/>
            <w:shd w:val="clear" w:color="auto" w:fill="auto"/>
            <w:tcMar>
              <w:top w:w="110" w:type="dxa"/>
              <w:left w:w="120" w:type="dxa"/>
              <w:bottom w:w="110" w:type="dxa"/>
              <w:right w:w="120" w:type="dxa"/>
            </w:tcMar>
            <w:vAlign w:val="center"/>
          </w:tcPr>
          <w:p w14:paraId="7DEF3D3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TOEFL iBT</w:t>
            </w:r>
          </w:p>
        </w:tc>
        <w:tc>
          <w:tcPr>
            <w:tcW w:w="2126" w:type="dxa"/>
            <w:shd w:val="clear" w:color="auto" w:fill="auto"/>
            <w:tcMar>
              <w:top w:w="110" w:type="dxa"/>
              <w:left w:w="120" w:type="dxa"/>
              <w:bottom w:w="110" w:type="dxa"/>
              <w:right w:w="120" w:type="dxa"/>
            </w:tcMar>
            <w:vAlign w:val="center"/>
          </w:tcPr>
          <w:p w14:paraId="5E0CFF6F"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IELTS</w:t>
            </w:r>
          </w:p>
        </w:tc>
        <w:tc>
          <w:tcPr>
            <w:tcW w:w="2126" w:type="dxa"/>
            <w:shd w:val="clear" w:color="auto" w:fill="auto"/>
            <w:tcMar>
              <w:top w:w="110" w:type="dxa"/>
              <w:left w:w="120" w:type="dxa"/>
              <w:bottom w:w="110" w:type="dxa"/>
              <w:right w:w="120" w:type="dxa"/>
            </w:tcMar>
            <w:vAlign w:val="center"/>
          </w:tcPr>
          <w:p w14:paraId="33B0410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TOEIC</w:t>
            </w:r>
          </w:p>
        </w:tc>
        <w:tc>
          <w:tcPr>
            <w:tcW w:w="1985" w:type="dxa"/>
            <w:shd w:val="clear" w:color="auto" w:fill="auto"/>
            <w:tcMar>
              <w:top w:w="110" w:type="dxa"/>
              <w:left w:w="120" w:type="dxa"/>
              <w:bottom w:w="110" w:type="dxa"/>
              <w:right w:w="120" w:type="dxa"/>
            </w:tcMar>
            <w:vAlign w:val="center"/>
          </w:tcPr>
          <w:p w14:paraId="0BBBA57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Cambridge</w:t>
            </w:r>
          </w:p>
        </w:tc>
      </w:tr>
      <w:tr w:rsidR="00130EE3" w:rsidRPr="00130EE3" w14:paraId="35F46CFC" w14:textId="77777777" w:rsidTr="002802AF">
        <w:trPr>
          <w:cantSplit/>
          <w:jc w:val="center"/>
        </w:trPr>
        <w:tc>
          <w:tcPr>
            <w:tcW w:w="2122" w:type="dxa"/>
            <w:shd w:val="clear" w:color="auto" w:fill="auto"/>
            <w:tcMar>
              <w:top w:w="110" w:type="dxa"/>
              <w:left w:w="120" w:type="dxa"/>
              <w:bottom w:w="110" w:type="dxa"/>
              <w:right w:w="120" w:type="dxa"/>
            </w:tcMar>
            <w:vAlign w:val="center"/>
          </w:tcPr>
          <w:p w14:paraId="6B52431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118-120</w:t>
            </w:r>
          </w:p>
        </w:tc>
        <w:tc>
          <w:tcPr>
            <w:tcW w:w="2126" w:type="dxa"/>
            <w:shd w:val="clear" w:color="auto" w:fill="auto"/>
            <w:tcMar>
              <w:top w:w="110" w:type="dxa"/>
              <w:left w:w="120" w:type="dxa"/>
              <w:bottom w:w="110" w:type="dxa"/>
              <w:right w:w="120" w:type="dxa"/>
            </w:tcMar>
            <w:vAlign w:val="center"/>
          </w:tcPr>
          <w:p w14:paraId="4DE3E8C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9.0</w:t>
            </w:r>
          </w:p>
        </w:tc>
        <w:tc>
          <w:tcPr>
            <w:tcW w:w="2126" w:type="dxa"/>
            <w:shd w:val="clear" w:color="auto" w:fill="auto"/>
            <w:tcMar>
              <w:top w:w="110" w:type="dxa"/>
              <w:left w:w="120" w:type="dxa"/>
              <w:bottom w:w="110" w:type="dxa"/>
              <w:right w:w="120" w:type="dxa"/>
            </w:tcMar>
            <w:vAlign w:val="center"/>
          </w:tcPr>
          <w:p w14:paraId="3B65C8A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990</w:t>
            </w:r>
          </w:p>
        </w:tc>
        <w:tc>
          <w:tcPr>
            <w:tcW w:w="1985" w:type="dxa"/>
            <w:shd w:val="clear" w:color="auto" w:fill="auto"/>
            <w:tcMar>
              <w:top w:w="110" w:type="dxa"/>
              <w:left w:w="120" w:type="dxa"/>
              <w:bottom w:w="110" w:type="dxa"/>
              <w:right w:w="120" w:type="dxa"/>
            </w:tcMar>
            <w:vAlign w:val="center"/>
          </w:tcPr>
          <w:p w14:paraId="4AD0590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C2 (CPE)</w:t>
            </w:r>
          </w:p>
        </w:tc>
      </w:tr>
      <w:tr w:rsidR="00130EE3" w:rsidRPr="00130EE3" w14:paraId="116654B0" w14:textId="77777777" w:rsidTr="002802AF">
        <w:trPr>
          <w:cantSplit/>
          <w:jc w:val="center"/>
        </w:trPr>
        <w:tc>
          <w:tcPr>
            <w:tcW w:w="2122" w:type="dxa"/>
            <w:shd w:val="clear" w:color="auto" w:fill="auto"/>
            <w:tcMar>
              <w:top w:w="110" w:type="dxa"/>
              <w:left w:w="120" w:type="dxa"/>
              <w:bottom w:w="110" w:type="dxa"/>
              <w:right w:w="120" w:type="dxa"/>
            </w:tcMar>
            <w:vAlign w:val="center"/>
          </w:tcPr>
          <w:p w14:paraId="7D05DAA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110-114</w:t>
            </w:r>
          </w:p>
        </w:tc>
        <w:tc>
          <w:tcPr>
            <w:tcW w:w="2126" w:type="dxa"/>
            <w:shd w:val="clear" w:color="auto" w:fill="auto"/>
            <w:tcMar>
              <w:top w:w="110" w:type="dxa"/>
              <w:left w:w="120" w:type="dxa"/>
              <w:bottom w:w="110" w:type="dxa"/>
              <w:right w:w="120" w:type="dxa"/>
            </w:tcMar>
            <w:vAlign w:val="center"/>
          </w:tcPr>
          <w:p w14:paraId="64A25A7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8.0</w:t>
            </w:r>
          </w:p>
        </w:tc>
        <w:tc>
          <w:tcPr>
            <w:tcW w:w="2126" w:type="dxa"/>
            <w:shd w:val="clear" w:color="auto" w:fill="auto"/>
            <w:tcMar>
              <w:top w:w="110" w:type="dxa"/>
              <w:left w:w="120" w:type="dxa"/>
              <w:bottom w:w="110" w:type="dxa"/>
              <w:right w:w="120" w:type="dxa"/>
            </w:tcMar>
            <w:vAlign w:val="center"/>
          </w:tcPr>
          <w:p w14:paraId="43745AD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900</w:t>
            </w:r>
          </w:p>
        </w:tc>
        <w:tc>
          <w:tcPr>
            <w:tcW w:w="1985" w:type="dxa"/>
            <w:shd w:val="clear" w:color="auto" w:fill="auto"/>
            <w:tcMar>
              <w:top w:w="110" w:type="dxa"/>
              <w:left w:w="120" w:type="dxa"/>
              <w:bottom w:w="110" w:type="dxa"/>
              <w:right w:w="120" w:type="dxa"/>
            </w:tcMar>
            <w:vAlign w:val="center"/>
          </w:tcPr>
          <w:p w14:paraId="61CD05D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C2 (CPE)</w:t>
            </w:r>
          </w:p>
        </w:tc>
      </w:tr>
      <w:tr w:rsidR="00130EE3" w:rsidRPr="00130EE3" w14:paraId="4C358305" w14:textId="77777777" w:rsidTr="002802AF">
        <w:trPr>
          <w:cantSplit/>
          <w:jc w:val="center"/>
        </w:trPr>
        <w:tc>
          <w:tcPr>
            <w:tcW w:w="2122" w:type="dxa"/>
            <w:shd w:val="clear" w:color="auto" w:fill="auto"/>
            <w:tcMar>
              <w:top w:w="110" w:type="dxa"/>
              <w:left w:w="120" w:type="dxa"/>
              <w:bottom w:w="110" w:type="dxa"/>
              <w:right w:w="120" w:type="dxa"/>
            </w:tcMar>
            <w:vAlign w:val="center"/>
          </w:tcPr>
          <w:p w14:paraId="1DCBAB4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100</w:t>
            </w:r>
          </w:p>
        </w:tc>
        <w:tc>
          <w:tcPr>
            <w:tcW w:w="2126" w:type="dxa"/>
            <w:shd w:val="clear" w:color="auto" w:fill="auto"/>
            <w:tcMar>
              <w:top w:w="110" w:type="dxa"/>
              <w:left w:w="120" w:type="dxa"/>
              <w:bottom w:w="110" w:type="dxa"/>
              <w:right w:w="120" w:type="dxa"/>
            </w:tcMar>
            <w:vAlign w:val="center"/>
          </w:tcPr>
          <w:p w14:paraId="29764CE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7.0</w:t>
            </w:r>
          </w:p>
        </w:tc>
        <w:tc>
          <w:tcPr>
            <w:tcW w:w="2126" w:type="dxa"/>
            <w:shd w:val="clear" w:color="auto" w:fill="auto"/>
            <w:tcMar>
              <w:top w:w="110" w:type="dxa"/>
              <w:left w:w="120" w:type="dxa"/>
              <w:bottom w:w="110" w:type="dxa"/>
              <w:right w:w="120" w:type="dxa"/>
            </w:tcMar>
            <w:vAlign w:val="center"/>
          </w:tcPr>
          <w:p w14:paraId="3A714E20"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780</w:t>
            </w:r>
          </w:p>
        </w:tc>
        <w:tc>
          <w:tcPr>
            <w:tcW w:w="1985" w:type="dxa"/>
            <w:shd w:val="clear" w:color="auto" w:fill="auto"/>
            <w:tcMar>
              <w:top w:w="110" w:type="dxa"/>
              <w:left w:w="120" w:type="dxa"/>
              <w:bottom w:w="110" w:type="dxa"/>
              <w:right w:w="120" w:type="dxa"/>
            </w:tcMar>
            <w:vAlign w:val="center"/>
          </w:tcPr>
          <w:p w14:paraId="27CF066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C1 (CAE)</w:t>
            </w:r>
          </w:p>
        </w:tc>
      </w:tr>
      <w:tr w:rsidR="00130EE3" w:rsidRPr="00130EE3" w14:paraId="6602DD6B" w14:textId="77777777" w:rsidTr="002802AF">
        <w:trPr>
          <w:cantSplit/>
          <w:jc w:val="center"/>
        </w:trPr>
        <w:tc>
          <w:tcPr>
            <w:tcW w:w="2122" w:type="dxa"/>
            <w:shd w:val="clear" w:color="auto" w:fill="auto"/>
            <w:tcMar>
              <w:top w:w="110" w:type="dxa"/>
              <w:left w:w="120" w:type="dxa"/>
              <w:bottom w:w="110" w:type="dxa"/>
              <w:right w:w="120" w:type="dxa"/>
            </w:tcMar>
            <w:vAlign w:val="center"/>
          </w:tcPr>
          <w:p w14:paraId="3BF03C5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lastRenderedPageBreak/>
              <w:t>86</w:t>
            </w:r>
          </w:p>
        </w:tc>
        <w:tc>
          <w:tcPr>
            <w:tcW w:w="2126" w:type="dxa"/>
            <w:shd w:val="clear" w:color="auto" w:fill="auto"/>
            <w:tcMar>
              <w:top w:w="110" w:type="dxa"/>
              <w:left w:w="120" w:type="dxa"/>
              <w:bottom w:w="110" w:type="dxa"/>
              <w:right w:w="120" w:type="dxa"/>
            </w:tcMar>
            <w:vAlign w:val="center"/>
          </w:tcPr>
          <w:p w14:paraId="0A47DA8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6.5</w:t>
            </w:r>
          </w:p>
        </w:tc>
        <w:tc>
          <w:tcPr>
            <w:tcW w:w="2126" w:type="dxa"/>
            <w:shd w:val="clear" w:color="auto" w:fill="auto"/>
            <w:tcMar>
              <w:top w:w="110" w:type="dxa"/>
              <w:left w:w="120" w:type="dxa"/>
              <w:bottom w:w="110" w:type="dxa"/>
              <w:right w:w="120" w:type="dxa"/>
            </w:tcMar>
            <w:vAlign w:val="center"/>
          </w:tcPr>
          <w:p w14:paraId="01974FB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720</w:t>
            </w:r>
          </w:p>
        </w:tc>
        <w:tc>
          <w:tcPr>
            <w:tcW w:w="1985" w:type="dxa"/>
            <w:shd w:val="clear" w:color="auto" w:fill="auto"/>
            <w:tcMar>
              <w:top w:w="110" w:type="dxa"/>
              <w:left w:w="120" w:type="dxa"/>
              <w:bottom w:w="110" w:type="dxa"/>
              <w:right w:w="120" w:type="dxa"/>
            </w:tcMar>
            <w:vAlign w:val="center"/>
          </w:tcPr>
          <w:p w14:paraId="24DA4E8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C1 (CAE)</w:t>
            </w:r>
          </w:p>
        </w:tc>
      </w:tr>
      <w:tr w:rsidR="00130EE3" w:rsidRPr="00130EE3" w14:paraId="1E3D6C10" w14:textId="77777777" w:rsidTr="002802AF">
        <w:trPr>
          <w:cantSplit/>
          <w:jc w:val="center"/>
        </w:trPr>
        <w:tc>
          <w:tcPr>
            <w:tcW w:w="2122" w:type="dxa"/>
            <w:shd w:val="clear" w:color="auto" w:fill="auto"/>
            <w:tcMar>
              <w:top w:w="110" w:type="dxa"/>
              <w:left w:w="120" w:type="dxa"/>
              <w:bottom w:w="110" w:type="dxa"/>
              <w:right w:w="120" w:type="dxa"/>
            </w:tcMar>
            <w:vAlign w:val="center"/>
          </w:tcPr>
          <w:p w14:paraId="16F5317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69</w:t>
            </w:r>
          </w:p>
        </w:tc>
        <w:tc>
          <w:tcPr>
            <w:tcW w:w="2126" w:type="dxa"/>
            <w:shd w:val="clear" w:color="auto" w:fill="auto"/>
            <w:tcMar>
              <w:top w:w="110" w:type="dxa"/>
              <w:left w:w="120" w:type="dxa"/>
              <w:bottom w:w="110" w:type="dxa"/>
              <w:right w:w="120" w:type="dxa"/>
            </w:tcMar>
            <w:vAlign w:val="center"/>
          </w:tcPr>
          <w:p w14:paraId="57769CD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6.0</w:t>
            </w:r>
          </w:p>
        </w:tc>
        <w:tc>
          <w:tcPr>
            <w:tcW w:w="2126" w:type="dxa"/>
            <w:shd w:val="clear" w:color="auto" w:fill="auto"/>
            <w:tcMar>
              <w:top w:w="110" w:type="dxa"/>
              <w:left w:w="120" w:type="dxa"/>
              <w:bottom w:w="110" w:type="dxa"/>
              <w:right w:w="120" w:type="dxa"/>
            </w:tcMar>
            <w:vAlign w:val="center"/>
          </w:tcPr>
          <w:p w14:paraId="7C6C717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670</w:t>
            </w:r>
          </w:p>
        </w:tc>
        <w:tc>
          <w:tcPr>
            <w:tcW w:w="1985" w:type="dxa"/>
            <w:shd w:val="clear" w:color="auto" w:fill="auto"/>
            <w:tcMar>
              <w:top w:w="110" w:type="dxa"/>
              <w:left w:w="120" w:type="dxa"/>
              <w:bottom w:w="110" w:type="dxa"/>
              <w:right w:w="120" w:type="dxa"/>
            </w:tcMar>
            <w:vAlign w:val="center"/>
          </w:tcPr>
          <w:p w14:paraId="674A08B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B2 (FCE)</w:t>
            </w:r>
          </w:p>
        </w:tc>
      </w:tr>
      <w:tr w:rsidR="00130EE3" w:rsidRPr="00130EE3" w14:paraId="20E769D4" w14:textId="77777777" w:rsidTr="002802AF">
        <w:trPr>
          <w:cantSplit/>
          <w:jc w:val="center"/>
        </w:trPr>
        <w:tc>
          <w:tcPr>
            <w:tcW w:w="2122" w:type="dxa"/>
            <w:shd w:val="clear" w:color="auto" w:fill="auto"/>
            <w:tcMar>
              <w:top w:w="110" w:type="dxa"/>
              <w:left w:w="120" w:type="dxa"/>
              <w:bottom w:w="110" w:type="dxa"/>
              <w:right w:w="120" w:type="dxa"/>
            </w:tcMar>
            <w:vAlign w:val="center"/>
          </w:tcPr>
          <w:p w14:paraId="356766E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53</w:t>
            </w:r>
          </w:p>
        </w:tc>
        <w:tc>
          <w:tcPr>
            <w:tcW w:w="2126" w:type="dxa"/>
            <w:shd w:val="clear" w:color="auto" w:fill="auto"/>
            <w:tcMar>
              <w:top w:w="110" w:type="dxa"/>
              <w:left w:w="120" w:type="dxa"/>
              <w:bottom w:w="110" w:type="dxa"/>
              <w:right w:w="120" w:type="dxa"/>
            </w:tcMar>
            <w:vAlign w:val="center"/>
          </w:tcPr>
          <w:p w14:paraId="5AE34B2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5.5</w:t>
            </w:r>
          </w:p>
        </w:tc>
        <w:tc>
          <w:tcPr>
            <w:tcW w:w="2126" w:type="dxa"/>
            <w:shd w:val="clear" w:color="auto" w:fill="auto"/>
            <w:tcMar>
              <w:top w:w="110" w:type="dxa"/>
              <w:left w:w="120" w:type="dxa"/>
              <w:bottom w:w="110" w:type="dxa"/>
              <w:right w:w="120" w:type="dxa"/>
            </w:tcMar>
            <w:vAlign w:val="center"/>
          </w:tcPr>
          <w:p w14:paraId="5CC75A48"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620</w:t>
            </w:r>
          </w:p>
        </w:tc>
        <w:tc>
          <w:tcPr>
            <w:tcW w:w="1985" w:type="dxa"/>
            <w:shd w:val="clear" w:color="auto" w:fill="auto"/>
            <w:tcMar>
              <w:top w:w="110" w:type="dxa"/>
              <w:left w:w="120" w:type="dxa"/>
              <w:bottom w:w="110" w:type="dxa"/>
              <w:right w:w="120" w:type="dxa"/>
            </w:tcMar>
            <w:vAlign w:val="center"/>
          </w:tcPr>
          <w:p w14:paraId="66DF55B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B2 (FCE)</w:t>
            </w:r>
          </w:p>
        </w:tc>
      </w:tr>
      <w:tr w:rsidR="00130EE3" w:rsidRPr="00130EE3" w14:paraId="22A99D88" w14:textId="77777777" w:rsidTr="002802AF">
        <w:trPr>
          <w:cantSplit/>
          <w:jc w:val="center"/>
        </w:trPr>
        <w:tc>
          <w:tcPr>
            <w:tcW w:w="2122" w:type="dxa"/>
            <w:shd w:val="clear" w:color="auto" w:fill="auto"/>
            <w:tcMar>
              <w:top w:w="110" w:type="dxa"/>
              <w:left w:w="120" w:type="dxa"/>
              <w:bottom w:w="110" w:type="dxa"/>
              <w:right w:w="120" w:type="dxa"/>
            </w:tcMar>
            <w:vAlign w:val="center"/>
          </w:tcPr>
          <w:p w14:paraId="68D3AD8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40</w:t>
            </w:r>
          </w:p>
        </w:tc>
        <w:tc>
          <w:tcPr>
            <w:tcW w:w="2126" w:type="dxa"/>
            <w:shd w:val="clear" w:color="auto" w:fill="auto"/>
            <w:tcMar>
              <w:top w:w="110" w:type="dxa"/>
              <w:left w:w="120" w:type="dxa"/>
              <w:bottom w:w="110" w:type="dxa"/>
              <w:right w:w="120" w:type="dxa"/>
            </w:tcMar>
            <w:vAlign w:val="center"/>
          </w:tcPr>
          <w:p w14:paraId="1BB4E0C6"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5.0</w:t>
            </w:r>
          </w:p>
        </w:tc>
        <w:tc>
          <w:tcPr>
            <w:tcW w:w="2126" w:type="dxa"/>
            <w:shd w:val="clear" w:color="auto" w:fill="auto"/>
            <w:tcMar>
              <w:top w:w="110" w:type="dxa"/>
              <w:left w:w="120" w:type="dxa"/>
              <w:bottom w:w="110" w:type="dxa"/>
              <w:right w:w="120" w:type="dxa"/>
            </w:tcMar>
            <w:vAlign w:val="center"/>
          </w:tcPr>
          <w:p w14:paraId="051FBF6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600</w:t>
            </w:r>
          </w:p>
        </w:tc>
        <w:tc>
          <w:tcPr>
            <w:tcW w:w="1985" w:type="dxa"/>
            <w:shd w:val="clear" w:color="auto" w:fill="auto"/>
            <w:tcMar>
              <w:top w:w="110" w:type="dxa"/>
              <w:left w:w="120" w:type="dxa"/>
              <w:bottom w:w="110" w:type="dxa"/>
              <w:right w:w="120" w:type="dxa"/>
            </w:tcMar>
            <w:vAlign w:val="center"/>
          </w:tcPr>
          <w:p w14:paraId="2DFECA74"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B1 (BEC)</w:t>
            </w:r>
          </w:p>
        </w:tc>
      </w:tr>
      <w:tr w:rsidR="00393BED" w:rsidRPr="00130EE3" w14:paraId="6DA1B8C0" w14:textId="77777777" w:rsidTr="002802AF">
        <w:trPr>
          <w:cantSplit/>
          <w:jc w:val="center"/>
        </w:trPr>
        <w:tc>
          <w:tcPr>
            <w:tcW w:w="2122" w:type="dxa"/>
            <w:shd w:val="clear" w:color="auto" w:fill="auto"/>
            <w:tcMar>
              <w:top w:w="110" w:type="dxa"/>
              <w:left w:w="120" w:type="dxa"/>
              <w:bottom w:w="110" w:type="dxa"/>
              <w:right w:w="120" w:type="dxa"/>
            </w:tcMar>
            <w:vAlign w:val="center"/>
          </w:tcPr>
          <w:p w14:paraId="600D38A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32</w:t>
            </w:r>
          </w:p>
        </w:tc>
        <w:tc>
          <w:tcPr>
            <w:tcW w:w="2126" w:type="dxa"/>
            <w:shd w:val="clear" w:color="auto" w:fill="auto"/>
            <w:tcMar>
              <w:top w:w="110" w:type="dxa"/>
              <w:left w:w="120" w:type="dxa"/>
              <w:bottom w:w="110" w:type="dxa"/>
              <w:right w:w="120" w:type="dxa"/>
            </w:tcMar>
            <w:vAlign w:val="center"/>
          </w:tcPr>
          <w:p w14:paraId="76426A9A"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4.5</w:t>
            </w:r>
          </w:p>
        </w:tc>
        <w:tc>
          <w:tcPr>
            <w:tcW w:w="2126" w:type="dxa"/>
            <w:shd w:val="clear" w:color="auto" w:fill="auto"/>
            <w:tcMar>
              <w:top w:w="110" w:type="dxa"/>
              <w:left w:w="120" w:type="dxa"/>
              <w:bottom w:w="110" w:type="dxa"/>
              <w:right w:w="120" w:type="dxa"/>
            </w:tcMar>
            <w:vAlign w:val="center"/>
          </w:tcPr>
          <w:p w14:paraId="6D00884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550</w:t>
            </w:r>
          </w:p>
        </w:tc>
        <w:tc>
          <w:tcPr>
            <w:tcW w:w="1985" w:type="dxa"/>
            <w:shd w:val="clear" w:color="auto" w:fill="auto"/>
            <w:tcMar>
              <w:top w:w="110" w:type="dxa"/>
              <w:left w:w="120" w:type="dxa"/>
              <w:bottom w:w="110" w:type="dxa"/>
              <w:right w:w="120" w:type="dxa"/>
            </w:tcMar>
            <w:vAlign w:val="center"/>
          </w:tcPr>
          <w:p w14:paraId="4879398D"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B1 (BEC)</w:t>
            </w:r>
          </w:p>
        </w:tc>
      </w:tr>
    </w:tbl>
    <w:p w14:paraId="7039987B" w14:textId="77777777" w:rsidR="00451FC8" w:rsidRPr="00130EE3" w:rsidRDefault="00451FC8" w:rsidP="00536545">
      <w:pPr>
        <w:spacing w:after="0" w:line="276" w:lineRule="auto"/>
        <w:rPr>
          <w:rFonts w:asciiTheme="majorBidi" w:hAnsiTheme="majorBidi" w:cstheme="majorBidi"/>
          <w:sz w:val="26"/>
          <w:szCs w:val="26"/>
        </w:rPr>
      </w:pPr>
    </w:p>
    <w:p w14:paraId="6C9B94E7" w14:textId="77777777" w:rsidR="00451FC8" w:rsidRPr="00130EE3" w:rsidRDefault="00451FC8" w:rsidP="00536545">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Sinh viên cần lưu ý: </w:t>
      </w:r>
      <w:r w:rsidRPr="00130EE3">
        <w:rPr>
          <w:rFonts w:asciiTheme="majorBidi" w:eastAsia="Arial" w:hAnsiTheme="majorBidi" w:cstheme="majorBidi"/>
          <w:sz w:val="26"/>
          <w:szCs w:val="26"/>
        </w:rPr>
        <w:t>Chuẩn áp dụng theo đúng ngành, khóa và loại chương trình. Nên hoàn thành trước học kỳ cuối; chứng chỉ chỉ được công nhận khi đáp ứng quy định hiện hành của Trường tại thời điểm xét.</w:t>
      </w:r>
    </w:p>
    <w:p w14:paraId="27AC4340"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86" w:name="_Toc240641776"/>
      <w:r w:rsidRPr="00130EE3">
        <w:rPr>
          <w:rFonts w:asciiTheme="majorBidi" w:eastAsia="Arial" w:hAnsiTheme="majorBidi"/>
          <w:b/>
          <w:bCs/>
          <w:color w:val="auto"/>
          <w:sz w:val="26"/>
          <w:szCs w:val="26"/>
        </w:rPr>
        <w:t>2. Chuẩn đầu ra công nghệ thông tin</w:t>
      </w:r>
      <w:bookmarkEnd w:id="86"/>
    </w:p>
    <w:tbl>
      <w:tblPr>
        <w:tblStyle w:val="LiBang"/>
        <w:tblW w:w="8500" w:type="dxa"/>
        <w:jc w:val="center"/>
        <w:tblLayout w:type="fixed"/>
        <w:tblLook w:val="04A0" w:firstRow="1" w:lastRow="0" w:firstColumn="1" w:lastColumn="0" w:noHBand="0" w:noVBand="1"/>
      </w:tblPr>
      <w:tblGrid>
        <w:gridCol w:w="2122"/>
        <w:gridCol w:w="6378"/>
      </w:tblGrid>
      <w:tr w:rsidR="00130EE3" w:rsidRPr="00130EE3" w14:paraId="3C35B48F" w14:textId="77777777" w:rsidTr="00130AA0">
        <w:trPr>
          <w:cantSplit/>
          <w:tblHeader/>
          <w:jc w:val="center"/>
        </w:trPr>
        <w:tc>
          <w:tcPr>
            <w:tcW w:w="2122" w:type="dxa"/>
            <w:shd w:val="clear" w:color="auto" w:fill="auto"/>
            <w:tcMar>
              <w:top w:w="110" w:type="dxa"/>
              <w:left w:w="120" w:type="dxa"/>
              <w:bottom w:w="110" w:type="dxa"/>
              <w:right w:w="120" w:type="dxa"/>
            </w:tcMar>
            <w:vAlign w:val="center"/>
          </w:tcPr>
          <w:p w14:paraId="169CC64B"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Chứng chỉ</w:t>
            </w:r>
          </w:p>
        </w:tc>
        <w:tc>
          <w:tcPr>
            <w:tcW w:w="6378" w:type="dxa"/>
            <w:shd w:val="clear" w:color="auto" w:fill="auto"/>
            <w:tcMar>
              <w:top w:w="110" w:type="dxa"/>
              <w:left w:w="120" w:type="dxa"/>
              <w:bottom w:w="110" w:type="dxa"/>
              <w:right w:w="120" w:type="dxa"/>
            </w:tcMar>
            <w:vAlign w:val="center"/>
          </w:tcPr>
          <w:p w14:paraId="176FEF22"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Yêu cầu</w:t>
            </w:r>
          </w:p>
        </w:tc>
      </w:tr>
      <w:tr w:rsidR="00130EE3" w:rsidRPr="00130EE3" w14:paraId="7C7DD09D" w14:textId="77777777" w:rsidTr="00130AA0">
        <w:trPr>
          <w:cantSplit/>
          <w:jc w:val="center"/>
        </w:trPr>
        <w:tc>
          <w:tcPr>
            <w:tcW w:w="2122" w:type="dxa"/>
            <w:shd w:val="clear" w:color="auto" w:fill="auto"/>
            <w:tcMar>
              <w:top w:w="110" w:type="dxa"/>
              <w:left w:w="120" w:type="dxa"/>
              <w:bottom w:w="110" w:type="dxa"/>
              <w:right w:w="120" w:type="dxa"/>
            </w:tcMar>
            <w:vAlign w:val="center"/>
          </w:tcPr>
          <w:p w14:paraId="25A19181" w14:textId="77777777" w:rsidR="004A11BF" w:rsidRPr="00130EE3" w:rsidRDefault="00451FC8" w:rsidP="00536545">
            <w:pPr>
              <w:spacing w:line="276" w:lineRule="auto"/>
              <w:jc w:val="center"/>
              <w:rPr>
                <w:rFonts w:asciiTheme="majorBidi" w:eastAsia="Arial" w:hAnsiTheme="majorBidi" w:cstheme="majorBidi"/>
                <w:sz w:val="26"/>
                <w:szCs w:val="26"/>
              </w:rPr>
            </w:pPr>
            <w:r w:rsidRPr="00130EE3">
              <w:rPr>
                <w:rFonts w:asciiTheme="majorBidi" w:eastAsia="Arial" w:hAnsiTheme="majorBidi" w:cstheme="majorBidi"/>
                <w:sz w:val="26"/>
                <w:szCs w:val="26"/>
              </w:rPr>
              <w:t xml:space="preserve">Ứng dụng CNTT </w:t>
            </w:r>
          </w:p>
          <w:p w14:paraId="735C972E" w14:textId="7B667BA0"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nâng cao</w:t>
            </w:r>
          </w:p>
        </w:tc>
        <w:tc>
          <w:tcPr>
            <w:tcW w:w="6378" w:type="dxa"/>
            <w:shd w:val="clear" w:color="auto" w:fill="auto"/>
            <w:tcMar>
              <w:top w:w="110" w:type="dxa"/>
              <w:left w:w="120" w:type="dxa"/>
              <w:bottom w:w="110" w:type="dxa"/>
              <w:right w:w="120" w:type="dxa"/>
            </w:tcMar>
            <w:vAlign w:val="center"/>
          </w:tcPr>
          <w:p w14:paraId="4220B99F"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Đạt chuẩn; chứng chỉ do Trường Đại học Tân Tạo cấp.</w:t>
            </w:r>
          </w:p>
        </w:tc>
      </w:tr>
      <w:tr w:rsidR="00393BED" w:rsidRPr="00130EE3" w14:paraId="031387B1" w14:textId="77777777" w:rsidTr="00130AA0">
        <w:trPr>
          <w:cantSplit/>
          <w:jc w:val="center"/>
        </w:trPr>
        <w:tc>
          <w:tcPr>
            <w:tcW w:w="2122" w:type="dxa"/>
            <w:shd w:val="clear" w:color="auto" w:fill="auto"/>
            <w:tcMar>
              <w:top w:w="110" w:type="dxa"/>
              <w:left w:w="120" w:type="dxa"/>
              <w:bottom w:w="110" w:type="dxa"/>
              <w:right w:w="120" w:type="dxa"/>
            </w:tcMar>
            <w:vAlign w:val="center"/>
          </w:tcPr>
          <w:p w14:paraId="01B91EA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sz w:val="26"/>
                <w:szCs w:val="26"/>
              </w:rPr>
              <w:t>MOS</w:t>
            </w:r>
          </w:p>
        </w:tc>
        <w:tc>
          <w:tcPr>
            <w:tcW w:w="6378" w:type="dxa"/>
            <w:shd w:val="clear" w:color="auto" w:fill="auto"/>
            <w:tcMar>
              <w:top w:w="110" w:type="dxa"/>
              <w:left w:w="120" w:type="dxa"/>
              <w:bottom w:w="110" w:type="dxa"/>
              <w:right w:w="120" w:type="dxa"/>
            </w:tcMar>
            <w:vAlign w:val="center"/>
          </w:tcPr>
          <w:p w14:paraId="35D9E42E"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Word, Excel và PowerPoint; mỗi bài đạt từ 700/1.000 điểm.</w:t>
            </w:r>
          </w:p>
        </w:tc>
      </w:tr>
    </w:tbl>
    <w:p w14:paraId="1F4946A7" w14:textId="77777777" w:rsidR="00451FC8" w:rsidRPr="00130EE3" w:rsidRDefault="00451FC8" w:rsidP="00536545">
      <w:pPr>
        <w:spacing w:after="0" w:line="276" w:lineRule="auto"/>
        <w:rPr>
          <w:rFonts w:asciiTheme="majorBidi" w:hAnsiTheme="majorBidi" w:cstheme="majorBidi"/>
          <w:sz w:val="26"/>
          <w:szCs w:val="26"/>
        </w:rPr>
      </w:pPr>
    </w:p>
    <w:p w14:paraId="592834BC" w14:textId="71F76085" w:rsidR="00451FC8" w:rsidRPr="00130EE3" w:rsidRDefault="004A3368" w:rsidP="00536545">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Lưu ý</w:t>
      </w:r>
      <w:r w:rsidR="00451FC8" w:rsidRPr="00130EE3">
        <w:rPr>
          <w:rFonts w:asciiTheme="majorBidi" w:eastAsia="Arial" w:hAnsiTheme="majorBidi" w:cstheme="majorBidi"/>
          <w:b/>
          <w:sz w:val="26"/>
          <w:szCs w:val="26"/>
        </w:rPr>
        <w:t xml:space="preserve">: </w:t>
      </w:r>
      <w:r w:rsidR="00451FC8" w:rsidRPr="00130EE3">
        <w:rPr>
          <w:rFonts w:asciiTheme="majorBidi" w:eastAsia="Arial" w:hAnsiTheme="majorBidi" w:cstheme="majorBidi"/>
          <w:sz w:val="26"/>
          <w:szCs w:val="26"/>
        </w:rPr>
        <w:t xml:space="preserve">Sinh viên cần kiểm tra việc cập nhật chuẩn đầu ra trên hệ thống; </w:t>
      </w:r>
      <w:r w:rsidR="00130AA0" w:rsidRPr="00130EE3">
        <w:rPr>
          <w:rFonts w:asciiTheme="majorBidi" w:eastAsia="Arial" w:hAnsiTheme="majorBidi" w:cstheme="majorBidi"/>
          <w:sz w:val="26"/>
          <w:szCs w:val="26"/>
        </w:rPr>
        <w:br/>
      </w:r>
      <w:r w:rsidR="00451FC8" w:rsidRPr="00130EE3">
        <w:rPr>
          <w:rFonts w:asciiTheme="majorBidi" w:eastAsia="Arial" w:hAnsiTheme="majorBidi" w:cstheme="majorBidi"/>
          <w:sz w:val="26"/>
          <w:szCs w:val="26"/>
        </w:rPr>
        <w:t>có chứng chỉ nhưng chưa được công nhận trên hồ sơ thì điều kiện tốt nghiệp vẫn chưa hoàn tất</w:t>
      </w:r>
      <w:r w:rsidR="00451FC8" w:rsidRPr="00130EE3">
        <w:rPr>
          <w:rFonts w:asciiTheme="majorBidi" w:hAnsiTheme="majorBidi" w:cstheme="majorBidi"/>
          <w:sz w:val="26"/>
          <w:szCs w:val="26"/>
        </w:rPr>
        <w:t>.</w:t>
      </w:r>
    </w:p>
    <w:p w14:paraId="767BE663" w14:textId="77777777" w:rsidR="00451FC8" w:rsidRPr="00130EE3" w:rsidRDefault="00451FC8" w:rsidP="00536545">
      <w:pPr>
        <w:pStyle w:val="u1"/>
        <w:spacing w:line="276" w:lineRule="auto"/>
        <w:ind w:firstLine="709"/>
        <w:rPr>
          <w:rFonts w:asciiTheme="majorBidi" w:hAnsiTheme="majorBidi"/>
          <w:b/>
          <w:bCs/>
          <w:color w:val="auto"/>
          <w:sz w:val="26"/>
          <w:szCs w:val="26"/>
        </w:rPr>
      </w:pPr>
      <w:bookmarkStart w:id="87" w:name="_Toc240641777"/>
      <w:r w:rsidRPr="00130EE3">
        <w:rPr>
          <w:rFonts w:asciiTheme="majorBidi" w:eastAsia="Arial" w:hAnsiTheme="majorBidi"/>
          <w:b/>
          <w:bCs/>
          <w:color w:val="auto"/>
          <w:sz w:val="26"/>
          <w:szCs w:val="26"/>
        </w:rPr>
        <w:t>XIV. Miễn học, công nhận và chuyển điểm học phần</w:t>
      </w:r>
      <w:bookmarkEnd w:id="87"/>
    </w:p>
    <w:p w14:paraId="0A4258DB" w14:textId="62A9CA6E"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Kết quả học tập từ chương trình khác có thể được xem xét nếu đạt từ 6</w:t>
      </w:r>
      <w:r w:rsidR="00967E40"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 xml:space="preserve">0/10 hoặc từ C trở lên, có nội dung phù hợp và số tín chỉ bằng hoặc lớn hơn học phần </w:t>
      </w:r>
      <w:r w:rsidR="00967E40"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của Trường.</w:t>
      </w:r>
    </w:p>
    <w:p w14:paraId="2E578AD3" w14:textId="26C7C73D"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Mỗi học phần chỉ được xét 01 lần trong toàn khóa. Thời hạn công nhận </w:t>
      </w:r>
      <w:r w:rsidR="00967E40"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không quá 07 năm đối với kiến thức cơ sở ngành và không quá 05 năm đối với kiến thức đại cương.</w:t>
      </w:r>
    </w:p>
    <w:p w14:paraId="6F757C25" w14:textId="1DEAB3D4"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Ngoại ngữ cơ bản, Tin học đại cương, Giáo dục </w:t>
      </w:r>
      <w:r w:rsidR="00AC5596" w:rsidRPr="00130EE3">
        <w:rPr>
          <w:rFonts w:asciiTheme="majorBidi" w:eastAsia="Arial" w:hAnsiTheme="majorBidi" w:cstheme="majorBidi"/>
          <w:szCs w:val="26"/>
          <w:lang w:val="vi-VN"/>
        </w:rPr>
        <w:t>Q</w:t>
      </w:r>
      <w:r w:rsidRPr="00130EE3">
        <w:rPr>
          <w:rFonts w:asciiTheme="majorBidi" w:eastAsia="Arial" w:hAnsiTheme="majorBidi" w:cstheme="majorBidi"/>
          <w:szCs w:val="26"/>
          <w:lang w:val="vi-VN"/>
        </w:rPr>
        <w:t xml:space="preserve">uốc phòng </w:t>
      </w:r>
      <w:r w:rsidR="003D733B" w:rsidRPr="00130EE3">
        <w:rPr>
          <w:rFonts w:asciiTheme="majorBidi" w:eastAsia="Arial" w:hAnsiTheme="majorBidi" w:cstheme="majorBidi"/>
          <w:szCs w:val="26"/>
          <w:lang w:val="vi-VN"/>
        </w:rPr>
        <w:t>- A</w:t>
      </w:r>
      <w:r w:rsidRPr="00130EE3">
        <w:rPr>
          <w:rFonts w:asciiTheme="majorBidi" w:eastAsia="Arial" w:hAnsiTheme="majorBidi" w:cstheme="majorBidi"/>
          <w:szCs w:val="26"/>
          <w:lang w:val="vi-VN"/>
        </w:rPr>
        <w:t xml:space="preserve">n ninh, </w:t>
      </w:r>
      <w:r w:rsidR="00967E40" w:rsidRPr="00130EE3">
        <w:rPr>
          <w:rFonts w:asciiTheme="majorBidi" w:eastAsia="Arial" w:hAnsiTheme="majorBidi" w:cstheme="majorBidi"/>
          <w:szCs w:val="26"/>
          <w:lang w:val="vi-VN"/>
        </w:rPr>
        <w:br/>
      </w:r>
      <w:r w:rsidRPr="00130EE3">
        <w:rPr>
          <w:rFonts w:asciiTheme="majorBidi" w:eastAsia="Arial" w:hAnsiTheme="majorBidi" w:cstheme="majorBidi"/>
          <w:szCs w:val="26"/>
          <w:lang w:val="vi-VN"/>
        </w:rPr>
        <w:t>Giáo dục thể chất và các học phần lý luận chính trị được xét theo điều kiện riêng.</w:t>
      </w:r>
    </w:p>
    <w:p w14:paraId="092879D3"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Hồ sơ nộp ngay khi nhập học. Riêng học phần ngoại ngữ có thể nộp vào đầu mỗi học kỳ chính theo kế hoạch đào tạo.</w:t>
      </w:r>
    </w:p>
    <w:p w14:paraId="70D65A28" w14:textId="1A45A4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 xml:space="preserve">Học phần ghi điểm </w:t>
      </w:r>
      <w:r w:rsidR="00C25B4F" w:rsidRPr="00130EE3">
        <w:rPr>
          <w:rFonts w:asciiTheme="majorBidi" w:eastAsia="Arial" w:hAnsiTheme="majorBidi" w:cstheme="majorBidi"/>
          <w:szCs w:val="26"/>
          <w:lang w:val="vi-VN"/>
        </w:rPr>
        <w:t>R</w:t>
      </w:r>
      <w:r w:rsidRPr="00130EE3">
        <w:rPr>
          <w:rFonts w:asciiTheme="majorBidi" w:eastAsia="Arial" w:hAnsiTheme="majorBidi" w:cstheme="majorBidi"/>
          <w:szCs w:val="26"/>
          <w:lang w:val="vi-VN"/>
        </w:rPr>
        <w:t xml:space="preserve"> được tính số tín chỉ nhưng không tính vào điểm trung bình tích lũy. Lệ phí xét là 100.000 </w:t>
      </w:r>
      <w:r w:rsidR="009B3165" w:rsidRPr="00130EE3">
        <w:rPr>
          <w:rFonts w:asciiTheme="majorBidi" w:eastAsia="Arial" w:hAnsiTheme="majorBidi" w:cstheme="majorBidi"/>
          <w:szCs w:val="26"/>
          <w:lang w:val="vi-VN"/>
        </w:rPr>
        <w:t>VND</w:t>
      </w:r>
      <w:r w:rsidRPr="00130EE3">
        <w:rPr>
          <w:rFonts w:asciiTheme="majorBidi" w:eastAsia="Arial" w:hAnsiTheme="majorBidi" w:cstheme="majorBidi"/>
          <w:szCs w:val="26"/>
          <w:lang w:val="vi-VN"/>
        </w:rPr>
        <w:t>/học phần.</w:t>
      </w:r>
    </w:p>
    <w:p w14:paraId="6A4DADCF" w14:textId="77777777" w:rsidR="00451FC8" w:rsidRPr="00130EE3" w:rsidRDefault="00451FC8" w:rsidP="00536545">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lastRenderedPageBreak/>
        <w:t xml:space="preserve">Giới hạn: </w:t>
      </w:r>
      <w:r w:rsidRPr="00130EE3">
        <w:rPr>
          <w:rFonts w:asciiTheme="majorBidi" w:eastAsia="Arial" w:hAnsiTheme="majorBidi" w:cstheme="majorBidi"/>
          <w:sz w:val="26"/>
          <w:szCs w:val="26"/>
        </w:rPr>
        <w:t>Tổng số tín chỉ được miễn và công nhận không vượt quá 50% khối lượng chương trình đào tạo</w:t>
      </w:r>
      <w:r w:rsidRPr="00130EE3">
        <w:rPr>
          <w:rFonts w:asciiTheme="majorBidi" w:hAnsiTheme="majorBidi" w:cstheme="majorBidi"/>
          <w:sz w:val="26"/>
          <w:szCs w:val="26"/>
        </w:rPr>
        <w:t>.</w:t>
      </w:r>
    </w:p>
    <w:p w14:paraId="4111D303" w14:textId="77777777" w:rsidR="00451FC8" w:rsidRPr="00130EE3" w:rsidRDefault="00451FC8" w:rsidP="00536545">
      <w:pPr>
        <w:spacing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Sinh viên cần làm: </w:t>
      </w:r>
      <w:r w:rsidRPr="00130EE3">
        <w:rPr>
          <w:rFonts w:asciiTheme="majorBidi" w:eastAsia="Arial" w:hAnsiTheme="majorBidi" w:cstheme="majorBidi"/>
          <w:sz w:val="26"/>
          <w:szCs w:val="26"/>
        </w:rPr>
        <w:t>Chỉ điều chỉnh đăng ký học phần sau khi có kết quả phê duyệt chính thức; đối chiếu các học phần đã được công nhận và xây dựng lại kế hoạch học tập.</w:t>
      </w:r>
    </w:p>
    <w:p w14:paraId="63D8FABF"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88" w:name="_Toc240641778"/>
      <w:r w:rsidRPr="00130EE3">
        <w:rPr>
          <w:rFonts w:asciiTheme="majorBidi" w:eastAsia="Arial" w:hAnsiTheme="majorBidi"/>
          <w:b/>
          <w:bCs/>
          <w:color w:val="auto"/>
          <w:sz w:val="26"/>
          <w:szCs w:val="26"/>
        </w:rPr>
        <w:t>XV. Email sinh viên, MyTTU và hệ thống LMS</w:t>
      </w:r>
      <w:bookmarkEnd w:id="88"/>
    </w:p>
    <w:p w14:paraId="1618575E"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89" w:name="_Toc240641779"/>
      <w:r w:rsidRPr="00130EE3">
        <w:rPr>
          <w:rFonts w:asciiTheme="majorBidi" w:eastAsia="Arial" w:hAnsiTheme="majorBidi"/>
          <w:b/>
          <w:bCs/>
          <w:color w:val="auto"/>
          <w:sz w:val="26"/>
          <w:szCs w:val="26"/>
        </w:rPr>
        <w:t>1. Email sinh viên</w:t>
      </w:r>
      <w:bookmarkEnd w:id="89"/>
    </w:p>
    <w:p w14:paraId="3EDC6CCB" w14:textId="24A03E01" w:rsidR="00451FC8" w:rsidRPr="00130EE3" w:rsidRDefault="00123407"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eastAsia="Arial" w:hAnsiTheme="majorBidi" w:cstheme="majorBidi"/>
          <w:szCs w:val="26"/>
          <w:lang w:val="vi-VN"/>
        </w:rPr>
        <w:t xml:space="preserve">- </w:t>
      </w:r>
      <w:r w:rsidR="00451FC8" w:rsidRPr="00130EE3">
        <w:rPr>
          <w:rFonts w:asciiTheme="majorBidi" w:eastAsia="Arial" w:hAnsiTheme="majorBidi" w:cstheme="majorBidi"/>
          <w:szCs w:val="26"/>
          <w:lang w:val="vi-VN"/>
        </w:rPr>
        <w:t>Đăng nhập tại gmail.com bằng tài khoản theo cấu trúc:</w:t>
      </w:r>
      <w:r w:rsidR="00451FC8" w:rsidRPr="00130EE3">
        <w:rPr>
          <w:rFonts w:asciiTheme="majorBidi" w:hAnsiTheme="majorBidi" w:cstheme="majorBidi"/>
          <w:szCs w:val="26"/>
          <w:lang w:val="vi-VN"/>
        </w:rPr>
        <w:t xml:space="preserve"> </w:t>
      </w:r>
      <w:r w:rsidR="00451FC8" w:rsidRPr="00130EE3">
        <w:rPr>
          <w:rFonts w:asciiTheme="majorBidi" w:eastAsia="Arial" w:hAnsiTheme="majorBidi" w:cstheme="majorBidi"/>
          <w:szCs w:val="26"/>
          <w:lang w:val="vi-VN"/>
        </w:rPr>
        <w:t>[tên].[họ][mã số sinh viên]@std.ttu.edu.vn và mật khẩu được cấp.</w:t>
      </w:r>
    </w:p>
    <w:p w14:paraId="294671B4" w14:textId="29B5A07E" w:rsidR="00451FC8" w:rsidRPr="00130EE3" w:rsidRDefault="00123407"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eastAsia="Arial" w:hAnsiTheme="majorBidi" w:cstheme="majorBidi"/>
          <w:szCs w:val="26"/>
          <w:lang w:val="vi-VN"/>
        </w:rPr>
        <w:t xml:space="preserve">- </w:t>
      </w:r>
      <w:r w:rsidR="00451FC8" w:rsidRPr="00130EE3">
        <w:rPr>
          <w:rFonts w:asciiTheme="majorBidi" w:eastAsia="Arial" w:hAnsiTheme="majorBidi" w:cstheme="majorBidi"/>
          <w:szCs w:val="26"/>
          <w:lang w:val="vi-VN"/>
        </w:rPr>
        <w:t>Đổi mật khẩu sau lần đăng nhập đầu; thường xuyên kiểm tra thông báo về lịch học, lịch thi, điểm và các yêu cầu của Nhà trường.</w:t>
      </w:r>
    </w:p>
    <w:p w14:paraId="0E84C496" w14:textId="77777777" w:rsidR="00451FC8" w:rsidRPr="00130EE3" w:rsidRDefault="00451FC8" w:rsidP="00536545">
      <w:pPr>
        <w:pStyle w:val="Duudong"/>
        <w:numPr>
          <w:ilvl w:val="0"/>
          <w:numId w:val="0"/>
        </w:numPr>
        <w:spacing w:after="60" w:line="276" w:lineRule="auto"/>
        <w:ind w:firstLine="709"/>
        <w:rPr>
          <w:rFonts w:asciiTheme="majorBidi" w:eastAsia="Arial" w:hAnsiTheme="majorBidi" w:cstheme="majorBidi"/>
          <w:szCs w:val="26"/>
          <w:lang w:val="vi-VN"/>
        </w:rPr>
      </w:pPr>
      <w:r w:rsidRPr="00130EE3">
        <w:rPr>
          <w:rFonts w:asciiTheme="majorBidi" w:eastAsia="Arial" w:hAnsiTheme="majorBidi" w:cstheme="majorBidi"/>
          <w:b/>
          <w:szCs w:val="26"/>
          <w:lang w:val="vi-VN"/>
        </w:rPr>
        <w:t xml:space="preserve">Lưu ý: </w:t>
      </w:r>
      <w:r w:rsidRPr="00130EE3">
        <w:rPr>
          <w:rFonts w:asciiTheme="majorBidi" w:eastAsia="Arial" w:hAnsiTheme="majorBidi" w:cstheme="majorBidi"/>
          <w:szCs w:val="26"/>
          <w:lang w:val="vi-VN"/>
        </w:rPr>
        <w:t>Email sinh viên là kênh thông tin chính thức. Sinh viên tự chịu trách nhiệm nếu bỏ lỡ thông báo do không kiểm tra email hoặc không bảo mật tài khoản.</w:t>
      </w:r>
    </w:p>
    <w:p w14:paraId="4B008FA7" w14:textId="32BA3C98" w:rsidR="008F1A9F" w:rsidRPr="00130EE3" w:rsidRDefault="00000000" w:rsidP="00536545">
      <w:pPr>
        <w:pStyle w:val="Duudong"/>
        <w:numPr>
          <w:ilvl w:val="0"/>
          <w:numId w:val="0"/>
        </w:numPr>
        <w:spacing w:after="60" w:line="276" w:lineRule="auto"/>
        <w:ind w:firstLine="709"/>
        <w:rPr>
          <w:rStyle w:val="Siuktni"/>
          <w:rFonts w:asciiTheme="majorBidi" w:hAnsiTheme="majorBidi" w:cstheme="majorBidi"/>
          <w:b/>
          <w:bCs/>
          <w:color w:val="auto"/>
          <w:szCs w:val="26"/>
          <w:u w:val="none"/>
          <w:lang w:val="vi-VN"/>
        </w:rPr>
      </w:pPr>
      <w:hyperlink r:id="rId55" w:history="1">
        <w:r w:rsidR="008E7B5E" w:rsidRPr="00130EE3">
          <w:rPr>
            <w:rStyle w:val="Siuktni"/>
            <w:rFonts w:asciiTheme="majorBidi" w:hAnsiTheme="majorBidi" w:cstheme="majorBidi"/>
            <w:b/>
            <w:bCs/>
            <w:color w:val="auto"/>
            <w:szCs w:val="26"/>
            <w:u w:val="none"/>
            <w:lang w:val="vi-VN"/>
          </w:rPr>
          <w:t>Link liên kết Hướng dẫn sử dụng Email sinh viên</w:t>
        </w:r>
      </w:hyperlink>
    </w:p>
    <w:p w14:paraId="57C84FBF" w14:textId="616C7380" w:rsidR="00452402" w:rsidRPr="00130EE3" w:rsidRDefault="00452402" w:rsidP="00452402">
      <w:pPr>
        <w:pStyle w:val="Duudong"/>
        <w:numPr>
          <w:ilvl w:val="0"/>
          <w:numId w:val="0"/>
        </w:numPr>
        <w:spacing w:after="60" w:line="276" w:lineRule="auto"/>
        <w:ind w:firstLine="709"/>
        <w:jc w:val="center"/>
        <w:rPr>
          <w:rFonts w:asciiTheme="majorBidi" w:hAnsiTheme="majorBidi" w:cstheme="majorBidi"/>
          <w:b/>
          <w:bCs/>
          <w:szCs w:val="26"/>
          <w:lang w:val="vi-VN"/>
        </w:rPr>
      </w:pPr>
      <w:r w:rsidRPr="00130EE3">
        <w:rPr>
          <w:rFonts w:asciiTheme="majorBidi" w:hAnsiTheme="majorBidi" w:cstheme="majorBidi"/>
          <w:b/>
          <w:bCs/>
          <w:noProof/>
          <w:szCs w:val="26"/>
          <w:lang w:val="vi-VN"/>
          <w14:ligatures w14:val="standardContextual"/>
        </w:rPr>
        <w:drawing>
          <wp:inline distT="0" distB="0" distL="0" distR="0" wp14:anchorId="359CA880" wp14:editId="27032EC8">
            <wp:extent cx="704948" cy="704948"/>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56">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167658D4"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90" w:name="_Toc240641780"/>
      <w:r w:rsidRPr="00130EE3">
        <w:rPr>
          <w:rFonts w:asciiTheme="majorBidi" w:eastAsia="Arial" w:hAnsiTheme="majorBidi"/>
          <w:b/>
          <w:bCs/>
          <w:color w:val="auto"/>
          <w:sz w:val="26"/>
          <w:szCs w:val="26"/>
        </w:rPr>
        <w:t>2. Hệ thống MyTTU</w:t>
      </w:r>
      <w:bookmarkEnd w:id="90"/>
    </w:p>
    <w:p w14:paraId="553A888B"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Truy cập my.ttu.edu.vn để đăng ký học phần, kiểm tra học phí, đánh giá lớp học, xem bảng điểm và gửi yêu cầu cấp bảng điểm/giấy xác nhận.</w:t>
      </w:r>
    </w:p>
    <w:p w14:paraId="419519EF"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Sau mỗi thao tác, phải kiểm tra trạng thái xác nhận và lưu minh chứng. Yêu cầu cấp giấy tờ chỉ hoàn tất khi hệ thống hiển thị ngày hẹn trả kết quả.</w:t>
      </w:r>
    </w:p>
    <w:p w14:paraId="1010ACB6" w14:textId="77777777" w:rsidR="00451FC8" w:rsidRPr="00130EE3" w:rsidRDefault="00451FC8" w:rsidP="00536545">
      <w:pPr>
        <w:pStyle w:val="Duudong"/>
        <w:numPr>
          <w:ilvl w:val="0"/>
          <w:numId w:val="0"/>
        </w:numPr>
        <w:spacing w:after="60" w:line="276" w:lineRule="auto"/>
        <w:ind w:firstLine="709"/>
        <w:rPr>
          <w:rFonts w:asciiTheme="majorBidi" w:eastAsia="Arial" w:hAnsiTheme="majorBidi" w:cstheme="majorBidi"/>
          <w:szCs w:val="26"/>
          <w:lang w:val="vi-VN"/>
        </w:rPr>
      </w:pPr>
      <w:r w:rsidRPr="00130EE3">
        <w:rPr>
          <w:rFonts w:asciiTheme="majorBidi" w:eastAsia="Arial" w:hAnsiTheme="majorBidi" w:cstheme="majorBidi"/>
          <w:b/>
          <w:szCs w:val="26"/>
          <w:lang w:val="vi-VN"/>
        </w:rPr>
        <w:t xml:space="preserve">Kiểm tra sau thao tác: </w:t>
      </w:r>
      <w:r w:rsidRPr="00130EE3">
        <w:rPr>
          <w:rFonts w:asciiTheme="majorBidi" w:eastAsia="Arial" w:hAnsiTheme="majorBidi" w:cstheme="majorBidi"/>
          <w:szCs w:val="26"/>
          <w:lang w:val="vi-VN"/>
        </w:rPr>
        <w:t>Không chỉ dựa vào việc đã nhấn gửi hoặc đăng ký. Sinh viên phải kiểm tra học phần, học phí, trạng thái xử lý và phản ánh ngay nếu có sai lệch.</w:t>
      </w:r>
    </w:p>
    <w:p w14:paraId="0CEA6BE2" w14:textId="2DF197F1" w:rsidR="00D86B03" w:rsidRPr="00130EE3" w:rsidRDefault="00000000" w:rsidP="00536545">
      <w:pPr>
        <w:pStyle w:val="Duudong"/>
        <w:numPr>
          <w:ilvl w:val="0"/>
          <w:numId w:val="0"/>
        </w:numPr>
        <w:spacing w:after="60" w:line="276" w:lineRule="auto"/>
        <w:ind w:firstLine="709"/>
        <w:rPr>
          <w:rStyle w:val="Siuktni"/>
          <w:rFonts w:asciiTheme="majorBidi" w:hAnsiTheme="majorBidi" w:cstheme="majorBidi"/>
          <w:b/>
          <w:bCs/>
          <w:color w:val="auto"/>
          <w:szCs w:val="26"/>
          <w:u w:val="none"/>
          <w:lang w:val="vi-VN"/>
        </w:rPr>
      </w:pPr>
      <w:hyperlink r:id="rId57" w:history="1">
        <w:r w:rsidR="00D86B03" w:rsidRPr="00130EE3">
          <w:rPr>
            <w:rStyle w:val="Siuktni"/>
            <w:rFonts w:asciiTheme="majorBidi" w:hAnsiTheme="majorBidi" w:cstheme="majorBidi"/>
            <w:b/>
            <w:bCs/>
            <w:color w:val="auto"/>
            <w:szCs w:val="26"/>
            <w:u w:val="none"/>
            <w:lang w:val="vi-VN"/>
          </w:rPr>
          <w:t>Link liên kết Hướng dẫn sử sụng MyTTU</w:t>
        </w:r>
      </w:hyperlink>
    </w:p>
    <w:p w14:paraId="152D74EF" w14:textId="3B9C376C" w:rsidR="00452402" w:rsidRPr="00130EE3" w:rsidRDefault="00452402" w:rsidP="00452402">
      <w:pPr>
        <w:pStyle w:val="Duudong"/>
        <w:numPr>
          <w:ilvl w:val="0"/>
          <w:numId w:val="0"/>
        </w:numPr>
        <w:spacing w:after="60" w:line="276" w:lineRule="auto"/>
        <w:ind w:firstLine="709"/>
        <w:jc w:val="center"/>
        <w:rPr>
          <w:rFonts w:asciiTheme="majorBidi" w:hAnsiTheme="majorBidi" w:cstheme="majorBidi"/>
          <w:b/>
          <w:bCs/>
          <w:szCs w:val="26"/>
          <w:lang w:val="vi-VN"/>
        </w:rPr>
      </w:pPr>
      <w:r w:rsidRPr="00130EE3">
        <w:rPr>
          <w:rFonts w:asciiTheme="majorBidi" w:hAnsiTheme="majorBidi" w:cstheme="majorBidi"/>
          <w:b/>
          <w:bCs/>
          <w:noProof/>
          <w:szCs w:val="26"/>
          <w:lang w:val="vi-VN"/>
          <w14:ligatures w14:val="standardContextual"/>
        </w:rPr>
        <w:drawing>
          <wp:inline distT="0" distB="0" distL="0" distR="0" wp14:anchorId="599FC0B1" wp14:editId="68A9720C">
            <wp:extent cx="704948" cy="704948"/>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58">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6ABE6F26"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91" w:name="_Toc240641781"/>
      <w:r w:rsidRPr="00130EE3">
        <w:rPr>
          <w:rFonts w:asciiTheme="majorBidi" w:eastAsia="Arial" w:hAnsiTheme="majorBidi"/>
          <w:b/>
          <w:bCs/>
          <w:color w:val="auto"/>
          <w:sz w:val="26"/>
          <w:szCs w:val="26"/>
        </w:rPr>
        <w:t>3. Hệ thống LMS</w:t>
      </w:r>
      <w:bookmarkEnd w:id="91"/>
    </w:p>
    <w:p w14:paraId="26BAE504"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Truy cập courses.ttu.edu.vn bằng tài khoản được cấp; vào My Courses để xem nội dung, tài liệu, bài tập, bài kiểm tra và diễn đàn của từng học phần.</w:t>
      </w:r>
    </w:p>
    <w:p w14:paraId="6AF0869E"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Đối với lớp trực tuyến, cài Zoom Workplace, tham gia bằng ID hoặc đường dẫn do giảng viên cung cấp và sử dụng đúng họ tên để được ghi nhận tham dự.</w:t>
      </w:r>
    </w:p>
    <w:p w14:paraId="2869562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Khi làm bài trên LMS, đọc kỹ thời gian, số lần làm bài và yêu cầu nộp; chỉ đóng cửa sổ sau khi hệ thống xác nhận đã nộp bài.</w:t>
      </w:r>
    </w:p>
    <w:p w14:paraId="6C1A1E35" w14:textId="77777777" w:rsidR="00451FC8" w:rsidRPr="00130EE3" w:rsidRDefault="00451FC8" w:rsidP="00536545">
      <w:pPr>
        <w:pStyle w:val="Duudong"/>
        <w:numPr>
          <w:ilvl w:val="0"/>
          <w:numId w:val="0"/>
        </w:numPr>
        <w:spacing w:after="60" w:line="276" w:lineRule="auto"/>
        <w:ind w:firstLine="709"/>
        <w:rPr>
          <w:rFonts w:asciiTheme="majorBidi" w:eastAsia="Arial" w:hAnsiTheme="majorBidi" w:cstheme="majorBidi"/>
          <w:spacing w:val="-4"/>
          <w:szCs w:val="26"/>
          <w:lang w:val="vi-VN"/>
        </w:rPr>
      </w:pPr>
      <w:r w:rsidRPr="00130EE3">
        <w:rPr>
          <w:rFonts w:asciiTheme="majorBidi" w:eastAsia="Arial" w:hAnsiTheme="majorBidi" w:cstheme="majorBidi"/>
          <w:b/>
          <w:spacing w:val="-4"/>
          <w:szCs w:val="26"/>
          <w:lang w:val="vi-VN"/>
        </w:rPr>
        <w:t xml:space="preserve">Nhận xét: </w:t>
      </w:r>
      <w:r w:rsidRPr="00130EE3">
        <w:rPr>
          <w:rFonts w:asciiTheme="majorBidi" w:eastAsia="Arial" w:hAnsiTheme="majorBidi" w:cstheme="majorBidi"/>
          <w:spacing w:val="-4"/>
          <w:szCs w:val="26"/>
          <w:lang w:val="vi-VN"/>
        </w:rPr>
        <w:t>Lỗi thiết bị hoặc đường truyền cần được báo ngay cho giảng viên kèm hình ảnh, thời gian và minh chứng. Việc báo sau khi hết hạn có thể không đủ căn cứ xử lý.</w:t>
      </w:r>
    </w:p>
    <w:p w14:paraId="4E7E763F" w14:textId="5081DE39" w:rsidR="00082897" w:rsidRPr="00130EE3" w:rsidRDefault="00000000" w:rsidP="00536545">
      <w:pPr>
        <w:pStyle w:val="Duudong"/>
        <w:numPr>
          <w:ilvl w:val="0"/>
          <w:numId w:val="0"/>
        </w:numPr>
        <w:spacing w:after="60" w:line="276" w:lineRule="auto"/>
        <w:ind w:firstLine="709"/>
        <w:rPr>
          <w:rStyle w:val="Siuktni"/>
          <w:rFonts w:asciiTheme="majorBidi" w:hAnsiTheme="majorBidi" w:cstheme="majorBidi"/>
          <w:b/>
          <w:bCs/>
          <w:color w:val="auto"/>
          <w:spacing w:val="-4"/>
          <w:szCs w:val="26"/>
          <w:u w:val="none"/>
          <w:lang w:val="vi-VN"/>
        </w:rPr>
      </w:pPr>
      <w:hyperlink r:id="rId59" w:history="1">
        <w:r w:rsidR="00082897" w:rsidRPr="00130EE3">
          <w:rPr>
            <w:rStyle w:val="Siuktni"/>
            <w:rFonts w:asciiTheme="majorBidi" w:hAnsiTheme="majorBidi" w:cstheme="majorBidi"/>
            <w:b/>
            <w:bCs/>
            <w:color w:val="auto"/>
            <w:spacing w:val="-4"/>
            <w:szCs w:val="26"/>
            <w:u w:val="none"/>
            <w:lang w:val="vi-VN"/>
          </w:rPr>
          <w:t>Link liên kết Hướng dẫn học trực tuyến hệ thống LMS</w:t>
        </w:r>
      </w:hyperlink>
    </w:p>
    <w:p w14:paraId="5693FA6E" w14:textId="720BC1B4" w:rsidR="00452402" w:rsidRPr="00130EE3" w:rsidRDefault="00452402" w:rsidP="00452402">
      <w:pPr>
        <w:pStyle w:val="Duudong"/>
        <w:numPr>
          <w:ilvl w:val="0"/>
          <w:numId w:val="0"/>
        </w:numPr>
        <w:spacing w:after="60" w:line="276" w:lineRule="auto"/>
        <w:ind w:firstLine="709"/>
        <w:jc w:val="center"/>
        <w:rPr>
          <w:rFonts w:asciiTheme="majorBidi" w:hAnsiTheme="majorBidi" w:cstheme="majorBidi"/>
          <w:b/>
          <w:bCs/>
          <w:spacing w:val="-4"/>
          <w:szCs w:val="26"/>
          <w:lang w:val="vi-VN"/>
        </w:rPr>
      </w:pPr>
      <w:r w:rsidRPr="00130EE3">
        <w:rPr>
          <w:rFonts w:asciiTheme="majorBidi" w:hAnsiTheme="majorBidi" w:cstheme="majorBidi"/>
          <w:b/>
          <w:bCs/>
          <w:noProof/>
          <w:spacing w:val="-4"/>
          <w:szCs w:val="26"/>
          <w:lang w:val="vi-VN"/>
          <w14:ligatures w14:val="standardContextual"/>
        </w:rPr>
        <w:drawing>
          <wp:inline distT="0" distB="0" distL="0" distR="0" wp14:anchorId="481319F7" wp14:editId="7BE585B1">
            <wp:extent cx="704948" cy="704948"/>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60">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4105B883"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92" w:name="_Toc240641782"/>
      <w:r w:rsidRPr="00130EE3">
        <w:rPr>
          <w:rFonts w:asciiTheme="majorBidi" w:eastAsia="Arial" w:hAnsiTheme="majorBidi"/>
          <w:b/>
          <w:bCs/>
          <w:color w:val="auto"/>
          <w:sz w:val="26"/>
          <w:szCs w:val="26"/>
        </w:rPr>
        <w:t>XVI. Thực tập, khóa luận và đồ án tốt nghiệp</w:t>
      </w:r>
      <w:bookmarkEnd w:id="92"/>
    </w:p>
    <w:p w14:paraId="13844ABD" w14:textId="77777777" w:rsidR="00451FC8" w:rsidRPr="00130EE3" w:rsidRDefault="00451FC8" w:rsidP="00536545">
      <w:pPr>
        <w:pStyle w:val="u2"/>
        <w:spacing w:before="0" w:after="0" w:line="276" w:lineRule="auto"/>
        <w:ind w:firstLine="709"/>
        <w:rPr>
          <w:rFonts w:asciiTheme="majorBidi" w:hAnsiTheme="majorBidi"/>
          <w:b/>
          <w:bCs/>
          <w:color w:val="auto"/>
          <w:sz w:val="26"/>
          <w:szCs w:val="26"/>
        </w:rPr>
      </w:pPr>
      <w:bookmarkStart w:id="93" w:name="_Toc240641783"/>
      <w:r w:rsidRPr="00130EE3">
        <w:rPr>
          <w:rFonts w:asciiTheme="majorBidi" w:eastAsia="Arial" w:hAnsiTheme="majorBidi"/>
          <w:b/>
          <w:bCs/>
          <w:color w:val="auto"/>
          <w:sz w:val="26"/>
          <w:szCs w:val="26"/>
        </w:rPr>
        <w:t>1. Thực tập tốt nghiệp</w:t>
      </w:r>
      <w:bookmarkEnd w:id="93"/>
    </w:p>
    <w:p w14:paraId="553403A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Khóa 2022 trở về sau: hoàn thành các học phần, trừ khóa luận/đồ án, hoặc còn nợ tối đa 02 học phần. Khóa 2021 trở về trước: tích lũy ít nhất 75% số tín chỉ.</w:t>
      </w:r>
    </w:p>
    <w:p w14:paraId="477C48ED" w14:textId="4BA29E48"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GPA từ 2</w:t>
      </w:r>
      <w:r w:rsidR="007C5A30"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00; hoàn thành các học phần nghiệp vụ chính với mức trung bình từ 5</w:t>
      </w:r>
      <w:r w:rsidR="007C5A30"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5/10 hoặc C và không có học phần nghiệp vụ chính dưới 4</w:t>
      </w:r>
      <w:r w:rsidR="007C5A30"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0 hoặc F; hoàn thành học phí và còn trong thời gian đào tạo.</w:t>
      </w:r>
    </w:p>
    <w:p w14:paraId="0606753B"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Sinh viên tự liên hệ nơi thực tập phù hợp và đăng ký với Phòng Quản lý đào tạo. Nếu cần Khoa hỗ trợ, phải báo chậm nhất 01 tháng trước ngày thực tập.</w:t>
      </w:r>
    </w:p>
    <w:tbl>
      <w:tblPr>
        <w:tblStyle w:val="LiBang"/>
        <w:tblW w:w="9081" w:type="dxa"/>
        <w:jc w:val="center"/>
        <w:tblLayout w:type="fixed"/>
        <w:tblLook w:val="04A0" w:firstRow="1" w:lastRow="0" w:firstColumn="1" w:lastColumn="0" w:noHBand="0" w:noVBand="1"/>
      </w:tblPr>
      <w:tblGrid>
        <w:gridCol w:w="1413"/>
        <w:gridCol w:w="7668"/>
      </w:tblGrid>
      <w:tr w:rsidR="00130EE3" w:rsidRPr="00130EE3" w14:paraId="52477C12" w14:textId="77777777" w:rsidTr="005C7251">
        <w:trPr>
          <w:cantSplit/>
          <w:tblHeader/>
          <w:jc w:val="center"/>
        </w:trPr>
        <w:tc>
          <w:tcPr>
            <w:tcW w:w="1413" w:type="dxa"/>
            <w:shd w:val="clear" w:color="auto" w:fill="auto"/>
            <w:tcMar>
              <w:top w:w="110" w:type="dxa"/>
              <w:left w:w="120" w:type="dxa"/>
              <w:bottom w:w="110" w:type="dxa"/>
              <w:right w:w="120" w:type="dxa"/>
            </w:tcMar>
            <w:vAlign w:val="center"/>
          </w:tcPr>
          <w:p w14:paraId="40CC16B3" w14:textId="77777777" w:rsidR="00451FC8" w:rsidRPr="00130EE3" w:rsidRDefault="00451FC8" w:rsidP="00AF3D79">
            <w:pPr>
              <w:jc w:val="center"/>
              <w:rPr>
                <w:rFonts w:asciiTheme="majorBidi" w:hAnsiTheme="majorBidi" w:cstheme="majorBidi"/>
                <w:sz w:val="26"/>
                <w:szCs w:val="26"/>
              </w:rPr>
            </w:pPr>
            <w:r w:rsidRPr="00130EE3">
              <w:rPr>
                <w:rFonts w:asciiTheme="majorBidi" w:eastAsia="Arial" w:hAnsiTheme="majorBidi" w:cstheme="majorBidi"/>
                <w:b/>
                <w:sz w:val="26"/>
                <w:szCs w:val="26"/>
              </w:rPr>
              <w:t>Giai đoạn</w:t>
            </w:r>
          </w:p>
        </w:tc>
        <w:tc>
          <w:tcPr>
            <w:tcW w:w="7668" w:type="dxa"/>
            <w:shd w:val="clear" w:color="auto" w:fill="auto"/>
            <w:tcMar>
              <w:top w:w="110" w:type="dxa"/>
              <w:left w:w="120" w:type="dxa"/>
              <w:bottom w:w="110" w:type="dxa"/>
              <w:right w:w="120" w:type="dxa"/>
            </w:tcMar>
            <w:vAlign w:val="center"/>
          </w:tcPr>
          <w:p w14:paraId="708FA8B1" w14:textId="77777777" w:rsidR="00451FC8" w:rsidRPr="00130EE3" w:rsidRDefault="00451FC8" w:rsidP="00AF3D79">
            <w:pPr>
              <w:jc w:val="center"/>
              <w:rPr>
                <w:rFonts w:asciiTheme="majorBidi" w:hAnsiTheme="majorBidi" w:cstheme="majorBidi"/>
                <w:sz w:val="26"/>
                <w:szCs w:val="26"/>
              </w:rPr>
            </w:pPr>
            <w:r w:rsidRPr="00130EE3">
              <w:rPr>
                <w:rFonts w:asciiTheme="majorBidi" w:eastAsia="Arial" w:hAnsiTheme="majorBidi" w:cstheme="majorBidi"/>
                <w:b/>
                <w:sz w:val="26"/>
                <w:szCs w:val="26"/>
              </w:rPr>
              <w:t>Việc phải thực hiện</w:t>
            </w:r>
          </w:p>
        </w:tc>
      </w:tr>
      <w:tr w:rsidR="00130EE3" w:rsidRPr="00130EE3" w14:paraId="1C2C2422" w14:textId="77777777" w:rsidTr="005760A6">
        <w:trPr>
          <w:cantSplit/>
          <w:trHeight w:val="227"/>
          <w:jc w:val="center"/>
        </w:trPr>
        <w:tc>
          <w:tcPr>
            <w:tcW w:w="1413" w:type="dxa"/>
            <w:shd w:val="clear" w:color="auto" w:fill="auto"/>
            <w:tcMar>
              <w:top w:w="110" w:type="dxa"/>
              <w:left w:w="120" w:type="dxa"/>
              <w:bottom w:w="110" w:type="dxa"/>
              <w:right w:w="120" w:type="dxa"/>
            </w:tcMar>
            <w:vAlign w:val="center"/>
          </w:tcPr>
          <w:p w14:paraId="1B6F9C6D" w14:textId="77777777" w:rsidR="00451FC8" w:rsidRPr="00130EE3" w:rsidRDefault="00451FC8" w:rsidP="00A1190B">
            <w:pPr>
              <w:jc w:val="center"/>
              <w:rPr>
                <w:rFonts w:asciiTheme="majorBidi" w:hAnsiTheme="majorBidi" w:cstheme="majorBidi"/>
                <w:sz w:val="26"/>
                <w:szCs w:val="26"/>
              </w:rPr>
            </w:pPr>
            <w:r w:rsidRPr="00130EE3">
              <w:rPr>
                <w:rFonts w:asciiTheme="majorBidi" w:eastAsia="Arial" w:hAnsiTheme="majorBidi" w:cstheme="majorBidi"/>
                <w:sz w:val="26"/>
                <w:szCs w:val="26"/>
              </w:rPr>
              <w:t>Chuẩn bị</w:t>
            </w:r>
          </w:p>
        </w:tc>
        <w:tc>
          <w:tcPr>
            <w:tcW w:w="7668" w:type="dxa"/>
            <w:shd w:val="clear" w:color="auto" w:fill="auto"/>
            <w:tcMar>
              <w:top w:w="110" w:type="dxa"/>
              <w:left w:w="120" w:type="dxa"/>
              <w:bottom w:w="110" w:type="dxa"/>
              <w:right w:w="120" w:type="dxa"/>
            </w:tcMar>
            <w:vAlign w:val="center"/>
          </w:tcPr>
          <w:p w14:paraId="23D0CBEE"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Dự hướng dẫn; nhận hồ sơ và giấy giới thiệu.</w:t>
            </w:r>
          </w:p>
        </w:tc>
      </w:tr>
      <w:tr w:rsidR="00130EE3" w:rsidRPr="00130EE3" w14:paraId="30135FC1" w14:textId="77777777" w:rsidTr="005760A6">
        <w:trPr>
          <w:cantSplit/>
          <w:trHeight w:val="227"/>
          <w:jc w:val="center"/>
        </w:trPr>
        <w:tc>
          <w:tcPr>
            <w:tcW w:w="1413" w:type="dxa"/>
            <w:shd w:val="clear" w:color="auto" w:fill="auto"/>
            <w:tcMar>
              <w:top w:w="110" w:type="dxa"/>
              <w:left w:w="120" w:type="dxa"/>
              <w:bottom w:w="110" w:type="dxa"/>
              <w:right w:w="120" w:type="dxa"/>
            </w:tcMar>
            <w:vAlign w:val="center"/>
          </w:tcPr>
          <w:p w14:paraId="6472E871" w14:textId="77777777" w:rsidR="00451FC8" w:rsidRPr="00130EE3" w:rsidRDefault="00451FC8" w:rsidP="00A1190B">
            <w:pPr>
              <w:jc w:val="center"/>
              <w:rPr>
                <w:rFonts w:asciiTheme="majorBidi" w:hAnsiTheme="majorBidi" w:cstheme="majorBidi"/>
                <w:sz w:val="26"/>
                <w:szCs w:val="26"/>
              </w:rPr>
            </w:pPr>
            <w:r w:rsidRPr="00130EE3">
              <w:rPr>
                <w:rFonts w:asciiTheme="majorBidi" w:eastAsia="Arial" w:hAnsiTheme="majorBidi" w:cstheme="majorBidi"/>
                <w:sz w:val="26"/>
                <w:szCs w:val="26"/>
              </w:rPr>
              <w:t>Tại cơ sở</w:t>
            </w:r>
          </w:p>
        </w:tc>
        <w:tc>
          <w:tcPr>
            <w:tcW w:w="7668" w:type="dxa"/>
            <w:shd w:val="clear" w:color="auto" w:fill="auto"/>
            <w:tcMar>
              <w:top w:w="110" w:type="dxa"/>
              <w:left w:w="120" w:type="dxa"/>
              <w:bottom w:w="110" w:type="dxa"/>
              <w:right w:w="120" w:type="dxa"/>
            </w:tcMar>
            <w:vAlign w:val="center"/>
          </w:tcPr>
          <w:p w14:paraId="274C2AD1"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Lập kế hoạch; ghi nhật ký hằng tuần; báo cáo tiến độ và xin xác nhận của người hướng dẫn.</w:t>
            </w:r>
          </w:p>
        </w:tc>
      </w:tr>
      <w:tr w:rsidR="00130EE3" w:rsidRPr="00130EE3" w14:paraId="341CEAA9" w14:textId="77777777" w:rsidTr="005760A6">
        <w:trPr>
          <w:cantSplit/>
          <w:trHeight w:val="227"/>
          <w:jc w:val="center"/>
        </w:trPr>
        <w:tc>
          <w:tcPr>
            <w:tcW w:w="1413" w:type="dxa"/>
            <w:shd w:val="clear" w:color="auto" w:fill="auto"/>
            <w:tcMar>
              <w:top w:w="110" w:type="dxa"/>
              <w:left w:w="120" w:type="dxa"/>
              <w:bottom w:w="110" w:type="dxa"/>
              <w:right w:w="120" w:type="dxa"/>
            </w:tcMar>
            <w:vAlign w:val="center"/>
          </w:tcPr>
          <w:p w14:paraId="724D420E" w14:textId="77777777" w:rsidR="00451FC8" w:rsidRPr="00130EE3" w:rsidRDefault="00451FC8" w:rsidP="00A1190B">
            <w:pPr>
              <w:jc w:val="center"/>
              <w:rPr>
                <w:rFonts w:asciiTheme="majorBidi" w:hAnsiTheme="majorBidi" w:cstheme="majorBidi"/>
                <w:sz w:val="26"/>
                <w:szCs w:val="26"/>
              </w:rPr>
            </w:pPr>
            <w:r w:rsidRPr="00130EE3">
              <w:rPr>
                <w:rFonts w:asciiTheme="majorBidi" w:eastAsia="Arial" w:hAnsiTheme="majorBidi" w:cstheme="majorBidi"/>
                <w:sz w:val="26"/>
                <w:szCs w:val="26"/>
              </w:rPr>
              <w:t>Hoàn tất</w:t>
            </w:r>
          </w:p>
        </w:tc>
        <w:tc>
          <w:tcPr>
            <w:tcW w:w="7668" w:type="dxa"/>
            <w:shd w:val="clear" w:color="auto" w:fill="auto"/>
            <w:tcMar>
              <w:top w:w="110" w:type="dxa"/>
              <w:left w:w="120" w:type="dxa"/>
              <w:bottom w:w="110" w:type="dxa"/>
              <w:right w:w="120" w:type="dxa"/>
            </w:tcMar>
            <w:vAlign w:val="center"/>
          </w:tcPr>
          <w:p w14:paraId="18EC1637"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Viết đề cương, báo cáo; xin nhận xét của đơn vị; nộp đúng hạn cho Khoa.</w:t>
            </w:r>
          </w:p>
        </w:tc>
      </w:tr>
    </w:tbl>
    <w:p w14:paraId="54633574" w14:textId="0C59A01E" w:rsidR="00451FC8" w:rsidRPr="00130EE3" w:rsidRDefault="002B7404" w:rsidP="005C7251">
      <w:pPr>
        <w:spacing w:before="240" w:after="0" w:line="276" w:lineRule="auto"/>
        <w:ind w:firstLine="709"/>
        <w:jc w:val="both"/>
        <w:rPr>
          <w:rFonts w:asciiTheme="majorBidi" w:hAnsiTheme="majorBidi" w:cstheme="majorBidi"/>
          <w:sz w:val="26"/>
          <w:szCs w:val="26"/>
        </w:rPr>
      </w:pPr>
      <w:r w:rsidRPr="00130EE3">
        <w:rPr>
          <w:rFonts w:asciiTheme="majorBidi" w:eastAsia="Arial" w:hAnsiTheme="majorBidi" w:cstheme="majorBidi"/>
          <w:b/>
          <w:sz w:val="26"/>
          <w:szCs w:val="26"/>
        </w:rPr>
        <w:t xml:space="preserve">Lưu ý: </w:t>
      </w:r>
      <w:r w:rsidRPr="00130EE3">
        <w:rPr>
          <w:rFonts w:asciiTheme="majorBidi" w:eastAsia="Arial" w:hAnsiTheme="majorBidi" w:cstheme="majorBidi"/>
          <w:bCs/>
          <w:sz w:val="26"/>
          <w:szCs w:val="26"/>
        </w:rPr>
        <w:t xml:space="preserve">Sinh viên </w:t>
      </w:r>
      <w:r w:rsidR="00CD5F47" w:rsidRPr="00130EE3">
        <w:rPr>
          <w:rFonts w:asciiTheme="majorBidi" w:eastAsia="Arial" w:hAnsiTheme="majorBidi" w:cstheme="majorBidi"/>
          <w:bCs/>
          <w:sz w:val="26"/>
          <w:szCs w:val="26"/>
        </w:rPr>
        <w:t>dễ mất</w:t>
      </w:r>
      <w:r w:rsidR="00451FC8" w:rsidRPr="00130EE3">
        <w:rPr>
          <w:rFonts w:asciiTheme="majorBidi" w:eastAsia="Arial" w:hAnsiTheme="majorBidi" w:cstheme="majorBidi"/>
          <w:bCs/>
          <w:sz w:val="26"/>
          <w:szCs w:val="26"/>
        </w:rPr>
        <w:t xml:space="preserve"> điểm</w:t>
      </w:r>
      <w:r w:rsidR="00D538B9" w:rsidRPr="00130EE3">
        <w:rPr>
          <w:rFonts w:asciiTheme="majorBidi" w:eastAsia="Arial" w:hAnsiTheme="majorBidi" w:cstheme="majorBidi"/>
          <w:bCs/>
          <w:sz w:val="26"/>
          <w:szCs w:val="26"/>
        </w:rPr>
        <w:t xml:space="preserve"> nếu k</w:t>
      </w:r>
      <w:r w:rsidR="00451FC8" w:rsidRPr="00130EE3">
        <w:rPr>
          <w:rFonts w:asciiTheme="majorBidi" w:eastAsia="Arial" w:hAnsiTheme="majorBidi" w:cstheme="majorBidi"/>
          <w:sz w:val="26"/>
          <w:szCs w:val="26"/>
        </w:rPr>
        <w:t>hông nộp báo cáo</w:t>
      </w:r>
      <w:r w:rsidR="00CD5F47" w:rsidRPr="00130EE3">
        <w:rPr>
          <w:rFonts w:asciiTheme="majorBidi" w:eastAsia="Arial" w:hAnsiTheme="majorBidi" w:cstheme="majorBidi"/>
          <w:sz w:val="26"/>
          <w:szCs w:val="26"/>
        </w:rPr>
        <w:t xml:space="preserve"> sẽ</w:t>
      </w:r>
      <w:r w:rsidR="00451FC8" w:rsidRPr="00130EE3">
        <w:rPr>
          <w:rFonts w:asciiTheme="majorBidi" w:eastAsia="Arial" w:hAnsiTheme="majorBidi" w:cstheme="majorBidi"/>
          <w:sz w:val="26"/>
          <w:szCs w:val="26"/>
        </w:rPr>
        <w:t xml:space="preserve"> nhận điểm 0</w:t>
      </w:r>
      <w:r w:rsidR="001D3105" w:rsidRPr="00130EE3">
        <w:rPr>
          <w:rFonts w:asciiTheme="majorBidi" w:eastAsia="Arial" w:hAnsiTheme="majorBidi" w:cstheme="majorBidi"/>
          <w:sz w:val="26"/>
          <w:szCs w:val="26"/>
        </w:rPr>
        <w:t xml:space="preserve"> và</w:t>
      </w:r>
      <w:r w:rsidR="00451FC8" w:rsidRPr="00130EE3">
        <w:rPr>
          <w:rFonts w:asciiTheme="majorBidi" w:eastAsia="Arial" w:hAnsiTheme="majorBidi" w:cstheme="majorBidi"/>
          <w:sz w:val="26"/>
          <w:szCs w:val="26"/>
        </w:rPr>
        <w:t xml:space="preserve"> </w:t>
      </w:r>
      <w:r w:rsidR="001D3105" w:rsidRPr="00130EE3">
        <w:rPr>
          <w:rFonts w:asciiTheme="majorBidi" w:eastAsia="Arial" w:hAnsiTheme="majorBidi" w:cstheme="majorBidi"/>
          <w:sz w:val="26"/>
          <w:szCs w:val="26"/>
        </w:rPr>
        <w:t>k</w:t>
      </w:r>
      <w:r w:rsidR="00451FC8" w:rsidRPr="00130EE3">
        <w:rPr>
          <w:rFonts w:asciiTheme="majorBidi" w:eastAsia="Arial" w:hAnsiTheme="majorBidi" w:cstheme="majorBidi"/>
          <w:sz w:val="26"/>
          <w:szCs w:val="26"/>
        </w:rPr>
        <w:t>hông đến cơ sở trong 04 tuần đầu, không gặp giảng viên hướng dẫn, không ghi nhật ký hoặc báo cáo sao chép vượt quy định phải học lại thực tập.</w:t>
      </w:r>
    </w:p>
    <w:p w14:paraId="7D0677BB" w14:textId="77777777" w:rsidR="00451FC8" w:rsidRPr="00130EE3" w:rsidRDefault="00451FC8" w:rsidP="00536545">
      <w:pPr>
        <w:pStyle w:val="u2"/>
        <w:spacing w:line="276" w:lineRule="auto"/>
        <w:ind w:firstLine="709"/>
        <w:rPr>
          <w:rFonts w:asciiTheme="majorBidi" w:hAnsiTheme="majorBidi"/>
          <w:b/>
          <w:bCs/>
          <w:color w:val="auto"/>
          <w:sz w:val="26"/>
          <w:szCs w:val="26"/>
        </w:rPr>
      </w:pPr>
      <w:bookmarkStart w:id="94" w:name="_Toc240641784"/>
      <w:r w:rsidRPr="00130EE3">
        <w:rPr>
          <w:rFonts w:asciiTheme="majorBidi" w:eastAsia="Arial" w:hAnsiTheme="majorBidi"/>
          <w:b/>
          <w:bCs/>
          <w:color w:val="auto"/>
          <w:sz w:val="26"/>
          <w:szCs w:val="26"/>
        </w:rPr>
        <w:t>2. Khóa luận/Đồ án tốt nghiệp</w:t>
      </w:r>
      <w:bookmarkEnd w:id="94"/>
    </w:p>
    <w:p w14:paraId="7C2C43E8" w14:textId="5C727D40"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Điều kiện chính: không bị kỷ luật từ cảnh cáo; GPA từ 3</w:t>
      </w:r>
      <w:r w:rsidR="00D86692"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00</w:t>
      </w:r>
      <w:r w:rsidR="00121844" w:rsidRPr="00130EE3">
        <w:rPr>
          <w:rFonts w:asciiTheme="majorBidi" w:eastAsia="Arial" w:hAnsiTheme="majorBidi" w:cstheme="majorBidi"/>
          <w:szCs w:val="26"/>
          <w:lang w:val="vi-VN"/>
        </w:rPr>
        <w:t xml:space="preserve"> </w:t>
      </w:r>
      <w:r w:rsidRPr="00130EE3">
        <w:rPr>
          <w:rFonts w:asciiTheme="majorBidi" w:eastAsia="Arial" w:hAnsiTheme="majorBidi" w:cstheme="majorBidi"/>
          <w:szCs w:val="26"/>
          <w:lang w:val="vi-VN"/>
        </w:rPr>
        <w:t>hoặc từ 2</w:t>
      </w:r>
      <w:r w:rsidR="00D86692"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80 đến dưới 3</w:t>
      </w:r>
      <w:r w:rsidR="00D86692" w:rsidRPr="00130EE3">
        <w:rPr>
          <w:rFonts w:asciiTheme="majorBidi" w:eastAsia="Arial" w:hAnsiTheme="majorBidi" w:cstheme="majorBidi"/>
          <w:szCs w:val="26"/>
          <w:lang w:val="vi-VN"/>
        </w:rPr>
        <w:t>.</w:t>
      </w:r>
      <w:r w:rsidRPr="00130EE3">
        <w:rPr>
          <w:rFonts w:asciiTheme="majorBidi" w:eastAsia="Arial" w:hAnsiTheme="majorBidi" w:cstheme="majorBidi"/>
          <w:szCs w:val="26"/>
          <w:lang w:val="vi-VN"/>
        </w:rPr>
        <w:t>00 nếu có nghiên cứu khoa học và báo cáo từ cấp Trường trở lên; tích lũy đủ học phần theo tiến độ quy định.</w:t>
      </w:r>
    </w:p>
    <w:p w14:paraId="4936089A"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Số sinh viên thực hiện không quá 50% mỗi ngành trong đợt xét. Thời gian thực hiện tối đa 06 tháng; đổi đề tài trong 02 tuần đầu và rút đăng ký bằng đơn đúng thời hạn.</w:t>
      </w:r>
    </w:p>
    <w:p w14:paraId="38F4D66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Đề cương không quá 30 trang; khóa luận/đồ án từ 30 đến 80 trang, trình bày theo mẫu. Nộp bản bảo vệ trước ít nhất 02 tuần.</w:t>
      </w:r>
    </w:p>
    <w:p w14:paraId="23D150A9"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Sau bảo vệ, chỉnh sửa theo Hội đồng; nộp 01 quyển và file mềm cho Thư viện, 01 quyển cho Khoa; nộp giấy xác nhận của Thư viện về Phòng Quản lý đào tạo.</w:t>
      </w:r>
    </w:p>
    <w:tbl>
      <w:tblPr>
        <w:tblStyle w:val="LiBang"/>
        <w:tblW w:w="5000" w:type="pct"/>
        <w:jc w:val="center"/>
        <w:tblLook w:val="04A0" w:firstRow="1" w:lastRow="0" w:firstColumn="1" w:lastColumn="0" w:noHBand="0" w:noVBand="1"/>
      </w:tblPr>
      <w:tblGrid>
        <w:gridCol w:w="4530"/>
        <w:gridCol w:w="4531"/>
      </w:tblGrid>
      <w:tr w:rsidR="00130EE3" w:rsidRPr="00130EE3" w14:paraId="4CE171BF" w14:textId="77777777" w:rsidTr="00E4057B">
        <w:trPr>
          <w:cantSplit/>
          <w:tblHeader/>
          <w:jc w:val="center"/>
        </w:trPr>
        <w:tc>
          <w:tcPr>
            <w:tcW w:w="2500" w:type="pct"/>
            <w:shd w:val="clear" w:color="auto" w:fill="auto"/>
            <w:tcMar>
              <w:top w:w="110" w:type="dxa"/>
              <w:left w:w="120" w:type="dxa"/>
              <w:bottom w:w="110" w:type="dxa"/>
              <w:right w:w="120" w:type="dxa"/>
            </w:tcMar>
            <w:vAlign w:val="center"/>
          </w:tcPr>
          <w:p w14:paraId="30101BD1" w14:textId="77777777" w:rsidR="00451FC8" w:rsidRPr="00130EE3" w:rsidRDefault="00451FC8" w:rsidP="00A1190B">
            <w:pPr>
              <w:jc w:val="center"/>
              <w:rPr>
                <w:rFonts w:asciiTheme="majorBidi" w:hAnsiTheme="majorBidi" w:cstheme="majorBidi"/>
                <w:sz w:val="26"/>
                <w:szCs w:val="26"/>
              </w:rPr>
            </w:pPr>
            <w:r w:rsidRPr="00130EE3">
              <w:rPr>
                <w:rFonts w:asciiTheme="majorBidi" w:eastAsia="Arial" w:hAnsiTheme="majorBidi" w:cstheme="majorBidi"/>
                <w:b/>
                <w:sz w:val="26"/>
                <w:szCs w:val="26"/>
              </w:rPr>
              <w:t>Tình huống</w:t>
            </w:r>
          </w:p>
        </w:tc>
        <w:tc>
          <w:tcPr>
            <w:tcW w:w="2500" w:type="pct"/>
            <w:shd w:val="clear" w:color="auto" w:fill="auto"/>
            <w:tcMar>
              <w:top w:w="110" w:type="dxa"/>
              <w:left w:w="120" w:type="dxa"/>
              <w:bottom w:w="110" w:type="dxa"/>
              <w:right w:w="120" w:type="dxa"/>
            </w:tcMar>
            <w:vAlign w:val="center"/>
          </w:tcPr>
          <w:p w14:paraId="7507F225" w14:textId="77777777" w:rsidR="00451FC8" w:rsidRPr="00130EE3" w:rsidRDefault="00451FC8" w:rsidP="00A1190B">
            <w:pPr>
              <w:jc w:val="center"/>
              <w:rPr>
                <w:rFonts w:asciiTheme="majorBidi" w:hAnsiTheme="majorBidi" w:cstheme="majorBidi"/>
                <w:sz w:val="26"/>
                <w:szCs w:val="26"/>
              </w:rPr>
            </w:pPr>
            <w:r w:rsidRPr="00130EE3">
              <w:rPr>
                <w:rFonts w:asciiTheme="majorBidi" w:eastAsia="Arial" w:hAnsiTheme="majorBidi" w:cstheme="majorBidi"/>
                <w:b/>
                <w:sz w:val="26"/>
                <w:szCs w:val="26"/>
              </w:rPr>
              <w:t>Hậu quả</w:t>
            </w:r>
          </w:p>
        </w:tc>
      </w:tr>
      <w:tr w:rsidR="00130EE3" w:rsidRPr="00130EE3" w14:paraId="70428F51" w14:textId="77777777" w:rsidTr="00E4057B">
        <w:trPr>
          <w:cantSplit/>
          <w:jc w:val="center"/>
        </w:trPr>
        <w:tc>
          <w:tcPr>
            <w:tcW w:w="2500" w:type="pct"/>
            <w:shd w:val="clear" w:color="auto" w:fill="auto"/>
            <w:tcMar>
              <w:top w:w="110" w:type="dxa"/>
              <w:left w:w="120" w:type="dxa"/>
              <w:bottom w:w="110" w:type="dxa"/>
              <w:right w:w="120" w:type="dxa"/>
            </w:tcMar>
            <w:vAlign w:val="center"/>
          </w:tcPr>
          <w:p w14:paraId="7FD59369"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Không nộp đề cương đúng hạn</w:t>
            </w:r>
          </w:p>
        </w:tc>
        <w:tc>
          <w:tcPr>
            <w:tcW w:w="2500" w:type="pct"/>
            <w:shd w:val="clear" w:color="auto" w:fill="auto"/>
            <w:tcMar>
              <w:top w:w="110" w:type="dxa"/>
              <w:left w:w="120" w:type="dxa"/>
              <w:bottom w:w="110" w:type="dxa"/>
              <w:right w:w="120" w:type="dxa"/>
            </w:tcMar>
            <w:vAlign w:val="center"/>
          </w:tcPr>
          <w:p w14:paraId="3F8519FB" w14:textId="381376F2"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Không đủ điều kiện thực hiện</w:t>
            </w:r>
          </w:p>
        </w:tc>
      </w:tr>
      <w:tr w:rsidR="00130EE3" w:rsidRPr="00130EE3" w14:paraId="46F43061" w14:textId="77777777" w:rsidTr="00E4057B">
        <w:trPr>
          <w:cantSplit/>
          <w:jc w:val="center"/>
        </w:trPr>
        <w:tc>
          <w:tcPr>
            <w:tcW w:w="2500" w:type="pct"/>
            <w:shd w:val="clear" w:color="auto" w:fill="auto"/>
            <w:tcMar>
              <w:top w:w="110" w:type="dxa"/>
              <w:left w:w="120" w:type="dxa"/>
              <w:bottom w:w="110" w:type="dxa"/>
              <w:right w:w="120" w:type="dxa"/>
            </w:tcMar>
            <w:vAlign w:val="center"/>
          </w:tcPr>
          <w:p w14:paraId="44810E29"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Không nộp khóa luận/đồ án đúng hạn</w:t>
            </w:r>
          </w:p>
        </w:tc>
        <w:tc>
          <w:tcPr>
            <w:tcW w:w="2500" w:type="pct"/>
            <w:shd w:val="clear" w:color="auto" w:fill="auto"/>
            <w:tcMar>
              <w:top w:w="110" w:type="dxa"/>
              <w:left w:w="120" w:type="dxa"/>
              <w:bottom w:w="110" w:type="dxa"/>
              <w:right w:w="120" w:type="dxa"/>
            </w:tcMar>
            <w:vAlign w:val="center"/>
          </w:tcPr>
          <w:p w14:paraId="26091EED" w14:textId="34D8AACD"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Nhận điểm F</w:t>
            </w:r>
          </w:p>
        </w:tc>
      </w:tr>
      <w:tr w:rsidR="00130EE3" w:rsidRPr="00130EE3" w14:paraId="70084A5D" w14:textId="77777777" w:rsidTr="00E4057B">
        <w:trPr>
          <w:cantSplit/>
          <w:jc w:val="center"/>
        </w:trPr>
        <w:tc>
          <w:tcPr>
            <w:tcW w:w="2500" w:type="pct"/>
            <w:shd w:val="clear" w:color="auto" w:fill="auto"/>
            <w:tcMar>
              <w:top w:w="110" w:type="dxa"/>
              <w:left w:w="120" w:type="dxa"/>
              <w:bottom w:w="110" w:type="dxa"/>
              <w:right w:w="120" w:type="dxa"/>
            </w:tcMar>
            <w:vAlign w:val="center"/>
          </w:tcPr>
          <w:p w14:paraId="20F0E19E"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lastRenderedPageBreak/>
              <w:t>Không rút đúng hạn và không hoàn thành</w:t>
            </w:r>
          </w:p>
        </w:tc>
        <w:tc>
          <w:tcPr>
            <w:tcW w:w="2500" w:type="pct"/>
            <w:shd w:val="clear" w:color="auto" w:fill="auto"/>
            <w:tcMar>
              <w:top w:w="110" w:type="dxa"/>
              <w:left w:w="120" w:type="dxa"/>
              <w:bottom w:w="110" w:type="dxa"/>
              <w:right w:w="120" w:type="dxa"/>
            </w:tcMar>
            <w:vAlign w:val="center"/>
          </w:tcPr>
          <w:p w14:paraId="540C1ED9" w14:textId="771D3F54"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Nhận điểm F; không được đăng ký lại</w:t>
            </w:r>
          </w:p>
        </w:tc>
      </w:tr>
      <w:tr w:rsidR="00130EE3" w:rsidRPr="00130EE3" w14:paraId="206E821D" w14:textId="77777777" w:rsidTr="00E4057B">
        <w:trPr>
          <w:cantSplit/>
          <w:jc w:val="center"/>
        </w:trPr>
        <w:tc>
          <w:tcPr>
            <w:tcW w:w="2500" w:type="pct"/>
            <w:shd w:val="clear" w:color="auto" w:fill="auto"/>
            <w:tcMar>
              <w:top w:w="110" w:type="dxa"/>
              <w:left w:w="120" w:type="dxa"/>
              <w:bottom w:w="110" w:type="dxa"/>
              <w:right w:w="120" w:type="dxa"/>
            </w:tcMar>
            <w:vAlign w:val="center"/>
          </w:tcPr>
          <w:p w14:paraId="0919C255" w14:textId="77777777" w:rsidR="00451FC8" w:rsidRPr="00130EE3" w:rsidRDefault="00451FC8" w:rsidP="00A1190B">
            <w:pPr>
              <w:rPr>
                <w:rFonts w:asciiTheme="majorBidi" w:hAnsiTheme="majorBidi" w:cstheme="majorBidi"/>
                <w:sz w:val="26"/>
                <w:szCs w:val="26"/>
              </w:rPr>
            </w:pPr>
            <w:r w:rsidRPr="00130EE3">
              <w:rPr>
                <w:rFonts w:asciiTheme="majorBidi" w:eastAsia="Arial" w:hAnsiTheme="majorBidi" w:cstheme="majorBidi"/>
                <w:sz w:val="26"/>
                <w:szCs w:val="26"/>
              </w:rPr>
              <w:t>Đã rút đăng ký</w:t>
            </w:r>
          </w:p>
        </w:tc>
        <w:tc>
          <w:tcPr>
            <w:tcW w:w="2500" w:type="pct"/>
            <w:shd w:val="clear" w:color="auto" w:fill="auto"/>
            <w:tcMar>
              <w:top w:w="110" w:type="dxa"/>
              <w:left w:w="120" w:type="dxa"/>
              <w:bottom w:w="110" w:type="dxa"/>
              <w:right w:w="120" w:type="dxa"/>
            </w:tcMar>
            <w:vAlign w:val="center"/>
          </w:tcPr>
          <w:p w14:paraId="3C40E3C3" w14:textId="10FE8E4A"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Không tính điểm nhưng vẫn thực hiện nghĩa vụ học phí</w:t>
            </w:r>
          </w:p>
        </w:tc>
      </w:tr>
      <w:tr w:rsidR="00393BED" w:rsidRPr="00130EE3" w14:paraId="29343785" w14:textId="77777777" w:rsidTr="00E4057B">
        <w:trPr>
          <w:cantSplit/>
          <w:jc w:val="center"/>
        </w:trPr>
        <w:tc>
          <w:tcPr>
            <w:tcW w:w="2500" w:type="pct"/>
            <w:shd w:val="clear" w:color="auto" w:fill="auto"/>
            <w:tcMar>
              <w:top w:w="110" w:type="dxa"/>
              <w:left w:w="120" w:type="dxa"/>
              <w:bottom w:w="110" w:type="dxa"/>
              <w:right w:w="120" w:type="dxa"/>
            </w:tcMar>
            <w:vAlign w:val="center"/>
          </w:tcPr>
          <w:p w14:paraId="4A8256F2" w14:textId="77777777"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Chưa nộp xác nhận của Thư viện</w:t>
            </w:r>
          </w:p>
        </w:tc>
        <w:tc>
          <w:tcPr>
            <w:tcW w:w="2500" w:type="pct"/>
            <w:shd w:val="clear" w:color="auto" w:fill="auto"/>
            <w:tcMar>
              <w:top w:w="110" w:type="dxa"/>
              <w:left w:w="120" w:type="dxa"/>
              <w:bottom w:w="110" w:type="dxa"/>
              <w:right w:w="120" w:type="dxa"/>
            </w:tcMar>
            <w:vAlign w:val="center"/>
          </w:tcPr>
          <w:p w14:paraId="054E558A" w14:textId="10A569CD" w:rsidR="00451FC8" w:rsidRPr="00130EE3" w:rsidRDefault="00451FC8" w:rsidP="00A1190B">
            <w:pPr>
              <w:jc w:val="both"/>
              <w:rPr>
                <w:rFonts w:asciiTheme="majorBidi" w:hAnsiTheme="majorBidi" w:cstheme="majorBidi"/>
                <w:sz w:val="26"/>
                <w:szCs w:val="26"/>
              </w:rPr>
            </w:pPr>
            <w:r w:rsidRPr="00130EE3">
              <w:rPr>
                <w:rFonts w:asciiTheme="majorBidi" w:eastAsia="Arial" w:hAnsiTheme="majorBidi" w:cstheme="majorBidi"/>
                <w:sz w:val="26"/>
                <w:szCs w:val="26"/>
              </w:rPr>
              <w:t>Hồ sơ xét tốt nghiệp chưa hoàn tất</w:t>
            </w:r>
          </w:p>
        </w:tc>
      </w:tr>
    </w:tbl>
    <w:p w14:paraId="5342BF7C" w14:textId="77777777" w:rsidR="00451FC8" w:rsidRPr="00130EE3" w:rsidRDefault="00451FC8" w:rsidP="00536545">
      <w:pPr>
        <w:spacing w:after="0" w:line="276" w:lineRule="auto"/>
        <w:rPr>
          <w:rFonts w:asciiTheme="majorBidi" w:hAnsiTheme="majorBidi" w:cstheme="majorBidi"/>
          <w:sz w:val="26"/>
          <w:szCs w:val="26"/>
        </w:rPr>
      </w:pPr>
    </w:p>
    <w:p w14:paraId="42B8CD8A" w14:textId="77777777" w:rsidR="00451FC8" w:rsidRPr="00130EE3" w:rsidRDefault="00451FC8" w:rsidP="00536545">
      <w:pPr>
        <w:spacing w:after="0" w:line="276" w:lineRule="auto"/>
        <w:ind w:firstLine="709"/>
        <w:rPr>
          <w:rFonts w:asciiTheme="majorBidi" w:eastAsia="Arial" w:hAnsiTheme="majorBidi" w:cstheme="majorBidi"/>
          <w:sz w:val="26"/>
          <w:szCs w:val="26"/>
        </w:rPr>
      </w:pPr>
      <w:r w:rsidRPr="00130EE3">
        <w:rPr>
          <w:rFonts w:asciiTheme="majorBidi" w:eastAsia="Arial" w:hAnsiTheme="majorBidi" w:cstheme="majorBidi"/>
          <w:b/>
          <w:sz w:val="26"/>
          <w:szCs w:val="26"/>
        </w:rPr>
        <w:t xml:space="preserve">Sinh viên cần nhớ: </w:t>
      </w:r>
      <w:r w:rsidRPr="00130EE3">
        <w:rPr>
          <w:rFonts w:asciiTheme="majorBidi" w:eastAsia="Arial" w:hAnsiTheme="majorBidi" w:cstheme="majorBidi"/>
          <w:sz w:val="26"/>
          <w:szCs w:val="26"/>
        </w:rPr>
        <w:t>Lập lịch ngược từ ngày bảo vệ, làm việc định kỳ với giảng viên hướng dẫn và lưu đầy đủ bản góp ý, xác nhận, biên nhận nộp bài. Không chờ đến sát hạn mới hoàn thiện hồ sơ.</w:t>
      </w:r>
    </w:p>
    <w:p w14:paraId="46B20AA3" w14:textId="77777777" w:rsidR="00451FC8" w:rsidRPr="00130EE3" w:rsidRDefault="00451FC8" w:rsidP="00536545">
      <w:pPr>
        <w:pStyle w:val="u1"/>
        <w:spacing w:after="0" w:line="276" w:lineRule="auto"/>
        <w:ind w:firstLine="709"/>
        <w:rPr>
          <w:rFonts w:asciiTheme="majorBidi" w:hAnsiTheme="majorBidi"/>
          <w:b/>
          <w:bCs/>
          <w:color w:val="auto"/>
          <w:sz w:val="26"/>
          <w:szCs w:val="26"/>
        </w:rPr>
      </w:pPr>
      <w:bookmarkStart w:id="95" w:name="_Toc240641785"/>
      <w:r w:rsidRPr="00130EE3">
        <w:rPr>
          <w:rFonts w:asciiTheme="majorBidi" w:eastAsia="Arial" w:hAnsiTheme="majorBidi"/>
          <w:b/>
          <w:bCs/>
          <w:color w:val="auto"/>
          <w:sz w:val="26"/>
          <w:szCs w:val="26"/>
        </w:rPr>
        <w:t>XVII. Những việc sinh viên cần chủ động</w:t>
      </w:r>
      <w:bookmarkEnd w:id="95"/>
    </w:p>
    <w:p w14:paraId="374EF172"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Theo dõi Cổng thông tin sinh viên và email do Trường cấp; kiểm tra kế hoạch học tập, thời khóa biểu, lịch thi và kết quả học tập.</w:t>
      </w:r>
    </w:p>
    <w:p w14:paraId="6A918145"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Trao đổi sớm với cố vấn học tập khi có học phần không đạt, nguy cơ cảnh báo, nhu cầu học lại, học cải thiện, rút học phần hoặc điều chỉnh tiến độ.</w:t>
      </w:r>
    </w:p>
    <w:p w14:paraId="6B19329E"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Thực hiện thủ tục đúng mẫu, đúng thời hạn; lưu minh chứng đăng ký và thông báo chấp thuận của Nhà trường.</w:t>
      </w:r>
    </w:p>
    <w:p w14:paraId="40B7CF95" w14:textId="77777777" w:rsidR="00451FC8" w:rsidRPr="00130EE3" w:rsidRDefault="00451FC8" w:rsidP="00536545">
      <w:pPr>
        <w:pStyle w:val="Duudong"/>
        <w:numPr>
          <w:ilvl w:val="0"/>
          <w:numId w:val="0"/>
        </w:numPr>
        <w:spacing w:after="60" w:line="276" w:lineRule="auto"/>
        <w:ind w:firstLine="709"/>
        <w:rPr>
          <w:rFonts w:asciiTheme="majorBidi" w:hAnsiTheme="majorBidi" w:cstheme="majorBidi"/>
          <w:szCs w:val="26"/>
          <w:lang w:val="vi-VN"/>
        </w:rPr>
      </w:pPr>
      <w:r w:rsidRPr="00130EE3">
        <w:rPr>
          <w:rFonts w:asciiTheme="majorBidi" w:hAnsiTheme="majorBidi" w:cstheme="majorBidi"/>
          <w:szCs w:val="26"/>
          <w:lang w:val="vi-VN"/>
        </w:rPr>
        <w:t xml:space="preserve">- </w:t>
      </w:r>
      <w:r w:rsidRPr="00130EE3">
        <w:rPr>
          <w:rFonts w:asciiTheme="majorBidi" w:eastAsia="Arial" w:hAnsiTheme="majorBidi" w:cstheme="majorBidi"/>
          <w:szCs w:val="26"/>
          <w:lang w:val="vi-VN"/>
        </w:rPr>
        <w:t>Đối chiếu chương trình đào tạo áp dụng cho khóa/ngành trước khi lập kế hoạch học tập và đăng ký xét tốt nghiệp.</w:t>
      </w:r>
    </w:p>
    <w:p w14:paraId="66A36E74" w14:textId="77777777" w:rsidR="00451FC8" w:rsidRPr="00130EE3" w:rsidRDefault="00451FC8" w:rsidP="00536545">
      <w:pPr>
        <w:spacing w:after="0" w:line="276" w:lineRule="auto"/>
        <w:ind w:firstLine="709"/>
        <w:rPr>
          <w:rFonts w:asciiTheme="majorBidi" w:hAnsiTheme="majorBidi" w:cstheme="majorBidi"/>
          <w:sz w:val="26"/>
          <w:szCs w:val="26"/>
        </w:rPr>
      </w:pPr>
      <w:r w:rsidRPr="00130EE3">
        <w:rPr>
          <w:rFonts w:asciiTheme="majorBidi" w:eastAsia="Arial" w:hAnsiTheme="majorBidi" w:cstheme="majorBidi"/>
          <w:b/>
          <w:sz w:val="26"/>
          <w:szCs w:val="26"/>
        </w:rPr>
        <w:t xml:space="preserve">Đầu mối hỗ trợ: </w:t>
      </w:r>
      <w:r w:rsidRPr="00130EE3">
        <w:rPr>
          <w:rFonts w:asciiTheme="majorBidi" w:eastAsia="Arial" w:hAnsiTheme="majorBidi" w:cstheme="majorBidi"/>
          <w:sz w:val="26"/>
          <w:szCs w:val="26"/>
        </w:rPr>
        <w:t>Cố vấn học tập; Khoa quản lý ngành; Phòng Quản lý đào tạo. Cổng thông tin sinh viên: my.ttu.edu.vn.</w:t>
      </w:r>
    </w:p>
    <w:p w14:paraId="26D1447D" w14:textId="77777777" w:rsidR="00451FC8" w:rsidRPr="00130EE3" w:rsidRDefault="00451FC8" w:rsidP="00536545">
      <w:pPr>
        <w:pStyle w:val="u1"/>
        <w:spacing w:line="276" w:lineRule="auto"/>
        <w:ind w:firstLine="709"/>
        <w:rPr>
          <w:rFonts w:asciiTheme="majorBidi" w:hAnsiTheme="majorBidi"/>
          <w:b/>
          <w:bCs/>
          <w:color w:val="auto"/>
          <w:sz w:val="26"/>
          <w:szCs w:val="26"/>
        </w:rPr>
      </w:pPr>
      <w:bookmarkStart w:id="96" w:name="_Toc240641786"/>
      <w:r w:rsidRPr="00130EE3">
        <w:rPr>
          <w:rFonts w:asciiTheme="majorBidi" w:eastAsia="Arial" w:hAnsiTheme="majorBidi"/>
          <w:b/>
          <w:bCs/>
          <w:color w:val="auto"/>
          <w:sz w:val="26"/>
          <w:szCs w:val="26"/>
        </w:rPr>
        <w:t>XVIII. Các mốc thời gian cần nhớ</w:t>
      </w:r>
      <w:bookmarkEnd w:id="96"/>
    </w:p>
    <w:tbl>
      <w:tblPr>
        <w:tblStyle w:val="LiBang"/>
        <w:tblW w:w="5000" w:type="pct"/>
        <w:jc w:val="center"/>
        <w:tblLook w:val="04A0" w:firstRow="1" w:lastRow="0" w:firstColumn="1" w:lastColumn="0" w:noHBand="0" w:noVBand="1"/>
      </w:tblPr>
      <w:tblGrid>
        <w:gridCol w:w="4527"/>
        <w:gridCol w:w="4534"/>
      </w:tblGrid>
      <w:tr w:rsidR="00130EE3" w:rsidRPr="00130EE3" w14:paraId="2BD1AF96" w14:textId="77777777" w:rsidTr="00A1190B">
        <w:trPr>
          <w:cantSplit/>
          <w:tblHeader/>
          <w:jc w:val="center"/>
        </w:trPr>
        <w:tc>
          <w:tcPr>
            <w:tcW w:w="2498" w:type="pct"/>
            <w:shd w:val="clear" w:color="auto" w:fill="auto"/>
            <w:tcMar>
              <w:top w:w="110" w:type="dxa"/>
              <w:left w:w="120" w:type="dxa"/>
              <w:bottom w:w="110" w:type="dxa"/>
              <w:right w:w="120" w:type="dxa"/>
            </w:tcMar>
            <w:vAlign w:val="center"/>
          </w:tcPr>
          <w:p w14:paraId="453D3BE9"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Nội dung</w:t>
            </w:r>
          </w:p>
        </w:tc>
        <w:tc>
          <w:tcPr>
            <w:tcW w:w="2502" w:type="pct"/>
            <w:shd w:val="clear" w:color="auto" w:fill="auto"/>
            <w:tcMar>
              <w:top w:w="110" w:type="dxa"/>
              <w:left w:w="120" w:type="dxa"/>
              <w:bottom w:w="110" w:type="dxa"/>
              <w:right w:w="120" w:type="dxa"/>
            </w:tcMar>
            <w:vAlign w:val="center"/>
          </w:tcPr>
          <w:p w14:paraId="593044F1" w14:textId="77777777" w:rsidR="00451FC8" w:rsidRPr="00130EE3" w:rsidRDefault="00451FC8" w:rsidP="00536545">
            <w:pPr>
              <w:spacing w:line="276" w:lineRule="auto"/>
              <w:jc w:val="center"/>
              <w:rPr>
                <w:rFonts w:asciiTheme="majorBidi" w:hAnsiTheme="majorBidi" w:cstheme="majorBidi"/>
                <w:sz w:val="26"/>
                <w:szCs w:val="26"/>
              </w:rPr>
            </w:pPr>
            <w:r w:rsidRPr="00130EE3">
              <w:rPr>
                <w:rFonts w:asciiTheme="majorBidi" w:eastAsia="Arial" w:hAnsiTheme="majorBidi" w:cstheme="majorBidi"/>
                <w:b/>
                <w:sz w:val="26"/>
                <w:szCs w:val="26"/>
              </w:rPr>
              <w:t>Thời hạn theo Quy chế</w:t>
            </w:r>
          </w:p>
        </w:tc>
      </w:tr>
      <w:tr w:rsidR="00130EE3" w:rsidRPr="00130EE3" w14:paraId="2B493FE9" w14:textId="77777777" w:rsidTr="00A1190B">
        <w:trPr>
          <w:cantSplit/>
          <w:jc w:val="center"/>
        </w:trPr>
        <w:tc>
          <w:tcPr>
            <w:tcW w:w="2498" w:type="pct"/>
            <w:shd w:val="clear" w:color="auto" w:fill="auto"/>
            <w:tcMar>
              <w:top w:w="110" w:type="dxa"/>
              <w:left w:w="120" w:type="dxa"/>
              <w:bottom w:w="110" w:type="dxa"/>
              <w:right w:w="120" w:type="dxa"/>
            </w:tcMar>
            <w:vAlign w:val="center"/>
          </w:tcPr>
          <w:p w14:paraId="2649E5C2"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Hoàn thành đăng ký học phần</w:t>
            </w:r>
          </w:p>
        </w:tc>
        <w:tc>
          <w:tcPr>
            <w:tcW w:w="2502" w:type="pct"/>
            <w:shd w:val="clear" w:color="auto" w:fill="auto"/>
            <w:tcMar>
              <w:top w:w="110" w:type="dxa"/>
              <w:left w:w="120" w:type="dxa"/>
              <w:bottom w:w="110" w:type="dxa"/>
              <w:right w:w="120" w:type="dxa"/>
            </w:tcMar>
            <w:vAlign w:val="center"/>
          </w:tcPr>
          <w:p w14:paraId="7C001C43"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 xml:space="preserve">Chậm nhất 15 ngày trước khi học kỳ </w:t>
            </w:r>
            <w:r w:rsidRPr="00130EE3">
              <w:rPr>
                <w:rFonts w:asciiTheme="majorBidi" w:hAnsiTheme="majorBidi" w:cstheme="majorBidi"/>
                <w:sz w:val="26"/>
                <w:szCs w:val="26"/>
              </w:rPr>
              <w:br/>
            </w:r>
            <w:r w:rsidRPr="00130EE3">
              <w:rPr>
                <w:rFonts w:asciiTheme="majorBidi" w:eastAsia="Arial" w:hAnsiTheme="majorBidi" w:cstheme="majorBidi"/>
                <w:sz w:val="26"/>
                <w:szCs w:val="26"/>
              </w:rPr>
              <w:t>bắt đầu</w:t>
            </w:r>
          </w:p>
        </w:tc>
      </w:tr>
      <w:tr w:rsidR="00130EE3" w:rsidRPr="00130EE3" w14:paraId="760C0DA8" w14:textId="77777777" w:rsidTr="00A1190B">
        <w:trPr>
          <w:cantSplit/>
          <w:jc w:val="center"/>
        </w:trPr>
        <w:tc>
          <w:tcPr>
            <w:tcW w:w="2498" w:type="pct"/>
            <w:shd w:val="clear" w:color="auto" w:fill="auto"/>
            <w:tcMar>
              <w:top w:w="110" w:type="dxa"/>
              <w:left w:w="120" w:type="dxa"/>
              <w:bottom w:w="110" w:type="dxa"/>
              <w:right w:w="120" w:type="dxa"/>
            </w:tcMar>
            <w:vAlign w:val="center"/>
          </w:tcPr>
          <w:p w14:paraId="34259401"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Đăng ký thêm, hủy hoặc đổi học phần</w:t>
            </w:r>
          </w:p>
        </w:tc>
        <w:tc>
          <w:tcPr>
            <w:tcW w:w="2502" w:type="pct"/>
            <w:shd w:val="clear" w:color="auto" w:fill="auto"/>
            <w:tcMar>
              <w:top w:w="110" w:type="dxa"/>
              <w:left w:w="120" w:type="dxa"/>
              <w:bottom w:w="110" w:type="dxa"/>
              <w:right w:w="120" w:type="dxa"/>
            </w:tcMar>
            <w:vAlign w:val="center"/>
          </w:tcPr>
          <w:p w14:paraId="20ABB358"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Trong 01 tuần đầu của học kỳ</w:t>
            </w:r>
          </w:p>
        </w:tc>
      </w:tr>
      <w:tr w:rsidR="00130EE3" w:rsidRPr="00130EE3" w14:paraId="15A31F21" w14:textId="77777777" w:rsidTr="00A1190B">
        <w:trPr>
          <w:cantSplit/>
          <w:jc w:val="center"/>
        </w:trPr>
        <w:tc>
          <w:tcPr>
            <w:tcW w:w="2498" w:type="pct"/>
            <w:shd w:val="clear" w:color="auto" w:fill="auto"/>
            <w:tcMar>
              <w:top w:w="110" w:type="dxa"/>
              <w:left w:w="120" w:type="dxa"/>
              <w:bottom w:w="110" w:type="dxa"/>
              <w:right w:w="120" w:type="dxa"/>
            </w:tcMar>
            <w:vAlign w:val="center"/>
          </w:tcPr>
          <w:p w14:paraId="4774EC4D"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Rút học phần theo nhu cầu cá nhân</w:t>
            </w:r>
          </w:p>
        </w:tc>
        <w:tc>
          <w:tcPr>
            <w:tcW w:w="2502" w:type="pct"/>
            <w:shd w:val="clear" w:color="auto" w:fill="auto"/>
            <w:tcMar>
              <w:top w:w="110" w:type="dxa"/>
              <w:left w:w="120" w:type="dxa"/>
              <w:bottom w:w="110" w:type="dxa"/>
              <w:right w:w="120" w:type="dxa"/>
            </w:tcMar>
            <w:vAlign w:val="center"/>
          </w:tcPr>
          <w:p w14:paraId="6B9A32FE"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Chậm nhất 01 tuần kể từ đầu học kỳ</w:t>
            </w:r>
          </w:p>
        </w:tc>
      </w:tr>
      <w:tr w:rsidR="00130EE3" w:rsidRPr="00130EE3" w14:paraId="5B5929C1" w14:textId="77777777" w:rsidTr="00A1190B">
        <w:trPr>
          <w:cantSplit/>
          <w:jc w:val="center"/>
        </w:trPr>
        <w:tc>
          <w:tcPr>
            <w:tcW w:w="2498" w:type="pct"/>
            <w:shd w:val="clear" w:color="auto" w:fill="auto"/>
            <w:tcMar>
              <w:top w:w="110" w:type="dxa"/>
              <w:left w:w="120" w:type="dxa"/>
              <w:bottom w:w="110" w:type="dxa"/>
              <w:right w:w="120" w:type="dxa"/>
            </w:tcMar>
            <w:vAlign w:val="center"/>
          </w:tcPr>
          <w:p w14:paraId="2DEDFB59"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Nhận thông báo lịch thi</w:t>
            </w:r>
          </w:p>
        </w:tc>
        <w:tc>
          <w:tcPr>
            <w:tcW w:w="2502" w:type="pct"/>
            <w:shd w:val="clear" w:color="auto" w:fill="auto"/>
            <w:tcMar>
              <w:top w:w="110" w:type="dxa"/>
              <w:left w:w="120" w:type="dxa"/>
              <w:bottom w:w="110" w:type="dxa"/>
              <w:right w:w="120" w:type="dxa"/>
            </w:tcMar>
            <w:vAlign w:val="center"/>
          </w:tcPr>
          <w:p w14:paraId="1DD04E51"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Chậm nhất 14 ngày trước ngày thi</w:t>
            </w:r>
          </w:p>
        </w:tc>
      </w:tr>
      <w:tr w:rsidR="00130EE3" w:rsidRPr="00130EE3" w14:paraId="15DF6B99" w14:textId="77777777" w:rsidTr="00A1190B">
        <w:trPr>
          <w:cantSplit/>
          <w:jc w:val="center"/>
        </w:trPr>
        <w:tc>
          <w:tcPr>
            <w:tcW w:w="2498" w:type="pct"/>
            <w:shd w:val="clear" w:color="auto" w:fill="auto"/>
            <w:tcMar>
              <w:top w:w="110" w:type="dxa"/>
              <w:left w:w="120" w:type="dxa"/>
              <w:bottom w:w="110" w:type="dxa"/>
              <w:right w:w="120" w:type="dxa"/>
            </w:tcMar>
            <w:vAlign w:val="center"/>
          </w:tcPr>
          <w:p w14:paraId="06A3B106"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Công bố điểm thi</w:t>
            </w:r>
          </w:p>
        </w:tc>
        <w:tc>
          <w:tcPr>
            <w:tcW w:w="2502" w:type="pct"/>
            <w:shd w:val="clear" w:color="auto" w:fill="auto"/>
            <w:tcMar>
              <w:top w:w="110" w:type="dxa"/>
              <w:left w:w="120" w:type="dxa"/>
              <w:bottom w:w="110" w:type="dxa"/>
              <w:right w:w="120" w:type="dxa"/>
            </w:tcMar>
            <w:vAlign w:val="center"/>
          </w:tcPr>
          <w:p w14:paraId="50CAF9D6"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Chậm nhất 14 ngày kể từ ngày thi</w:t>
            </w:r>
          </w:p>
        </w:tc>
      </w:tr>
      <w:tr w:rsidR="00130EE3" w:rsidRPr="00130EE3" w14:paraId="429F9451" w14:textId="77777777" w:rsidTr="00A1190B">
        <w:trPr>
          <w:cantSplit/>
          <w:jc w:val="center"/>
        </w:trPr>
        <w:tc>
          <w:tcPr>
            <w:tcW w:w="2498" w:type="pct"/>
            <w:shd w:val="clear" w:color="auto" w:fill="auto"/>
            <w:tcMar>
              <w:top w:w="110" w:type="dxa"/>
              <w:left w:w="120" w:type="dxa"/>
              <w:bottom w:w="110" w:type="dxa"/>
              <w:right w:w="120" w:type="dxa"/>
            </w:tcMar>
            <w:vAlign w:val="center"/>
          </w:tcPr>
          <w:p w14:paraId="372F92CA"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Nộp đơn phúc khảo</w:t>
            </w:r>
          </w:p>
        </w:tc>
        <w:tc>
          <w:tcPr>
            <w:tcW w:w="2502" w:type="pct"/>
            <w:shd w:val="clear" w:color="auto" w:fill="auto"/>
            <w:tcMar>
              <w:top w:w="110" w:type="dxa"/>
              <w:left w:w="120" w:type="dxa"/>
              <w:bottom w:w="110" w:type="dxa"/>
              <w:right w:w="120" w:type="dxa"/>
            </w:tcMar>
            <w:vAlign w:val="center"/>
          </w:tcPr>
          <w:p w14:paraId="371F30CA"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Trong 14 ngày kể từ khi có kết quả</w:t>
            </w:r>
          </w:p>
        </w:tc>
      </w:tr>
      <w:tr w:rsidR="00130EE3" w:rsidRPr="00130EE3" w14:paraId="636FDD93" w14:textId="77777777" w:rsidTr="00A1190B">
        <w:trPr>
          <w:cantSplit/>
          <w:jc w:val="center"/>
        </w:trPr>
        <w:tc>
          <w:tcPr>
            <w:tcW w:w="2498" w:type="pct"/>
            <w:shd w:val="clear" w:color="auto" w:fill="auto"/>
            <w:tcMar>
              <w:top w:w="110" w:type="dxa"/>
              <w:left w:w="120" w:type="dxa"/>
              <w:bottom w:w="110" w:type="dxa"/>
              <w:right w:w="120" w:type="dxa"/>
            </w:tcMar>
            <w:vAlign w:val="center"/>
          </w:tcPr>
          <w:p w14:paraId="7F09C695"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Đăng ký trở lại học sau thời gian tạm nghỉ</w:t>
            </w:r>
          </w:p>
        </w:tc>
        <w:tc>
          <w:tcPr>
            <w:tcW w:w="2502" w:type="pct"/>
            <w:shd w:val="clear" w:color="auto" w:fill="auto"/>
            <w:tcMar>
              <w:top w:w="110" w:type="dxa"/>
              <w:left w:w="120" w:type="dxa"/>
              <w:bottom w:w="110" w:type="dxa"/>
              <w:right w:w="120" w:type="dxa"/>
            </w:tcMar>
            <w:vAlign w:val="center"/>
          </w:tcPr>
          <w:p w14:paraId="35143632"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 xml:space="preserve">Ít nhất 01 tuần trước khi học kỳ mới </w:t>
            </w:r>
            <w:r w:rsidRPr="00130EE3">
              <w:rPr>
                <w:rFonts w:asciiTheme="majorBidi" w:hAnsiTheme="majorBidi" w:cstheme="majorBidi"/>
                <w:sz w:val="26"/>
                <w:szCs w:val="26"/>
              </w:rPr>
              <w:br/>
            </w:r>
            <w:r w:rsidRPr="00130EE3">
              <w:rPr>
                <w:rFonts w:asciiTheme="majorBidi" w:eastAsia="Arial" w:hAnsiTheme="majorBidi" w:cstheme="majorBidi"/>
                <w:sz w:val="26"/>
                <w:szCs w:val="26"/>
              </w:rPr>
              <w:t>bắt đầu</w:t>
            </w:r>
          </w:p>
        </w:tc>
      </w:tr>
      <w:tr w:rsidR="00393BED" w:rsidRPr="00130EE3" w14:paraId="5B32AF84" w14:textId="77777777" w:rsidTr="00A1190B">
        <w:trPr>
          <w:cantSplit/>
          <w:jc w:val="center"/>
        </w:trPr>
        <w:tc>
          <w:tcPr>
            <w:tcW w:w="2498" w:type="pct"/>
            <w:shd w:val="clear" w:color="auto" w:fill="auto"/>
            <w:tcMar>
              <w:top w:w="110" w:type="dxa"/>
              <w:left w:w="120" w:type="dxa"/>
              <w:bottom w:w="110" w:type="dxa"/>
              <w:right w:w="120" w:type="dxa"/>
            </w:tcMar>
            <w:vAlign w:val="center"/>
          </w:tcPr>
          <w:p w14:paraId="55944032"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lastRenderedPageBreak/>
              <w:t>Cấp bằng sau khi đủ điều kiện tốt nghiệp</w:t>
            </w:r>
          </w:p>
        </w:tc>
        <w:tc>
          <w:tcPr>
            <w:tcW w:w="2502" w:type="pct"/>
            <w:shd w:val="clear" w:color="auto" w:fill="auto"/>
            <w:tcMar>
              <w:top w:w="110" w:type="dxa"/>
              <w:left w:w="120" w:type="dxa"/>
              <w:bottom w:w="110" w:type="dxa"/>
              <w:right w:w="120" w:type="dxa"/>
            </w:tcMar>
            <w:vAlign w:val="center"/>
          </w:tcPr>
          <w:p w14:paraId="336F984E" w14:textId="77777777" w:rsidR="00451FC8" w:rsidRPr="00130EE3" w:rsidRDefault="00451FC8" w:rsidP="00536545">
            <w:pPr>
              <w:spacing w:line="276" w:lineRule="auto"/>
              <w:jc w:val="both"/>
              <w:rPr>
                <w:rFonts w:asciiTheme="majorBidi" w:hAnsiTheme="majorBidi" w:cstheme="majorBidi"/>
                <w:sz w:val="26"/>
                <w:szCs w:val="26"/>
              </w:rPr>
            </w:pPr>
            <w:r w:rsidRPr="00130EE3">
              <w:rPr>
                <w:rFonts w:asciiTheme="majorBidi" w:eastAsia="Arial" w:hAnsiTheme="majorBidi" w:cstheme="majorBidi"/>
                <w:sz w:val="26"/>
                <w:szCs w:val="26"/>
              </w:rPr>
              <w:t>Trong thời hạn 03 tháng</w:t>
            </w:r>
          </w:p>
        </w:tc>
      </w:tr>
    </w:tbl>
    <w:p w14:paraId="42844A39" w14:textId="77777777" w:rsidR="00451FC8" w:rsidRPr="00130EE3" w:rsidRDefault="00451FC8" w:rsidP="00536545">
      <w:pPr>
        <w:spacing w:after="0" w:line="276" w:lineRule="auto"/>
        <w:rPr>
          <w:rFonts w:asciiTheme="majorBidi" w:hAnsiTheme="majorBidi" w:cstheme="majorBidi"/>
          <w:sz w:val="26"/>
          <w:szCs w:val="26"/>
        </w:rPr>
      </w:pPr>
    </w:p>
    <w:p w14:paraId="491927A2" w14:textId="5ECA467A" w:rsidR="000C6507" w:rsidRPr="00130EE3" w:rsidRDefault="00451FC8" w:rsidP="00536545">
      <w:pPr>
        <w:spacing w:line="276" w:lineRule="auto"/>
        <w:ind w:firstLine="426"/>
        <w:jc w:val="both"/>
        <w:rPr>
          <w:rFonts w:asciiTheme="majorBidi" w:eastAsia="Arial" w:hAnsiTheme="majorBidi" w:cstheme="majorBidi"/>
          <w:sz w:val="26"/>
          <w:szCs w:val="26"/>
        </w:rPr>
      </w:pPr>
      <w:r w:rsidRPr="00130EE3">
        <w:rPr>
          <w:rFonts w:asciiTheme="majorBidi" w:eastAsia="Arial" w:hAnsiTheme="majorBidi" w:cstheme="majorBidi"/>
          <w:b/>
          <w:sz w:val="26"/>
          <w:szCs w:val="26"/>
        </w:rPr>
        <w:t xml:space="preserve">Nguyên tắc: </w:t>
      </w:r>
      <w:r w:rsidRPr="00130EE3">
        <w:rPr>
          <w:rFonts w:asciiTheme="majorBidi" w:eastAsia="Arial" w:hAnsiTheme="majorBidi" w:cstheme="majorBidi"/>
          <w:sz w:val="26"/>
          <w:szCs w:val="26"/>
        </w:rPr>
        <w:t xml:space="preserve">Mọi thủ tục chỉ được xem là hoàn tất khi đã được tiếp nhận, phê duyệt hoặc xác nhận theo đúng thẩm quyền. Sinh viên không nên chỉ căn cứ vào việc đã </w:t>
      </w:r>
      <w:r w:rsidR="00A1469F" w:rsidRPr="00130EE3">
        <w:rPr>
          <w:rFonts w:asciiTheme="majorBidi" w:eastAsia="Arial" w:hAnsiTheme="majorBidi" w:cstheme="majorBidi"/>
          <w:sz w:val="26"/>
          <w:szCs w:val="26"/>
        </w:rPr>
        <w:br/>
      </w:r>
      <w:r w:rsidRPr="00130EE3">
        <w:rPr>
          <w:rFonts w:asciiTheme="majorBidi" w:eastAsia="Arial" w:hAnsiTheme="majorBidi" w:cstheme="majorBidi"/>
          <w:sz w:val="26"/>
          <w:szCs w:val="26"/>
        </w:rPr>
        <w:t>gửi đơn.</w:t>
      </w:r>
    </w:p>
    <w:p w14:paraId="00185821" w14:textId="31CA8E2F" w:rsidR="003248F0" w:rsidRPr="00130EE3" w:rsidRDefault="00000000" w:rsidP="003248F0">
      <w:pPr>
        <w:spacing w:after="0" w:line="276" w:lineRule="auto"/>
        <w:ind w:firstLine="709"/>
        <w:rPr>
          <w:rStyle w:val="Siuktni"/>
          <w:rFonts w:asciiTheme="majorBidi" w:eastAsia="Arial" w:hAnsiTheme="majorBidi" w:cstheme="majorBidi"/>
          <w:b/>
          <w:bCs/>
          <w:color w:val="auto"/>
          <w:sz w:val="26"/>
          <w:szCs w:val="26"/>
          <w:u w:val="none"/>
        </w:rPr>
      </w:pPr>
      <w:hyperlink r:id="rId61" w:history="1">
        <w:r w:rsidR="003248F0" w:rsidRPr="00130EE3">
          <w:rPr>
            <w:rStyle w:val="Siuktni"/>
            <w:rFonts w:asciiTheme="majorBidi" w:eastAsia="Arial" w:hAnsiTheme="majorBidi" w:cstheme="majorBidi"/>
            <w:b/>
            <w:bCs/>
            <w:color w:val="auto"/>
            <w:sz w:val="26"/>
            <w:szCs w:val="26"/>
            <w:u w:val="none"/>
          </w:rPr>
          <w:t>Link liên kết các hoạt động đào tạo</w:t>
        </w:r>
      </w:hyperlink>
    </w:p>
    <w:p w14:paraId="4DF43E68" w14:textId="3B029636" w:rsidR="00F14F10" w:rsidRPr="00130EE3" w:rsidRDefault="00A9738E" w:rsidP="00A9738E">
      <w:pPr>
        <w:spacing w:after="0" w:line="276" w:lineRule="auto"/>
        <w:ind w:firstLine="709"/>
        <w:jc w:val="center"/>
        <w:rPr>
          <w:rFonts w:asciiTheme="majorBidi" w:eastAsia="Arial" w:hAnsiTheme="majorBidi" w:cstheme="majorBidi"/>
          <w:b/>
          <w:bCs/>
          <w:sz w:val="26"/>
          <w:szCs w:val="26"/>
        </w:rPr>
      </w:pPr>
      <w:r w:rsidRPr="00130EE3">
        <w:rPr>
          <w:rFonts w:asciiTheme="majorBidi" w:eastAsia="Arial" w:hAnsiTheme="majorBidi" w:cstheme="majorBidi"/>
          <w:b/>
          <w:bCs/>
          <w:noProof/>
          <w:sz w:val="26"/>
          <w:szCs w:val="26"/>
        </w:rPr>
        <w:drawing>
          <wp:inline distT="0" distB="0" distL="0" distR="0" wp14:anchorId="6358326C" wp14:editId="63E30E43">
            <wp:extent cx="781159" cy="781159"/>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62">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26BE26AF" w14:textId="771BA574" w:rsidR="00BA2526" w:rsidRPr="00130EE3" w:rsidRDefault="0048570A" w:rsidP="00536545">
      <w:pPr>
        <w:pStyle w:val="u1"/>
        <w:spacing w:after="0" w:line="276" w:lineRule="auto"/>
        <w:ind w:firstLine="709"/>
        <w:rPr>
          <w:rFonts w:eastAsia="Times New Roman" w:cstheme="majorHAnsi"/>
          <w:b/>
          <w:bCs/>
          <w:color w:val="auto"/>
          <w:kern w:val="0"/>
          <w:sz w:val="26"/>
          <w:szCs w:val="26"/>
          <w:lang w:eastAsia="vi-VN"/>
          <w14:ligatures w14:val="none"/>
        </w:rPr>
      </w:pPr>
      <w:bookmarkStart w:id="97" w:name="_Toc240641787"/>
      <w:r w:rsidRPr="00130EE3">
        <w:rPr>
          <w:rFonts w:eastAsia="Times New Roman" w:cstheme="majorHAnsi"/>
          <w:b/>
          <w:bCs/>
          <w:color w:val="auto"/>
          <w:kern w:val="0"/>
          <w:sz w:val="26"/>
          <w:szCs w:val="26"/>
          <w:lang w:eastAsia="vi-VN"/>
          <w14:ligatures w14:val="none"/>
        </w:rPr>
        <w:t>X</w:t>
      </w:r>
      <w:r w:rsidR="00405A17" w:rsidRPr="00130EE3">
        <w:rPr>
          <w:rFonts w:eastAsia="Times New Roman" w:cstheme="majorHAnsi"/>
          <w:b/>
          <w:bCs/>
          <w:color w:val="auto"/>
          <w:kern w:val="0"/>
          <w:sz w:val="26"/>
          <w:szCs w:val="26"/>
          <w:lang w:eastAsia="vi-VN"/>
          <w14:ligatures w14:val="none"/>
        </w:rPr>
        <w:t>I</w:t>
      </w:r>
      <w:r w:rsidRPr="00130EE3">
        <w:rPr>
          <w:rFonts w:eastAsia="Times New Roman" w:cstheme="majorHAnsi"/>
          <w:b/>
          <w:bCs/>
          <w:color w:val="auto"/>
          <w:kern w:val="0"/>
          <w:sz w:val="26"/>
          <w:szCs w:val="26"/>
          <w:lang w:eastAsia="vi-VN"/>
          <w14:ligatures w14:val="none"/>
        </w:rPr>
        <w:t>X</w:t>
      </w:r>
      <w:r w:rsidR="00900F09" w:rsidRPr="00130EE3">
        <w:rPr>
          <w:rFonts w:eastAsia="Times New Roman" w:cstheme="majorHAnsi"/>
          <w:b/>
          <w:bCs/>
          <w:color w:val="auto"/>
          <w:kern w:val="0"/>
          <w:sz w:val="26"/>
          <w:szCs w:val="26"/>
          <w:lang w:eastAsia="vi-VN"/>
          <w14:ligatures w14:val="none"/>
        </w:rPr>
        <w:t>. Quy định thu nộp học phí</w:t>
      </w:r>
      <w:bookmarkEnd w:id="97"/>
    </w:p>
    <w:p w14:paraId="6F7061C1" w14:textId="1F4BB7E1" w:rsidR="002D2436" w:rsidRPr="00130EE3" w:rsidRDefault="005B1014" w:rsidP="00536545">
      <w:pPr>
        <w:spacing w:after="0" w:line="276" w:lineRule="auto"/>
        <w:ind w:firstLine="709"/>
        <w:rPr>
          <w:b/>
          <w:bCs/>
          <w:sz w:val="26"/>
          <w:szCs w:val="26"/>
          <w:lang w:eastAsia="vi-VN"/>
        </w:rPr>
      </w:pPr>
      <w:r w:rsidRPr="00130EE3">
        <w:rPr>
          <w:b/>
          <w:bCs/>
          <w:sz w:val="26"/>
          <w:szCs w:val="26"/>
          <w:lang w:eastAsia="vi-VN"/>
        </w:rPr>
        <w:t>1</w:t>
      </w:r>
      <w:r w:rsidR="002D2436" w:rsidRPr="00130EE3">
        <w:rPr>
          <w:b/>
          <w:bCs/>
          <w:sz w:val="26"/>
          <w:szCs w:val="26"/>
          <w:lang w:eastAsia="vi-VN"/>
        </w:rPr>
        <w:t>. Hình thức thu học phí</w:t>
      </w:r>
    </w:p>
    <w:p w14:paraId="45632977" w14:textId="060F9357" w:rsidR="002D2436" w:rsidRPr="00130EE3" w:rsidRDefault="00E2570E" w:rsidP="00536545">
      <w:pPr>
        <w:spacing w:after="0" w:line="276" w:lineRule="auto"/>
        <w:ind w:firstLine="709"/>
        <w:jc w:val="both"/>
        <w:rPr>
          <w:sz w:val="26"/>
          <w:szCs w:val="26"/>
          <w:lang w:eastAsia="vi-VN"/>
        </w:rPr>
      </w:pPr>
      <w:r w:rsidRPr="00130EE3">
        <w:rPr>
          <w:sz w:val="26"/>
          <w:szCs w:val="26"/>
          <w:lang w:eastAsia="vi-VN"/>
        </w:rPr>
        <w:t xml:space="preserve">- </w:t>
      </w:r>
      <w:r w:rsidR="002D2436" w:rsidRPr="00130EE3">
        <w:rPr>
          <w:sz w:val="26"/>
          <w:szCs w:val="26"/>
          <w:lang w:eastAsia="vi-VN"/>
        </w:rPr>
        <w:t xml:space="preserve">Hình thức thu học phí: nộp tiền mặt hoặc chuyển khoản qua ngân hàng cụ thể </w:t>
      </w:r>
      <w:r w:rsidR="00536545" w:rsidRPr="00130EE3">
        <w:rPr>
          <w:sz w:val="26"/>
          <w:szCs w:val="26"/>
          <w:lang w:eastAsia="vi-VN"/>
        </w:rPr>
        <w:br/>
      </w:r>
      <w:r w:rsidR="002D2436" w:rsidRPr="00130EE3">
        <w:rPr>
          <w:sz w:val="26"/>
          <w:szCs w:val="26"/>
          <w:lang w:eastAsia="vi-VN"/>
        </w:rPr>
        <w:t>theo Thông báo thu học phí được cập nhật hằng năm trên trang web của Trường Đại học Tân Tạo.</w:t>
      </w:r>
    </w:p>
    <w:p w14:paraId="083A99EB" w14:textId="35B47A3B" w:rsidR="002D2436" w:rsidRPr="00130EE3" w:rsidRDefault="00E2570E" w:rsidP="00E2570E">
      <w:pPr>
        <w:spacing w:after="0" w:line="276" w:lineRule="auto"/>
        <w:ind w:firstLine="709"/>
        <w:jc w:val="both"/>
        <w:rPr>
          <w:spacing w:val="-6"/>
          <w:sz w:val="26"/>
          <w:szCs w:val="26"/>
          <w:lang w:eastAsia="vi-VN"/>
        </w:rPr>
      </w:pPr>
      <w:r w:rsidRPr="00130EE3">
        <w:rPr>
          <w:spacing w:val="-6"/>
          <w:sz w:val="26"/>
          <w:szCs w:val="26"/>
          <w:lang w:eastAsia="vi-VN"/>
        </w:rPr>
        <w:t xml:space="preserve">- </w:t>
      </w:r>
      <w:r w:rsidR="002D2436" w:rsidRPr="00130EE3">
        <w:rPr>
          <w:spacing w:val="-6"/>
          <w:sz w:val="26"/>
          <w:szCs w:val="26"/>
          <w:lang w:eastAsia="vi-VN"/>
        </w:rPr>
        <w:t>Mức thu học phí được quy định chi tiết trong Quyết định thu học phí từng học kỳ.</w:t>
      </w:r>
    </w:p>
    <w:p w14:paraId="6902D6B0" w14:textId="55511522" w:rsidR="00B53919" w:rsidRPr="00130EE3" w:rsidRDefault="005B1014" w:rsidP="00536545">
      <w:pPr>
        <w:spacing w:before="240" w:after="0" w:line="276" w:lineRule="auto"/>
        <w:ind w:firstLine="709"/>
        <w:rPr>
          <w:b/>
          <w:bCs/>
          <w:sz w:val="26"/>
          <w:szCs w:val="26"/>
          <w:lang w:eastAsia="vi-VN"/>
        </w:rPr>
      </w:pPr>
      <w:r w:rsidRPr="00130EE3">
        <w:rPr>
          <w:b/>
          <w:bCs/>
          <w:sz w:val="26"/>
          <w:szCs w:val="26"/>
          <w:lang w:eastAsia="vi-VN"/>
        </w:rPr>
        <w:t>2</w:t>
      </w:r>
      <w:r w:rsidR="00B53919" w:rsidRPr="00130EE3">
        <w:rPr>
          <w:b/>
          <w:bCs/>
          <w:sz w:val="26"/>
          <w:szCs w:val="26"/>
          <w:lang w:eastAsia="vi-VN"/>
        </w:rPr>
        <w:t>. Thời hạn nộp học phí</w:t>
      </w:r>
    </w:p>
    <w:p w14:paraId="2CF30677" w14:textId="23895102" w:rsidR="00B53919" w:rsidRPr="00130EE3" w:rsidRDefault="00B53919" w:rsidP="00536545">
      <w:pPr>
        <w:spacing w:after="0" w:line="276" w:lineRule="auto"/>
        <w:ind w:firstLine="709"/>
        <w:jc w:val="both"/>
        <w:rPr>
          <w:sz w:val="26"/>
          <w:szCs w:val="26"/>
          <w:lang w:eastAsia="vi-VN"/>
        </w:rPr>
      </w:pPr>
      <w:r w:rsidRPr="00130EE3">
        <w:rPr>
          <w:sz w:val="26"/>
          <w:szCs w:val="26"/>
          <w:lang w:eastAsia="vi-VN"/>
        </w:rPr>
        <w:t xml:space="preserve">- Học phí được thu vào đầu mỗi học kỳ; trong thời hạn theo thông báo thu học phí của trường và được cập nhật trên trang web </w:t>
      </w:r>
      <w:r w:rsidR="00CB0158" w:rsidRPr="00130EE3">
        <w:rPr>
          <w:sz w:val="26"/>
          <w:szCs w:val="26"/>
          <w:lang w:eastAsia="vi-VN"/>
        </w:rPr>
        <w:t>ttu</w:t>
      </w:r>
      <w:r w:rsidRPr="00130EE3">
        <w:rPr>
          <w:sz w:val="26"/>
          <w:szCs w:val="26"/>
          <w:lang w:eastAsia="vi-VN"/>
        </w:rPr>
        <w:t xml:space="preserve">.edu.vn. </w:t>
      </w:r>
    </w:p>
    <w:p w14:paraId="024BC59F" w14:textId="2379DD31" w:rsidR="00B53919" w:rsidRPr="00130EE3" w:rsidRDefault="00B53919" w:rsidP="00536545">
      <w:pPr>
        <w:spacing w:after="0" w:line="276" w:lineRule="auto"/>
        <w:ind w:firstLine="709"/>
        <w:jc w:val="both"/>
        <w:rPr>
          <w:sz w:val="26"/>
          <w:szCs w:val="26"/>
          <w:lang w:eastAsia="vi-VN"/>
        </w:rPr>
      </w:pPr>
      <w:r w:rsidRPr="00130EE3">
        <w:rPr>
          <w:sz w:val="26"/>
          <w:szCs w:val="26"/>
          <w:lang w:eastAsia="vi-VN"/>
        </w:rPr>
        <w:t xml:space="preserve">- Đối với sinh viên mới nhập học, thời hạn nộp học phí theo thông báo trên giấy tuyển của trường được gửi cho sinh viên trong quá trình hoàn thành hồ sơ nhập học. </w:t>
      </w:r>
    </w:p>
    <w:p w14:paraId="2FE915B1" w14:textId="3B952972" w:rsidR="00B53919" w:rsidRPr="00130EE3" w:rsidRDefault="00B53919" w:rsidP="00536545">
      <w:pPr>
        <w:spacing w:after="0" w:line="276" w:lineRule="auto"/>
        <w:ind w:firstLine="709"/>
        <w:jc w:val="both"/>
        <w:rPr>
          <w:sz w:val="26"/>
          <w:szCs w:val="26"/>
          <w:lang w:eastAsia="vi-VN"/>
        </w:rPr>
      </w:pPr>
      <w:r w:rsidRPr="00130EE3">
        <w:rPr>
          <w:sz w:val="26"/>
          <w:szCs w:val="26"/>
          <w:lang w:eastAsia="vi-VN"/>
        </w:rPr>
        <w:t xml:space="preserve">- Đối với sinh viên năm cuối, hoàn tất các khoản học phí/lệ phí và các khoản </w:t>
      </w:r>
      <w:r w:rsidR="00B438DA" w:rsidRPr="00130EE3">
        <w:rPr>
          <w:sz w:val="26"/>
          <w:szCs w:val="26"/>
          <w:lang w:eastAsia="vi-VN"/>
        </w:rPr>
        <w:br/>
      </w:r>
      <w:r w:rsidRPr="00130EE3">
        <w:rPr>
          <w:sz w:val="26"/>
          <w:szCs w:val="26"/>
          <w:lang w:eastAsia="vi-VN"/>
        </w:rPr>
        <w:t xml:space="preserve">thu bắt buộc khác trước khi hội đồng xét đủ điều kiện thi tốt nghiệp/bảo vệ khóa luận tốt nghiệp. </w:t>
      </w:r>
    </w:p>
    <w:p w14:paraId="1BF1F23C" w14:textId="1CE6722F" w:rsidR="00B53919" w:rsidRPr="00130EE3" w:rsidRDefault="00B53919" w:rsidP="00536545">
      <w:pPr>
        <w:spacing w:after="0" w:line="276" w:lineRule="auto"/>
        <w:ind w:firstLine="709"/>
        <w:jc w:val="both"/>
        <w:rPr>
          <w:spacing w:val="-6"/>
          <w:sz w:val="26"/>
          <w:szCs w:val="26"/>
          <w:lang w:eastAsia="vi-VN"/>
        </w:rPr>
      </w:pPr>
      <w:r w:rsidRPr="00130EE3">
        <w:rPr>
          <w:spacing w:val="-6"/>
          <w:sz w:val="26"/>
          <w:szCs w:val="26"/>
          <w:lang w:eastAsia="vi-VN"/>
        </w:rPr>
        <w:t xml:space="preserve">- Đối với sinh viên thi lại, sinh viên phải nộp phí thi lại trước khi vào phòng thi. </w:t>
      </w:r>
    </w:p>
    <w:p w14:paraId="2BE6A47E" w14:textId="41E8EBE5" w:rsidR="00B53919" w:rsidRPr="00130EE3" w:rsidRDefault="00B53919" w:rsidP="00536545">
      <w:pPr>
        <w:spacing w:after="0" w:line="276" w:lineRule="auto"/>
        <w:ind w:firstLine="709"/>
        <w:jc w:val="both"/>
        <w:rPr>
          <w:sz w:val="26"/>
          <w:szCs w:val="26"/>
          <w:lang w:eastAsia="vi-VN"/>
        </w:rPr>
      </w:pPr>
      <w:r w:rsidRPr="00130EE3">
        <w:rPr>
          <w:sz w:val="26"/>
          <w:szCs w:val="26"/>
          <w:lang w:eastAsia="vi-VN"/>
        </w:rPr>
        <w:t xml:space="preserve">- Những sinh viên không nộp phí thi lại sẽ không được vào phòng thi. </w:t>
      </w:r>
    </w:p>
    <w:p w14:paraId="73D945BE" w14:textId="68701B7D" w:rsidR="00E10177" w:rsidRPr="00130EE3" w:rsidRDefault="00E10177" w:rsidP="00536545">
      <w:pPr>
        <w:spacing w:before="240" w:after="0" w:line="276" w:lineRule="auto"/>
        <w:ind w:firstLine="709"/>
        <w:jc w:val="both"/>
        <w:rPr>
          <w:b/>
          <w:bCs/>
          <w:sz w:val="26"/>
          <w:szCs w:val="26"/>
          <w:lang w:eastAsia="vi-VN"/>
        </w:rPr>
      </w:pPr>
      <w:r w:rsidRPr="00130EE3">
        <w:rPr>
          <w:b/>
          <w:bCs/>
          <w:sz w:val="26"/>
          <w:szCs w:val="26"/>
          <w:lang w:eastAsia="vi-VN"/>
        </w:rPr>
        <w:t>3. Xử lý các trường hợp chậm nộp học phí</w:t>
      </w:r>
    </w:p>
    <w:p w14:paraId="71559071" w14:textId="55C8CEE2" w:rsidR="00E10177" w:rsidRPr="00130EE3" w:rsidRDefault="2F492BD3" w:rsidP="00536545">
      <w:pPr>
        <w:spacing w:after="0" w:line="276" w:lineRule="auto"/>
        <w:ind w:firstLine="709"/>
        <w:jc w:val="both"/>
        <w:rPr>
          <w:sz w:val="26"/>
          <w:szCs w:val="26"/>
          <w:lang w:eastAsia="vi-VN"/>
        </w:rPr>
      </w:pPr>
      <w:r w:rsidRPr="00130EE3">
        <w:rPr>
          <w:sz w:val="26"/>
          <w:szCs w:val="26"/>
          <w:lang w:eastAsia="vi-VN"/>
        </w:rPr>
        <w:t xml:space="preserve">a) Sinh viên sẽ không được đăng ký các môn học của các học kỳ tiếp theo, không được kiểm tra, đánh giá giữa kỳ trên lớp và không được tham gia thi </w:t>
      </w:r>
      <w:r w:rsidR="004B0EE3" w:rsidRPr="00130EE3">
        <w:rPr>
          <w:sz w:val="26"/>
          <w:szCs w:val="26"/>
          <w:lang w:eastAsia="vi-VN"/>
        </w:rPr>
        <w:t xml:space="preserve">kết thúc </w:t>
      </w:r>
      <w:r w:rsidRPr="00130EE3">
        <w:rPr>
          <w:sz w:val="26"/>
          <w:szCs w:val="26"/>
          <w:lang w:eastAsia="vi-VN"/>
        </w:rPr>
        <w:t>môn cho đến khi hoàn thành nghĩa vụ học phí.</w:t>
      </w:r>
    </w:p>
    <w:p w14:paraId="7A933A28" w14:textId="77777777" w:rsidR="00E10177" w:rsidRPr="00130EE3" w:rsidRDefault="00E10177" w:rsidP="00536545">
      <w:pPr>
        <w:spacing w:after="0" w:line="276" w:lineRule="auto"/>
        <w:ind w:firstLine="709"/>
        <w:jc w:val="both"/>
        <w:rPr>
          <w:sz w:val="26"/>
          <w:szCs w:val="26"/>
          <w:lang w:eastAsia="vi-VN"/>
        </w:rPr>
      </w:pPr>
      <w:r w:rsidRPr="00130EE3">
        <w:rPr>
          <w:sz w:val="26"/>
          <w:szCs w:val="26"/>
          <w:lang w:eastAsia="vi-VN"/>
        </w:rPr>
        <w:t>b) Đối với sinh viên năm cuối không nộp học phí và các khoản lệ phí đúng hạn sẽ không được xét đủ điều kiện để dự thi tốt nghiệp/bảo vệ khóa luận tốt nghiệp, xét tốt nghiệp. Sinh viên chỉ được dự thi tốt nghiệp hoặc bảo vệ khóa luận tốt nghiệp, xét tốt nghiệp ở đợt tốt nghiệp kế tiếp sau khi đã nộp học phí đầy đủ.</w:t>
      </w:r>
    </w:p>
    <w:p w14:paraId="7D2AFB27" w14:textId="77777777" w:rsidR="00E10177" w:rsidRPr="00130EE3" w:rsidRDefault="00E10177" w:rsidP="00536545">
      <w:pPr>
        <w:spacing w:after="0" w:line="276" w:lineRule="auto"/>
        <w:ind w:firstLine="709"/>
        <w:jc w:val="both"/>
        <w:rPr>
          <w:sz w:val="26"/>
          <w:szCs w:val="26"/>
          <w:lang w:eastAsia="vi-VN"/>
        </w:rPr>
      </w:pPr>
      <w:r w:rsidRPr="00130EE3">
        <w:rPr>
          <w:sz w:val="26"/>
          <w:szCs w:val="26"/>
          <w:lang w:eastAsia="vi-VN"/>
        </w:rPr>
        <w:t>c) Đối với sinh viên nhập học mới, không được vào học nếu chưa hoàn tất nghĩa vụ học phí theo thông báo nhập học.</w:t>
      </w:r>
    </w:p>
    <w:p w14:paraId="74F1F349" w14:textId="7EEEF950" w:rsidR="00E10177" w:rsidRPr="00130EE3" w:rsidRDefault="00E10177" w:rsidP="00536545">
      <w:pPr>
        <w:spacing w:after="0" w:line="276" w:lineRule="auto"/>
        <w:ind w:firstLine="709"/>
        <w:jc w:val="both"/>
        <w:rPr>
          <w:sz w:val="26"/>
          <w:szCs w:val="26"/>
          <w:lang w:eastAsia="vi-VN"/>
        </w:rPr>
      </w:pPr>
      <w:r w:rsidRPr="00130EE3">
        <w:rPr>
          <w:sz w:val="26"/>
          <w:szCs w:val="26"/>
          <w:lang w:eastAsia="vi-VN"/>
        </w:rPr>
        <w:lastRenderedPageBreak/>
        <w:t xml:space="preserve">d) Trong trường hợp có hoàn cảnh đặc biệt, sinh viên có đơn xin gia hạn học phí được Phòng </w:t>
      </w:r>
      <w:r w:rsidR="00320328" w:rsidRPr="00130EE3">
        <w:rPr>
          <w:sz w:val="26"/>
          <w:szCs w:val="26"/>
          <w:lang w:eastAsia="vi-VN"/>
        </w:rPr>
        <w:t>CTSV-HTDN</w:t>
      </w:r>
      <w:r w:rsidRPr="00130EE3">
        <w:rPr>
          <w:sz w:val="26"/>
          <w:szCs w:val="26"/>
          <w:lang w:eastAsia="vi-VN"/>
        </w:rPr>
        <w:t xml:space="preserve">, Trưởng </w:t>
      </w:r>
      <w:r w:rsidR="00FA3F37" w:rsidRPr="00130EE3">
        <w:rPr>
          <w:sz w:val="26"/>
          <w:szCs w:val="26"/>
          <w:lang w:eastAsia="vi-VN"/>
        </w:rPr>
        <w:t>Khoa</w:t>
      </w:r>
      <w:r w:rsidRPr="00130EE3">
        <w:rPr>
          <w:sz w:val="26"/>
          <w:szCs w:val="26"/>
          <w:lang w:eastAsia="vi-VN"/>
        </w:rPr>
        <w:t xml:space="preserve"> có ý kiến đồng ý và trình Hiệu trưởng phê duyệt cho sinh viên nộp muộn học phí, sinh viên được miễn xử lý theo quy định tại khoản a, b mục này.</w:t>
      </w:r>
    </w:p>
    <w:p w14:paraId="010F3BEC" w14:textId="77777777" w:rsidR="00E10177" w:rsidRPr="00130EE3" w:rsidRDefault="00E10177" w:rsidP="00536545">
      <w:pPr>
        <w:spacing w:after="0" w:line="276" w:lineRule="auto"/>
        <w:ind w:firstLine="709"/>
        <w:jc w:val="both"/>
        <w:rPr>
          <w:sz w:val="26"/>
          <w:szCs w:val="26"/>
          <w:lang w:eastAsia="vi-VN"/>
        </w:rPr>
      </w:pPr>
      <w:r w:rsidRPr="00130EE3">
        <w:rPr>
          <w:sz w:val="26"/>
          <w:szCs w:val="26"/>
          <w:lang w:eastAsia="vi-VN"/>
        </w:rPr>
        <w:t>e) Sinh viên nộp học phí sau thời hạn nộp học phí hoặc sau thời hạn xin gia hạn học phí theo đơn đã được phê duyệt phải nộp phí phạt chậm nộp học phí.</w:t>
      </w:r>
    </w:p>
    <w:p w14:paraId="407A7EB6" w14:textId="77777777" w:rsidR="00E10177" w:rsidRPr="00130EE3" w:rsidRDefault="00E10177" w:rsidP="00536545">
      <w:pPr>
        <w:spacing w:after="0" w:line="276" w:lineRule="auto"/>
        <w:ind w:firstLine="709"/>
        <w:jc w:val="both"/>
        <w:rPr>
          <w:sz w:val="26"/>
          <w:szCs w:val="26"/>
          <w:lang w:eastAsia="vi-VN"/>
        </w:rPr>
      </w:pPr>
      <w:r w:rsidRPr="00130EE3">
        <w:rPr>
          <w:sz w:val="26"/>
          <w:szCs w:val="26"/>
          <w:lang w:eastAsia="vi-VN"/>
        </w:rPr>
        <w:t>Phí trễ hạn = Học phí còn phải nộp × 0,033%/ngày × số ngày nợ.</w:t>
      </w:r>
    </w:p>
    <w:p w14:paraId="365BEBE1" w14:textId="77777777" w:rsidR="00E10177" w:rsidRPr="00130EE3" w:rsidRDefault="00E10177" w:rsidP="00536545">
      <w:pPr>
        <w:spacing w:after="0" w:line="276" w:lineRule="auto"/>
        <w:ind w:firstLine="709"/>
        <w:jc w:val="both"/>
        <w:rPr>
          <w:sz w:val="26"/>
          <w:szCs w:val="26"/>
          <w:lang w:eastAsia="vi-VN"/>
        </w:rPr>
      </w:pPr>
      <w:r w:rsidRPr="00130EE3">
        <w:rPr>
          <w:sz w:val="26"/>
          <w:szCs w:val="26"/>
          <w:lang w:eastAsia="vi-VN"/>
        </w:rPr>
        <w:t>f) Đối với những sinh viên được áp dụng chính sách giảm học phí và học bổng các năm học mà nợ học phí quá thời hạn quy định nêu tại Điều 4 thì sẽ thực hiện cắt tất cả học bổng, chính sách giảm học phí mà sinh viên đang được hưởng cho các học kỳ tiếp theo.</w:t>
      </w:r>
    </w:p>
    <w:p w14:paraId="6FC55D9F" w14:textId="4D933630" w:rsidR="001256F1" w:rsidRPr="00130EE3" w:rsidRDefault="001256F1" w:rsidP="00536545">
      <w:pPr>
        <w:spacing w:before="240" w:after="0" w:line="276" w:lineRule="auto"/>
        <w:ind w:firstLine="709"/>
        <w:jc w:val="both"/>
        <w:rPr>
          <w:b/>
          <w:bCs/>
          <w:sz w:val="26"/>
          <w:szCs w:val="26"/>
          <w:lang w:eastAsia="vi-VN"/>
        </w:rPr>
      </w:pPr>
      <w:r w:rsidRPr="00130EE3">
        <w:rPr>
          <w:b/>
          <w:bCs/>
          <w:sz w:val="26"/>
          <w:szCs w:val="26"/>
          <w:lang w:eastAsia="vi-VN"/>
        </w:rPr>
        <w:t>4. Hoàn trả học phí</w:t>
      </w:r>
    </w:p>
    <w:p w14:paraId="01A59BD8" w14:textId="77777777" w:rsidR="001256F1" w:rsidRPr="00130EE3" w:rsidRDefault="001256F1" w:rsidP="00536545">
      <w:pPr>
        <w:spacing w:after="0" w:line="276" w:lineRule="auto"/>
        <w:ind w:firstLine="709"/>
        <w:jc w:val="both"/>
        <w:rPr>
          <w:sz w:val="26"/>
          <w:szCs w:val="26"/>
          <w:lang w:eastAsia="vi-VN"/>
        </w:rPr>
      </w:pPr>
      <w:r w:rsidRPr="00130EE3">
        <w:rPr>
          <w:sz w:val="26"/>
          <w:szCs w:val="26"/>
          <w:lang w:eastAsia="vi-VN"/>
        </w:rPr>
        <w:t>a) Sinh viên được hoàn trả lại tiền học phí đã nộp thừa của khóa học hoặc trường hợp sinh viên được miễn học phí toàn khóa học nhưng đã nộp học phí lúc nhập học.</w:t>
      </w:r>
    </w:p>
    <w:p w14:paraId="49586358" w14:textId="77777777" w:rsidR="001256F1" w:rsidRPr="00130EE3" w:rsidRDefault="001256F1" w:rsidP="00536545">
      <w:pPr>
        <w:spacing w:after="0" w:line="276" w:lineRule="auto"/>
        <w:ind w:firstLine="709"/>
        <w:jc w:val="both"/>
        <w:rPr>
          <w:sz w:val="26"/>
          <w:szCs w:val="26"/>
          <w:lang w:eastAsia="vi-VN"/>
        </w:rPr>
      </w:pPr>
      <w:r w:rsidRPr="00130EE3">
        <w:rPr>
          <w:sz w:val="26"/>
          <w:szCs w:val="26"/>
          <w:lang w:eastAsia="vi-VN"/>
        </w:rPr>
        <w:t>b) Sinh viên phải rút bớt môn học theo quy chế học vụ (đối với học chế tín chỉ) được hoàn trả 100% học phí đã nộp đối với những học phần được yêu cầu rút.</w:t>
      </w:r>
    </w:p>
    <w:p w14:paraId="5EE7F172" w14:textId="43A9D2C3" w:rsidR="001256F1" w:rsidRPr="00130EE3" w:rsidRDefault="001256F1" w:rsidP="002D45A4">
      <w:pPr>
        <w:spacing w:after="0" w:line="276" w:lineRule="auto"/>
        <w:ind w:firstLine="709"/>
        <w:jc w:val="both"/>
        <w:rPr>
          <w:sz w:val="26"/>
          <w:szCs w:val="26"/>
          <w:lang w:eastAsia="vi-VN"/>
        </w:rPr>
      </w:pPr>
      <w:r w:rsidRPr="00130EE3">
        <w:rPr>
          <w:sz w:val="26"/>
          <w:szCs w:val="26"/>
          <w:lang w:eastAsia="vi-VN"/>
        </w:rPr>
        <w:t xml:space="preserve">c) Sinh viên rút bớt/rút toàn bộ học phần vì lý do cá nhân (bệnh tật, tai nạn, </w:t>
      </w:r>
      <w:r w:rsidR="00AC0C44" w:rsidRPr="00130EE3">
        <w:rPr>
          <w:sz w:val="26"/>
          <w:szCs w:val="26"/>
          <w:lang w:eastAsia="vi-VN"/>
        </w:rPr>
        <w:br/>
      </w:r>
      <w:r w:rsidRPr="00130EE3">
        <w:rPr>
          <w:sz w:val="26"/>
          <w:szCs w:val="26"/>
          <w:lang w:eastAsia="vi-VN"/>
        </w:rPr>
        <w:t>tài chính...) sẽ được hoàn trả học phí theo quy định:</w:t>
      </w:r>
    </w:p>
    <w:tbl>
      <w:tblPr>
        <w:tblStyle w:val="LiBang"/>
        <w:tblW w:w="0" w:type="auto"/>
        <w:tblInd w:w="846" w:type="dxa"/>
        <w:tblLook w:val="04A0" w:firstRow="1" w:lastRow="0" w:firstColumn="1" w:lastColumn="0" w:noHBand="0" w:noVBand="1"/>
      </w:tblPr>
      <w:tblGrid>
        <w:gridCol w:w="4106"/>
        <w:gridCol w:w="3827"/>
      </w:tblGrid>
      <w:tr w:rsidR="00130EE3" w:rsidRPr="00130EE3" w14:paraId="6116B325" w14:textId="77777777" w:rsidTr="00EF7997">
        <w:tc>
          <w:tcPr>
            <w:tcW w:w="4106" w:type="dxa"/>
            <w:vAlign w:val="center"/>
          </w:tcPr>
          <w:p w14:paraId="5C1AFFCA" w14:textId="1EE51B98" w:rsidR="00EF7997" w:rsidRPr="00130EE3" w:rsidRDefault="00EF7997" w:rsidP="00536545">
            <w:pPr>
              <w:spacing w:line="276" w:lineRule="auto"/>
              <w:jc w:val="both"/>
              <w:rPr>
                <w:sz w:val="26"/>
                <w:szCs w:val="26"/>
                <w:lang w:eastAsia="vi-VN"/>
              </w:rPr>
            </w:pPr>
            <w:r w:rsidRPr="00130EE3">
              <w:rPr>
                <w:b/>
                <w:bCs/>
                <w:sz w:val="26"/>
                <w:szCs w:val="26"/>
              </w:rPr>
              <w:t>Thời điểm xin rút học phần</w:t>
            </w:r>
          </w:p>
        </w:tc>
        <w:tc>
          <w:tcPr>
            <w:tcW w:w="3827" w:type="dxa"/>
            <w:vAlign w:val="center"/>
          </w:tcPr>
          <w:p w14:paraId="12D3C419" w14:textId="566056A8" w:rsidR="00EF7997" w:rsidRPr="00130EE3" w:rsidRDefault="00EF7997" w:rsidP="00536545">
            <w:pPr>
              <w:spacing w:line="276" w:lineRule="auto"/>
              <w:jc w:val="both"/>
              <w:rPr>
                <w:sz w:val="26"/>
                <w:szCs w:val="26"/>
                <w:lang w:eastAsia="vi-VN"/>
              </w:rPr>
            </w:pPr>
            <w:r w:rsidRPr="00130EE3">
              <w:rPr>
                <w:b/>
                <w:bCs/>
                <w:sz w:val="26"/>
                <w:szCs w:val="26"/>
              </w:rPr>
              <w:t>Mức học phí được hoàn trả</w:t>
            </w:r>
          </w:p>
        </w:tc>
      </w:tr>
      <w:tr w:rsidR="00130EE3" w:rsidRPr="00130EE3" w14:paraId="13AFD676" w14:textId="77777777" w:rsidTr="00EF7997">
        <w:tc>
          <w:tcPr>
            <w:tcW w:w="4106" w:type="dxa"/>
            <w:vAlign w:val="center"/>
          </w:tcPr>
          <w:p w14:paraId="3EE377E5" w14:textId="48E94CF6" w:rsidR="00EF7997" w:rsidRPr="00130EE3" w:rsidRDefault="00EF7997" w:rsidP="00536545">
            <w:pPr>
              <w:spacing w:line="276" w:lineRule="auto"/>
              <w:jc w:val="both"/>
              <w:rPr>
                <w:sz w:val="26"/>
                <w:szCs w:val="26"/>
                <w:lang w:eastAsia="vi-VN"/>
              </w:rPr>
            </w:pPr>
            <w:r w:rsidRPr="00130EE3">
              <w:rPr>
                <w:sz w:val="26"/>
                <w:szCs w:val="26"/>
              </w:rPr>
              <w:t>Trước khi học kỳ bắt đầu</w:t>
            </w:r>
          </w:p>
        </w:tc>
        <w:tc>
          <w:tcPr>
            <w:tcW w:w="3827" w:type="dxa"/>
            <w:vAlign w:val="center"/>
          </w:tcPr>
          <w:p w14:paraId="377B63C9" w14:textId="393A62B8" w:rsidR="00EF7997" w:rsidRPr="00130EE3" w:rsidRDefault="00EF7997" w:rsidP="00536545">
            <w:pPr>
              <w:spacing w:line="276" w:lineRule="auto"/>
              <w:jc w:val="center"/>
              <w:rPr>
                <w:sz w:val="26"/>
                <w:szCs w:val="26"/>
                <w:lang w:eastAsia="vi-VN"/>
              </w:rPr>
            </w:pPr>
            <w:r w:rsidRPr="00130EE3">
              <w:rPr>
                <w:sz w:val="26"/>
                <w:szCs w:val="26"/>
              </w:rPr>
              <w:t>90%</w:t>
            </w:r>
          </w:p>
        </w:tc>
      </w:tr>
      <w:tr w:rsidR="00130EE3" w:rsidRPr="00130EE3" w14:paraId="50469629" w14:textId="77777777" w:rsidTr="00EF7997">
        <w:tc>
          <w:tcPr>
            <w:tcW w:w="4106" w:type="dxa"/>
            <w:vAlign w:val="center"/>
          </w:tcPr>
          <w:p w14:paraId="5BC3286F" w14:textId="0FE9EF29" w:rsidR="00EF7997" w:rsidRPr="00130EE3" w:rsidRDefault="00EF7997" w:rsidP="00536545">
            <w:pPr>
              <w:spacing w:line="276" w:lineRule="auto"/>
              <w:jc w:val="both"/>
              <w:rPr>
                <w:sz w:val="26"/>
                <w:szCs w:val="26"/>
                <w:lang w:eastAsia="vi-VN"/>
              </w:rPr>
            </w:pPr>
            <w:r w:rsidRPr="00130EE3">
              <w:rPr>
                <w:sz w:val="26"/>
                <w:szCs w:val="26"/>
              </w:rPr>
              <w:t>Sau khi học kỳ bắt đầu 1 tuần</w:t>
            </w:r>
          </w:p>
        </w:tc>
        <w:tc>
          <w:tcPr>
            <w:tcW w:w="3827" w:type="dxa"/>
            <w:vAlign w:val="center"/>
          </w:tcPr>
          <w:p w14:paraId="68F313AC" w14:textId="1C88A1DB" w:rsidR="00EF7997" w:rsidRPr="00130EE3" w:rsidRDefault="00EF7997" w:rsidP="00536545">
            <w:pPr>
              <w:spacing w:line="276" w:lineRule="auto"/>
              <w:jc w:val="center"/>
              <w:rPr>
                <w:sz w:val="26"/>
                <w:szCs w:val="26"/>
                <w:lang w:eastAsia="vi-VN"/>
              </w:rPr>
            </w:pPr>
            <w:r w:rsidRPr="00130EE3">
              <w:rPr>
                <w:sz w:val="26"/>
                <w:szCs w:val="26"/>
              </w:rPr>
              <w:t>80%</w:t>
            </w:r>
          </w:p>
        </w:tc>
      </w:tr>
      <w:tr w:rsidR="00130EE3" w:rsidRPr="00130EE3" w14:paraId="7BB5C05E" w14:textId="77777777" w:rsidTr="00EF7997">
        <w:tc>
          <w:tcPr>
            <w:tcW w:w="4106" w:type="dxa"/>
            <w:vAlign w:val="center"/>
          </w:tcPr>
          <w:p w14:paraId="3EFB7338" w14:textId="40B61D9C" w:rsidR="00EF7997" w:rsidRPr="00130EE3" w:rsidRDefault="00EF7997" w:rsidP="00536545">
            <w:pPr>
              <w:spacing w:line="276" w:lineRule="auto"/>
              <w:jc w:val="both"/>
              <w:rPr>
                <w:sz w:val="26"/>
                <w:szCs w:val="26"/>
                <w:lang w:eastAsia="vi-VN"/>
              </w:rPr>
            </w:pPr>
            <w:r w:rsidRPr="00130EE3">
              <w:rPr>
                <w:sz w:val="26"/>
                <w:szCs w:val="26"/>
              </w:rPr>
              <w:t>Sau khi học kỳ bắt đầu 2 tuần</w:t>
            </w:r>
          </w:p>
        </w:tc>
        <w:tc>
          <w:tcPr>
            <w:tcW w:w="3827" w:type="dxa"/>
            <w:vAlign w:val="center"/>
          </w:tcPr>
          <w:p w14:paraId="4F7FFA64" w14:textId="259AB55A" w:rsidR="00EF7997" w:rsidRPr="00130EE3" w:rsidRDefault="00EF7997" w:rsidP="00536545">
            <w:pPr>
              <w:spacing w:line="276" w:lineRule="auto"/>
              <w:jc w:val="center"/>
              <w:rPr>
                <w:sz w:val="26"/>
                <w:szCs w:val="26"/>
                <w:lang w:eastAsia="vi-VN"/>
              </w:rPr>
            </w:pPr>
            <w:r w:rsidRPr="00130EE3">
              <w:rPr>
                <w:sz w:val="26"/>
                <w:szCs w:val="26"/>
              </w:rPr>
              <w:t>70%</w:t>
            </w:r>
          </w:p>
        </w:tc>
      </w:tr>
      <w:tr w:rsidR="00130EE3" w:rsidRPr="00130EE3" w14:paraId="74D82DCD" w14:textId="77777777" w:rsidTr="00EF7997">
        <w:tc>
          <w:tcPr>
            <w:tcW w:w="4106" w:type="dxa"/>
            <w:vAlign w:val="center"/>
          </w:tcPr>
          <w:p w14:paraId="06A1C186" w14:textId="3B2C02B4" w:rsidR="00EF7997" w:rsidRPr="00130EE3" w:rsidRDefault="00EF7997" w:rsidP="00536545">
            <w:pPr>
              <w:spacing w:line="276" w:lineRule="auto"/>
              <w:jc w:val="both"/>
              <w:rPr>
                <w:sz w:val="26"/>
                <w:szCs w:val="26"/>
                <w:lang w:eastAsia="vi-VN"/>
              </w:rPr>
            </w:pPr>
            <w:r w:rsidRPr="00130EE3">
              <w:rPr>
                <w:sz w:val="26"/>
                <w:szCs w:val="26"/>
              </w:rPr>
              <w:t>Sau khi học kỳ bắt đầu 3 tuần</w:t>
            </w:r>
          </w:p>
        </w:tc>
        <w:tc>
          <w:tcPr>
            <w:tcW w:w="3827" w:type="dxa"/>
            <w:vAlign w:val="center"/>
          </w:tcPr>
          <w:p w14:paraId="0689F066" w14:textId="22709865" w:rsidR="00EF7997" w:rsidRPr="00130EE3" w:rsidRDefault="00EF7997" w:rsidP="00536545">
            <w:pPr>
              <w:spacing w:line="276" w:lineRule="auto"/>
              <w:jc w:val="center"/>
              <w:rPr>
                <w:sz w:val="26"/>
                <w:szCs w:val="26"/>
                <w:lang w:eastAsia="vi-VN"/>
              </w:rPr>
            </w:pPr>
            <w:r w:rsidRPr="00130EE3">
              <w:rPr>
                <w:sz w:val="26"/>
                <w:szCs w:val="26"/>
              </w:rPr>
              <w:t>60%</w:t>
            </w:r>
          </w:p>
        </w:tc>
      </w:tr>
      <w:tr w:rsidR="00EF7997" w:rsidRPr="00130EE3" w14:paraId="4D5C8D93" w14:textId="77777777" w:rsidTr="00EF7997">
        <w:tc>
          <w:tcPr>
            <w:tcW w:w="4106" w:type="dxa"/>
            <w:vAlign w:val="center"/>
          </w:tcPr>
          <w:p w14:paraId="24620CE2" w14:textId="54932ED6" w:rsidR="00EF7997" w:rsidRPr="00130EE3" w:rsidRDefault="00EF7997" w:rsidP="00536545">
            <w:pPr>
              <w:spacing w:line="276" w:lineRule="auto"/>
              <w:jc w:val="both"/>
              <w:rPr>
                <w:sz w:val="26"/>
                <w:szCs w:val="26"/>
                <w:lang w:eastAsia="vi-VN"/>
              </w:rPr>
            </w:pPr>
            <w:r w:rsidRPr="00130EE3">
              <w:rPr>
                <w:sz w:val="26"/>
                <w:szCs w:val="26"/>
              </w:rPr>
              <w:t>Sau khi học kỳ bắt đầu trên 3 tuần</w:t>
            </w:r>
          </w:p>
        </w:tc>
        <w:tc>
          <w:tcPr>
            <w:tcW w:w="3827" w:type="dxa"/>
            <w:vAlign w:val="center"/>
          </w:tcPr>
          <w:p w14:paraId="6094F3DF" w14:textId="2D78A0E9" w:rsidR="00EF7997" w:rsidRPr="00130EE3" w:rsidRDefault="00EF7997" w:rsidP="00536545">
            <w:pPr>
              <w:spacing w:line="276" w:lineRule="auto"/>
              <w:jc w:val="center"/>
              <w:rPr>
                <w:sz w:val="26"/>
                <w:szCs w:val="26"/>
                <w:lang w:eastAsia="vi-VN"/>
              </w:rPr>
            </w:pPr>
            <w:r w:rsidRPr="00130EE3">
              <w:rPr>
                <w:sz w:val="26"/>
                <w:szCs w:val="26"/>
              </w:rPr>
              <w:t>Không hoàn trả</w:t>
            </w:r>
          </w:p>
        </w:tc>
      </w:tr>
    </w:tbl>
    <w:p w14:paraId="4D3571CD" w14:textId="77777777" w:rsidR="001256F1" w:rsidRPr="00130EE3" w:rsidRDefault="001256F1" w:rsidP="00536545">
      <w:pPr>
        <w:spacing w:after="0" w:line="276" w:lineRule="auto"/>
        <w:jc w:val="both"/>
        <w:rPr>
          <w:sz w:val="26"/>
          <w:szCs w:val="26"/>
          <w:lang w:eastAsia="vi-VN"/>
        </w:rPr>
      </w:pPr>
    </w:p>
    <w:p w14:paraId="760FD8EC" w14:textId="5D5A90EB" w:rsidR="00194349" w:rsidRPr="00130EE3" w:rsidRDefault="00194349" w:rsidP="00536545">
      <w:pPr>
        <w:spacing w:after="0" w:line="276" w:lineRule="auto"/>
        <w:ind w:firstLine="709"/>
        <w:jc w:val="both"/>
        <w:rPr>
          <w:b/>
          <w:bCs/>
          <w:sz w:val="26"/>
          <w:szCs w:val="26"/>
          <w:lang w:eastAsia="vi-VN"/>
        </w:rPr>
      </w:pPr>
      <w:r w:rsidRPr="00130EE3">
        <w:rPr>
          <w:b/>
          <w:bCs/>
          <w:sz w:val="26"/>
          <w:szCs w:val="26"/>
          <w:lang w:eastAsia="vi-VN"/>
        </w:rPr>
        <w:t>5. Số tiền học phí phải nộp</w:t>
      </w:r>
    </w:p>
    <w:p w14:paraId="5901D230" w14:textId="384DD157" w:rsidR="00194349" w:rsidRPr="00130EE3" w:rsidRDefault="00194349" w:rsidP="00536545">
      <w:pPr>
        <w:spacing w:after="0" w:line="276" w:lineRule="auto"/>
        <w:ind w:firstLine="709"/>
        <w:jc w:val="both"/>
        <w:rPr>
          <w:spacing w:val="-6"/>
          <w:sz w:val="26"/>
          <w:szCs w:val="26"/>
          <w:lang w:eastAsia="vi-VN"/>
        </w:rPr>
      </w:pPr>
      <w:r w:rsidRPr="00130EE3">
        <w:rPr>
          <w:spacing w:val="-6"/>
          <w:sz w:val="26"/>
          <w:szCs w:val="26"/>
          <w:lang w:eastAsia="vi-VN"/>
        </w:rPr>
        <w:t>- Học phí được thu theo học kỳ (theo niên chế) hoặc thu theo số lượng tín chỉ (căn cứ vào số tín chỉ sinh viên đăng ký vào đầu mỗi học kỳ theo học chế tín chỉ).</w:t>
      </w:r>
    </w:p>
    <w:p w14:paraId="64D40E07" w14:textId="6397B335" w:rsidR="00900F09" w:rsidRPr="00130EE3" w:rsidRDefault="00194349" w:rsidP="00536545">
      <w:pPr>
        <w:spacing w:after="0" w:line="276" w:lineRule="auto"/>
        <w:ind w:firstLine="709"/>
        <w:jc w:val="both"/>
        <w:rPr>
          <w:sz w:val="26"/>
          <w:szCs w:val="26"/>
          <w:lang w:eastAsia="vi-VN"/>
        </w:rPr>
      </w:pPr>
      <w:r w:rsidRPr="00130EE3">
        <w:rPr>
          <w:spacing w:val="-4"/>
          <w:sz w:val="26"/>
          <w:szCs w:val="26"/>
          <w:lang w:eastAsia="vi-VN"/>
        </w:rPr>
        <w:t>- Vào đầu mỗi học kỳ, căn cứ vào Quyết định thu học phí, Phòng Tài chính - Kế toán</w:t>
      </w:r>
      <w:r w:rsidRPr="00130EE3">
        <w:rPr>
          <w:sz w:val="26"/>
          <w:szCs w:val="26"/>
          <w:lang w:eastAsia="vi-VN"/>
        </w:rPr>
        <w:t xml:space="preserve"> </w:t>
      </w:r>
      <w:r w:rsidRPr="00130EE3">
        <w:rPr>
          <w:spacing w:val="-4"/>
          <w:sz w:val="26"/>
          <w:szCs w:val="26"/>
          <w:lang w:eastAsia="vi-VN"/>
        </w:rPr>
        <w:t>sẽ có thông báo thu học phí và được công khai trên trang web của Trường Đại học Tân Tạo</w:t>
      </w:r>
      <w:r w:rsidR="00613D5F" w:rsidRPr="00130EE3">
        <w:rPr>
          <w:spacing w:val="-4"/>
          <w:sz w:val="26"/>
          <w:szCs w:val="26"/>
          <w:lang w:eastAsia="vi-VN"/>
        </w:rPr>
        <w:t>.</w:t>
      </w:r>
    </w:p>
    <w:p w14:paraId="7ADB0738" w14:textId="605A87CA" w:rsidR="00613D5F" w:rsidRPr="00130EE3" w:rsidRDefault="00613D5F" w:rsidP="00536545">
      <w:pPr>
        <w:spacing w:before="240" w:after="0" w:line="276" w:lineRule="auto"/>
        <w:ind w:firstLine="709"/>
        <w:jc w:val="both"/>
        <w:rPr>
          <w:b/>
          <w:bCs/>
          <w:sz w:val="26"/>
          <w:szCs w:val="26"/>
          <w:lang w:eastAsia="vi-VN"/>
        </w:rPr>
      </w:pPr>
      <w:r w:rsidRPr="00130EE3">
        <w:rPr>
          <w:b/>
          <w:bCs/>
          <w:sz w:val="26"/>
          <w:szCs w:val="26"/>
          <w:lang w:eastAsia="vi-VN"/>
        </w:rPr>
        <w:t>6. Các khoản thu khác</w:t>
      </w:r>
    </w:p>
    <w:p w14:paraId="3FB0E5A8" w14:textId="621A4F47" w:rsidR="00613D5F" w:rsidRPr="00130EE3" w:rsidRDefault="00613D5F" w:rsidP="00536545">
      <w:pPr>
        <w:spacing w:after="0" w:line="276" w:lineRule="auto"/>
        <w:ind w:firstLine="709"/>
        <w:jc w:val="both"/>
        <w:rPr>
          <w:b/>
          <w:bCs/>
          <w:sz w:val="26"/>
          <w:szCs w:val="26"/>
          <w:lang w:eastAsia="vi-VN"/>
        </w:rPr>
      </w:pPr>
      <w:r w:rsidRPr="00130EE3">
        <w:rPr>
          <w:b/>
          <w:bCs/>
          <w:sz w:val="26"/>
          <w:szCs w:val="26"/>
          <w:lang w:eastAsia="vi-VN"/>
        </w:rPr>
        <w:t>6.1. Phí bảo trì cơ sở vật chất</w:t>
      </w:r>
    </w:p>
    <w:p w14:paraId="006730AE" w14:textId="17EAB2C7" w:rsidR="00613D5F" w:rsidRPr="00130EE3" w:rsidRDefault="00E2570E"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Phí bảo trì cơ sở vật chất là khoản đóng góp một phần cho việc phát triển, bảo trì và vận hành các thiết bị giảng dạy, học tập và các chương trình khác.</w:t>
      </w:r>
    </w:p>
    <w:p w14:paraId="11C3441A" w14:textId="27014819" w:rsidR="00613D5F" w:rsidRPr="00130EE3" w:rsidRDefault="00E2570E"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Phí bảo trì cơ sở vật chất được liệt kê trên trang web của </w:t>
      </w:r>
      <w:r w:rsidR="001A68F0" w:rsidRPr="00130EE3">
        <w:rPr>
          <w:sz w:val="26"/>
          <w:szCs w:val="26"/>
          <w:lang w:eastAsia="vi-VN"/>
        </w:rPr>
        <w:t>ĐHTT</w:t>
      </w:r>
      <w:r w:rsidR="00613D5F" w:rsidRPr="00130EE3">
        <w:rPr>
          <w:sz w:val="26"/>
          <w:szCs w:val="26"/>
          <w:lang w:eastAsia="vi-VN"/>
        </w:rPr>
        <w:t>, phần Phụ lục cũng như trang thông tin nội bộ của trường.</w:t>
      </w:r>
    </w:p>
    <w:p w14:paraId="0B185877" w14:textId="2ECEC7FB" w:rsidR="00613D5F" w:rsidRPr="00130EE3" w:rsidRDefault="00E2570E"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Phí CSVC được thu cùng kỳ với học phí, trường hợp sinh viên nợ phí CSVC cũng được xem như chưa hoàn tất học phí. </w:t>
      </w:r>
    </w:p>
    <w:p w14:paraId="400685DC" w14:textId="015FCD36" w:rsidR="00613D5F" w:rsidRPr="00130EE3" w:rsidRDefault="00613D5F" w:rsidP="00536691">
      <w:pPr>
        <w:spacing w:before="240" w:after="0"/>
        <w:ind w:firstLine="709"/>
        <w:rPr>
          <w:b/>
          <w:bCs/>
          <w:sz w:val="26"/>
          <w:szCs w:val="26"/>
          <w:lang w:eastAsia="vi-VN"/>
        </w:rPr>
      </w:pPr>
      <w:r w:rsidRPr="00130EE3">
        <w:rPr>
          <w:b/>
          <w:bCs/>
          <w:sz w:val="26"/>
          <w:szCs w:val="26"/>
          <w:lang w:eastAsia="vi-VN"/>
        </w:rPr>
        <w:t>6.2. Phí in thẻ sinh viên</w:t>
      </w:r>
      <w:r w:rsidR="007A2C79" w:rsidRPr="00130EE3">
        <w:rPr>
          <w:b/>
          <w:bCs/>
          <w:sz w:val="26"/>
          <w:szCs w:val="26"/>
          <w:lang w:eastAsia="vi-VN"/>
        </w:rPr>
        <w:t>, dây đeo thẻ và</w:t>
      </w:r>
      <w:r w:rsidR="0076509D" w:rsidRPr="00130EE3">
        <w:rPr>
          <w:b/>
          <w:bCs/>
          <w:sz w:val="26"/>
          <w:szCs w:val="26"/>
          <w:lang w:eastAsia="vi-VN"/>
        </w:rPr>
        <w:t xml:space="preserve"> áo thun</w:t>
      </w:r>
      <w:r w:rsidR="007A2C79" w:rsidRPr="00130EE3">
        <w:rPr>
          <w:b/>
          <w:bCs/>
          <w:sz w:val="26"/>
          <w:szCs w:val="26"/>
          <w:lang w:eastAsia="vi-VN"/>
        </w:rPr>
        <w:t xml:space="preserve"> đồng phục</w:t>
      </w:r>
    </w:p>
    <w:p w14:paraId="554A1089" w14:textId="492F58A4"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lastRenderedPageBreak/>
        <w:t xml:space="preserve">- </w:t>
      </w:r>
      <w:r w:rsidR="00613D5F" w:rsidRPr="00130EE3">
        <w:rPr>
          <w:sz w:val="26"/>
          <w:szCs w:val="26"/>
          <w:lang w:eastAsia="vi-VN"/>
        </w:rPr>
        <w:t>Tất cả sinh viên mới nhập học phải thanh toán phí in thẻ sinh viên</w:t>
      </w:r>
      <w:r w:rsidR="0017332F" w:rsidRPr="00130EE3">
        <w:rPr>
          <w:sz w:val="26"/>
          <w:szCs w:val="26"/>
          <w:lang w:eastAsia="vi-VN"/>
        </w:rPr>
        <w:t xml:space="preserve"> </w:t>
      </w:r>
      <w:r w:rsidR="007A2C79" w:rsidRPr="00130EE3">
        <w:rPr>
          <w:sz w:val="26"/>
          <w:szCs w:val="26"/>
          <w:lang w:eastAsia="vi-VN"/>
        </w:rPr>
        <w:t>thẻ</w:t>
      </w:r>
      <w:r w:rsidR="00031B7C" w:rsidRPr="00130EE3">
        <w:rPr>
          <w:sz w:val="26"/>
          <w:szCs w:val="26"/>
          <w:lang w:eastAsia="vi-VN"/>
        </w:rPr>
        <w:t xml:space="preserve"> </w:t>
      </w:r>
      <w:r w:rsidR="00BB363E" w:rsidRPr="00130EE3">
        <w:rPr>
          <w:sz w:val="26"/>
          <w:szCs w:val="26"/>
          <w:lang w:eastAsia="vi-VN"/>
        </w:rPr>
        <w:br/>
      </w:r>
      <w:r w:rsidR="00031B7C" w:rsidRPr="00130EE3">
        <w:rPr>
          <w:sz w:val="26"/>
          <w:szCs w:val="26"/>
          <w:lang w:eastAsia="vi-VN"/>
        </w:rPr>
        <w:t>1</w:t>
      </w:r>
      <w:r w:rsidR="0017332F" w:rsidRPr="00130EE3">
        <w:rPr>
          <w:sz w:val="26"/>
          <w:szCs w:val="26"/>
          <w:lang w:eastAsia="vi-VN"/>
        </w:rPr>
        <w:t>0</w:t>
      </w:r>
      <w:r w:rsidR="00031B7C" w:rsidRPr="00130EE3">
        <w:rPr>
          <w:sz w:val="26"/>
          <w:szCs w:val="26"/>
          <w:lang w:eastAsia="vi-VN"/>
        </w:rPr>
        <w:t xml:space="preserve">0.000 </w:t>
      </w:r>
      <w:r w:rsidR="00C4202B" w:rsidRPr="00130EE3">
        <w:rPr>
          <w:sz w:val="26"/>
          <w:szCs w:val="26"/>
          <w:lang w:eastAsia="vi-VN"/>
        </w:rPr>
        <w:t>VN</w:t>
      </w:r>
      <w:r w:rsidR="00975BB2" w:rsidRPr="00130EE3">
        <w:rPr>
          <w:sz w:val="26"/>
          <w:szCs w:val="26"/>
          <w:lang w:eastAsia="vi-VN"/>
        </w:rPr>
        <w:t>D</w:t>
      </w:r>
      <w:r w:rsidR="004A31CC" w:rsidRPr="00130EE3">
        <w:rPr>
          <w:sz w:val="26"/>
          <w:szCs w:val="26"/>
          <w:lang w:eastAsia="vi-VN"/>
        </w:rPr>
        <w:t>/thẻ</w:t>
      </w:r>
      <w:r w:rsidR="0017332F" w:rsidRPr="00130EE3">
        <w:rPr>
          <w:sz w:val="26"/>
          <w:szCs w:val="26"/>
          <w:lang w:eastAsia="vi-VN"/>
        </w:rPr>
        <w:t xml:space="preserve">; phí dây đeo thẻ </w:t>
      </w:r>
      <w:r w:rsidR="0076509D" w:rsidRPr="00130EE3">
        <w:rPr>
          <w:sz w:val="26"/>
          <w:szCs w:val="26"/>
          <w:lang w:eastAsia="vi-VN"/>
        </w:rPr>
        <w:t>50.000VND/dây và áo thun đồng phục 245.00</w:t>
      </w:r>
      <w:r w:rsidR="00BB363E" w:rsidRPr="00130EE3">
        <w:rPr>
          <w:sz w:val="26"/>
          <w:szCs w:val="26"/>
          <w:lang w:eastAsia="vi-VN"/>
        </w:rPr>
        <w:t xml:space="preserve">VND/áo </w:t>
      </w:r>
      <w:r w:rsidR="00613D5F" w:rsidRPr="00130EE3">
        <w:rPr>
          <w:sz w:val="26"/>
          <w:szCs w:val="26"/>
          <w:lang w:eastAsia="vi-VN"/>
        </w:rPr>
        <w:t>vào đầu học kỳ đầu tiên khi mới nhập học tại trường.</w:t>
      </w:r>
    </w:p>
    <w:p w14:paraId="15692BFE" w14:textId="25869BFC"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Sinh viên có thể yêu cầu in lại thẻ sinh viên tại Phòng </w:t>
      </w:r>
      <w:r w:rsidR="000F1074" w:rsidRPr="00130EE3">
        <w:rPr>
          <w:sz w:val="26"/>
          <w:szCs w:val="26"/>
          <w:lang w:eastAsia="vi-VN"/>
        </w:rPr>
        <w:t>C</w:t>
      </w:r>
      <w:r w:rsidR="00A0643C" w:rsidRPr="00130EE3">
        <w:rPr>
          <w:sz w:val="26"/>
          <w:szCs w:val="26"/>
          <w:lang w:eastAsia="vi-VN"/>
        </w:rPr>
        <w:t>TSV-HTDN</w:t>
      </w:r>
      <w:r w:rsidR="00642CB6" w:rsidRPr="00130EE3">
        <w:rPr>
          <w:sz w:val="26"/>
          <w:szCs w:val="26"/>
          <w:lang w:eastAsia="vi-VN"/>
        </w:rPr>
        <w:t>. Đóng lệ phí về phòng Tài chính - Kế toán</w:t>
      </w:r>
      <w:r w:rsidR="004A31CC" w:rsidRPr="00130EE3">
        <w:rPr>
          <w:sz w:val="26"/>
          <w:szCs w:val="26"/>
          <w:lang w:eastAsia="vi-VN"/>
        </w:rPr>
        <w:t xml:space="preserve"> 100.000</w:t>
      </w:r>
      <w:r w:rsidR="00DB47D2" w:rsidRPr="00130EE3">
        <w:rPr>
          <w:sz w:val="26"/>
          <w:szCs w:val="26"/>
          <w:lang w:eastAsia="vi-VN"/>
        </w:rPr>
        <w:t xml:space="preserve"> VN</w:t>
      </w:r>
      <w:r w:rsidR="00975BB2" w:rsidRPr="00130EE3">
        <w:rPr>
          <w:sz w:val="26"/>
          <w:szCs w:val="26"/>
          <w:lang w:eastAsia="vi-VN"/>
        </w:rPr>
        <w:t>D</w:t>
      </w:r>
      <w:r w:rsidR="004A31CC" w:rsidRPr="00130EE3">
        <w:rPr>
          <w:sz w:val="26"/>
          <w:szCs w:val="26"/>
          <w:lang w:eastAsia="vi-VN"/>
        </w:rPr>
        <w:t>/thẻ.</w:t>
      </w:r>
    </w:p>
    <w:p w14:paraId="7EC9690A" w14:textId="78310E92"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Trong trường hợp sinh viên không mang theo thẻ và cần sự xác nhận tạm thời, </w:t>
      </w:r>
      <w:r w:rsidR="00A0643C" w:rsidRPr="00130EE3">
        <w:rPr>
          <w:sz w:val="26"/>
          <w:szCs w:val="26"/>
          <w:lang w:eastAsia="vi-VN"/>
        </w:rPr>
        <w:br/>
      </w:r>
      <w:r w:rsidR="00613D5F" w:rsidRPr="00130EE3">
        <w:rPr>
          <w:sz w:val="26"/>
          <w:szCs w:val="26"/>
          <w:lang w:eastAsia="vi-VN"/>
        </w:rPr>
        <w:t xml:space="preserve">ví dụ cho mục đích được vào phòng thi, sinh viên có thể yêu cầu được in giấy xác nhận tạm thời tại Phòng Quản lý Đào tạo. </w:t>
      </w:r>
    </w:p>
    <w:p w14:paraId="0FCFA690" w14:textId="12AD1F68" w:rsidR="00613D5F" w:rsidRPr="00130EE3" w:rsidRDefault="00613D5F" w:rsidP="00536545">
      <w:pPr>
        <w:spacing w:before="240" w:after="0" w:line="276" w:lineRule="auto"/>
        <w:ind w:firstLine="709"/>
        <w:jc w:val="both"/>
        <w:rPr>
          <w:b/>
          <w:bCs/>
          <w:sz w:val="26"/>
          <w:szCs w:val="26"/>
          <w:lang w:eastAsia="vi-VN"/>
        </w:rPr>
      </w:pPr>
      <w:r w:rsidRPr="00130EE3">
        <w:rPr>
          <w:b/>
          <w:bCs/>
          <w:sz w:val="26"/>
          <w:szCs w:val="26"/>
          <w:lang w:eastAsia="vi-VN"/>
        </w:rPr>
        <w:t>6.3. Phí không trả sách đúng hạn và đền bù sách thư viện</w:t>
      </w:r>
    </w:p>
    <w:p w14:paraId="2C359497" w14:textId="2A022E4B"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Người sử dụng thư viện nếu không trả sách đúng hạn sẽ bị phạt một khoản phí căn cứ theo số ngày trễ hạn.</w:t>
      </w:r>
    </w:p>
    <w:p w14:paraId="1E923A20" w14:textId="6BD3259B"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Người sử dụng sẽ bị phạt phí thay thế nếu trễ hạn trả sách từ một tháng trở đi hoặc sách bị hư hỏng lúc trả.</w:t>
      </w:r>
    </w:p>
    <w:p w14:paraId="6ACCAC39" w14:textId="7DE4B392"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Người sử dụng sẽ không được phép mượn tiếp sách từ Thư viện cho đến khi các khoản phí phạt trước đó đã được thanh toán xong. </w:t>
      </w:r>
    </w:p>
    <w:p w14:paraId="48F7F54D" w14:textId="1CFBDC53" w:rsidR="00613D5F" w:rsidRPr="00130EE3" w:rsidRDefault="00613D5F" w:rsidP="00536545">
      <w:pPr>
        <w:spacing w:before="240" w:after="0" w:line="276" w:lineRule="auto"/>
        <w:ind w:firstLine="709"/>
        <w:jc w:val="both"/>
        <w:rPr>
          <w:b/>
          <w:bCs/>
          <w:sz w:val="26"/>
          <w:szCs w:val="26"/>
          <w:lang w:eastAsia="vi-VN"/>
        </w:rPr>
      </w:pPr>
      <w:r w:rsidRPr="00130EE3">
        <w:rPr>
          <w:b/>
          <w:bCs/>
          <w:sz w:val="26"/>
          <w:szCs w:val="26"/>
          <w:lang w:eastAsia="vi-VN"/>
        </w:rPr>
        <w:t>6.4. Phí in bằng tốt nghiệp, sao y bằng tốt nghiệp hoặc xác nhận bảng điểm</w:t>
      </w:r>
    </w:p>
    <w:p w14:paraId="6B8A68B5" w14:textId="63B3EF43"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Sinh viên sẽ được cấp một bảng điểm chính thức cho việc hoàn tất chương trình học bao gồm bảng điểm kết quả học tập và điểm trung bình tích lũy (GPA) vào thời điểm tốt nghiệp.</w:t>
      </w:r>
    </w:p>
    <w:p w14:paraId="37DFCA83" w14:textId="4DCD19A5"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Nếu muốn nhận bảng điểm chính thức, sinh viên phải đăng ký trực tiếp với </w:t>
      </w:r>
      <w:r w:rsidR="00AD2E55" w:rsidRPr="00130EE3">
        <w:rPr>
          <w:sz w:val="26"/>
          <w:szCs w:val="26"/>
          <w:lang w:eastAsia="vi-VN"/>
        </w:rPr>
        <w:br/>
      </w:r>
      <w:r w:rsidR="00613D5F" w:rsidRPr="00130EE3">
        <w:rPr>
          <w:sz w:val="26"/>
          <w:szCs w:val="26"/>
          <w:lang w:eastAsia="vi-VN"/>
        </w:rPr>
        <w:t>Phòng Quản lý Đào tạo trước ngày tốt nghiệp.</w:t>
      </w:r>
    </w:p>
    <w:p w14:paraId="4991EB65" w14:textId="3257C6E4" w:rsidR="00613D5F" w:rsidRPr="00130EE3" w:rsidRDefault="00ED7CCB" w:rsidP="00536545">
      <w:pPr>
        <w:spacing w:after="0" w:line="276" w:lineRule="auto"/>
        <w:ind w:firstLine="709"/>
        <w:jc w:val="both"/>
        <w:rPr>
          <w:sz w:val="26"/>
          <w:szCs w:val="26"/>
          <w:lang w:eastAsia="vi-VN"/>
        </w:rPr>
      </w:pPr>
      <w:r w:rsidRPr="00130EE3">
        <w:rPr>
          <w:sz w:val="26"/>
          <w:szCs w:val="26"/>
          <w:lang w:eastAsia="vi-VN"/>
        </w:rPr>
        <w:t xml:space="preserve">- </w:t>
      </w:r>
      <w:r w:rsidR="00613D5F" w:rsidRPr="00130EE3">
        <w:rPr>
          <w:sz w:val="26"/>
          <w:szCs w:val="26"/>
          <w:lang w:eastAsia="vi-VN"/>
        </w:rPr>
        <w:t xml:space="preserve">Thông tin hướng dẫn đăng trên sổ tay sinh viên và phí áp dụng được đăng trên trang web của </w:t>
      </w:r>
      <w:r w:rsidR="001A68F0" w:rsidRPr="00130EE3">
        <w:rPr>
          <w:sz w:val="26"/>
          <w:szCs w:val="26"/>
          <w:lang w:eastAsia="vi-VN"/>
        </w:rPr>
        <w:t>ĐHTT</w:t>
      </w:r>
      <w:r w:rsidR="00613D5F" w:rsidRPr="00130EE3">
        <w:rPr>
          <w:sz w:val="26"/>
          <w:szCs w:val="26"/>
          <w:lang w:eastAsia="vi-VN"/>
        </w:rPr>
        <w:t xml:space="preserve"> (</w:t>
      </w:r>
      <w:r w:rsidR="00F642DF" w:rsidRPr="00130EE3">
        <w:rPr>
          <w:b/>
          <w:bCs/>
          <w:sz w:val="26"/>
          <w:szCs w:val="26"/>
          <w:lang w:eastAsia="vi-VN"/>
        </w:rPr>
        <w:t>ttu</w:t>
      </w:r>
      <w:r w:rsidR="00613D5F" w:rsidRPr="00130EE3">
        <w:rPr>
          <w:b/>
          <w:bCs/>
          <w:sz w:val="26"/>
          <w:szCs w:val="26"/>
          <w:lang w:eastAsia="vi-VN"/>
        </w:rPr>
        <w:t>.edu.vn</w:t>
      </w:r>
      <w:r w:rsidR="00613D5F" w:rsidRPr="00130EE3">
        <w:rPr>
          <w:sz w:val="26"/>
          <w:szCs w:val="26"/>
          <w:lang w:eastAsia="vi-VN"/>
        </w:rPr>
        <w:t xml:space="preserve">). </w:t>
      </w:r>
    </w:p>
    <w:p w14:paraId="14F3F26B" w14:textId="458245EF" w:rsidR="00E12040" w:rsidRPr="00130EE3" w:rsidRDefault="00000000" w:rsidP="00E12040">
      <w:pPr>
        <w:spacing w:after="0" w:line="276" w:lineRule="auto"/>
        <w:ind w:firstLine="709"/>
        <w:jc w:val="both"/>
        <w:rPr>
          <w:rStyle w:val="Siuktni"/>
          <w:b/>
          <w:bCs/>
          <w:color w:val="auto"/>
          <w:sz w:val="26"/>
          <w:szCs w:val="26"/>
          <w:u w:val="none"/>
          <w:lang w:eastAsia="vi-VN"/>
        </w:rPr>
      </w:pPr>
      <w:hyperlink r:id="rId63" w:history="1">
        <w:r w:rsidR="00E12040" w:rsidRPr="00130EE3">
          <w:rPr>
            <w:rStyle w:val="Siuktni"/>
            <w:b/>
            <w:bCs/>
            <w:color w:val="auto"/>
            <w:sz w:val="26"/>
            <w:szCs w:val="26"/>
            <w:u w:val="none"/>
            <w:lang w:eastAsia="vi-VN"/>
          </w:rPr>
          <w:t>Link liên kết Quy định thu nộp học phí của Trường đại học Tân Tạo</w:t>
        </w:r>
      </w:hyperlink>
    </w:p>
    <w:p w14:paraId="6EA2AD70" w14:textId="2F7F2F71" w:rsidR="00F14F10" w:rsidRPr="00130EE3" w:rsidRDefault="00F14F10" w:rsidP="00F14F10">
      <w:pPr>
        <w:spacing w:after="0" w:line="276" w:lineRule="auto"/>
        <w:ind w:firstLine="709"/>
        <w:jc w:val="center"/>
        <w:rPr>
          <w:b/>
          <w:bCs/>
          <w:sz w:val="26"/>
          <w:szCs w:val="26"/>
          <w:lang w:eastAsia="vi-VN"/>
        </w:rPr>
      </w:pPr>
      <w:r w:rsidRPr="00130EE3">
        <w:rPr>
          <w:b/>
          <w:bCs/>
          <w:noProof/>
          <w:sz w:val="26"/>
          <w:szCs w:val="26"/>
          <w:lang w:eastAsia="vi-VN"/>
        </w:rPr>
        <w:drawing>
          <wp:inline distT="0" distB="0" distL="0" distR="0" wp14:anchorId="3D4BBB99" wp14:editId="2BE39FAA">
            <wp:extent cx="704948" cy="704948"/>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64">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67DEDB0B" w14:textId="68AA6F27" w:rsidR="00BA2526" w:rsidRPr="00130EE3" w:rsidRDefault="00900F09" w:rsidP="00536545">
      <w:pPr>
        <w:pStyle w:val="u1"/>
        <w:spacing w:line="276" w:lineRule="auto"/>
        <w:ind w:firstLine="709"/>
        <w:rPr>
          <w:rFonts w:eastAsia="Times New Roman"/>
          <w:b/>
          <w:bCs/>
          <w:color w:val="auto"/>
          <w:kern w:val="0"/>
          <w:sz w:val="26"/>
          <w:szCs w:val="26"/>
          <w:lang w:eastAsia="vi-VN"/>
          <w14:ligatures w14:val="none"/>
        </w:rPr>
      </w:pPr>
      <w:bookmarkStart w:id="98" w:name="_Toc240641788"/>
      <w:r w:rsidRPr="00130EE3">
        <w:rPr>
          <w:rFonts w:eastAsia="Times New Roman"/>
          <w:b/>
          <w:bCs/>
          <w:color w:val="auto"/>
          <w:kern w:val="0"/>
          <w:sz w:val="26"/>
          <w:szCs w:val="26"/>
          <w:lang w:eastAsia="vi-VN"/>
          <w14:ligatures w14:val="none"/>
        </w:rPr>
        <w:t>X</w:t>
      </w:r>
      <w:r w:rsidR="0048570A" w:rsidRPr="00130EE3">
        <w:rPr>
          <w:rFonts w:eastAsia="Times New Roman"/>
          <w:b/>
          <w:bCs/>
          <w:color w:val="auto"/>
          <w:kern w:val="0"/>
          <w:sz w:val="26"/>
          <w:szCs w:val="26"/>
          <w:lang w:eastAsia="vi-VN"/>
          <w14:ligatures w14:val="none"/>
        </w:rPr>
        <w:t>X</w:t>
      </w:r>
      <w:r w:rsidR="00BA2526" w:rsidRPr="00130EE3">
        <w:rPr>
          <w:rFonts w:eastAsia="Times New Roman"/>
          <w:b/>
          <w:bCs/>
          <w:color w:val="auto"/>
          <w:kern w:val="0"/>
          <w:sz w:val="26"/>
          <w:szCs w:val="26"/>
          <w:lang w:eastAsia="vi-VN"/>
          <w14:ligatures w14:val="none"/>
        </w:rPr>
        <w:t xml:space="preserve">. Quy định sử dụng hệ thống thư viện </w:t>
      </w:r>
      <w:r w:rsidR="008B5569" w:rsidRPr="00130EE3">
        <w:rPr>
          <w:rFonts w:eastAsia="Times New Roman"/>
          <w:b/>
          <w:bCs/>
          <w:color w:val="auto"/>
          <w:kern w:val="0"/>
          <w:sz w:val="26"/>
          <w:szCs w:val="26"/>
          <w:lang w:eastAsia="vi-VN"/>
          <w14:ligatures w14:val="none"/>
        </w:rPr>
        <w:t>và</w:t>
      </w:r>
      <w:r w:rsidR="00BA2526" w:rsidRPr="00130EE3">
        <w:rPr>
          <w:rFonts w:eastAsia="Times New Roman"/>
          <w:b/>
          <w:bCs/>
          <w:color w:val="auto"/>
          <w:kern w:val="0"/>
          <w:sz w:val="26"/>
          <w:szCs w:val="26"/>
          <w:lang w:eastAsia="vi-VN"/>
          <w14:ligatures w14:val="none"/>
        </w:rPr>
        <w:t xml:space="preserve"> dịch vụ trực tuyến</w:t>
      </w:r>
      <w:bookmarkEnd w:id="98"/>
    </w:p>
    <w:p w14:paraId="6B861C2C" w14:textId="3292CFAD" w:rsidR="00BA2526" w:rsidRPr="00130EE3" w:rsidRDefault="00BC4A39" w:rsidP="00536545">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 xml:space="preserve">1. </w:t>
      </w:r>
      <w:r w:rsidR="00BA2526" w:rsidRPr="00130EE3">
        <w:rPr>
          <w:rFonts w:asciiTheme="majorHAnsi" w:eastAsia="Times New Roman" w:hAnsiTheme="majorHAnsi" w:cstheme="majorBidi"/>
          <w:b/>
          <w:bCs/>
          <w:kern w:val="0"/>
          <w:sz w:val="26"/>
          <w:szCs w:val="26"/>
          <w:lang w:eastAsia="vi-VN"/>
          <w14:ligatures w14:val="none"/>
        </w:rPr>
        <w:t>Giờ làm việc</w:t>
      </w:r>
      <w:r w:rsidR="00BA2526" w:rsidRPr="00130EE3">
        <w:rPr>
          <w:rFonts w:asciiTheme="majorHAnsi" w:eastAsia="Times New Roman" w:hAnsiTheme="majorHAnsi" w:cstheme="majorBidi"/>
          <w:kern w:val="0"/>
          <w:sz w:val="26"/>
          <w:szCs w:val="26"/>
          <w:lang w:eastAsia="vi-VN"/>
          <w14:ligatures w14:val="none"/>
        </w:rPr>
        <w:t xml:space="preserve">: Từ </w:t>
      </w:r>
      <w:r w:rsidR="00BA2526" w:rsidRPr="00130EE3">
        <w:rPr>
          <w:rFonts w:asciiTheme="majorHAnsi" w:eastAsia="Times New Roman" w:hAnsiTheme="majorHAnsi" w:cstheme="majorBidi"/>
          <w:b/>
          <w:bCs/>
          <w:kern w:val="0"/>
          <w:sz w:val="26"/>
          <w:szCs w:val="26"/>
          <w:lang w:eastAsia="vi-VN"/>
          <w14:ligatures w14:val="none"/>
        </w:rPr>
        <w:t>8h00 - 17h00</w:t>
      </w:r>
      <w:r w:rsidR="00835D5B" w:rsidRPr="00130EE3">
        <w:rPr>
          <w:rFonts w:asciiTheme="majorHAnsi" w:eastAsia="Times New Roman" w:hAnsiTheme="majorHAnsi" w:cstheme="majorBidi"/>
          <w:kern w:val="0"/>
          <w:sz w:val="26"/>
          <w:szCs w:val="26"/>
          <w:lang w:eastAsia="vi-VN"/>
          <w14:ligatures w14:val="none"/>
        </w:rPr>
        <w:t xml:space="preserve">, từ </w:t>
      </w:r>
      <w:r w:rsidR="00BA2526" w:rsidRPr="00130EE3">
        <w:rPr>
          <w:rFonts w:asciiTheme="majorHAnsi" w:eastAsia="Times New Roman" w:hAnsiTheme="majorHAnsi" w:cstheme="majorBidi"/>
          <w:b/>
          <w:bCs/>
          <w:kern w:val="0"/>
          <w:sz w:val="26"/>
          <w:szCs w:val="26"/>
          <w:lang w:eastAsia="vi-VN"/>
          <w14:ligatures w14:val="none"/>
        </w:rPr>
        <w:t xml:space="preserve">Thứ </w:t>
      </w:r>
      <w:r w:rsidR="00AD2E55" w:rsidRPr="00130EE3">
        <w:rPr>
          <w:rFonts w:asciiTheme="majorHAnsi" w:eastAsia="Times New Roman" w:hAnsiTheme="majorHAnsi" w:cstheme="majorBidi"/>
          <w:b/>
          <w:bCs/>
          <w:kern w:val="0"/>
          <w:sz w:val="26"/>
          <w:szCs w:val="26"/>
          <w:lang w:eastAsia="vi-VN"/>
          <w14:ligatures w14:val="none"/>
        </w:rPr>
        <w:t>Hai</w:t>
      </w:r>
      <w:r w:rsidR="00BA2526" w:rsidRPr="00130EE3">
        <w:rPr>
          <w:rFonts w:asciiTheme="majorHAnsi" w:eastAsia="Times New Roman" w:hAnsiTheme="majorHAnsi" w:cstheme="majorBidi"/>
          <w:b/>
          <w:bCs/>
          <w:kern w:val="0"/>
          <w:sz w:val="26"/>
          <w:szCs w:val="26"/>
          <w:lang w:eastAsia="vi-VN"/>
          <w14:ligatures w14:val="none"/>
        </w:rPr>
        <w:t xml:space="preserve"> - Thứ </w:t>
      </w:r>
      <w:r w:rsidR="00AD2E55" w:rsidRPr="00130EE3">
        <w:rPr>
          <w:rFonts w:asciiTheme="majorHAnsi" w:eastAsia="Times New Roman" w:hAnsiTheme="majorHAnsi" w:cstheme="majorBidi"/>
          <w:b/>
          <w:bCs/>
          <w:kern w:val="0"/>
          <w:sz w:val="26"/>
          <w:szCs w:val="26"/>
          <w:lang w:eastAsia="vi-VN"/>
          <w14:ligatures w14:val="none"/>
        </w:rPr>
        <w:t>Sáu</w:t>
      </w:r>
      <w:r w:rsidR="00BA2526" w:rsidRPr="00130EE3">
        <w:rPr>
          <w:rFonts w:asciiTheme="majorHAnsi" w:eastAsia="Times New Roman" w:hAnsiTheme="majorHAnsi" w:cstheme="majorBidi"/>
          <w:kern w:val="0"/>
          <w:sz w:val="26"/>
          <w:szCs w:val="26"/>
          <w:lang w:eastAsia="vi-VN"/>
          <w14:ligatures w14:val="none"/>
        </w:rPr>
        <w:t xml:space="preserve"> hằng tuần</w:t>
      </w:r>
    </w:p>
    <w:p w14:paraId="7EEB40B0" w14:textId="55040044" w:rsidR="00BC4A39" w:rsidRPr="00130EE3" w:rsidRDefault="00BC4A39" w:rsidP="00536545">
      <w:pPr>
        <w:spacing w:after="0" w:line="276" w:lineRule="auto"/>
        <w:ind w:firstLine="709"/>
        <w:jc w:val="both"/>
        <w:rPr>
          <w:rFonts w:asciiTheme="majorHAnsi" w:eastAsia="Times New Roman" w:hAnsiTheme="majorHAnsi" w:cstheme="majorBidi"/>
          <w:b/>
          <w:bCs/>
          <w:kern w:val="0"/>
          <w:sz w:val="26"/>
          <w:szCs w:val="26"/>
          <w:lang w:eastAsia="vi-VN"/>
          <w14:ligatures w14:val="none"/>
        </w:rPr>
      </w:pPr>
      <w:r w:rsidRPr="00130EE3">
        <w:rPr>
          <w:rFonts w:asciiTheme="majorHAnsi" w:eastAsia="Times New Roman" w:hAnsiTheme="majorHAnsi" w:cstheme="majorBidi"/>
          <w:b/>
          <w:bCs/>
          <w:kern w:val="0"/>
          <w:sz w:val="26"/>
          <w:szCs w:val="26"/>
          <w:lang w:eastAsia="vi-VN"/>
          <w14:ligatures w14:val="none"/>
        </w:rPr>
        <w:t>2. Nội quy thư viện</w:t>
      </w:r>
    </w:p>
    <w:p w14:paraId="12F3A266" w14:textId="446891BB"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Thẻ sinh viên cũng chính là thẻ Thư viện, sinh viên sử dụng thẻ này trong suốt quá trình học tập tại Trường cho việc sử dụng các dịch vụ tại Thư viện.</w:t>
      </w:r>
    </w:p>
    <w:p w14:paraId="27A9D170" w14:textId="73F37DF1"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Để sử dụng Thư viện, sinh viên cần làm thủ tục đăng ký tài khoản vào Thư viện và tham gia khóa huấn luyện sử dụng Thư viện và kỹ năng tìm kiếm thông tin trên Internet.</w:t>
      </w:r>
    </w:p>
    <w:p w14:paraId="38D479DF" w14:textId="0456EF51"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 xml:space="preserve">Sinh viên, giảng viên và nhân viên của </w:t>
      </w:r>
      <w:r w:rsidR="001A68F0" w:rsidRPr="00130EE3">
        <w:rPr>
          <w:rFonts w:asciiTheme="majorHAnsi" w:eastAsia="Times New Roman" w:hAnsiTheme="majorHAnsi" w:cstheme="majorBidi"/>
          <w:kern w:val="0"/>
          <w:sz w:val="26"/>
          <w:szCs w:val="26"/>
          <w:lang w:eastAsia="vi-VN"/>
          <w14:ligatures w14:val="none"/>
        </w:rPr>
        <w:t>ĐHTT</w:t>
      </w:r>
      <w:r w:rsidR="00BA2526" w:rsidRPr="00130EE3">
        <w:rPr>
          <w:rFonts w:asciiTheme="majorHAnsi" w:eastAsia="Times New Roman" w:hAnsiTheme="majorHAnsi" w:cstheme="majorBidi"/>
          <w:kern w:val="0"/>
          <w:sz w:val="26"/>
          <w:szCs w:val="26"/>
          <w:lang w:eastAsia="vi-VN"/>
          <w14:ligatures w14:val="none"/>
        </w:rPr>
        <w:t xml:space="preserve"> cần có thẻ sinh viên, nhân viên và giảng viên để có</w:t>
      </w:r>
      <w:r w:rsidR="001B738B"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 xml:space="preserve">thể vào sử dụng Thư viện và thực hiện các giao dịch mượn và </w:t>
      </w:r>
      <w:r w:rsidR="00C4202B" w:rsidRPr="00130EE3">
        <w:rPr>
          <w:rFonts w:asciiTheme="majorHAnsi" w:eastAsia="Times New Roman" w:hAnsiTheme="majorHAnsi" w:cstheme="majorBidi"/>
          <w:kern w:val="0"/>
          <w:sz w:val="26"/>
          <w:szCs w:val="26"/>
          <w:lang w:eastAsia="vi-VN"/>
          <w14:ligatures w14:val="none"/>
        </w:rPr>
        <w:br/>
      </w:r>
      <w:r w:rsidR="00BA2526" w:rsidRPr="00130EE3">
        <w:rPr>
          <w:rFonts w:asciiTheme="majorHAnsi" w:eastAsia="Times New Roman" w:hAnsiTheme="majorHAnsi" w:cstheme="majorBidi"/>
          <w:kern w:val="0"/>
          <w:sz w:val="26"/>
          <w:szCs w:val="26"/>
          <w:lang w:eastAsia="vi-VN"/>
          <w14:ligatures w14:val="none"/>
        </w:rPr>
        <w:t>trả sách.</w:t>
      </w:r>
    </w:p>
    <w:p w14:paraId="4A544517" w14:textId="056DC720"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Thức ăn, nước uống và các đồ dùng có mùi khác không được đem vào Thư viện</w:t>
      </w:r>
      <w:r w:rsidR="004A1537" w:rsidRPr="00130EE3">
        <w:rPr>
          <w:rFonts w:asciiTheme="majorHAnsi" w:eastAsia="Times New Roman" w:hAnsiTheme="majorHAnsi" w:cstheme="majorBidi"/>
          <w:kern w:val="0"/>
          <w:sz w:val="26"/>
          <w:szCs w:val="26"/>
          <w:lang w:eastAsia="vi-VN"/>
          <w14:ligatures w14:val="none"/>
        </w:rPr>
        <w:t>.</w:t>
      </w:r>
    </w:p>
    <w:p w14:paraId="1DEB5E78" w14:textId="63516263"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lastRenderedPageBreak/>
        <w:t xml:space="preserve">- </w:t>
      </w:r>
      <w:r w:rsidR="00BA2526" w:rsidRPr="00130EE3">
        <w:rPr>
          <w:rFonts w:asciiTheme="majorHAnsi" w:eastAsia="Times New Roman" w:hAnsiTheme="majorHAnsi" w:cstheme="majorBidi"/>
          <w:kern w:val="0"/>
          <w:sz w:val="26"/>
          <w:szCs w:val="26"/>
          <w:lang w:eastAsia="vi-VN"/>
          <w14:ligatures w14:val="none"/>
        </w:rPr>
        <w:t>Điện thoại luôn ở chế độ rung khi vào Thư viện. Việc nghe điện thoại không được chấp thuận tại khu vực tự học và nghiên cứu trong Thư viện. </w:t>
      </w:r>
    </w:p>
    <w:p w14:paraId="6993F6A3" w14:textId="40AA53C9"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Giữ trật tự và im lặng khi đang ở Thư viện.</w:t>
      </w:r>
    </w:p>
    <w:p w14:paraId="6C69AB45" w14:textId="3BC48111"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Trước khi vào khu vực nghiên cứu của Thư viện, bạn cần để các giỏ sách phía ngoài. Lưu ý Thư viện không chịu trách nhiệm việc giữ cặp sách của bạn. </w:t>
      </w:r>
    </w:p>
    <w:p w14:paraId="2CDC7106" w14:textId="61CF9D5B"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Để truy cập Internet hoặc Cơ sở dữ liệu Thư viện, bạn cần mang theo máy tính cá nhân đến Thư viện. </w:t>
      </w:r>
    </w:p>
    <w:p w14:paraId="1FE8CFDE" w14:textId="2AF44B67" w:rsidR="00BA2526" w:rsidRPr="00130EE3" w:rsidRDefault="00BC4A39" w:rsidP="00FD7296">
      <w:pPr>
        <w:spacing w:after="0" w:line="276" w:lineRule="auto"/>
        <w:ind w:firstLine="709"/>
        <w:jc w:val="both"/>
        <w:rPr>
          <w:rFonts w:asciiTheme="majorHAnsi" w:eastAsia="Times New Roman" w:hAnsiTheme="majorHAnsi" w:cstheme="majorBidi"/>
          <w:kern w:val="0"/>
          <w:sz w:val="26"/>
          <w:szCs w:val="26"/>
          <w:lang w:eastAsia="vi-VN"/>
          <w14:ligatures w14:val="none"/>
        </w:rPr>
      </w:pPr>
      <w:r w:rsidRPr="00130EE3">
        <w:rPr>
          <w:rFonts w:asciiTheme="majorHAnsi" w:eastAsia="Times New Roman" w:hAnsiTheme="majorHAnsi" w:cstheme="majorBidi"/>
          <w:kern w:val="0"/>
          <w:sz w:val="26"/>
          <w:szCs w:val="26"/>
          <w:lang w:eastAsia="vi-VN"/>
          <w14:ligatures w14:val="none"/>
        </w:rPr>
        <w:t xml:space="preserve">- </w:t>
      </w:r>
      <w:r w:rsidR="00BA2526" w:rsidRPr="00130EE3">
        <w:rPr>
          <w:rFonts w:asciiTheme="majorHAnsi" w:eastAsia="Times New Roman" w:hAnsiTheme="majorHAnsi" w:cstheme="majorBidi"/>
          <w:kern w:val="0"/>
          <w:sz w:val="26"/>
          <w:szCs w:val="26"/>
          <w:lang w:eastAsia="vi-VN"/>
          <w14:ligatures w14:val="none"/>
        </w:rPr>
        <w:t>Với các sách và tài sản của Thư viện, chúng tôi mong người sử dụng Thư viện giữ gìn trân trọng và bảo vệ đặc biệt. Việc lấy sách ra ngoài hoặc làm hư hại mọi tài sản của Thư viện sẽ phải chịu trách nhiệm đền bù và kỷ luật từ Trường</w:t>
      </w:r>
      <w:r w:rsidR="000330AA" w:rsidRPr="00130EE3">
        <w:rPr>
          <w:rFonts w:asciiTheme="majorHAnsi" w:eastAsia="Times New Roman" w:hAnsiTheme="majorHAnsi" w:cstheme="majorBidi"/>
          <w:kern w:val="0"/>
          <w:sz w:val="26"/>
          <w:szCs w:val="26"/>
          <w:lang w:eastAsia="vi-VN"/>
          <w14:ligatures w14:val="none"/>
        </w:rPr>
        <w:t>.</w:t>
      </w:r>
    </w:p>
    <w:p w14:paraId="5C5DD00E" w14:textId="55F02CAF" w:rsidR="009B4718" w:rsidRPr="00130EE3" w:rsidRDefault="009B4718" w:rsidP="00536545">
      <w:pPr>
        <w:spacing w:line="276" w:lineRule="auto"/>
        <w:ind w:firstLine="709"/>
        <w:rPr>
          <w:rStyle w:val="Siuktni"/>
          <w:b/>
          <w:bCs/>
          <w:color w:val="auto"/>
          <w:sz w:val="26"/>
          <w:szCs w:val="26"/>
          <w:u w:val="none"/>
        </w:rPr>
      </w:pPr>
      <w:bookmarkStart w:id="99" w:name="_Toc238512449"/>
      <w:r w:rsidRPr="00130EE3">
        <w:rPr>
          <w:b/>
          <w:bCs/>
          <w:sz w:val="26"/>
          <w:szCs w:val="26"/>
        </w:rPr>
        <w:t xml:space="preserve">Link liên kết </w:t>
      </w:r>
      <w:hyperlink r:id="rId65" w:history="1">
        <w:r w:rsidRPr="00130EE3">
          <w:rPr>
            <w:rStyle w:val="Siuktni"/>
            <w:b/>
            <w:bCs/>
            <w:color w:val="auto"/>
            <w:sz w:val="26"/>
            <w:szCs w:val="26"/>
            <w:u w:val="none"/>
          </w:rPr>
          <w:t>Nội quy thư viện</w:t>
        </w:r>
        <w:bookmarkEnd w:id="99"/>
      </w:hyperlink>
    </w:p>
    <w:p w14:paraId="14D8F48B" w14:textId="093026C0" w:rsidR="009714A5" w:rsidRPr="00130EE3" w:rsidRDefault="009714A5" w:rsidP="0069319D">
      <w:pPr>
        <w:spacing w:line="276" w:lineRule="auto"/>
        <w:ind w:firstLine="709"/>
        <w:jc w:val="center"/>
        <w:rPr>
          <w:b/>
          <w:bCs/>
          <w:sz w:val="26"/>
          <w:szCs w:val="26"/>
        </w:rPr>
      </w:pPr>
      <w:r w:rsidRPr="00130EE3">
        <w:rPr>
          <w:b/>
          <w:bCs/>
          <w:noProof/>
          <w:sz w:val="26"/>
          <w:szCs w:val="26"/>
        </w:rPr>
        <w:drawing>
          <wp:inline distT="0" distB="0" distL="0" distR="0" wp14:anchorId="174B4A13" wp14:editId="12E22B2C">
            <wp:extent cx="704948" cy="704948"/>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6">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4CF64617" w14:textId="15D7BD5D" w:rsidR="009B4718" w:rsidRPr="00130EE3" w:rsidRDefault="00BC4A39" w:rsidP="00F669E4">
      <w:pPr>
        <w:spacing w:after="0" w:line="240" w:lineRule="auto"/>
        <w:ind w:firstLine="709"/>
        <w:rPr>
          <w:b/>
          <w:bCs/>
          <w:sz w:val="26"/>
          <w:szCs w:val="26"/>
        </w:rPr>
      </w:pPr>
      <w:bookmarkStart w:id="100" w:name="_Toc238512450"/>
      <w:r w:rsidRPr="00130EE3">
        <w:rPr>
          <w:b/>
          <w:bCs/>
          <w:sz w:val="26"/>
          <w:szCs w:val="26"/>
        </w:rPr>
        <w:t xml:space="preserve">3. </w:t>
      </w:r>
      <w:r w:rsidR="009B4718" w:rsidRPr="00130EE3">
        <w:rPr>
          <w:b/>
          <w:bCs/>
          <w:sz w:val="26"/>
          <w:szCs w:val="26"/>
        </w:rPr>
        <w:t>Dịch</w:t>
      </w:r>
      <w:r w:rsidR="009B4718" w:rsidRPr="00130EE3">
        <w:rPr>
          <w:rFonts w:eastAsia="Times New Roman"/>
          <w:b/>
          <w:bCs/>
          <w:sz w:val="26"/>
          <w:szCs w:val="26"/>
        </w:rPr>
        <w:t xml:space="preserve"> </w:t>
      </w:r>
      <w:r w:rsidR="009B4718" w:rsidRPr="00130EE3">
        <w:rPr>
          <w:b/>
          <w:bCs/>
          <w:sz w:val="26"/>
          <w:szCs w:val="26"/>
        </w:rPr>
        <w:t>vụ</w:t>
      </w:r>
      <w:r w:rsidR="009B4718" w:rsidRPr="00130EE3">
        <w:rPr>
          <w:rFonts w:eastAsia="Times New Roman"/>
          <w:b/>
          <w:bCs/>
          <w:sz w:val="26"/>
          <w:szCs w:val="26"/>
        </w:rPr>
        <w:t xml:space="preserve"> </w:t>
      </w:r>
      <w:r w:rsidR="009B4718" w:rsidRPr="00130EE3">
        <w:rPr>
          <w:b/>
          <w:bCs/>
          <w:sz w:val="26"/>
          <w:szCs w:val="26"/>
        </w:rPr>
        <w:t>thư</w:t>
      </w:r>
      <w:r w:rsidR="009B4718" w:rsidRPr="00130EE3">
        <w:rPr>
          <w:rFonts w:eastAsia="Times New Roman"/>
          <w:b/>
          <w:bCs/>
          <w:sz w:val="26"/>
          <w:szCs w:val="26"/>
        </w:rPr>
        <w:t xml:space="preserve"> </w:t>
      </w:r>
      <w:r w:rsidR="009B4718" w:rsidRPr="00130EE3">
        <w:rPr>
          <w:b/>
          <w:bCs/>
          <w:sz w:val="26"/>
          <w:szCs w:val="26"/>
        </w:rPr>
        <w:t>viện</w:t>
      </w:r>
      <w:bookmarkEnd w:id="100"/>
    </w:p>
    <w:p w14:paraId="1EEBB8A0" w14:textId="77777777" w:rsidR="009B4718" w:rsidRPr="00130EE3" w:rsidRDefault="009B4718" w:rsidP="00F669E4">
      <w:pPr>
        <w:spacing w:after="0" w:line="240" w:lineRule="auto"/>
        <w:ind w:firstLine="709"/>
        <w:jc w:val="both"/>
        <w:rPr>
          <w:b/>
          <w:bCs/>
          <w:i/>
          <w:iCs/>
          <w:sz w:val="26"/>
          <w:szCs w:val="26"/>
        </w:rPr>
      </w:pPr>
      <w:r w:rsidRPr="00130EE3">
        <w:rPr>
          <w:sz w:val="26"/>
          <w:szCs w:val="26"/>
        </w:rPr>
        <w:t>Hiện</w:t>
      </w:r>
      <w:r w:rsidRPr="00130EE3">
        <w:rPr>
          <w:rFonts w:eastAsia="Times New Roman"/>
          <w:sz w:val="26"/>
          <w:szCs w:val="26"/>
        </w:rPr>
        <w:t xml:space="preserve"> </w:t>
      </w:r>
      <w:r w:rsidRPr="00130EE3">
        <w:rPr>
          <w:sz w:val="26"/>
          <w:szCs w:val="26"/>
        </w:rPr>
        <w:t>nay,</w:t>
      </w:r>
      <w:r w:rsidRPr="00130EE3">
        <w:rPr>
          <w:rFonts w:eastAsia="Times New Roman"/>
          <w:sz w:val="26"/>
          <w:szCs w:val="26"/>
        </w:rPr>
        <w:t xml:space="preserve"> </w:t>
      </w:r>
      <w:r w:rsidRPr="00130EE3">
        <w:rPr>
          <w:sz w:val="26"/>
          <w:szCs w:val="26"/>
        </w:rPr>
        <w:t>thư</w:t>
      </w:r>
      <w:r w:rsidRPr="00130EE3">
        <w:rPr>
          <w:rFonts w:eastAsia="Times New Roman"/>
          <w:sz w:val="26"/>
          <w:szCs w:val="26"/>
        </w:rPr>
        <w:t xml:space="preserve"> </w:t>
      </w:r>
      <w:r w:rsidRPr="00130EE3">
        <w:rPr>
          <w:sz w:val="26"/>
          <w:szCs w:val="26"/>
        </w:rPr>
        <w:t>viện</w:t>
      </w:r>
      <w:r w:rsidRPr="00130EE3">
        <w:rPr>
          <w:rFonts w:eastAsia="Times New Roman"/>
          <w:sz w:val="26"/>
          <w:szCs w:val="26"/>
        </w:rPr>
        <w:t xml:space="preserve"> </w:t>
      </w:r>
      <w:r w:rsidRPr="00130EE3">
        <w:rPr>
          <w:sz w:val="26"/>
          <w:szCs w:val="26"/>
        </w:rPr>
        <w:t>cung</w:t>
      </w:r>
      <w:r w:rsidRPr="00130EE3">
        <w:rPr>
          <w:rFonts w:eastAsia="Times New Roman"/>
          <w:sz w:val="26"/>
          <w:szCs w:val="26"/>
        </w:rPr>
        <w:t xml:space="preserve"> </w:t>
      </w:r>
      <w:r w:rsidRPr="00130EE3">
        <w:rPr>
          <w:sz w:val="26"/>
          <w:szCs w:val="26"/>
        </w:rPr>
        <w:t>cấp</w:t>
      </w:r>
      <w:r w:rsidRPr="00130EE3">
        <w:rPr>
          <w:rFonts w:eastAsia="Times New Roman"/>
          <w:sz w:val="26"/>
          <w:szCs w:val="26"/>
        </w:rPr>
        <w:t xml:space="preserve"> </w:t>
      </w:r>
      <w:r w:rsidRPr="00130EE3">
        <w:rPr>
          <w:sz w:val="26"/>
          <w:szCs w:val="26"/>
        </w:rPr>
        <w:t>một</w:t>
      </w:r>
      <w:r w:rsidRPr="00130EE3">
        <w:rPr>
          <w:rFonts w:eastAsia="Times New Roman"/>
          <w:sz w:val="26"/>
          <w:szCs w:val="26"/>
        </w:rPr>
        <w:t xml:space="preserve"> </w:t>
      </w:r>
      <w:r w:rsidRPr="00130EE3">
        <w:rPr>
          <w:sz w:val="26"/>
          <w:szCs w:val="26"/>
        </w:rPr>
        <w:t>số</w:t>
      </w:r>
      <w:r w:rsidRPr="00130EE3">
        <w:rPr>
          <w:rFonts w:eastAsia="Times New Roman"/>
          <w:sz w:val="26"/>
          <w:szCs w:val="26"/>
        </w:rPr>
        <w:t xml:space="preserve"> </w:t>
      </w:r>
      <w:r w:rsidRPr="00130EE3">
        <w:rPr>
          <w:sz w:val="26"/>
          <w:szCs w:val="26"/>
        </w:rPr>
        <w:t>dịch</w:t>
      </w:r>
      <w:r w:rsidRPr="00130EE3">
        <w:rPr>
          <w:rFonts w:eastAsia="Times New Roman"/>
          <w:sz w:val="26"/>
          <w:szCs w:val="26"/>
        </w:rPr>
        <w:t xml:space="preserve"> </w:t>
      </w:r>
      <w:r w:rsidRPr="00130EE3">
        <w:rPr>
          <w:sz w:val="26"/>
          <w:szCs w:val="26"/>
        </w:rPr>
        <w:t>vụ</w:t>
      </w:r>
      <w:r w:rsidRPr="00130EE3">
        <w:rPr>
          <w:rFonts w:eastAsia="Times New Roman"/>
          <w:sz w:val="26"/>
          <w:szCs w:val="26"/>
        </w:rPr>
        <w:t xml:space="preserve"> </w:t>
      </w:r>
      <w:r w:rsidRPr="00130EE3">
        <w:rPr>
          <w:sz w:val="26"/>
          <w:szCs w:val="26"/>
        </w:rPr>
        <w:t>sau:</w:t>
      </w:r>
    </w:p>
    <w:p w14:paraId="5416848D" w14:textId="77777777" w:rsidR="009B4718" w:rsidRPr="00130EE3" w:rsidRDefault="009B4718" w:rsidP="00F669E4">
      <w:pPr>
        <w:spacing w:after="0" w:line="240" w:lineRule="auto"/>
        <w:ind w:firstLine="709"/>
        <w:jc w:val="both"/>
        <w:rPr>
          <w:sz w:val="26"/>
          <w:szCs w:val="26"/>
        </w:rPr>
      </w:pPr>
      <w:r w:rsidRPr="00130EE3">
        <w:rPr>
          <w:b/>
          <w:bCs/>
          <w:i/>
          <w:iCs/>
          <w:sz w:val="26"/>
          <w:szCs w:val="26"/>
        </w:rPr>
        <w:t>- Dịch</w:t>
      </w:r>
      <w:r w:rsidRPr="00130EE3">
        <w:rPr>
          <w:rFonts w:eastAsia="Times New Roman"/>
          <w:b/>
          <w:bCs/>
          <w:i/>
          <w:iCs/>
          <w:sz w:val="26"/>
          <w:szCs w:val="26"/>
        </w:rPr>
        <w:t xml:space="preserve"> </w:t>
      </w:r>
      <w:r w:rsidRPr="00130EE3">
        <w:rPr>
          <w:b/>
          <w:bCs/>
          <w:i/>
          <w:iCs/>
          <w:sz w:val="26"/>
          <w:szCs w:val="26"/>
        </w:rPr>
        <w:t>vụ</w:t>
      </w:r>
      <w:r w:rsidRPr="00130EE3">
        <w:rPr>
          <w:rFonts w:eastAsia="Times New Roman"/>
          <w:b/>
          <w:bCs/>
          <w:i/>
          <w:iCs/>
          <w:sz w:val="26"/>
          <w:szCs w:val="26"/>
        </w:rPr>
        <w:t xml:space="preserve"> </w:t>
      </w:r>
      <w:r w:rsidRPr="00130EE3">
        <w:rPr>
          <w:b/>
          <w:bCs/>
          <w:i/>
          <w:iCs/>
          <w:sz w:val="26"/>
          <w:szCs w:val="26"/>
        </w:rPr>
        <w:t>tham</w:t>
      </w:r>
      <w:r w:rsidRPr="00130EE3">
        <w:rPr>
          <w:rFonts w:eastAsia="Times New Roman"/>
          <w:b/>
          <w:bCs/>
          <w:i/>
          <w:iCs/>
          <w:sz w:val="26"/>
          <w:szCs w:val="26"/>
        </w:rPr>
        <w:t xml:space="preserve"> </w:t>
      </w:r>
      <w:r w:rsidRPr="00130EE3">
        <w:rPr>
          <w:b/>
          <w:bCs/>
          <w:i/>
          <w:iCs/>
          <w:sz w:val="26"/>
          <w:szCs w:val="26"/>
        </w:rPr>
        <w:t>khảo:</w:t>
      </w:r>
    </w:p>
    <w:p w14:paraId="7EE7F86D" w14:textId="77777777" w:rsidR="009B4718" w:rsidRPr="00130EE3" w:rsidRDefault="009B4718" w:rsidP="00F669E4">
      <w:pPr>
        <w:widowControl w:val="0"/>
        <w:suppressAutoHyphens/>
        <w:spacing w:after="0" w:line="240" w:lineRule="auto"/>
        <w:ind w:firstLine="709"/>
        <w:jc w:val="both"/>
        <w:rPr>
          <w:sz w:val="26"/>
          <w:szCs w:val="26"/>
        </w:rPr>
      </w:pPr>
      <w:r w:rsidRPr="00130EE3">
        <w:rPr>
          <w:sz w:val="26"/>
          <w:szCs w:val="26"/>
        </w:rPr>
        <w:t>+ Dịch</w:t>
      </w:r>
      <w:r w:rsidRPr="00130EE3">
        <w:rPr>
          <w:rFonts w:eastAsia="Times New Roman"/>
          <w:sz w:val="26"/>
          <w:szCs w:val="26"/>
        </w:rPr>
        <w:t xml:space="preserve"> </w:t>
      </w:r>
      <w:r w:rsidRPr="00130EE3">
        <w:rPr>
          <w:sz w:val="26"/>
          <w:szCs w:val="26"/>
        </w:rPr>
        <w:t>vụ</w:t>
      </w:r>
      <w:r w:rsidRPr="00130EE3">
        <w:rPr>
          <w:rFonts w:eastAsia="Times New Roman"/>
          <w:sz w:val="26"/>
          <w:szCs w:val="26"/>
        </w:rPr>
        <w:t xml:space="preserve"> </w:t>
      </w:r>
      <w:r w:rsidRPr="00130EE3">
        <w:rPr>
          <w:sz w:val="26"/>
          <w:szCs w:val="26"/>
        </w:rPr>
        <w:t>cung</w:t>
      </w:r>
      <w:r w:rsidRPr="00130EE3">
        <w:rPr>
          <w:rFonts w:eastAsia="Times New Roman"/>
          <w:sz w:val="26"/>
          <w:szCs w:val="26"/>
        </w:rPr>
        <w:t xml:space="preserve"> </w:t>
      </w:r>
      <w:r w:rsidRPr="00130EE3">
        <w:rPr>
          <w:sz w:val="26"/>
          <w:szCs w:val="26"/>
        </w:rPr>
        <w:t>cấp</w:t>
      </w:r>
      <w:r w:rsidRPr="00130EE3">
        <w:rPr>
          <w:rFonts w:eastAsia="Times New Roman"/>
          <w:sz w:val="26"/>
          <w:szCs w:val="26"/>
        </w:rPr>
        <w:t xml:space="preserve"> </w:t>
      </w:r>
      <w:r w:rsidRPr="00130EE3">
        <w:rPr>
          <w:sz w:val="26"/>
          <w:szCs w:val="26"/>
        </w:rPr>
        <w:t>thông</w:t>
      </w:r>
      <w:r w:rsidRPr="00130EE3">
        <w:rPr>
          <w:rFonts w:eastAsia="Times New Roman"/>
          <w:sz w:val="26"/>
          <w:szCs w:val="26"/>
        </w:rPr>
        <w:t xml:space="preserve"> </w:t>
      </w:r>
      <w:r w:rsidRPr="00130EE3">
        <w:rPr>
          <w:sz w:val="26"/>
          <w:szCs w:val="26"/>
        </w:rPr>
        <w:t>tin:</w:t>
      </w:r>
      <w:r w:rsidRPr="00130EE3">
        <w:rPr>
          <w:rFonts w:eastAsia="Times New Roman"/>
          <w:sz w:val="26"/>
          <w:szCs w:val="26"/>
        </w:rPr>
        <w:t xml:space="preserve"> </w:t>
      </w:r>
      <w:r w:rsidRPr="00130EE3">
        <w:rPr>
          <w:sz w:val="26"/>
          <w:szCs w:val="26"/>
        </w:rPr>
        <w:t>nhận</w:t>
      </w:r>
      <w:r w:rsidRPr="00130EE3">
        <w:rPr>
          <w:rFonts w:eastAsia="Times New Roman"/>
          <w:sz w:val="26"/>
          <w:szCs w:val="26"/>
        </w:rPr>
        <w:t xml:space="preserve"> </w:t>
      </w:r>
      <w:r w:rsidRPr="00130EE3">
        <w:rPr>
          <w:sz w:val="26"/>
          <w:szCs w:val="26"/>
        </w:rPr>
        <w:t>yêu</w:t>
      </w:r>
      <w:r w:rsidRPr="00130EE3">
        <w:rPr>
          <w:rFonts w:eastAsia="Times New Roman"/>
          <w:sz w:val="26"/>
          <w:szCs w:val="26"/>
        </w:rPr>
        <w:t xml:space="preserve"> </w:t>
      </w:r>
      <w:r w:rsidRPr="00130EE3">
        <w:rPr>
          <w:sz w:val="26"/>
          <w:szCs w:val="26"/>
        </w:rPr>
        <w:t>cầu</w:t>
      </w:r>
      <w:r w:rsidRPr="00130EE3">
        <w:rPr>
          <w:rFonts w:eastAsia="Times New Roman"/>
          <w:sz w:val="26"/>
          <w:szCs w:val="26"/>
        </w:rPr>
        <w:t xml:space="preserve"> </w:t>
      </w:r>
      <w:r w:rsidRPr="00130EE3">
        <w:rPr>
          <w:sz w:val="26"/>
          <w:szCs w:val="26"/>
        </w:rPr>
        <w:t>tin,</w:t>
      </w:r>
      <w:r w:rsidRPr="00130EE3">
        <w:rPr>
          <w:rFonts w:eastAsia="Times New Roman"/>
          <w:sz w:val="26"/>
          <w:szCs w:val="26"/>
        </w:rPr>
        <w:t xml:space="preserve"> </w:t>
      </w:r>
      <w:r w:rsidRPr="00130EE3">
        <w:rPr>
          <w:sz w:val="26"/>
          <w:szCs w:val="26"/>
        </w:rPr>
        <w:t>phỏng</w:t>
      </w:r>
      <w:r w:rsidRPr="00130EE3">
        <w:rPr>
          <w:rFonts w:eastAsia="Times New Roman"/>
          <w:sz w:val="26"/>
          <w:szCs w:val="26"/>
        </w:rPr>
        <w:t xml:space="preserve"> </w:t>
      </w:r>
      <w:r w:rsidRPr="00130EE3">
        <w:rPr>
          <w:sz w:val="26"/>
          <w:szCs w:val="26"/>
        </w:rPr>
        <w:t>vấn</w:t>
      </w:r>
      <w:r w:rsidRPr="00130EE3">
        <w:rPr>
          <w:rFonts w:eastAsia="Times New Roman"/>
          <w:sz w:val="26"/>
          <w:szCs w:val="26"/>
        </w:rPr>
        <w:t xml:space="preserve"> </w:t>
      </w:r>
      <w:r w:rsidRPr="00130EE3">
        <w:rPr>
          <w:sz w:val="26"/>
          <w:szCs w:val="26"/>
        </w:rPr>
        <w:t>và</w:t>
      </w:r>
      <w:r w:rsidRPr="00130EE3">
        <w:rPr>
          <w:rFonts w:eastAsia="Times New Roman"/>
          <w:sz w:val="26"/>
          <w:szCs w:val="26"/>
        </w:rPr>
        <w:t xml:space="preserve"> </w:t>
      </w:r>
      <w:r w:rsidRPr="00130EE3">
        <w:rPr>
          <w:sz w:val="26"/>
          <w:szCs w:val="26"/>
        </w:rPr>
        <w:t>thỏa</w:t>
      </w:r>
      <w:r w:rsidRPr="00130EE3">
        <w:rPr>
          <w:rFonts w:eastAsia="Times New Roman"/>
          <w:sz w:val="26"/>
          <w:szCs w:val="26"/>
        </w:rPr>
        <w:t xml:space="preserve"> </w:t>
      </w:r>
      <w:r w:rsidRPr="00130EE3">
        <w:rPr>
          <w:sz w:val="26"/>
          <w:szCs w:val="26"/>
        </w:rPr>
        <w:t>thuận.</w:t>
      </w:r>
    </w:p>
    <w:p w14:paraId="24325A52" w14:textId="77777777" w:rsidR="009B4718" w:rsidRPr="00130EE3" w:rsidRDefault="009B4718" w:rsidP="00F669E4">
      <w:pPr>
        <w:widowControl w:val="0"/>
        <w:suppressAutoHyphens/>
        <w:spacing w:after="0" w:line="240" w:lineRule="auto"/>
        <w:ind w:firstLine="709"/>
        <w:jc w:val="both"/>
        <w:rPr>
          <w:b/>
          <w:bCs/>
          <w:i/>
          <w:iCs/>
          <w:sz w:val="26"/>
          <w:szCs w:val="26"/>
        </w:rPr>
      </w:pPr>
      <w:r w:rsidRPr="00130EE3">
        <w:rPr>
          <w:sz w:val="26"/>
          <w:szCs w:val="26"/>
        </w:rPr>
        <w:t>+ Hướng</w:t>
      </w:r>
      <w:r w:rsidRPr="00130EE3">
        <w:rPr>
          <w:rFonts w:eastAsia="Times New Roman"/>
          <w:sz w:val="26"/>
          <w:szCs w:val="26"/>
        </w:rPr>
        <w:t xml:space="preserve"> </w:t>
      </w:r>
      <w:r w:rsidRPr="00130EE3">
        <w:rPr>
          <w:sz w:val="26"/>
          <w:szCs w:val="26"/>
        </w:rPr>
        <w:t>dẫn</w:t>
      </w:r>
      <w:r w:rsidRPr="00130EE3">
        <w:rPr>
          <w:rFonts w:eastAsia="Times New Roman"/>
          <w:sz w:val="26"/>
          <w:szCs w:val="26"/>
        </w:rPr>
        <w:t xml:space="preserve"> </w:t>
      </w:r>
      <w:r w:rsidRPr="00130EE3">
        <w:rPr>
          <w:sz w:val="26"/>
          <w:szCs w:val="26"/>
        </w:rPr>
        <w:t>sử</w:t>
      </w:r>
      <w:r w:rsidRPr="00130EE3">
        <w:rPr>
          <w:rFonts w:eastAsia="Times New Roman"/>
          <w:sz w:val="26"/>
          <w:szCs w:val="26"/>
        </w:rPr>
        <w:t xml:space="preserve"> </w:t>
      </w:r>
      <w:r w:rsidRPr="00130EE3">
        <w:rPr>
          <w:sz w:val="26"/>
          <w:szCs w:val="26"/>
        </w:rPr>
        <w:t>dụng</w:t>
      </w:r>
      <w:r w:rsidRPr="00130EE3">
        <w:rPr>
          <w:rFonts w:eastAsia="Times New Roman"/>
          <w:sz w:val="26"/>
          <w:szCs w:val="26"/>
        </w:rPr>
        <w:t xml:space="preserve"> </w:t>
      </w:r>
      <w:r w:rsidRPr="00130EE3">
        <w:rPr>
          <w:sz w:val="26"/>
          <w:szCs w:val="26"/>
        </w:rPr>
        <w:t>thư</w:t>
      </w:r>
      <w:r w:rsidRPr="00130EE3">
        <w:rPr>
          <w:rFonts w:eastAsia="Times New Roman"/>
          <w:sz w:val="26"/>
          <w:szCs w:val="26"/>
        </w:rPr>
        <w:t xml:space="preserve"> </w:t>
      </w:r>
      <w:r w:rsidRPr="00130EE3">
        <w:rPr>
          <w:sz w:val="26"/>
          <w:szCs w:val="26"/>
        </w:rPr>
        <w:t>viện.</w:t>
      </w:r>
    </w:p>
    <w:p w14:paraId="3ABFC4D8" w14:textId="77777777" w:rsidR="009B4718" w:rsidRPr="00130EE3" w:rsidRDefault="009B4718" w:rsidP="00F669E4">
      <w:pPr>
        <w:spacing w:after="0" w:line="240" w:lineRule="auto"/>
        <w:ind w:firstLine="709"/>
        <w:jc w:val="both"/>
        <w:rPr>
          <w:sz w:val="26"/>
          <w:szCs w:val="26"/>
        </w:rPr>
      </w:pPr>
      <w:r w:rsidRPr="00130EE3">
        <w:rPr>
          <w:b/>
          <w:bCs/>
          <w:i/>
          <w:iCs/>
          <w:sz w:val="26"/>
          <w:szCs w:val="26"/>
        </w:rPr>
        <w:t>- Dịch</w:t>
      </w:r>
      <w:r w:rsidRPr="00130EE3">
        <w:rPr>
          <w:rFonts w:eastAsia="Times New Roman"/>
          <w:b/>
          <w:bCs/>
          <w:i/>
          <w:iCs/>
          <w:sz w:val="26"/>
          <w:szCs w:val="26"/>
        </w:rPr>
        <w:t xml:space="preserve"> </w:t>
      </w:r>
      <w:r w:rsidRPr="00130EE3">
        <w:rPr>
          <w:b/>
          <w:bCs/>
          <w:i/>
          <w:iCs/>
          <w:sz w:val="26"/>
          <w:szCs w:val="26"/>
        </w:rPr>
        <w:t>vụ</w:t>
      </w:r>
      <w:r w:rsidRPr="00130EE3">
        <w:rPr>
          <w:rFonts w:eastAsia="Times New Roman"/>
          <w:b/>
          <w:bCs/>
          <w:i/>
          <w:iCs/>
          <w:sz w:val="26"/>
          <w:szCs w:val="26"/>
        </w:rPr>
        <w:t xml:space="preserve"> </w:t>
      </w:r>
      <w:r w:rsidRPr="00130EE3">
        <w:rPr>
          <w:b/>
          <w:bCs/>
          <w:i/>
          <w:iCs/>
          <w:sz w:val="26"/>
          <w:szCs w:val="26"/>
        </w:rPr>
        <w:t>lưu</w:t>
      </w:r>
      <w:r w:rsidRPr="00130EE3">
        <w:rPr>
          <w:rFonts w:eastAsia="Times New Roman"/>
          <w:b/>
          <w:bCs/>
          <w:i/>
          <w:iCs/>
          <w:sz w:val="26"/>
          <w:szCs w:val="26"/>
        </w:rPr>
        <w:t xml:space="preserve"> </w:t>
      </w:r>
      <w:r w:rsidRPr="00130EE3">
        <w:rPr>
          <w:b/>
          <w:bCs/>
          <w:i/>
          <w:iCs/>
          <w:sz w:val="26"/>
          <w:szCs w:val="26"/>
        </w:rPr>
        <w:t>hành:</w:t>
      </w:r>
      <w:r w:rsidRPr="00130EE3">
        <w:rPr>
          <w:rFonts w:eastAsia="Times New Roman"/>
          <w:bCs/>
          <w:i/>
          <w:iCs/>
          <w:sz w:val="26"/>
          <w:szCs w:val="26"/>
        </w:rPr>
        <w:t xml:space="preserve"> </w:t>
      </w:r>
    </w:p>
    <w:p w14:paraId="69EF7020" w14:textId="77777777" w:rsidR="009B4718" w:rsidRPr="00130EE3" w:rsidRDefault="009B4718" w:rsidP="00F669E4">
      <w:pPr>
        <w:widowControl w:val="0"/>
        <w:suppressAutoHyphens/>
        <w:spacing w:after="0" w:line="240" w:lineRule="auto"/>
        <w:ind w:firstLine="709"/>
        <w:jc w:val="both"/>
        <w:rPr>
          <w:sz w:val="26"/>
          <w:szCs w:val="26"/>
        </w:rPr>
      </w:pPr>
      <w:r w:rsidRPr="00130EE3">
        <w:rPr>
          <w:sz w:val="26"/>
          <w:szCs w:val="26"/>
        </w:rPr>
        <w:t>+ Dịch</w:t>
      </w:r>
      <w:r w:rsidRPr="00130EE3">
        <w:rPr>
          <w:rFonts w:eastAsia="Times New Roman"/>
          <w:sz w:val="26"/>
          <w:szCs w:val="26"/>
        </w:rPr>
        <w:t xml:space="preserve"> </w:t>
      </w:r>
      <w:r w:rsidRPr="00130EE3">
        <w:rPr>
          <w:sz w:val="26"/>
          <w:szCs w:val="26"/>
        </w:rPr>
        <w:t>vụ</w:t>
      </w:r>
      <w:r w:rsidRPr="00130EE3">
        <w:rPr>
          <w:rFonts w:eastAsia="Times New Roman"/>
          <w:sz w:val="26"/>
          <w:szCs w:val="26"/>
        </w:rPr>
        <w:t xml:space="preserve"> </w:t>
      </w:r>
      <w:r w:rsidRPr="00130EE3">
        <w:rPr>
          <w:sz w:val="26"/>
          <w:szCs w:val="26"/>
        </w:rPr>
        <w:t>đọc</w:t>
      </w:r>
      <w:r w:rsidRPr="00130EE3">
        <w:rPr>
          <w:rFonts w:eastAsia="Times New Roman"/>
          <w:sz w:val="26"/>
          <w:szCs w:val="26"/>
        </w:rPr>
        <w:t xml:space="preserve"> </w:t>
      </w:r>
      <w:r w:rsidRPr="00130EE3">
        <w:rPr>
          <w:sz w:val="26"/>
          <w:szCs w:val="26"/>
        </w:rPr>
        <w:t>sách</w:t>
      </w:r>
      <w:r w:rsidRPr="00130EE3">
        <w:rPr>
          <w:rFonts w:eastAsia="Times New Roman"/>
          <w:sz w:val="26"/>
          <w:szCs w:val="26"/>
        </w:rPr>
        <w:t xml:space="preserve"> </w:t>
      </w:r>
      <w:r w:rsidRPr="00130EE3">
        <w:rPr>
          <w:sz w:val="26"/>
          <w:szCs w:val="26"/>
        </w:rPr>
        <w:t>tại</w:t>
      </w:r>
      <w:r w:rsidRPr="00130EE3">
        <w:rPr>
          <w:rFonts w:eastAsia="Times New Roman"/>
          <w:sz w:val="26"/>
          <w:szCs w:val="26"/>
        </w:rPr>
        <w:t xml:space="preserve"> </w:t>
      </w:r>
      <w:r w:rsidRPr="00130EE3">
        <w:rPr>
          <w:sz w:val="26"/>
          <w:szCs w:val="26"/>
        </w:rPr>
        <w:t>thư</w:t>
      </w:r>
      <w:r w:rsidRPr="00130EE3">
        <w:rPr>
          <w:rFonts w:eastAsia="Times New Roman"/>
          <w:sz w:val="26"/>
          <w:szCs w:val="26"/>
        </w:rPr>
        <w:t xml:space="preserve"> </w:t>
      </w:r>
      <w:r w:rsidRPr="00130EE3">
        <w:rPr>
          <w:sz w:val="26"/>
          <w:szCs w:val="26"/>
        </w:rPr>
        <w:t>viện.</w:t>
      </w:r>
      <w:r w:rsidRPr="00130EE3">
        <w:rPr>
          <w:rFonts w:eastAsia="Times New Roman"/>
          <w:sz w:val="26"/>
          <w:szCs w:val="26"/>
        </w:rPr>
        <w:t xml:space="preserve"> </w:t>
      </w:r>
      <w:r w:rsidRPr="00130EE3">
        <w:rPr>
          <w:sz w:val="26"/>
          <w:szCs w:val="26"/>
        </w:rPr>
        <w:t>Các</w:t>
      </w:r>
      <w:r w:rsidRPr="00130EE3">
        <w:rPr>
          <w:rFonts w:eastAsia="Times New Roman"/>
          <w:sz w:val="26"/>
          <w:szCs w:val="26"/>
        </w:rPr>
        <w:t xml:space="preserve"> </w:t>
      </w:r>
      <w:r w:rsidRPr="00130EE3">
        <w:rPr>
          <w:sz w:val="26"/>
          <w:szCs w:val="26"/>
        </w:rPr>
        <w:t>sách</w:t>
      </w:r>
      <w:r w:rsidRPr="00130EE3">
        <w:rPr>
          <w:rFonts w:eastAsia="Times New Roman"/>
          <w:sz w:val="26"/>
          <w:szCs w:val="26"/>
        </w:rPr>
        <w:t xml:space="preserve"> </w:t>
      </w:r>
      <w:r w:rsidRPr="00130EE3">
        <w:rPr>
          <w:sz w:val="26"/>
          <w:szCs w:val="26"/>
        </w:rPr>
        <w:t>được</w:t>
      </w:r>
      <w:r w:rsidRPr="00130EE3">
        <w:rPr>
          <w:rFonts w:eastAsia="Times New Roman"/>
          <w:sz w:val="26"/>
          <w:szCs w:val="26"/>
        </w:rPr>
        <w:t xml:space="preserve"> </w:t>
      </w:r>
      <w:r w:rsidRPr="00130EE3">
        <w:rPr>
          <w:sz w:val="26"/>
          <w:szCs w:val="26"/>
        </w:rPr>
        <w:t>đọc</w:t>
      </w:r>
      <w:r w:rsidRPr="00130EE3">
        <w:rPr>
          <w:rFonts w:eastAsia="Times New Roman"/>
          <w:sz w:val="26"/>
          <w:szCs w:val="26"/>
        </w:rPr>
        <w:t xml:space="preserve"> </w:t>
      </w:r>
      <w:r w:rsidRPr="00130EE3">
        <w:rPr>
          <w:sz w:val="26"/>
          <w:szCs w:val="26"/>
        </w:rPr>
        <w:t>nhiều</w:t>
      </w:r>
      <w:r w:rsidRPr="00130EE3">
        <w:rPr>
          <w:rFonts w:eastAsia="Times New Roman"/>
          <w:sz w:val="26"/>
          <w:szCs w:val="26"/>
        </w:rPr>
        <w:t xml:space="preserve"> </w:t>
      </w:r>
      <w:r w:rsidRPr="00130EE3">
        <w:rPr>
          <w:sz w:val="26"/>
          <w:szCs w:val="26"/>
        </w:rPr>
        <w:t>là</w:t>
      </w:r>
      <w:r w:rsidRPr="00130EE3">
        <w:rPr>
          <w:rFonts w:eastAsia="Times New Roman"/>
          <w:sz w:val="26"/>
          <w:szCs w:val="26"/>
        </w:rPr>
        <w:t xml:space="preserve"> </w:t>
      </w:r>
      <w:r w:rsidRPr="00130EE3">
        <w:rPr>
          <w:sz w:val="26"/>
          <w:szCs w:val="26"/>
        </w:rPr>
        <w:t>giáo</w:t>
      </w:r>
      <w:r w:rsidRPr="00130EE3">
        <w:rPr>
          <w:rFonts w:eastAsia="Times New Roman"/>
          <w:sz w:val="26"/>
          <w:szCs w:val="26"/>
        </w:rPr>
        <w:t xml:space="preserve"> </w:t>
      </w:r>
      <w:r w:rsidRPr="00130EE3">
        <w:rPr>
          <w:sz w:val="26"/>
          <w:szCs w:val="26"/>
        </w:rPr>
        <w:t>trình,</w:t>
      </w:r>
      <w:r w:rsidRPr="00130EE3">
        <w:rPr>
          <w:rFonts w:eastAsia="Times New Roman"/>
          <w:sz w:val="26"/>
          <w:szCs w:val="26"/>
        </w:rPr>
        <w:t xml:space="preserve"> </w:t>
      </w:r>
      <w:r w:rsidRPr="00130EE3">
        <w:rPr>
          <w:sz w:val="26"/>
          <w:szCs w:val="26"/>
        </w:rPr>
        <w:t>sách</w:t>
      </w:r>
      <w:r w:rsidRPr="00130EE3">
        <w:rPr>
          <w:rFonts w:eastAsia="Times New Roman"/>
          <w:sz w:val="26"/>
          <w:szCs w:val="26"/>
        </w:rPr>
        <w:t xml:space="preserve"> </w:t>
      </w:r>
      <w:r w:rsidRPr="00130EE3">
        <w:rPr>
          <w:sz w:val="26"/>
          <w:szCs w:val="26"/>
        </w:rPr>
        <w:t>tham</w:t>
      </w:r>
      <w:r w:rsidRPr="00130EE3">
        <w:rPr>
          <w:rFonts w:eastAsia="Times New Roman"/>
          <w:sz w:val="26"/>
          <w:szCs w:val="26"/>
        </w:rPr>
        <w:t xml:space="preserve"> </w:t>
      </w:r>
      <w:r w:rsidRPr="00130EE3">
        <w:rPr>
          <w:sz w:val="26"/>
          <w:szCs w:val="26"/>
        </w:rPr>
        <w:t>khảo</w:t>
      </w:r>
      <w:r w:rsidRPr="00130EE3">
        <w:rPr>
          <w:rFonts w:eastAsia="Times New Roman"/>
          <w:sz w:val="26"/>
          <w:szCs w:val="26"/>
        </w:rPr>
        <w:t xml:space="preserve"> </w:t>
      </w:r>
      <w:r w:rsidRPr="00130EE3">
        <w:rPr>
          <w:sz w:val="26"/>
          <w:szCs w:val="26"/>
        </w:rPr>
        <w:t>chuyên</w:t>
      </w:r>
      <w:r w:rsidRPr="00130EE3">
        <w:rPr>
          <w:rFonts w:eastAsia="Times New Roman"/>
          <w:sz w:val="26"/>
          <w:szCs w:val="26"/>
        </w:rPr>
        <w:t xml:space="preserve"> </w:t>
      </w:r>
      <w:r w:rsidRPr="00130EE3">
        <w:rPr>
          <w:sz w:val="26"/>
          <w:szCs w:val="26"/>
        </w:rPr>
        <w:t>ngành</w:t>
      </w:r>
      <w:r w:rsidRPr="00130EE3">
        <w:rPr>
          <w:rFonts w:eastAsia="Times New Roman"/>
          <w:sz w:val="26"/>
          <w:szCs w:val="26"/>
        </w:rPr>
        <w:t xml:space="preserve"> </w:t>
      </w:r>
      <w:r w:rsidRPr="00130EE3">
        <w:rPr>
          <w:sz w:val="26"/>
          <w:szCs w:val="26"/>
        </w:rPr>
        <w:t>bằng</w:t>
      </w:r>
      <w:r w:rsidRPr="00130EE3">
        <w:rPr>
          <w:rFonts w:eastAsia="Times New Roman"/>
          <w:sz w:val="26"/>
          <w:szCs w:val="26"/>
        </w:rPr>
        <w:t xml:space="preserve"> </w:t>
      </w:r>
      <w:r w:rsidRPr="00130EE3">
        <w:rPr>
          <w:sz w:val="26"/>
          <w:szCs w:val="26"/>
        </w:rPr>
        <w:t>tiếng</w:t>
      </w:r>
      <w:r w:rsidRPr="00130EE3">
        <w:rPr>
          <w:rFonts w:eastAsia="Times New Roman"/>
          <w:sz w:val="26"/>
          <w:szCs w:val="26"/>
        </w:rPr>
        <w:t xml:space="preserve"> </w:t>
      </w:r>
      <w:r w:rsidRPr="00130EE3">
        <w:rPr>
          <w:sz w:val="26"/>
          <w:szCs w:val="26"/>
        </w:rPr>
        <w:t>Anh.</w:t>
      </w:r>
    </w:p>
    <w:p w14:paraId="21AD7DC7" w14:textId="155B4D2B" w:rsidR="009B4718" w:rsidRPr="00130EE3" w:rsidRDefault="009B4718" w:rsidP="00F669E4">
      <w:pPr>
        <w:widowControl w:val="0"/>
        <w:suppressAutoHyphens/>
        <w:spacing w:after="0" w:line="240" w:lineRule="auto"/>
        <w:ind w:firstLine="709"/>
        <w:jc w:val="both"/>
        <w:rPr>
          <w:sz w:val="26"/>
          <w:szCs w:val="26"/>
        </w:rPr>
      </w:pPr>
      <w:r w:rsidRPr="00130EE3">
        <w:rPr>
          <w:sz w:val="26"/>
          <w:szCs w:val="26"/>
        </w:rPr>
        <w:t>+ Dịch</w:t>
      </w:r>
      <w:r w:rsidRPr="00130EE3">
        <w:rPr>
          <w:rFonts w:eastAsia="Times New Roman"/>
          <w:sz w:val="26"/>
          <w:szCs w:val="26"/>
        </w:rPr>
        <w:t xml:space="preserve"> </w:t>
      </w:r>
      <w:r w:rsidRPr="00130EE3">
        <w:rPr>
          <w:sz w:val="26"/>
          <w:szCs w:val="26"/>
        </w:rPr>
        <w:t>vụ</w:t>
      </w:r>
      <w:r w:rsidRPr="00130EE3">
        <w:rPr>
          <w:rFonts w:eastAsia="Times New Roman"/>
          <w:sz w:val="26"/>
          <w:szCs w:val="26"/>
        </w:rPr>
        <w:t xml:space="preserve"> </w:t>
      </w:r>
      <w:r w:rsidRPr="00130EE3">
        <w:rPr>
          <w:sz w:val="26"/>
          <w:szCs w:val="26"/>
        </w:rPr>
        <w:t>mượn</w:t>
      </w:r>
      <w:r w:rsidR="001B738B" w:rsidRPr="00130EE3">
        <w:rPr>
          <w:rFonts w:eastAsia="Times New Roman"/>
          <w:sz w:val="26"/>
          <w:szCs w:val="26"/>
        </w:rPr>
        <w:t xml:space="preserve"> </w:t>
      </w:r>
      <w:r w:rsidRPr="00130EE3">
        <w:rPr>
          <w:sz w:val="26"/>
          <w:szCs w:val="26"/>
        </w:rPr>
        <w:t>tài</w:t>
      </w:r>
      <w:r w:rsidRPr="00130EE3">
        <w:rPr>
          <w:rFonts w:eastAsia="Times New Roman"/>
          <w:sz w:val="26"/>
          <w:szCs w:val="26"/>
        </w:rPr>
        <w:t xml:space="preserve"> </w:t>
      </w:r>
      <w:r w:rsidRPr="00130EE3">
        <w:rPr>
          <w:sz w:val="26"/>
          <w:szCs w:val="26"/>
        </w:rPr>
        <w:t>liệu</w:t>
      </w:r>
      <w:r w:rsidRPr="00130EE3">
        <w:rPr>
          <w:rFonts w:eastAsia="Times New Roman"/>
          <w:sz w:val="26"/>
          <w:szCs w:val="26"/>
        </w:rPr>
        <w:t xml:space="preserve"> </w:t>
      </w:r>
      <w:r w:rsidRPr="00130EE3">
        <w:rPr>
          <w:sz w:val="26"/>
          <w:szCs w:val="26"/>
        </w:rPr>
        <w:t>về</w:t>
      </w:r>
      <w:r w:rsidRPr="00130EE3">
        <w:rPr>
          <w:rFonts w:eastAsia="Times New Roman"/>
          <w:sz w:val="26"/>
          <w:szCs w:val="26"/>
        </w:rPr>
        <w:t xml:space="preserve"> </w:t>
      </w:r>
      <w:r w:rsidRPr="00130EE3">
        <w:rPr>
          <w:sz w:val="26"/>
          <w:szCs w:val="26"/>
        </w:rPr>
        <w:t>nhà.</w:t>
      </w:r>
      <w:r w:rsidRPr="00130EE3">
        <w:rPr>
          <w:rFonts w:eastAsia="Times New Roman"/>
          <w:sz w:val="26"/>
          <w:szCs w:val="26"/>
        </w:rPr>
        <w:t xml:space="preserve"> </w:t>
      </w:r>
      <w:r w:rsidRPr="00130EE3">
        <w:rPr>
          <w:sz w:val="26"/>
          <w:szCs w:val="26"/>
        </w:rPr>
        <w:t>Mỗi</w:t>
      </w:r>
      <w:r w:rsidRPr="00130EE3">
        <w:rPr>
          <w:rFonts w:eastAsia="Times New Roman"/>
          <w:sz w:val="26"/>
          <w:szCs w:val="26"/>
        </w:rPr>
        <w:t xml:space="preserve"> </w:t>
      </w:r>
      <w:r w:rsidR="0046044D" w:rsidRPr="00130EE3">
        <w:rPr>
          <w:sz w:val="26"/>
          <w:szCs w:val="26"/>
        </w:rPr>
        <w:t>s</w:t>
      </w:r>
      <w:r w:rsidRPr="00130EE3">
        <w:rPr>
          <w:sz w:val="26"/>
          <w:szCs w:val="26"/>
        </w:rPr>
        <w:t>inh</w:t>
      </w:r>
      <w:r w:rsidRPr="00130EE3">
        <w:rPr>
          <w:rFonts w:eastAsia="Times New Roman"/>
          <w:sz w:val="26"/>
          <w:szCs w:val="26"/>
        </w:rPr>
        <w:t xml:space="preserve"> </w:t>
      </w:r>
      <w:r w:rsidRPr="00130EE3">
        <w:rPr>
          <w:sz w:val="26"/>
          <w:szCs w:val="26"/>
        </w:rPr>
        <w:t>viên</w:t>
      </w:r>
      <w:r w:rsidRPr="00130EE3">
        <w:rPr>
          <w:rFonts w:eastAsia="Times New Roman"/>
          <w:sz w:val="26"/>
          <w:szCs w:val="26"/>
        </w:rPr>
        <w:t xml:space="preserve"> </w:t>
      </w:r>
      <w:r w:rsidRPr="00130EE3">
        <w:rPr>
          <w:sz w:val="26"/>
          <w:szCs w:val="26"/>
        </w:rPr>
        <w:t>được</w:t>
      </w:r>
      <w:r w:rsidRPr="00130EE3">
        <w:rPr>
          <w:rFonts w:eastAsia="Times New Roman"/>
          <w:sz w:val="26"/>
          <w:szCs w:val="26"/>
        </w:rPr>
        <w:t xml:space="preserve"> </w:t>
      </w:r>
      <w:r w:rsidRPr="00130EE3">
        <w:rPr>
          <w:sz w:val="26"/>
          <w:szCs w:val="26"/>
        </w:rPr>
        <w:t>mượn</w:t>
      </w:r>
      <w:r w:rsidRPr="00130EE3">
        <w:rPr>
          <w:rFonts w:eastAsia="Times New Roman"/>
          <w:sz w:val="26"/>
          <w:szCs w:val="26"/>
        </w:rPr>
        <w:t xml:space="preserve"> </w:t>
      </w:r>
      <w:r w:rsidRPr="00130EE3">
        <w:rPr>
          <w:sz w:val="26"/>
          <w:szCs w:val="26"/>
        </w:rPr>
        <w:t>giáo</w:t>
      </w:r>
      <w:r w:rsidRPr="00130EE3">
        <w:rPr>
          <w:rFonts w:eastAsia="Times New Roman"/>
          <w:sz w:val="26"/>
          <w:szCs w:val="26"/>
        </w:rPr>
        <w:t xml:space="preserve"> </w:t>
      </w:r>
      <w:r w:rsidRPr="00130EE3">
        <w:rPr>
          <w:sz w:val="26"/>
          <w:szCs w:val="26"/>
        </w:rPr>
        <w:t>trình</w:t>
      </w:r>
      <w:r w:rsidRPr="00130EE3">
        <w:rPr>
          <w:rFonts w:eastAsia="Times New Roman"/>
          <w:sz w:val="26"/>
          <w:szCs w:val="26"/>
        </w:rPr>
        <w:t xml:space="preserve"> </w:t>
      </w:r>
      <w:r w:rsidRPr="00130EE3">
        <w:rPr>
          <w:sz w:val="26"/>
          <w:szCs w:val="26"/>
        </w:rPr>
        <w:t>học</w:t>
      </w:r>
      <w:r w:rsidRPr="00130EE3">
        <w:rPr>
          <w:rFonts w:eastAsia="Times New Roman"/>
          <w:sz w:val="26"/>
          <w:szCs w:val="26"/>
        </w:rPr>
        <w:t xml:space="preserve"> </w:t>
      </w:r>
      <w:r w:rsidRPr="00130EE3">
        <w:rPr>
          <w:sz w:val="26"/>
          <w:szCs w:val="26"/>
        </w:rPr>
        <w:t>hoặc</w:t>
      </w:r>
      <w:r w:rsidRPr="00130EE3">
        <w:rPr>
          <w:rFonts w:eastAsia="Times New Roman"/>
          <w:sz w:val="26"/>
          <w:szCs w:val="26"/>
        </w:rPr>
        <w:t xml:space="preserve"> </w:t>
      </w:r>
      <w:r w:rsidRPr="00130EE3">
        <w:rPr>
          <w:sz w:val="26"/>
          <w:szCs w:val="26"/>
        </w:rPr>
        <w:t>sách</w:t>
      </w:r>
      <w:r w:rsidRPr="00130EE3">
        <w:rPr>
          <w:rFonts w:eastAsia="Times New Roman"/>
          <w:sz w:val="26"/>
          <w:szCs w:val="26"/>
        </w:rPr>
        <w:t xml:space="preserve"> </w:t>
      </w:r>
      <w:r w:rsidRPr="00130EE3">
        <w:rPr>
          <w:sz w:val="26"/>
          <w:szCs w:val="26"/>
        </w:rPr>
        <w:t>tham</w:t>
      </w:r>
      <w:r w:rsidRPr="00130EE3">
        <w:rPr>
          <w:rFonts w:eastAsia="Times New Roman"/>
          <w:sz w:val="26"/>
          <w:szCs w:val="26"/>
        </w:rPr>
        <w:t xml:space="preserve"> </w:t>
      </w:r>
      <w:r w:rsidRPr="00130EE3">
        <w:rPr>
          <w:sz w:val="26"/>
          <w:szCs w:val="26"/>
        </w:rPr>
        <w:t>khảo</w:t>
      </w:r>
      <w:r w:rsidR="001B738B" w:rsidRPr="00130EE3">
        <w:rPr>
          <w:rFonts w:eastAsia="Times New Roman"/>
          <w:sz w:val="26"/>
          <w:szCs w:val="26"/>
        </w:rPr>
        <w:t xml:space="preserve"> </w:t>
      </w:r>
      <w:r w:rsidRPr="00130EE3">
        <w:rPr>
          <w:sz w:val="26"/>
          <w:szCs w:val="26"/>
        </w:rPr>
        <w:t>về</w:t>
      </w:r>
      <w:r w:rsidRPr="00130EE3">
        <w:rPr>
          <w:rFonts w:eastAsia="Times New Roman"/>
          <w:sz w:val="26"/>
          <w:szCs w:val="26"/>
        </w:rPr>
        <w:t xml:space="preserve"> </w:t>
      </w:r>
      <w:r w:rsidRPr="00130EE3">
        <w:rPr>
          <w:sz w:val="26"/>
          <w:szCs w:val="26"/>
        </w:rPr>
        <w:t>nhà.</w:t>
      </w:r>
    </w:p>
    <w:p w14:paraId="17BF0254" w14:textId="77777777" w:rsidR="009B4718" w:rsidRPr="00130EE3" w:rsidRDefault="009B4718" w:rsidP="00F669E4">
      <w:pPr>
        <w:widowControl w:val="0"/>
        <w:suppressAutoHyphens/>
        <w:spacing w:after="0" w:line="240" w:lineRule="auto"/>
        <w:ind w:firstLine="709"/>
        <w:jc w:val="both"/>
        <w:rPr>
          <w:sz w:val="26"/>
          <w:szCs w:val="26"/>
        </w:rPr>
      </w:pPr>
      <w:r w:rsidRPr="00130EE3">
        <w:rPr>
          <w:sz w:val="26"/>
          <w:szCs w:val="26"/>
        </w:rPr>
        <w:t>+ Dịch</w:t>
      </w:r>
      <w:r w:rsidRPr="00130EE3">
        <w:rPr>
          <w:rFonts w:eastAsia="Times New Roman"/>
          <w:sz w:val="26"/>
          <w:szCs w:val="26"/>
        </w:rPr>
        <w:t xml:space="preserve"> </w:t>
      </w:r>
      <w:r w:rsidRPr="00130EE3">
        <w:rPr>
          <w:sz w:val="26"/>
          <w:szCs w:val="26"/>
        </w:rPr>
        <w:t>vụ</w:t>
      </w:r>
      <w:r w:rsidRPr="00130EE3">
        <w:rPr>
          <w:rFonts w:eastAsia="Times New Roman"/>
          <w:sz w:val="26"/>
          <w:szCs w:val="26"/>
        </w:rPr>
        <w:t xml:space="preserve"> </w:t>
      </w:r>
      <w:r w:rsidRPr="00130EE3">
        <w:rPr>
          <w:sz w:val="26"/>
          <w:szCs w:val="26"/>
        </w:rPr>
        <w:t>phòng</w:t>
      </w:r>
      <w:r w:rsidRPr="00130EE3">
        <w:rPr>
          <w:rFonts w:eastAsia="Times New Roman"/>
          <w:sz w:val="26"/>
          <w:szCs w:val="26"/>
        </w:rPr>
        <w:t xml:space="preserve"> </w:t>
      </w:r>
      <w:r w:rsidRPr="00130EE3">
        <w:rPr>
          <w:sz w:val="26"/>
          <w:szCs w:val="26"/>
        </w:rPr>
        <w:t>học</w:t>
      </w:r>
      <w:r w:rsidRPr="00130EE3">
        <w:rPr>
          <w:rFonts w:eastAsia="Times New Roman"/>
          <w:sz w:val="26"/>
          <w:szCs w:val="26"/>
        </w:rPr>
        <w:t xml:space="preserve"> </w:t>
      </w:r>
      <w:r w:rsidRPr="00130EE3">
        <w:rPr>
          <w:sz w:val="26"/>
          <w:szCs w:val="26"/>
        </w:rPr>
        <w:t>nhóm:</w:t>
      </w:r>
      <w:r w:rsidRPr="00130EE3">
        <w:rPr>
          <w:rFonts w:eastAsia="Times New Roman"/>
          <w:sz w:val="26"/>
          <w:szCs w:val="26"/>
        </w:rPr>
        <w:t xml:space="preserve"> </w:t>
      </w:r>
      <w:r w:rsidRPr="00130EE3">
        <w:rPr>
          <w:sz w:val="26"/>
          <w:szCs w:val="26"/>
        </w:rPr>
        <w:t>bạn</w:t>
      </w:r>
      <w:r w:rsidRPr="00130EE3">
        <w:rPr>
          <w:rFonts w:eastAsia="Times New Roman"/>
          <w:sz w:val="26"/>
          <w:szCs w:val="26"/>
        </w:rPr>
        <w:t xml:space="preserve"> </w:t>
      </w:r>
      <w:r w:rsidRPr="00130EE3">
        <w:rPr>
          <w:sz w:val="26"/>
          <w:szCs w:val="26"/>
        </w:rPr>
        <w:t>đọc</w:t>
      </w:r>
      <w:r w:rsidRPr="00130EE3">
        <w:rPr>
          <w:rFonts w:eastAsia="Times New Roman"/>
          <w:sz w:val="26"/>
          <w:szCs w:val="26"/>
        </w:rPr>
        <w:t xml:space="preserve"> </w:t>
      </w:r>
      <w:r w:rsidRPr="00130EE3">
        <w:rPr>
          <w:sz w:val="26"/>
          <w:szCs w:val="26"/>
        </w:rPr>
        <w:t>có</w:t>
      </w:r>
      <w:r w:rsidRPr="00130EE3">
        <w:rPr>
          <w:rFonts w:eastAsia="Times New Roman"/>
          <w:sz w:val="26"/>
          <w:szCs w:val="26"/>
        </w:rPr>
        <w:t xml:space="preserve"> </w:t>
      </w:r>
      <w:r w:rsidRPr="00130EE3">
        <w:rPr>
          <w:sz w:val="26"/>
          <w:szCs w:val="26"/>
        </w:rPr>
        <w:t>thể</w:t>
      </w:r>
      <w:r w:rsidRPr="00130EE3">
        <w:rPr>
          <w:rFonts w:eastAsia="Times New Roman"/>
          <w:sz w:val="26"/>
          <w:szCs w:val="26"/>
        </w:rPr>
        <w:t xml:space="preserve"> </w:t>
      </w:r>
      <w:r w:rsidRPr="00130EE3">
        <w:rPr>
          <w:sz w:val="26"/>
          <w:szCs w:val="26"/>
        </w:rPr>
        <w:t>đăng</w:t>
      </w:r>
      <w:r w:rsidRPr="00130EE3">
        <w:rPr>
          <w:rFonts w:eastAsia="Times New Roman"/>
          <w:sz w:val="26"/>
          <w:szCs w:val="26"/>
        </w:rPr>
        <w:t xml:space="preserve"> </w:t>
      </w:r>
      <w:r w:rsidRPr="00130EE3">
        <w:rPr>
          <w:sz w:val="26"/>
          <w:szCs w:val="26"/>
        </w:rPr>
        <w:t>ký</w:t>
      </w:r>
      <w:r w:rsidRPr="00130EE3">
        <w:rPr>
          <w:rFonts w:eastAsia="Times New Roman"/>
          <w:sz w:val="26"/>
          <w:szCs w:val="26"/>
        </w:rPr>
        <w:t xml:space="preserve"> </w:t>
      </w:r>
      <w:r w:rsidRPr="00130EE3">
        <w:rPr>
          <w:sz w:val="26"/>
          <w:szCs w:val="26"/>
        </w:rPr>
        <w:t>sử</w:t>
      </w:r>
      <w:r w:rsidRPr="00130EE3">
        <w:rPr>
          <w:rFonts w:eastAsia="Times New Roman"/>
          <w:sz w:val="26"/>
          <w:szCs w:val="26"/>
        </w:rPr>
        <w:t xml:space="preserve"> </w:t>
      </w:r>
      <w:r w:rsidRPr="00130EE3">
        <w:rPr>
          <w:sz w:val="26"/>
          <w:szCs w:val="26"/>
        </w:rPr>
        <w:t>dụng</w:t>
      </w:r>
      <w:r w:rsidRPr="00130EE3">
        <w:rPr>
          <w:rFonts w:eastAsia="Times New Roman"/>
          <w:sz w:val="26"/>
          <w:szCs w:val="26"/>
        </w:rPr>
        <w:t xml:space="preserve"> </w:t>
      </w:r>
      <w:r w:rsidRPr="00130EE3">
        <w:rPr>
          <w:sz w:val="26"/>
          <w:szCs w:val="26"/>
        </w:rPr>
        <w:t>các</w:t>
      </w:r>
      <w:r w:rsidRPr="00130EE3">
        <w:rPr>
          <w:rFonts w:eastAsia="Times New Roman"/>
          <w:sz w:val="26"/>
          <w:szCs w:val="26"/>
        </w:rPr>
        <w:t xml:space="preserve"> </w:t>
      </w:r>
      <w:r w:rsidRPr="00130EE3">
        <w:rPr>
          <w:sz w:val="26"/>
          <w:szCs w:val="26"/>
        </w:rPr>
        <w:t>phòng</w:t>
      </w:r>
      <w:r w:rsidRPr="00130EE3">
        <w:rPr>
          <w:rFonts w:eastAsia="Times New Roman"/>
          <w:sz w:val="26"/>
          <w:szCs w:val="26"/>
        </w:rPr>
        <w:t xml:space="preserve"> </w:t>
      </w:r>
      <w:r w:rsidRPr="00130EE3">
        <w:rPr>
          <w:sz w:val="26"/>
          <w:szCs w:val="26"/>
        </w:rPr>
        <w:t>họp</w:t>
      </w:r>
      <w:r w:rsidRPr="00130EE3">
        <w:rPr>
          <w:rFonts w:eastAsia="Times New Roman"/>
          <w:sz w:val="26"/>
          <w:szCs w:val="26"/>
        </w:rPr>
        <w:t xml:space="preserve"> </w:t>
      </w:r>
      <w:r w:rsidRPr="00130EE3">
        <w:rPr>
          <w:sz w:val="26"/>
          <w:szCs w:val="26"/>
        </w:rPr>
        <w:t>nhóm</w:t>
      </w:r>
      <w:r w:rsidRPr="00130EE3">
        <w:rPr>
          <w:rFonts w:eastAsia="Times New Roman"/>
          <w:sz w:val="26"/>
          <w:szCs w:val="26"/>
        </w:rPr>
        <w:t xml:space="preserve"> </w:t>
      </w:r>
      <w:r w:rsidRPr="00130EE3">
        <w:rPr>
          <w:sz w:val="26"/>
          <w:szCs w:val="26"/>
        </w:rPr>
        <w:t>để</w:t>
      </w:r>
      <w:r w:rsidRPr="00130EE3">
        <w:rPr>
          <w:rFonts w:eastAsia="Times New Roman"/>
          <w:sz w:val="26"/>
          <w:szCs w:val="26"/>
        </w:rPr>
        <w:t xml:space="preserve"> </w:t>
      </w:r>
      <w:r w:rsidRPr="00130EE3">
        <w:rPr>
          <w:sz w:val="26"/>
          <w:szCs w:val="26"/>
        </w:rPr>
        <w:t>thảo</w:t>
      </w:r>
      <w:r w:rsidRPr="00130EE3">
        <w:rPr>
          <w:rFonts w:eastAsia="Times New Roman"/>
          <w:sz w:val="26"/>
          <w:szCs w:val="26"/>
        </w:rPr>
        <w:t xml:space="preserve"> </w:t>
      </w:r>
      <w:r w:rsidRPr="00130EE3">
        <w:rPr>
          <w:sz w:val="26"/>
          <w:szCs w:val="26"/>
        </w:rPr>
        <w:t>luận</w:t>
      </w:r>
      <w:r w:rsidRPr="00130EE3">
        <w:rPr>
          <w:rFonts w:eastAsia="Times New Roman"/>
          <w:sz w:val="26"/>
          <w:szCs w:val="26"/>
        </w:rPr>
        <w:t xml:space="preserve"> </w:t>
      </w:r>
      <w:r w:rsidRPr="00130EE3">
        <w:rPr>
          <w:sz w:val="26"/>
          <w:szCs w:val="26"/>
        </w:rPr>
        <w:t>nhóm</w:t>
      </w:r>
      <w:r w:rsidRPr="00130EE3">
        <w:rPr>
          <w:rFonts w:eastAsia="Times New Roman"/>
          <w:sz w:val="26"/>
          <w:szCs w:val="26"/>
        </w:rPr>
        <w:t xml:space="preserve"> </w:t>
      </w:r>
      <w:r w:rsidRPr="00130EE3">
        <w:rPr>
          <w:sz w:val="26"/>
          <w:szCs w:val="26"/>
        </w:rPr>
        <w:t>tại</w:t>
      </w:r>
      <w:r w:rsidRPr="00130EE3">
        <w:rPr>
          <w:rFonts w:eastAsia="Times New Roman"/>
          <w:sz w:val="26"/>
          <w:szCs w:val="26"/>
        </w:rPr>
        <w:t xml:space="preserve"> </w:t>
      </w:r>
      <w:r w:rsidRPr="00130EE3">
        <w:rPr>
          <w:sz w:val="26"/>
          <w:szCs w:val="26"/>
        </w:rPr>
        <w:t>thư</w:t>
      </w:r>
      <w:r w:rsidRPr="00130EE3">
        <w:rPr>
          <w:rFonts w:eastAsia="Times New Roman"/>
          <w:sz w:val="26"/>
          <w:szCs w:val="26"/>
        </w:rPr>
        <w:t xml:space="preserve"> </w:t>
      </w:r>
      <w:r w:rsidRPr="00130EE3">
        <w:rPr>
          <w:sz w:val="26"/>
          <w:szCs w:val="26"/>
        </w:rPr>
        <w:t>viện.</w:t>
      </w:r>
    </w:p>
    <w:p w14:paraId="15C90B7D" w14:textId="77777777" w:rsidR="009B4718" w:rsidRPr="00130EE3" w:rsidRDefault="009B4718" w:rsidP="00F669E4">
      <w:pPr>
        <w:widowControl w:val="0"/>
        <w:suppressAutoHyphens/>
        <w:spacing w:after="0" w:line="240" w:lineRule="auto"/>
        <w:ind w:firstLine="709"/>
        <w:jc w:val="both"/>
        <w:rPr>
          <w:b/>
          <w:bCs/>
          <w:i/>
          <w:iCs/>
          <w:sz w:val="26"/>
          <w:szCs w:val="26"/>
        </w:rPr>
      </w:pPr>
      <w:r w:rsidRPr="00130EE3">
        <w:rPr>
          <w:sz w:val="26"/>
          <w:szCs w:val="26"/>
        </w:rPr>
        <w:t>+ Dịch</w:t>
      </w:r>
      <w:r w:rsidRPr="00130EE3">
        <w:rPr>
          <w:rFonts w:eastAsia="Times New Roman"/>
          <w:sz w:val="26"/>
          <w:szCs w:val="26"/>
        </w:rPr>
        <w:t xml:space="preserve"> </w:t>
      </w:r>
      <w:r w:rsidRPr="00130EE3">
        <w:rPr>
          <w:sz w:val="26"/>
          <w:szCs w:val="26"/>
        </w:rPr>
        <w:t>vụ</w:t>
      </w:r>
      <w:r w:rsidRPr="00130EE3">
        <w:rPr>
          <w:rFonts w:eastAsia="Times New Roman"/>
          <w:sz w:val="26"/>
          <w:szCs w:val="26"/>
        </w:rPr>
        <w:t xml:space="preserve"> </w:t>
      </w:r>
      <w:r w:rsidRPr="00130EE3">
        <w:rPr>
          <w:sz w:val="26"/>
          <w:szCs w:val="26"/>
        </w:rPr>
        <w:t>đọc</w:t>
      </w:r>
      <w:r w:rsidRPr="00130EE3">
        <w:rPr>
          <w:rFonts w:eastAsia="Times New Roman"/>
          <w:sz w:val="26"/>
          <w:szCs w:val="26"/>
        </w:rPr>
        <w:t xml:space="preserve"> </w:t>
      </w:r>
      <w:r w:rsidRPr="00130EE3">
        <w:rPr>
          <w:sz w:val="26"/>
          <w:szCs w:val="26"/>
        </w:rPr>
        <w:t>báo,</w:t>
      </w:r>
      <w:r w:rsidRPr="00130EE3">
        <w:rPr>
          <w:rFonts w:eastAsia="Times New Roman"/>
          <w:sz w:val="26"/>
          <w:szCs w:val="26"/>
        </w:rPr>
        <w:t xml:space="preserve"> </w:t>
      </w:r>
      <w:r w:rsidRPr="00130EE3">
        <w:rPr>
          <w:sz w:val="26"/>
          <w:szCs w:val="26"/>
        </w:rPr>
        <w:t>tạp</w:t>
      </w:r>
      <w:r w:rsidRPr="00130EE3">
        <w:rPr>
          <w:rFonts w:eastAsia="Times New Roman"/>
          <w:sz w:val="26"/>
          <w:szCs w:val="26"/>
        </w:rPr>
        <w:t xml:space="preserve"> </w:t>
      </w:r>
      <w:r w:rsidRPr="00130EE3">
        <w:rPr>
          <w:sz w:val="26"/>
          <w:szCs w:val="26"/>
        </w:rPr>
        <w:t>chí:</w:t>
      </w:r>
      <w:r w:rsidRPr="00130EE3">
        <w:rPr>
          <w:rFonts w:eastAsia="Times New Roman"/>
          <w:sz w:val="26"/>
          <w:szCs w:val="26"/>
        </w:rPr>
        <w:t xml:space="preserve"> </w:t>
      </w:r>
      <w:r w:rsidRPr="00130EE3">
        <w:rPr>
          <w:sz w:val="26"/>
          <w:szCs w:val="26"/>
        </w:rPr>
        <w:t>thư</w:t>
      </w:r>
      <w:r w:rsidRPr="00130EE3">
        <w:rPr>
          <w:rFonts w:eastAsia="Times New Roman"/>
          <w:sz w:val="26"/>
          <w:szCs w:val="26"/>
        </w:rPr>
        <w:t xml:space="preserve"> </w:t>
      </w:r>
      <w:r w:rsidRPr="00130EE3">
        <w:rPr>
          <w:sz w:val="26"/>
          <w:szCs w:val="26"/>
        </w:rPr>
        <w:t>viện</w:t>
      </w:r>
      <w:r w:rsidRPr="00130EE3">
        <w:rPr>
          <w:rFonts w:eastAsia="Times New Roman"/>
          <w:sz w:val="26"/>
          <w:szCs w:val="26"/>
        </w:rPr>
        <w:t xml:space="preserve"> </w:t>
      </w:r>
      <w:r w:rsidRPr="00130EE3">
        <w:rPr>
          <w:sz w:val="26"/>
          <w:szCs w:val="26"/>
        </w:rPr>
        <w:t>cung</w:t>
      </w:r>
      <w:r w:rsidRPr="00130EE3">
        <w:rPr>
          <w:rFonts w:eastAsia="Times New Roman"/>
          <w:sz w:val="26"/>
          <w:szCs w:val="26"/>
        </w:rPr>
        <w:t xml:space="preserve"> </w:t>
      </w:r>
      <w:r w:rsidRPr="00130EE3">
        <w:rPr>
          <w:sz w:val="26"/>
          <w:szCs w:val="26"/>
        </w:rPr>
        <w:t>cấp</w:t>
      </w:r>
      <w:r w:rsidRPr="00130EE3">
        <w:rPr>
          <w:rFonts w:eastAsia="Times New Roman"/>
          <w:sz w:val="26"/>
          <w:szCs w:val="26"/>
        </w:rPr>
        <w:t xml:space="preserve"> </w:t>
      </w:r>
      <w:r w:rsidRPr="00130EE3">
        <w:rPr>
          <w:sz w:val="26"/>
          <w:szCs w:val="26"/>
        </w:rPr>
        <w:t>báo,</w:t>
      </w:r>
      <w:r w:rsidRPr="00130EE3">
        <w:rPr>
          <w:rFonts w:eastAsia="Times New Roman"/>
          <w:sz w:val="26"/>
          <w:szCs w:val="26"/>
        </w:rPr>
        <w:t xml:space="preserve"> </w:t>
      </w:r>
      <w:r w:rsidRPr="00130EE3">
        <w:rPr>
          <w:sz w:val="26"/>
          <w:szCs w:val="26"/>
        </w:rPr>
        <w:t>tạp</w:t>
      </w:r>
      <w:r w:rsidRPr="00130EE3">
        <w:rPr>
          <w:rFonts w:eastAsia="Times New Roman"/>
          <w:sz w:val="26"/>
          <w:szCs w:val="26"/>
        </w:rPr>
        <w:t xml:space="preserve"> </w:t>
      </w:r>
      <w:r w:rsidRPr="00130EE3">
        <w:rPr>
          <w:sz w:val="26"/>
          <w:szCs w:val="26"/>
        </w:rPr>
        <w:t>chí</w:t>
      </w:r>
      <w:r w:rsidRPr="00130EE3">
        <w:rPr>
          <w:rFonts w:eastAsia="Times New Roman"/>
          <w:sz w:val="26"/>
          <w:szCs w:val="26"/>
        </w:rPr>
        <w:t xml:space="preserve"> </w:t>
      </w:r>
      <w:r w:rsidRPr="00130EE3">
        <w:rPr>
          <w:sz w:val="26"/>
          <w:szCs w:val="26"/>
        </w:rPr>
        <w:t>in</w:t>
      </w:r>
      <w:r w:rsidRPr="00130EE3">
        <w:rPr>
          <w:rFonts w:eastAsia="Times New Roman"/>
          <w:sz w:val="26"/>
          <w:szCs w:val="26"/>
        </w:rPr>
        <w:t xml:space="preserve"> </w:t>
      </w:r>
      <w:r w:rsidRPr="00130EE3">
        <w:rPr>
          <w:sz w:val="26"/>
          <w:szCs w:val="26"/>
        </w:rPr>
        <w:t>cho</w:t>
      </w:r>
      <w:r w:rsidRPr="00130EE3">
        <w:rPr>
          <w:rFonts w:eastAsia="Times New Roman"/>
          <w:sz w:val="26"/>
          <w:szCs w:val="26"/>
        </w:rPr>
        <w:t xml:space="preserve"> </w:t>
      </w:r>
      <w:r w:rsidRPr="00130EE3">
        <w:rPr>
          <w:sz w:val="26"/>
          <w:szCs w:val="26"/>
        </w:rPr>
        <w:t>bạn</w:t>
      </w:r>
      <w:r w:rsidRPr="00130EE3">
        <w:rPr>
          <w:rFonts w:eastAsia="Times New Roman"/>
          <w:sz w:val="26"/>
          <w:szCs w:val="26"/>
        </w:rPr>
        <w:t xml:space="preserve"> </w:t>
      </w:r>
      <w:r w:rsidRPr="00130EE3">
        <w:rPr>
          <w:sz w:val="26"/>
          <w:szCs w:val="26"/>
        </w:rPr>
        <w:t>đọc.</w:t>
      </w:r>
    </w:p>
    <w:p w14:paraId="4A6213D6" w14:textId="221D4E5F" w:rsidR="009B4718" w:rsidRPr="00130EE3" w:rsidRDefault="009B4718" w:rsidP="00F669E4">
      <w:pPr>
        <w:spacing w:after="0" w:line="240" w:lineRule="auto"/>
        <w:ind w:firstLine="709"/>
        <w:jc w:val="both"/>
        <w:rPr>
          <w:sz w:val="26"/>
          <w:szCs w:val="26"/>
        </w:rPr>
      </w:pPr>
      <w:r w:rsidRPr="00130EE3">
        <w:rPr>
          <w:b/>
          <w:bCs/>
          <w:i/>
          <w:iCs/>
          <w:sz w:val="26"/>
          <w:szCs w:val="26"/>
        </w:rPr>
        <w:t>- Dịch</w:t>
      </w:r>
      <w:r w:rsidRPr="00130EE3">
        <w:rPr>
          <w:rFonts w:eastAsia="Times New Roman"/>
          <w:b/>
          <w:bCs/>
          <w:i/>
          <w:iCs/>
          <w:sz w:val="26"/>
          <w:szCs w:val="26"/>
        </w:rPr>
        <w:t xml:space="preserve"> </w:t>
      </w:r>
      <w:r w:rsidRPr="00130EE3">
        <w:rPr>
          <w:b/>
          <w:bCs/>
          <w:i/>
          <w:iCs/>
          <w:sz w:val="26"/>
          <w:szCs w:val="26"/>
        </w:rPr>
        <w:t>vụ</w:t>
      </w:r>
      <w:r w:rsidRPr="00130EE3">
        <w:rPr>
          <w:rFonts w:eastAsia="Times New Roman"/>
          <w:b/>
          <w:bCs/>
          <w:i/>
          <w:iCs/>
          <w:sz w:val="26"/>
          <w:szCs w:val="26"/>
        </w:rPr>
        <w:t xml:space="preserve"> </w:t>
      </w:r>
      <w:r w:rsidRPr="00130EE3">
        <w:rPr>
          <w:b/>
          <w:bCs/>
          <w:i/>
          <w:iCs/>
          <w:sz w:val="26"/>
          <w:szCs w:val="26"/>
        </w:rPr>
        <w:t>khác:</w:t>
      </w:r>
      <w:r w:rsidR="00745D8E" w:rsidRPr="00130EE3">
        <w:rPr>
          <w:sz w:val="26"/>
          <w:szCs w:val="26"/>
        </w:rPr>
        <w:t xml:space="preserve"> </w:t>
      </w:r>
      <w:r w:rsidRPr="00130EE3">
        <w:rPr>
          <w:spacing w:val="-6"/>
          <w:sz w:val="26"/>
          <w:szCs w:val="26"/>
          <w:shd w:val="clear" w:color="auto" w:fill="FFFFFF"/>
        </w:rPr>
        <w:t>Dịch</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vụ</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cung</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cấp</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Tạp</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chí</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điện</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tử</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chuyên</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ngành</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theo</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yêu</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cầu</w:t>
      </w:r>
      <w:r w:rsidR="001B738B" w:rsidRPr="00130EE3">
        <w:rPr>
          <w:spacing w:val="-6"/>
          <w:sz w:val="26"/>
          <w:szCs w:val="26"/>
          <w:shd w:val="clear" w:color="auto" w:fill="FFFFFF"/>
        </w:rPr>
        <w:t>,</w:t>
      </w:r>
      <w:r w:rsidR="00745D8E" w:rsidRPr="00130EE3">
        <w:rPr>
          <w:rFonts w:eastAsia="Times New Roman"/>
          <w:spacing w:val="-6"/>
          <w:sz w:val="26"/>
          <w:szCs w:val="26"/>
          <w:shd w:val="clear" w:color="auto" w:fill="FFFFFF"/>
        </w:rPr>
        <w:br/>
      </w:r>
      <w:r w:rsidR="001B738B" w:rsidRPr="00130EE3">
        <w:rPr>
          <w:spacing w:val="-6"/>
          <w:sz w:val="26"/>
          <w:szCs w:val="26"/>
          <w:shd w:val="clear" w:color="auto" w:fill="FFFFFF"/>
        </w:rPr>
        <w:t>d</w:t>
      </w:r>
      <w:r w:rsidRPr="00130EE3">
        <w:rPr>
          <w:spacing w:val="-6"/>
          <w:sz w:val="26"/>
          <w:szCs w:val="26"/>
          <w:shd w:val="clear" w:color="auto" w:fill="FFFFFF"/>
        </w:rPr>
        <w:t>ịch</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vụ</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này</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nhằm</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cung</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cấp</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thêm</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thông</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tin</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phục</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vụ</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việc</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học</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tập</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và</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giảng</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dạy</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của</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Giảng</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viên,</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Sinh</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viên</w:t>
      </w:r>
      <w:r w:rsidRPr="00130EE3">
        <w:rPr>
          <w:rFonts w:eastAsia="Times New Roman"/>
          <w:spacing w:val="-6"/>
          <w:sz w:val="26"/>
          <w:szCs w:val="26"/>
          <w:shd w:val="clear" w:color="auto" w:fill="FFFFFF"/>
        </w:rPr>
        <w:t xml:space="preserve"> </w:t>
      </w:r>
      <w:r w:rsidRPr="00130EE3">
        <w:rPr>
          <w:spacing w:val="-6"/>
          <w:sz w:val="26"/>
          <w:szCs w:val="26"/>
          <w:shd w:val="clear" w:color="auto" w:fill="FFFFFF"/>
        </w:rPr>
        <w:t>Trường.</w:t>
      </w:r>
      <w:r w:rsidRPr="00130EE3">
        <w:rPr>
          <w:rFonts w:eastAsia="Times New Roman"/>
          <w:spacing w:val="-6"/>
          <w:sz w:val="26"/>
          <w:szCs w:val="26"/>
          <w:shd w:val="clear" w:color="auto" w:fill="FFFFFF"/>
        </w:rPr>
        <w:t xml:space="preserve"> </w:t>
      </w:r>
    </w:p>
    <w:p w14:paraId="2F9FE3F7" w14:textId="77777777" w:rsidR="009B4718" w:rsidRPr="00130EE3" w:rsidRDefault="009B4718" w:rsidP="00F669E4">
      <w:pPr>
        <w:widowControl w:val="0"/>
        <w:suppressAutoHyphens/>
        <w:spacing w:after="58" w:line="240" w:lineRule="auto"/>
        <w:ind w:firstLine="709"/>
        <w:jc w:val="both"/>
        <w:rPr>
          <w:i/>
          <w:iCs/>
          <w:sz w:val="26"/>
          <w:szCs w:val="26"/>
        </w:rPr>
      </w:pPr>
      <w:r w:rsidRPr="00130EE3">
        <w:rPr>
          <w:b/>
          <w:bCs/>
          <w:i/>
          <w:iCs/>
          <w:sz w:val="26"/>
          <w:szCs w:val="26"/>
        </w:rPr>
        <w:t>- Sử dụng máy tính và truy</w:t>
      </w:r>
      <w:r w:rsidRPr="00130EE3">
        <w:rPr>
          <w:rFonts w:eastAsia="Times New Roman"/>
          <w:b/>
          <w:bCs/>
          <w:i/>
          <w:iCs/>
          <w:sz w:val="26"/>
          <w:szCs w:val="26"/>
        </w:rPr>
        <w:t xml:space="preserve"> </w:t>
      </w:r>
      <w:r w:rsidRPr="00130EE3">
        <w:rPr>
          <w:b/>
          <w:bCs/>
          <w:i/>
          <w:iCs/>
          <w:sz w:val="26"/>
          <w:szCs w:val="26"/>
        </w:rPr>
        <w:t>cập</w:t>
      </w:r>
      <w:r w:rsidRPr="00130EE3">
        <w:rPr>
          <w:rFonts w:eastAsia="Times New Roman"/>
          <w:b/>
          <w:bCs/>
          <w:i/>
          <w:iCs/>
          <w:sz w:val="26"/>
          <w:szCs w:val="26"/>
        </w:rPr>
        <w:t xml:space="preserve"> </w:t>
      </w:r>
      <w:r w:rsidRPr="00130EE3">
        <w:rPr>
          <w:b/>
          <w:bCs/>
          <w:i/>
          <w:iCs/>
          <w:sz w:val="26"/>
          <w:szCs w:val="26"/>
        </w:rPr>
        <w:t>Internet:</w:t>
      </w:r>
    </w:p>
    <w:p w14:paraId="23F951CD" w14:textId="77777777" w:rsidR="009B4718" w:rsidRPr="00130EE3" w:rsidRDefault="009B4718" w:rsidP="00F669E4">
      <w:pPr>
        <w:widowControl w:val="0"/>
        <w:suppressAutoHyphens/>
        <w:spacing w:after="58" w:line="240" w:lineRule="auto"/>
        <w:ind w:firstLine="709"/>
        <w:jc w:val="both"/>
        <w:rPr>
          <w:sz w:val="26"/>
          <w:szCs w:val="26"/>
          <w:shd w:val="clear" w:color="auto" w:fill="FFFFFF"/>
        </w:rPr>
      </w:pPr>
      <w:r w:rsidRPr="00130EE3">
        <w:rPr>
          <w:sz w:val="26"/>
          <w:szCs w:val="26"/>
        </w:rPr>
        <w:t>+ Bạn</w:t>
      </w:r>
      <w:r w:rsidRPr="00130EE3">
        <w:rPr>
          <w:rFonts w:eastAsia="Times New Roman"/>
          <w:sz w:val="26"/>
          <w:szCs w:val="26"/>
        </w:rPr>
        <w:t xml:space="preserve"> </w:t>
      </w:r>
      <w:r w:rsidRPr="00130EE3">
        <w:rPr>
          <w:sz w:val="26"/>
          <w:szCs w:val="26"/>
        </w:rPr>
        <w:t>đọc</w:t>
      </w:r>
      <w:r w:rsidRPr="00130EE3">
        <w:rPr>
          <w:rFonts w:eastAsia="Times New Roman"/>
          <w:sz w:val="26"/>
          <w:szCs w:val="26"/>
        </w:rPr>
        <w:t xml:space="preserve"> </w:t>
      </w:r>
      <w:r w:rsidRPr="00130EE3">
        <w:rPr>
          <w:sz w:val="26"/>
          <w:szCs w:val="26"/>
        </w:rPr>
        <w:t>có</w:t>
      </w:r>
      <w:r w:rsidRPr="00130EE3">
        <w:rPr>
          <w:rFonts w:eastAsia="Times New Roman"/>
          <w:sz w:val="26"/>
          <w:szCs w:val="26"/>
        </w:rPr>
        <w:t xml:space="preserve"> </w:t>
      </w:r>
      <w:r w:rsidRPr="00130EE3">
        <w:rPr>
          <w:sz w:val="26"/>
          <w:szCs w:val="26"/>
        </w:rPr>
        <w:t>thể</w:t>
      </w:r>
      <w:r w:rsidRPr="00130EE3">
        <w:rPr>
          <w:rFonts w:eastAsia="Times New Roman"/>
          <w:sz w:val="26"/>
          <w:szCs w:val="26"/>
        </w:rPr>
        <w:t xml:space="preserve"> </w:t>
      </w:r>
      <w:r w:rsidRPr="00130EE3">
        <w:rPr>
          <w:sz w:val="26"/>
          <w:szCs w:val="26"/>
        </w:rPr>
        <w:t>mang</w:t>
      </w:r>
      <w:r w:rsidRPr="00130EE3">
        <w:rPr>
          <w:rFonts w:eastAsia="Times New Roman"/>
          <w:sz w:val="26"/>
          <w:szCs w:val="26"/>
        </w:rPr>
        <w:t xml:space="preserve"> máy tính cá nhân </w:t>
      </w:r>
      <w:r w:rsidRPr="00130EE3">
        <w:rPr>
          <w:sz w:val="26"/>
          <w:szCs w:val="26"/>
        </w:rPr>
        <w:t>vào</w:t>
      </w:r>
      <w:r w:rsidRPr="00130EE3">
        <w:rPr>
          <w:rFonts w:eastAsia="Times New Roman"/>
          <w:sz w:val="26"/>
          <w:szCs w:val="26"/>
        </w:rPr>
        <w:t xml:space="preserve"> </w:t>
      </w:r>
      <w:r w:rsidRPr="00130EE3">
        <w:rPr>
          <w:sz w:val="26"/>
          <w:szCs w:val="26"/>
        </w:rPr>
        <w:t>thư</w:t>
      </w:r>
      <w:r w:rsidRPr="00130EE3">
        <w:rPr>
          <w:rFonts w:eastAsia="Times New Roman"/>
          <w:sz w:val="26"/>
          <w:szCs w:val="26"/>
        </w:rPr>
        <w:t xml:space="preserve"> </w:t>
      </w:r>
      <w:r w:rsidRPr="00130EE3">
        <w:rPr>
          <w:sz w:val="26"/>
          <w:szCs w:val="26"/>
        </w:rPr>
        <w:t>viện</w:t>
      </w:r>
      <w:r w:rsidRPr="00130EE3">
        <w:rPr>
          <w:rFonts w:eastAsia="Times New Roman"/>
          <w:sz w:val="26"/>
          <w:szCs w:val="26"/>
        </w:rPr>
        <w:t xml:space="preserve"> để truy cập Internet với wifi miễn phí. </w:t>
      </w:r>
    </w:p>
    <w:p w14:paraId="2EC3DB7F" w14:textId="595461DC" w:rsidR="009B4718" w:rsidRPr="00130EE3" w:rsidRDefault="009B4718" w:rsidP="00F669E4">
      <w:pPr>
        <w:widowControl w:val="0"/>
        <w:suppressAutoHyphens/>
        <w:spacing w:after="58" w:line="240" w:lineRule="auto"/>
        <w:ind w:firstLine="709"/>
        <w:jc w:val="both"/>
        <w:rPr>
          <w:b/>
          <w:bCs/>
          <w:sz w:val="26"/>
          <w:szCs w:val="26"/>
        </w:rPr>
      </w:pPr>
      <w:r w:rsidRPr="00130EE3">
        <w:rPr>
          <w:sz w:val="26"/>
          <w:szCs w:val="26"/>
          <w:shd w:val="clear" w:color="auto" w:fill="FFFFFF"/>
        </w:rPr>
        <w:t>+ Thư</w:t>
      </w:r>
      <w:r w:rsidRPr="00130EE3">
        <w:rPr>
          <w:rFonts w:eastAsia="Times New Roman"/>
          <w:sz w:val="26"/>
          <w:szCs w:val="26"/>
          <w:shd w:val="clear" w:color="auto" w:fill="FFFFFF"/>
        </w:rPr>
        <w:t xml:space="preserve"> </w:t>
      </w:r>
      <w:r w:rsidRPr="00130EE3">
        <w:rPr>
          <w:sz w:val="26"/>
          <w:szCs w:val="26"/>
          <w:shd w:val="clear" w:color="auto" w:fill="FFFFFF"/>
        </w:rPr>
        <w:t>viện</w:t>
      </w:r>
      <w:r w:rsidRPr="00130EE3">
        <w:rPr>
          <w:rFonts w:eastAsia="Times New Roman"/>
          <w:sz w:val="26"/>
          <w:szCs w:val="26"/>
          <w:shd w:val="clear" w:color="auto" w:fill="FFFFFF"/>
        </w:rPr>
        <w:t xml:space="preserve"> </w:t>
      </w:r>
      <w:r w:rsidRPr="00130EE3">
        <w:rPr>
          <w:sz w:val="26"/>
          <w:szCs w:val="26"/>
          <w:shd w:val="clear" w:color="auto" w:fill="FFFFFF"/>
        </w:rPr>
        <w:t>trang</w:t>
      </w:r>
      <w:r w:rsidRPr="00130EE3">
        <w:rPr>
          <w:rFonts w:eastAsia="Times New Roman"/>
          <w:sz w:val="26"/>
          <w:szCs w:val="26"/>
          <w:shd w:val="clear" w:color="auto" w:fill="FFFFFF"/>
        </w:rPr>
        <w:t xml:space="preserve"> </w:t>
      </w:r>
      <w:r w:rsidRPr="00130EE3">
        <w:rPr>
          <w:sz w:val="26"/>
          <w:szCs w:val="26"/>
          <w:shd w:val="clear" w:color="auto" w:fill="FFFFFF"/>
        </w:rPr>
        <w:t>bị</w:t>
      </w:r>
      <w:r w:rsidRPr="00130EE3">
        <w:rPr>
          <w:rFonts w:eastAsia="Times New Roman"/>
          <w:sz w:val="26"/>
          <w:szCs w:val="26"/>
          <w:shd w:val="clear" w:color="auto" w:fill="FFFFFF"/>
        </w:rPr>
        <w:t xml:space="preserve"> 10 </w:t>
      </w:r>
      <w:r w:rsidRPr="00130EE3">
        <w:rPr>
          <w:sz w:val="26"/>
          <w:szCs w:val="26"/>
          <w:shd w:val="clear" w:color="auto" w:fill="FFFFFF"/>
        </w:rPr>
        <w:t>máy</w:t>
      </w:r>
      <w:r w:rsidRPr="00130EE3">
        <w:rPr>
          <w:rFonts w:eastAsia="Times New Roman"/>
          <w:sz w:val="26"/>
          <w:szCs w:val="26"/>
          <w:shd w:val="clear" w:color="auto" w:fill="FFFFFF"/>
        </w:rPr>
        <w:t xml:space="preserve"> </w:t>
      </w:r>
      <w:r w:rsidRPr="00130EE3">
        <w:rPr>
          <w:sz w:val="26"/>
          <w:szCs w:val="26"/>
          <w:shd w:val="clear" w:color="auto" w:fill="FFFFFF"/>
        </w:rPr>
        <w:t>tính</w:t>
      </w:r>
      <w:r w:rsidRPr="00130EE3">
        <w:rPr>
          <w:rFonts w:eastAsia="Times New Roman"/>
          <w:sz w:val="26"/>
          <w:szCs w:val="26"/>
          <w:shd w:val="clear" w:color="auto" w:fill="FFFFFF"/>
        </w:rPr>
        <w:t xml:space="preserve"> </w:t>
      </w:r>
      <w:r w:rsidRPr="00130EE3">
        <w:rPr>
          <w:sz w:val="26"/>
          <w:szCs w:val="26"/>
          <w:shd w:val="clear" w:color="auto" w:fill="FFFFFF"/>
        </w:rPr>
        <w:t>để</w:t>
      </w:r>
      <w:r w:rsidRPr="00130EE3">
        <w:rPr>
          <w:rFonts w:eastAsia="Times New Roman"/>
          <w:sz w:val="26"/>
          <w:szCs w:val="26"/>
          <w:shd w:val="clear" w:color="auto" w:fill="FFFFFF"/>
        </w:rPr>
        <w:t xml:space="preserve"> </w:t>
      </w:r>
      <w:r w:rsidRPr="00130EE3">
        <w:rPr>
          <w:sz w:val="26"/>
          <w:szCs w:val="26"/>
          <w:shd w:val="clear" w:color="auto" w:fill="FFFFFF"/>
        </w:rPr>
        <w:t>tra</w:t>
      </w:r>
      <w:r w:rsidRPr="00130EE3">
        <w:rPr>
          <w:rFonts w:eastAsia="Times New Roman"/>
          <w:sz w:val="26"/>
          <w:szCs w:val="26"/>
          <w:shd w:val="clear" w:color="auto" w:fill="FFFFFF"/>
        </w:rPr>
        <w:t xml:space="preserve"> </w:t>
      </w:r>
      <w:r w:rsidRPr="00130EE3">
        <w:rPr>
          <w:sz w:val="26"/>
          <w:szCs w:val="26"/>
          <w:shd w:val="clear" w:color="auto" w:fill="FFFFFF"/>
        </w:rPr>
        <w:t>cứu</w:t>
      </w:r>
      <w:r w:rsidRPr="00130EE3">
        <w:rPr>
          <w:rFonts w:eastAsia="Times New Roman"/>
          <w:sz w:val="26"/>
          <w:szCs w:val="26"/>
          <w:shd w:val="clear" w:color="auto" w:fill="FFFFFF"/>
        </w:rPr>
        <w:t xml:space="preserve"> </w:t>
      </w:r>
      <w:r w:rsidRPr="00130EE3">
        <w:rPr>
          <w:sz w:val="26"/>
          <w:szCs w:val="26"/>
          <w:shd w:val="clear" w:color="auto" w:fill="FFFFFF"/>
        </w:rPr>
        <w:t>tài liệu,</w:t>
      </w:r>
      <w:r w:rsidRPr="00130EE3">
        <w:rPr>
          <w:rFonts w:eastAsia="Times New Roman"/>
          <w:sz w:val="26"/>
          <w:szCs w:val="26"/>
          <w:shd w:val="clear" w:color="auto" w:fill="FFFFFF"/>
        </w:rPr>
        <w:t xml:space="preserve"> </w:t>
      </w:r>
      <w:r w:rsidRPr="00130EE3">
        <w:rPr>
          <w:sz w:val="26"/>
          <w:szCs w:val="26"/>
          <w:shd w:val="clear" w:color="auto" w:fill="FFFFFF"/>
        </w:rPr>
        <w:t>sinh</w:t>
      </w:r>
      <w:r w:rsidRPr="00130EE3">
        <w:rPr>
          <w:rFonts w:eastAsia="Times New Roman"/>
          <w:sz w:val="26"/>
          <w:szCs w:val="26"/>
          <w:shd w:val="clear" w:color="auto" w:fill="FFFFFF"/>
        </w:rPr>
        <w:t xml:space="preserve"> </w:t>
      </w:r>
      <w:r w:rsidRPr="00130EE3">
        <w:rPr>
          <w:sz w:val="26"/>
          <w:szCs w:val="26"/>
          <w:shd w:val="clear" w:color="auto" w:fill="FFFFFF"/>
        </w:rPr>
        <w:t>viên</w:t>
      </w:r>
      <w:r w:rsidRPr="00130EE3">
        <w:rPr>
          <w:rFonts w:eastAsia="Times New Roman"/>
          <w:sz w:val="26"/>
          <w:szCs w:val="26"/>
          <w:shd w:val="clear" w:color="auto" w:fill="FFFFFF"/>
        </w:rPr>
        <w:t xml:space="preserve"> </w:t>
      </w:r>
      <w:r w:rsidRPr="00130EE3">
        <w:rPr>
          <w:sz w:val="26"/>
          <w:szCs w:val="26"/>
          <w:shd w:val="clear" w:color="auto" w:fill="FFFFFF"/>
        </w:rPr>
        <w:t>phải</w:t>
      </w:r>
      <w:r w:rsidRPr="00130EE3">
        <w:rPr>
          <w:rFonts w:eastAsia="Times New Roman"/>
          <w:sz w:val="26"/>
          <w:szCs w:val="26"/>
          <w:shd w:val="clear" w:color="auto" w:fill="FFFFFF"/>
        </w:rPr>
        <w:t xml:space="preserve"> </w:t>
      </w:r>
      <w:r w:rsidRPr="00130EE3">
        <w:rPr>
          <w:sz w:val="26"/>
          <w:szCs w:val="26"/>
          <w:shd w:val="clear" w:color="auto" w:fill="FFFFFF"/>
        </w:rPr>
        <w:t>đăng</w:t>
      </w:r>
      <w:r w:rsidR="00AA5F2E" w:rsidRPr="00130EE3">
        <w:rPr>
          <w:rFonts w:eastAsia="Times New Roman"/>
          <w:sz w:val="26"/>
          <w:szCs w:val="26"/>
          <w:shd w:val="clear" w:color="auto" w:fill="FFFFFF"/>
        </w:rPr>
        <w:t xml:space="preserve"> ký </w:t>
      </w:r>
      <w:r w:rsidRPr="00130EE3">
        <w:rPr>
          <w:sz w:val="26"/>
          <w:szCs w:val="26"/>
          <w:shd w:val="clear" w:color="auto" w:fill="FFFFFF"/>
        </w:rPr>
        <w:t>với</w:t>
      </w:r>
      <w:r w:rsidRPr="00130EE3">
        <w:rPr>
          <w:rFonts w:eastAsia="Times New Roman"/>
          <w:sz w:val="26"/>
          <w:szCs w:val="26"/>
          <w:shd w:val="clear" w:color="auto" w:fill="FFFFFF"/>
        </w:rPr>
        <w:t xml:space="preserve"> </w:t>
      </w:r>
      <w:r w:rsidRPr="00130EE3">
        <w:rPr>
          <w:sz w:val="26"/>
          <w:szCs w:val="26"/>
          <w:shd w:val="clear" w:color="auto" w:fill="FFFFFF"/>
        </w:rPr>
        <w:t>nhân</w:t>
      </w:r>
      <w:r w:rsidRPr="00130EE3">
        <w:rPr>
          <w:rFonts w:eastAsia="Times New Roman"/>
          <w:sz w:val="26"/>
          <w:szCs w:val="26"/>
          <w:shd w:val="clear" w:color="auto" w:fill="FFFFFF"/>
        </w:rPr>
        <w:t xml:space="preserve"> </w:t>
      </w:r>
      <w:r w:rsidRPr="00130EE3">
        <w:rPr>
          <w:sz w:val="26"/>
          <w:szCs w:val="26"/>
          <w:shd w:val="clear" w:color="auto" w:fill="FFFFFF"/>
        </w:rPr>
        <w:t>viên</w:t>
      </w:r>
      <w:r w:rsidRPr="00130EE3">
        <w:rPr>
          <w:rFonts w:eastAsia="Times New Roman"/>
          <w:sz w:val="26"/>
          <w:szCs w:val="26"/>
          <w:shd w:val="clear" w:color="auto" w:fill="FFFFFF"/>
        </w:rPr>
        <w:t xml:space="preserve"> </w:t>
      </w:r>
      <w:r w:rsidRPr="00130EE3">
        <w:rPr>
          <w:sz w:val="26"/>
          <w:szCs w:val="26"/>
          <w:shd w:val="clear" w:color="auto" w:fill="FFFFFF"/>
        </w:rPr>
        <w:t>Thư</w:t>
      </w:r>
      <w:r w:rsidRPr="00130EE3">
        <w:rPr>
          <w:rFonts w:eastAsia="Times New Roman"/>
          <w:sz w:val="26"/>
          <w:szCs w:val="26"/>
          <w:shd w:val="clear" w:color="auto" w:fill="FFFFFF"/>
        </w:rPr>
        <w:t xml:space="preserve"> </w:t>
      </w:r>
      <w:r w:rsidRPr="00130EE3">
        <w:rPr>
          <w:sz w:val="26"/>
          <w:szCs w:val="26"/>
          <w:shd w:val="clear" w:color="auto" w:fill="FFFFFF"/>
        </w:rPr>
        <w:t>viện</w:t>
      </w:r>
      <w:r w:rsidRPr="00130EE3">
        <w:rPr>
          <w:rFonts w:eastAsia="Times New Roman"/>
          <w:sz w:val="26"/>
          <w:szCs w:val="26"/>
          <w:shd w:val="clear" w:color="auto" w:fill="FFFFFF"/>
        </w:rPr>
        <w:t xml:space="preserve"> </w:t>
      </w:r>
      <w:r w:rsidRPr="00130EE3">
        <w:rPr>
          <w:sz w:val="26"/>
          <w:szCs w:val="26"/>
          <w:shd w:val="clear" w:color="auto" w:fill="FFFFFF"/>
        </w:rPr>
        <w:t>khi</w:t>
      </w:r>
      <w:r w:rsidRPr="00130EE3">
        <w:rPr>
          <w:rFonts w:eastAsia="Times New Roman"/>
          <w:sz w:val="26"/>
          <w:szCs w:val="26"/>
          <w:shd w:val="clear" w:color="auto" w:fill="FFFFFF"/>
        </w:rPr>
        <w:t xml:space="preserve"> </w:t>
      </w:r>
      <w:r w:rsidRPr="00130EE3">
        <w:rPr>
          <w:sz w:val="26"/>
          <w:szCs w:val="26"/>
          <w:shd w:val="clear" w:color="auto" w:fill="FFFFFF"/>
        </w:rPr>
        <w:t>muốn</w:t>
      </w:r>
      <w:r w:rsidRPr="00130EE3">
        <w:rPr>
          <w:rFonts w:eastAsia="Times New Roman"/>
          <w:sz w:val="26"/>
          <w:szCs w:val="26"/>
          <w:shd w:val="clear" w:color="auto" w:fill="FFFFFF"/>
        </w:rPr>
        <w:t xml:space="preserve"> </w:t>
      </w:r>
      <w:r w:rsidRPr="00130EE3">
        <w:rPr>
          <w:sz w:val="26"/>
          <w:szCs w:val="26"/>
          <w:shd w:val="clear" w:color="auto" w:fill="FFFFFF"/>
        </w:rPr>
        <w:t>sử</w:t>
      </w:r>
      <w:r w:rsidRPr="00130EE3">
        <w:rPr>
          <w:rFonts w:eastAsia="Times New Roman"/>
          <w:sz w:val="26"/>
          <w:szCs w:val="26"/>
          <w:shd w:val="clear" w:color="auto" w:fill="FFFFFF"/>
        </w:rPr>
        <w:t xml:space="preserve"> </w:t>
      </w:r>
      <w:r w:rsidRPr="00130EE3">
        <w:rPr>
          <w:sz w:val="26"/>
          <w:szCs w:val="26"/>
          <w:shd w:val="clear" w:color="auto" w:fill="FFFFFF"/>
        </w:rPr>
        <w:t>dụng.</w:t>
      </w:r>
      <w:r w:rsidRPr="00130EE3">
        <w:rPr>
          <w:rFonts w:eastAsia="Times New Roman"/>
          <w:sz w:val="26"/>
          <w:szCs w:val="26"/>
          <w:shd w:val="clear" w:color="auto" w:fill="FFFFFF"/>
        </w:rPr>
        <w:t xml:space="preserve"> </w:t>
      </w:r>
    </w:p>
    <w:p w14:paraId="2AC86F8E" w14:textId="4B809574" w:rsidR="009B4718" w:rsidRPr="00130EE3" w:rsidRDefault="009B4718" w:rsidP="00F669E4">
      <w:pPr>
        <w:widowControl w:val="0"/>
        <w:suppressAutoHyphens/>
        <w:spacing w:after="58" w:line="240" w:lineRule="auto"/>
        <w:ind w:firstLine="709"/>
        <w:jc w:val="both"/>
        <w:rPr>
          <w:sz w:val="26"/>
          <w:szCs w:val="26"/>
        </w:rPr>
      </w:pPr>
      <w:r w:rsidRPr="00130EE3">
        <w:rPr>
          <w:sz w:val="26"/>
          <w:szCs w:val="26"/>
        </w:rPr>
        <w:t xml:space="preserve">+ Ngoài ra, Thư viện còn ban hành hướng dẫn tra cứu tài liệu qua mục lục trực tuyến và sử dụng Cơ sở dữ liệu của Thư viện. </w:t>
      </w:r>
    </w:p>
    <w:p w14:paraId="3128EEA5" w14:textId="1BA49985" w:rsidR="00BA2526" w:rsidRPr="00130EE3" w:rsidRDefault="00000000" w:rsidP="00F669E4">
      <w:pPr>
        <w:widowControl w:val="0"/>
        <w:suppressAutoHyphens/>
        <w:spacing w:after="58" w:line="240" w:lineRule="auto"/>
        <w:ind w:firstLine="709"/>
        <w:jc w:val="both"/>
        <w:rPr>
          <w:rFonts w:asciiTheme="majorHAnsi" w:hAnsiTheme="majorHAnsi" w:cstheme="majorHAnsi"/>
          <w:b/>
          <w:bCs/>
          <w:sz w:val="26"/>
          <w:szCs w:val="26"/>
        </w:rPr>
      </w:pPr>
      <w:hyperlink r:id="rId67" w:history="1">
        <w:r w:rsidR="00FB312B" w:rsidRPr="00130EE3">
          <w:rPr>
            <w:rStyle w:val="Siuktni"/>
            <w:rFonts w:asciiTheme="majorHAnsi" w:hAnsiTheme="majorHAnsi" w:cstheme="majorHAnsi"/>
            <w:b/>
            <w:bCs/>
            <w:color w:val="auto"/>
            <w:sz w:val="26"/>
            <w:szCs w:val="26"/>
            <w:u w:val="none"/>
          </w:rPr>
          <w:t>Link liên kết các hướng dẫn của Thư viện</w:t>
        </w:r>
      </w:hyperlink>
    </w:p>
    <w:p w14:paraId="2E30FA84" w14:textId="3C8E16FC" w:rsidR="00FB312B" w:rsidRPr="00130EE3" w:rsidRDefault="00FB312B" w:rsidP="00FB312B">
      <w:pPr>
        <w:widowControl w:val="0"/>
        <w:suppressAutoHyphens/>
        <w:spacing w:after="58" w:line="276" w:lineRule="auto"/>
        <w:ind w:firstLine="709"/>
        <w:jc w:val="center"/>
        <w:rPr>
          <w:b/>
          <w:bCs/>
          <w:sz w:val="26"/>
          <w:szCs w:val="26"/>
        </w:rPr>
      </w:pPr>
      <w:r w:rsidRPr="00130EE3">
        <w:rPr>
          <w:b/>
          <w:bCs/>
          <w:noProof/>
          <w:sz w:val="26"/>
          <w:szCs w:val="26"/>
        </w:rPr>
        <w:drawing>
          <wp:inline distT="0" distB="0" distL="0" distR="0" wp14:anchorId="32149B03" wp14:editId="10150B86">
            <wp:extent cx="781159" cy="781159"/>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68">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6EE0AACD" w14:textId="7C83DB02" w:rsidR="00BA2526" w:rsidRPr="00130EE3" w:rsidRDefault="00BA2526" w:rsidP="00E548AD">
      <w:pPr>
        <w:pStyle w:val="u1"/>
        <w:spacing w:before="0" w:after="0" w:line="276" w:lineRule="auto"/>
        <w:jc w:val="center"/>
        <w:rPr>
          <w:rFonts w:cstheme="majorHAnsi"/>
          <w:b/>
          <w:bCs/>
          <w:color w:val="auto"/>
          <w:sz w:val="26"/>
          <w:szCs w:val="26"/>
        </w:rPr>
      </w:pPr>
      <w:bookmarkStart w:id="101" w:name="_Toc240641789"/>
      <w:r w:rsidRPr="00130EE3">
        <w:rPr>
          <w:rFonts w:cstheme="majorHAnsi"/>
          <w:b/>
          <w:bCs/>
          <w:color w:val="auto"/>
          <w:sz w:val="26"/>
          <w:szCs w:val="26"/>
        </w:rPr>
        <w:lastRenderedPageBreak/>
        <w:t>PHẦN III</w:t>
      </w:r>
      <w:r w:rsidR="00E548AD" w:rsidRPr="00130EE3">
        <w:rPr>
          <w:rFonts w:cstheme="majorHAnsi"/>
          <w:b/>
          <w:bCs/>
          <w:color w:val="auto"/>
          <w:sz w:val="26"/>
          <w:szCs w:val="26"/>
        </w:rPr>
        <w:br/>
      </w:r>
      <w:r w:rsidRPr="00130EE3">
        <w:rPr>
          <w:rFonts w:cstheme="majorHAnsi"/>
          <w:b/>
          <w:bCs/>
          <w:color w:val="auto"/>
          <w:sz w:val="26"/>
          <w:szCs w:val="26"/>
        </w:rPr>
        <w:t>HOẠT ĐỘNG CÔNG TÁC SINH VIÊN</w:t>
      </w:r>
      <w:r w:rsidR="00874DB3" w:rsidRPr="00130EE3">
        <w:rPr>
          <w:rFonts w:cstheme="majorHAnsi"/>
          <w:b/>
          <w:bCs/>
          <w:color w:val="auto"/>
          <w:sz w:val="26"/>
          <w:szCs w:val="26"/>
        </w:rPr>
        <w:t xml:space="preserve"> - HỢP TÁC DOANH NGHIỆP</w:t>
      </w:r>
      <w:bookmarkEnd w:id="101"/>
    </w:p>
    <w:p w14:paraId="6D838965" w14:textId="11CD4BB9" w:rsidR="00BA2526" w:rsidRPr="00130EE3" w:rsidRDefault="00BA2526" w:rsidP="00E548AD">
      <w:pPr>
        <w:pStyle w:val="u1"/>
        <w:spacing w:after="0" w:line="276" w:lineRule="auto"/>
        <w:ind w:firstLine="709"/>
        <w:rPr>
          <w:rFonts w:cstheme="majorHAnsi"/>
          <w:i/>
          <w:iCs/>
          <w:color w:val="auto"/>
          <w:sz w:val="26"/>
          <w:szCs w:val="26"/>
        </w:rPr>
      </w:pPr>
      <w:bookmarkStart w:id="102" w:name="_Toc240641790"/>
      <w:r w:rsidRPr="00130EE3">
        <w:rPr>
          <w:rFonts w:cstheme="majorHAnsi"/>
          <w:b/>
          <w:bCs/>
          <w:color w:val="auto"/>
          <w:sz w:val="26"/>
          <w:szCs w:val="26"/>
        </w:rPr>
        <w:t>I. Quy chế Công tác sinh viên</w:t>
      </w:r>
      <w:bookmarkEnd w:id="102"/>
      <w:r w:rsidR="00AC61E2" w:rsidRPr="00130EE3">
        <w:rPr>
          <w:rFonts w:cstheme="majorHAnsi"/>
          <w:b/>
          <w:bCs/>
          <w:color w:val="auto"/>
          <w:sz w:val="26"/>
          <w:szCs w:val="26"/>
        </w:rPr>
        <w:t xml:space="preserve"> </w:t>
      </w:r>
    </w:p>
    <w:p w14:paraId="6A3AD336" w14:textId="77777777" w:rsidR="00BA2526" w:rsidRPr="00130EE3" w:rsidRDefault="00BA2526" w:rsidP="00536545">
      <w:pPr>
        <w:pStyle w:val="u2"/>
        <w:spacing w:before="0" w:after="0" w:line="276" w:lineRule="auto"/>
        <w:ind w:firstLine="709"/>
        <w:rPr>
          <w:rFonts w:cstheme="majorHAnsi"/>
          <w:b/>
          <w:bCs/>
          <w:color w:val="auto"/>
          <w:sz w:val="26"/>
          <w:szCs w:val="26"/>
        </w:rPr>
      </w:pPr>
      <w:bookmarkStart w:id="103" w:name="_Toc240641791"/>
      <w:r w:rsidRPr="00130EE3">
        <w:rPr>
          <w:rFonts w:cstheme="majorHAnsi"/>
          <w:b/>
          <w:bCs/>
          <w:color w:val="auto"/>
          <w:sz w:val="26"/>
          <w:szCs w:val="26"/>
        </w:rPr>
        <w:t>1. Nhiệm vụ của sinh viên</w:t>
      </w:r>
      <w:bookmarkEnd w:id="103"/>
    </w:p>
    <w:p w14:paraId="395E292D" w14:textId="2A66151C" w:rsidR="00E12C86" w:rsidRPr="00130EE3" w:rsidRDefault="00ED7CCB"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Chấp hành chủ trương,</w:t>
      </w:r>
      <w:r w:rsidR="00F068BE" w:rsidRPr="00130EE3">
        <w:rPr>
          <w:i w:val="0"/>
          <w:iCs w:val="0"/>
        </w:rPr>
        <w:t xml:space="preserve"> </w:t>
      </w:r>
      <w:r w:rsidR="00E12C86" w:rsidRPr="00130EE3">
        <w:rPr>
          <w:i w:val="0"/>
          <w:iCs w:val="0"/>
        </w:rPr>
        <w:t xml:space="preserve">chính sách, pháp luật của Nhà nước; Chấp hành điều lệ, các quy chế, quy định và nội quy của trường </w:t>
      </w:r>
      <w:r w:rsidR="00DF3EEA" w:rsidRPr="00130EE3">
        <w:rPr>
          <w:i w:val="0"/>
          <w:iCs w:val="0"/>
        </w:rPr>
        <w:t>ĐHTT</w:t>
      </w:r>
      <w:r w:rsidR="00E12C86" w:rsidRPr="00130EE3">
        <w:rPr>
          <w:i w:val="0"/>
          <w:iCs w:val="0"/>
        </w:rPr>
        <w:t>.</w:t>
      </w:r>
    </w:p>
    <w:p w14:paraId="6C5E75FE" w14:textId="68EBCDAD"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Tôn trọng giảng viên, cán bộ, viên chức, nhân viên nhà trường; có tinh thần đoàn kết, tương thân tương ái, giúp đỡ lẫn nhau trong quá trình học tập và rèn luyện; thực hiện tốt nếp sống văn hóa, văn minh.</w:t>
      </w:r>
    </w:p>
    <w:p w14:paraId="7EE17885" w14:textId="649CCC5E"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Giữ gìn và bảo vệ tài sản; hành động góp phần xây dựng, bảo v</w:t>
      </w:r>
      <w:r w:rsidR="00E31400" w:rsidRPr="00130EE3">
        <w:rPr>
          <w:i w:val="0"/>
          <w:iCs w:val="0"/>
        </w:rPr>
        <w:t>ệ</w:t>
      </w:r>
      <w:r w:rsidR="00E12C86" w:rsidRPr="00130EE3">
        <w:rPr>
          <w:i w:val="0"/>
          <w:iCs w:val="0"/>
        </w:rPr>
        <w:t xml:space="preserve"> và phát huy truyền thống của nhà trường.</w:t>
      </w:r>
    </w:p>
    <w:p w14:paraId="2AD99236" w14:textId="3F428C2B"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Học tập, rèn luyện theo chương trình, kế hoạch đào tạo của nhà trường; </w:t>
      </w:r>
      <w:r w:rsidR="00E12C86" w:rsidRPr="00130EE3">
        <w:rPr>
          <w:i w:val="0"/>
          <w:iCs w:val="0"/>
        </w:rPr>
        <w:br/>
        <w:t>chủ động tích cực học tập, nghiên cứu, sáng tạo và rèn luyện đạo đức, lối sống.</w:t>
      </w:r>
    </w:p>
    <w:p w14:paraId="77CAD9E3" w14:textId="71EFA210"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Thực hiện đầy đủ quy định về việc khám sức khỏe đầu khóa và định kỳ trong thời gian học tập theo quy định của nhà trường.</w:t>
      </w:r>
    </w:p>
    <w:p w14:paraId="3C15C31D" w14:textId="7F81933A"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Đảm bảo đóng học phí, bảo hiểm y tế đầy đủ và đúng thời hạn.</w:t>
      </w:r>
    </w:p>
    <w:p w14:paraId="29EB0DDF" w14:textId="28CA2068"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Tham gia lao động và hoạt động xã hội, hoạt động bảo vệ môi trường phù hợp với năng lực và sức khỏe theo yêu cầu của trường.</w:t>
      </w:r>
    </w:p>
    <w:p w14:paraId="397FF1CA" w14:textId="5B2F5C07"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Chấp hành nghĩa vụ làm việc có thời hạn theo sự điều động của nhà trường khi được hưởng học bổng của trường, nếu không chấp hành phải bồi hoàn học bổng. Sinh viên thôi học tạm thời hoặc thôi học tại trường không vì lý do sức khỏe đều phải hoàn trả cho trường tất cả phần học bổng mà sinh viên được hưởng từ khi sinh viên nhập học đến thời điểm nộp đơn xin thôi học.</w:t>
      </w:r>
    </w:p>
    <w:p w14:paraId="7C6B9AAF" w14:textId="17F859C0"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Tham gia phòng, chống tiêu cực, gian lận trong học tập, thi cử và các hoạt động khác của sinh viên; kịp thời báo cáo với </w:t>
      </w:r>
      <w:r w:rsidR="00FA3F37" w:rsidRPr="00130EE3">
        <w:rPr>
          <w:i w:val="0"/>
          <w:iCs w:val="0"/>
        </w:rPr>
        <w:t>Khoa</w:t>
      </w:r>
      <w:r w:rsidR="00E12C86" w:rsidRPr="00130EE3">
        <w:rPr>
          <w:i w:val="0"/>
          <w:iCs w:val="0"/>
        </w:rPr>
        <w:t>, phòng chức năng, ban giám hiệu hoặc các cơ quan có thẩm quyền khi phát hiện những hành vi tiêu cực, gian lận trong học tập, thi cử hoặc những hành vi vi phạm pháp luật, vi phạm nội quy, quy chế khác của sinh viên, cán bộ, giảng viên trong trường.</w:t>
      </w:r>
    </w:p>
    <w:p w14:paraId="471A36A4" w14:textId="15A546A7" w:rsidR="00E12C86" w:rsidRPr="00130EE3" w:rsidRDefault="0061405A"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E12C86" w:rsidRPr="00130EE3">
        <w:rPr>
          <w:i w:val="0"/>
          <w:iCs w:val="0"/>
        </w:rPr>
        <w:t xml:space="preserve"> Tham gia công tác đảm bảo an ninh, trật tự, an toàn xã hội, an toàn giao thông, phòng chống tội phạm, tệ nạn xã hội trong các trường học, gia đình và cộng đồng.</w:t>
      </w:r>
    </w:p>
    <w:p w14:paraId="53AF1036" w14:textId="64FC5163" w:rsidR="00E12C86" w:rsidRPr="00130EE3" w:rsidRDefault="0061405A" w:rsidP="00536545">
      <w:pPr>
        <w:pStyle w:val="Bodytext20"/>
        <w:shd w:val="clear" w:color="auto" w:fill="auto"/>
        <w:tabs>
          <w:tab w:val="left" w:pos="862"/>
        </w:tabs>
        <w:spacing w:after="184" w:line="276" w:lineRule="auto"/>
        <w:ind w:firstLine="709"/>
        <w:jc w:val="both"/>
        <w:rPr>
          <w:i w:val="0"/>
          <w:iCs w:val="0"/>
        </w:rPr>
      </w:pPr>
      <w:r w:rsidRPr="00130EE3">
        <w:rPr>
          <w:i w:val="0"/>
          <w:iCs w:val="0"/>
        </w:rPr>
        <w:t>-</w:t>
      </w:r>
      <w:r w:rsidR="00E12C86" w:rsidRPr="00130EE3">
        <w:rPr>
          <w:i w:val="0"/>
          <w:iCs w:val="0"/>
        </w:rPr>
        <w:t xml:space="preserve"> Thực hiện các nhiệm vụ khác có liên quan theo quy định của pháp luật và của nhà trường</w:t>
      </w:r>
    </w:p>
    <w:p w14:paraId="308F3994" w14:textId="77777777" w:rsidR="00BA2526" w:rsidRPr="00130EE3" w:rsidRDefault="00BA2526" w:rsidP="00536545">
      <w:pPr>
        <w:pStyle w:val="u2"/>
        <w:spacing w:before="0" w:after="0" w:line="276" w:lineRule="auto"/>
        <w:ind w:firstLine="709"/>
        <w:rPr>
          <w:rFonts w:cstheme="majorHAnsi"/>
          <w:b/>
          <w:bCs/>
          <w:color w:val="auto"/>
          <w:sz w:val="26"/>
          <w:szCs w:val="26"/>
        </w:rPr>
      </w:pPr>
      <w:bookmarkStart w:id="104" w:name="_Toc240641792"/>
      <w:r w:rsidRPr="00130EE3">
        <w:rPr>
          <w:rFonts w:cstheme="majorHAnsi"/>
          <w:b/>
          <w:bCs/>
          <w:color w:val="auto"/>
          <w:sz w:val="26"/>
          <w:szCs w:val="26"/>
        </w:rPr>
        <w:t>2. Quyền của sinh viên</w:t>
      </w:r>
      <w:bookmarkEnd w:id="104"/>
    </w:p>
    <w:p w14:paraId="2AB02E35" w14:textId="58820193" w:rsidR="00F4502B" w:rsidRPr="00130EE3" w:rsidRDefault="0061405A"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Được nhận vào học đúng ngành nghề đã đăng ký dự tuy</w:t>
      </w:r>
      <w:r w:rsidR="00E31400" w:rsidRPr="00130EE3">
        <w:rPr>
          <w:i w:val="0"/>
          <w:iCs w:val="0"/>
        </w:rPr>
        <w:t>ể</w:t>
      </w:r>
      <w:r w:rsidR="00F4502B" w:rsidRPr="00130EE3">
        <w:rPr>
          <w:i w:val="0"/>
          <w:iCs w:val="0"/>
        </w:rPr>
        <w:t>n nếu đủ các điều kiện trúng tuy</w:t>
      </w:r>
      <w:r w:rsidR="00E31400" w:rsidRPr="00130EE3">
        <w:rPr>
          <w:i w:val="0"/>
          <w:iCs w:val="0"/>
        </w:rPr>
        <w:t>ể</w:t>
      </w:r>
      <w:r w:rsidR="00F4502B" w:rsidRPr="00130EE3">
        <w:rPr>
          <w:i w:val="0"/>
          <w:iCs w:val="0"/>
        </w:rPr>
        <w:t>n.</w:t>
      </w:r>
    </w:p>
    <w:p w14:paraId="43E9666B" w14:textId="01A77783" w:rsidR="00F4502B" w:rsidRPr="00130EE3" w:rsidRDefault="0061405A"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Được tôn trọng và đối xử bình đẳng; được cung cấp đầy đủ thông tin cá nhân về việc học tập, rèn luyện theo quy định của trường; được phổ biến nội quy, quy chế về đào tạo, rèn luyện và chế độ chính sách của nhà nước, của trường Đại học Tân Tạo có liên quan đến sinh viên.</w:t>
      </w:r>
    </w:p>
    <w:p w14:paraId="6C0AF56E" w14:textId="2FA424A9" w:rsidR="00F4502B" w:rsidRPr="00130EE3" w:rsidRDefault="0061405A" w:rsidP="00536545">
      <w:pPr>
        <w:pStyle w:val="Bodytext20"/>
        <w:tabs>
          <w:tab w:val="left" w:pos="862"/>
        </w:tabs>
        <w:spacing w:line="276" w:lineRule="auto"/>
        <w:ind w:firstLine="709"/>
        <w:jc w:val="both"/>
        <w:rPr>
          <w:i w:val="0"/>
          <w:iCs w:val="0"/>
          <w:spacing w:val="-6"/>
        </w:rPr>
      </w:pPr>
      <w:r w:rsidRPr="00130EE3">
        <w:rPr>
          <w:i w:val="0"/>
          <w:iCs w:val="0"/>
          <w:spacing w:val="-6"/>
        </w:rPr>
        <w:t>-</w:t>
      </w:r>
      <w:r w:rsidR="00F4502B" w:rsidRPr="00130EE3">
        <w:rPr>
          <w:i w:val="0"/>
          <w:iCs w:val="0"/>
          <w:spacing w:val="-6"/>
        </w:rPr>
        <w:t xml:space="preserve"> Được tạo điều kiện trong học tập, nghiên cứu </w:t>
      </w:r>
      <w:r w:rsidR="00FA3F37" w:rsidRPr="00130EE3">
        <w:rPr>
          <w:i w:val="0"/>
          <w:iCs w:val="0"/>
          <w:spacing w:val="-6"/>
        </w:rPr>
        <w:t>Khoa</w:t>
      </w:r>
      <w:r w:rsidR="00F4502B" w:rsidRPr="00130EE3">
        <w:rPr>
          <w:i w:val="0"/>
          <w:iCs w:val="0"/>
          <w:spacing w:val="-6"/>
        </w:rPr>
        <w:t xml:space="preserve"> học và rèn luyện, bao gồm:</w:t>
      </w:r>
    </w:p>
    <w:p w14:paraId="7B765FA3" w14:textId="06735DC5" w:rsidR="00F4502B" w:rsidRPr="00130EE3" w:rsidRDefault="0061405A" w:rsidP="00536545">
      <w:pPr>
        <w:pStyle w:val="Bodytext20"/>
        <w:tabs>
          <w:tab w:val="left" w:pos="862"/>
        </w:tabs>
        <w:spacing w:line="276" w:lineRule="auto"/>
        <w:ind w:firstLine="709"/>
        <w:jc w:val="both"/>
        <w:rPr>
          <w:i w:val="0"/>
          <w:iCs w:val="0"/>
        </w:rPr>
      </w:pPr>
      <w:r w:rsidRPr="00130EE3">
        <w:rPr>
          <w:i w:val="0"/>
          <w:iCs w:val="0"/>
        </w:rPr>
        <w:lastRenderedPageBreak/>
        <w:t>+</w:t>
      </w:r>
      <w:r w:rsidR="00F4502B" w:rsidRPr="00130EE3">
        <w:rPr>
          <w:i w:val="0"/>
          <w:iCs w:val="0"/>
        </w:rPr>
        <w:t xml:space="preserve"> Sử dụng thư viện, các trang thiết bị và phương tiện phục vụ các hoạt động học tập, nghiên cứu </w:t>
      </w:r>
      <w:r w:rsidR="00FA3F37" w:rsidRPr="00130EE3">
        <w:rPr>
          <w:i w:val="0"/>
          <w:iCs w:val="0"/>
        </w:rPr>
        <w:t>Khoa</w:t>
      </w:r>
      <w:r w:rsidR="00F4502B" w:rsidRPr="00130EE3">
        <w:rPr>
          <w:i w:val="0"/>
          <w:iCs w:val="0"/>
        </w:rPr>
        <w:t xml:space="preserve"> học, văn hóa, văn nghệ, thể dục, thể thao;</w:t>
      </w:r>
    </w:p>
    <w:p w14:paraId="073FF8F6" w14:textId="6658A960" w:rsidR="00F4502B" w:rsidRPr="00130EE3" w:rsidRDefault="0061405A"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Tham gia nghiên cứu </w:t>
      </w:r>
      <w:r w:rsidR="00FA3F37" w:rsidRPr="00130EE3">
        <w:rPr>
          <w:i w:val="0"/>
          <w:iCs w:val="0"/>
        </w:rPr>
        <w:t>Khoa</w:t>
      </w:r>
      <w:r w:rsidR="00F4502B" w:rsidRPr="00130EE3">
        <w:rPr>
          <w:i w:val="0"/>
          <w:iCs w:val="0"/>
        </w:rPr>
        <w:t xml:space="preserve"> học, thi sáng tạo </w:t>
      </w:r>
      <w:r w:rsidR="00FA3F37" w:rsidRPr="00130EE3">
        <w:rPr>
          <w:i w:val="0"/>
          <w:iCs w:val="0"/>
        </w:rPr>
        <w:t>Khoa</w:t>
      </w:r>
      <w:r w:rsidR="00F4502B" w:rsidRPr="00130EE3">
        <w:rPr>
          <w:i w:val="0"/>
          <w:iCs w:val="0"/>
        </w:rPr>
        <w:t xml:space="preserve"> học - kỹ thuật, ...;</w:t>
      </w:r>
    </w:p>
    <w:p w14:paraId="3C3EBBE0" w14:textId="7744C387" w:rsidR="00F4502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Chăm sóc, bảo vệ sức khỏe theo quy định hiện hành của Nhà nước;</w:t>
      </w:r>
    </w:p>
    <w:p w14:paraId="4DBA574B" w14:textId="081AABFD" w:rsidR="00F4502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Được đăng ký dự tuyển đi học, tham gia các hoạt động giao lưu, trao đổi </w:t>
      </w:r>
      <w:r w:rsidR="00F4502B" w:rsidRPr="00130EE3">
        <w:rPr>
          <w:i w:val="0"/>
          <w:iCs w:val="0"/>
        </w:rPr>
        <w:br/>
        <w:t xml:space="preserve">sinh viên ở nước ngoài, học chuyển tiếp ở các trình độ đào tạo cao hơn theo quy định hiện hành; </w:t>
      </w:r>
    </w:p>
    <w:p w14:paraId="00B3A6B3" w14:textId="44564C7A" w:rsidR="00F4502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Được tham gia các tổ chức tự quản của sinh viên, các hoạt động xã hội có liên quan ở trong và ngoài nhà trường theo quy định của pháp luật; các hoạt động văn ho</w:t>
      </w:r>
      <w:r w:rsidR="00E31400" w:rsidRPr="00130EE3">
        <w:rPr>
          <w:i w:val="0"/>
          <w:iCs w:val="0"/>
        </w:rPr>
        <w:t>á</w:t>
      </w:r>
      <w:r w:rsidR="00F4502B" w:rsidRPr="00130EE3">
        <w:rPr>
          <w:i w:val="0"/>
          <w:iCs w:val="0"/>
        </w:rPr>
        <w:t>, văn nghệ, thể thao lành mạnh, phù hợp với mục tiêu đào tạo của nhà trường;</w:t>
      </w:r>
    </w:p>
    <w:p w14:paraId="070EDB53" w14:textId="67BE81D0" w:rsidR="00F4502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Nghỉ học tạm thời, bảo lưu, học theo tiến độ chậm, tiến độ nhanh, chuyển trường theo quy định của quy chế về đào tạo của Bộ GD&amp;ĐT; được nghỉ hè, nghỉ Tết, nghỉ lễ theo quy định.</w:t>
      </w:r>
    </w:p>
    <w:p w14:paraId="6000BEC4" w14:textId="59F39F00" w:rsidR="00F4502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Được góp ý kiến, tham gia quản lý và giám sát hoạt động giáo dục và các </w:t>
      </w:r>
      <w:r w:rsidR="00F4502B" w:rsidRPr="00130EE3">
        <w:rPr>
          <w:i w:val="0"/>
          <w:iCs w:val="0"/>
        </w:rPr>
        <w:br/>
        <w:t xml:space="preserve">điều kiện </w:t>
      </w:r>
      <w:r w:rsidR="008B525F" w:rsidRPr="00130EE3">
        <w:rPr>
          <w:i w:val="0"/>
          <w:iCs w:val="0"/>
        </w:rPr>
        <w:t>Bảo đảm chất lượng</w:t>
      </w:r>
      <w:r w:rsidR="00F4502B" w:rsidRPr="00130EE3">
        <w:rPr>
          <w:i w:val="0"/>
          <w:iCs w:val="0"/>
        </w:rPr>
        <w:t xml:space="preserve"> giáo dục; trực tiếp hoặc thông qua đại diện hợp pháp của mình kiến nghị các giải pháp góp phần xây dựng nhà trường; đề đạt nguyện vọng và khiếu nại lên Ban giám hiệu giải quyết các vấn đề có liên quan đến quyền, lợi ích </w:t>
      </w:r>
      <w:r w:rsidR="00F4502B" w:rsidRPr="00130EE3">
        <w:rPr>
          <w:i w:val="0"/>
          <w:iCs w:val="0"/>
        </w:rPr>
        <w:br/>
        <w:t>chính đáng của sinh viên.</w:t>
      </w:r>
    </w:p>
    <w:p w14:paraId="17A352B7" w14:textId="7078FC4F" w:rsidR="00F4502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F4502B" w:rsidRPr="00130EE3">
        <w:rPr>
          <w:i w:val="0"/>
          <w:iCs w:val="0"/>
        </w:rPr>
        <w:t xml:space="preserve"> Được xét tiếp nhận vào ký túc xá theo quy định của trường.</w:t>
      </w:r>
    </w:p>
    <w:p w14:paraId="6AB5659E" w14:textId="28499243" w:rsidR="00894826" w:rsidRPr="00130EE3" w:rsidRDefault="00417050"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F4502B" w:rsidRPr="00130EE3">
        <w:rPr>
          <w:i w:val="0"/>
          <w:iCs w:val="0"/>
        </w:rPr>
        <w:t xml:space="preserve"> Sinh viên đủ điều kiện công nhận tốt nghiệp được nhà trường cấp bằng </w:t>
      </w:r>
      <w:r w:rsidR="00F4502B" w:rsidRPr="00130EE3">
        <w:rPr>
          <w:i w:val="0"/>
          <w:iCs w:val="0"/>
        </w:rPr>
        <w:br/>
        <w:t>tốt nghiệp, bảng điểm học tập và rèn luyện, các giấy tờ liên quan và giải quyết các thủ tục hành chính khác.</w:t>
      </w:r>
    </w:p>
    <w:p w14:paraId="48E55E69" w14:textId="77777777" w:rsidR="00BA2526" w:rsidRPr="00130EE3" w:rsidRDefault="00BA2526" w:rsidP="004F1E03">
      <w:pPr>
        <w:pStyle w:val="u2"/>
        <w:spacing w:after="0" w:line="276" w:lineRule="auto"/>
        <w:ind w:firstLine="709"/>
        <w:rPr>
          <w:rFonts w:cstheme="majorHAnsi"/>
          <w:b/>
          <w:bCs/>
          <w:color w:val="auto"/>
          <w:sz w:val="26"/>
          <w:szCs w:val="26"/>
        </w:rPr>
      </w:pPr>
      <w:bookmarkStart w:id="105" w:name="_Toc240641793"/>
      <w:r w:rsidRPr="00130EE3">
        <w:rPr>
          <w:rFonts w:cstheme="majorHAnsi"/>
          <w:b/>
          <w:bCs/>
          <w:color w:val="auto"/>
          <w:sz w:val="26"/>
          <w:szCs w:val="26"/>
        </w:rPr>
        <w:t>3. Những hành vi bị cấm</w:t>
      </w:r>
      <w:bookmarkEnd w:id="105"/>
    </w:p>
    <w:p w14:paraId="01ECDC90" w14:textId="05450DEE"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Xúc phạm nhân phẩm, danh dự, xâm phạm thân thể giảng viên, cán bộ, nhân viên, sinh viên của trường và người khác.</w:t>
      </w:r>
    </w:p>
    <w:p w14:paraId="76D63D3A" w14:textId="142FE701"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Gian lận trong học tập, kiểm tra, thi cử như: quay cóp, mang tài liệu vào phòng thi, xin điểm; học, thi, thực tập, trực hộ người khác hoặc nhờ người khác học, thi, thực tập, trực hộ; sao chép, nhờ hoặc làm hộ tiểu luận, đồ án, khóa luận tốt nghiệp; tổ chức hoặc tham gia tổ chức thi hộ hoặc các hành vi gian lận khác.</w:t>
      </w:r>
    </w:p>
    <w:p w14:paraId="13F7CDC4" w14:textId="0082D081"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Hút thuốc, uống rượu, bia trong trường học; say rượu, bia khi đến lớp học.</w:t>
      </w:r>
    </w:p>
    <w:p w14:paraId="249D8DC7" w14:textId="52D1F702"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Tổ chức hoặc tham gia tụ tập đông người, biểu tình, khiếu kiện trái pháp luật; tham gia tệ nạn xã hội, gây rối an ninh, trật tự an toàn trong trường hoặc ngoài xã hội.</w:t>
      </w:r>
    </w:p>
    <w:p w14:paraId="4B54E043" w14:textId="5ECB7096"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Tổ chức hoặc tham gia đua xe hoặc cổ vũ đua xe trái phép.</w:t>
      </w:r>
    </w:p>
    <w:p w14:paraId="122C436F" w14:textId="3AECA674" w:rsidR="009D589B" w:rsidRPr="00130EE3" w:rsidRDefault="00417050" w:rsidP="00536545">
      <w:pPr>
        <w:pStyle w:val="Bodytext20"/>
        <w:shd w:val="clear" w:color="auto" w:fill="auto"/>
        <w:tabs>
          <w:tab w:val="left" w:pos="862"/>
        </w:tabs>
        <w:spacing w:line="276" w:lineRule="auto"/>
        <w:ind w:firstLine="709"/>
        <w:jc w:val="both"/>
        <w:rPr>
          <w:i w:val="0"/>
          <w:iCs w:val="0"/>
        </w:rPr>
      </w:pPr>
      <w:r w:rsidRPr="00130EE3">
        <w:rPr>
          <w:i w:val="0"/>
          <w:iCs w:val="0"/>
        </w:rPr>
        <w:t>-</w:t>
      </w:r>
      <w:r w:rsidR="009D589B" w:rsidRPr="00130EE3">
        <w:rPr>
          <w:i w:val="0"/>
          <w:iCs w:val="0"/>
        </w:rPr>
        <w:t xml:space="preserve"> Tổ chức hoặc tham gia đánh bạc dưới mọi hình thức.</w:t>
      </w:r>
    </w:p>
    <w:p w14:paraId="4723ABAD" w14:textId="36764B1B"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Sản xuất, mua bán, vận chuyển, phát tán, tàng trữ, sử dụng hoặc lôi kéo người khác sử dụng vũ khí, chất nổ, các chất ma tuý, các loại hóa chất cấm sử dụng; các tài liệu, ấn phẩm, thông tin phản động, đồi trụy và các tài liệu cấm khác theo quy định của Nhà nước; tổ chức, tham gia, truyền bá các hoạt động mê tín dị đoan, các hoạt động tôn giáo trong nhà trường và các hành vi vi phạm đạo đức khác.</w:t>
      </w:r>
    </w:p>
    <w:p w14:paraId="3E7DE816" w14:textId="67EBFB0A"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Thành lập, tham gia các hoạt động mang tính chất chính trị trái pháp luật; tổ chức, tham gia các hoạt động tập thể mang danh nghĩa Nhà trường khi chưa được Ban </w:t>
      </w:r>
      <w:r w:rsidR="009D589B" w:rsidRPr="00130EE3">
        <w:rPr>
          <w:i w:val="0"/>
          <w:iCs w:val="0"/>
        </w:rPr>
        <w:lastRenderedPageBreak/>
        <w:t>giám hiệu cho phép.</w:t>
      </w:r>
    </w:p>
    <w:p w14:paraId="7F3D5E78" w14:textId="5CE733E2" w:rsidR="009D589B" w:rsidRPr="00130EE3" w:rsidRDefault="00417050"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Đăng tải, bình luận, chia sẻ bài viết, hình ảnh có nội dung dung tục, bạo lực, đ</w:t>
      </w:r>
      <w:r w:rsidR="00FF091D" w:rsidRPr="00130EE3">
        <w:rPr>
          <w:i w:val="0"/>
          <w:iCs w:val="0"/>
        </w:rPr>
        <w:t>ồ</w:t>
      </w:r>
      <w:r w:rsidR="009D589B" w:rsidRPr="00130EE3">
        <w:rPr>
          <w:i w:val="0"/>
          <w:iCs w:val="0"/>
        </w:rPr>
        <w:t>i trụy, xâm phạm an ninh quốc gia, chống phá Đảng, Nhà nước, xuyên tạc, vu khống, xúc phạm uy tín của tổ chức, danh dự và nhân phẩm của cá nhân trên mạng internet.</w:t>
      </w:r>
    </w:p>
    <w:p w14:paraId="705E108F" w14:textId="7DAF0E23" w:rsidR="009D589B" w:rsidRPr="00130EE3" w:rsidRDefault="003E1804"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Gây gổ, đánh nhau hoặc kích động đánh nhau, tổ chức băng nhóm, phe phái, tụ tập gây rối trật tự trị an KTX, Nhà trường dưới bất cứ hình thức nào.</w:t>
      </w:r>
    </w:p>
    <w:p w14:paraId="63AE3E99" w14:textId="777326A7" w:rsidR="009D589B" w:rsidRPr="00130EE3" w:rsidRDefault="003E1804" w:rsidP="00536545">
      <w:pPr>
        <w:pStyle w:val="Bodytext20"/>
        <w:tabs>
          <w:tab w:val="left" w:pos="862"/>
        </w:tabs>
        <w:spacing w:line="276" w:lineRule="auto"/>
        <w:ind w:firstLine="709"/>
        <w:jc w:val="both"/>
        <w:rPr>
          <w:i w:val="0"/>
          <w:iCs w:val="0"/>
          <w:spacing w:val="-6"/>
        </w:rPr>
      </w:pPr>
      <w:r w:rsidRPr="00130EE3">
        <w:rPr>
          <w:i w:val="0"/>
          <w:iCs w:val="0"/>
          <w:spacing w:val="-6"/>
        </w:rPr>
        <w:t>-</w:t>
      </w:r>
      <w:r w:rsidR="009D589B" w:rsidRPr="00130EE3">
        <w:rPr>
          <w:i w:val="0"/>
          <w:iCs w:val="0"/>
          <w:spacing w:val="-6"/>
        </w:rPr>
        <w:t xml:space="preserve"> Các hành vi phá hoại hoặc ăn cắp tài sản công; ăn cắp, trấn lột tài sản người khác.</w:t>
      </w:r>
    </w:p>
    <w:p w14:paraId="2EA46F24" w14:textId="53362EA4" w:rsidR="009D589B" w:rsidRPr="00130EE3" w:rsidRDefault="003E1804"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Chứa chấp, che </w:t>
      </w:r>
      <w:r w:rsidR="00FF091D" w:rsidRPr="00130EE3">
        <w:rPr>
          <w:i w:val="0"/>
          <w:iCs w:val="0"/>
        </w:rPr>
        <w:t>gi</w:t>
      </w:r>
      <w:r w:rsidR="009D589B" w:rsidRPr="00130EE3">
        <w:rPr>
          <w:i w:val="0"/>
          <w:iCs w:val="0"/>
        </w:rPr>
        <w:t>ấu hàng cấm, hàng lậu.</w:t>
      </w:r>
    </w:p>
    <w:p w14:paraId="75487FB5" w14:textId="5A5798D1" w:rsidR="009D589B" w:rsidRPr="00130EE3" w:rsidRDefault="003E1804"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Tự ý đưa người ngoài vào Ký túc xá.</w:t>
      </w:r>
    </w:p>
    <w:p w14:paraId="79583577" w14:textId="7EC30705" w:rsidR="009D589B" w:rsidRPr="00130EE3" w:rsidRDefault="003E1804" w:rsidP="00536545">
      <w:pPr>
        <w:pStyle w:val="Bodytext20"/>
        <w:tabs>
          <w:tab w:val="left" w:pos="862"/>
        </w:tabs>
        <w:spacing w:line="276" w:lineRule="auto"/>
        <w:ind w:firstLine="709"/>
        <w:jc w:val="both"/>
        <w:rPr>
          <w:i w:val="0"/>
          <w:iCs w:val="0"/>
        </w:rPr>
      </w:pPr>
      <w:r w:rsidRPr="00130EE3">
        <w:rPr>
          <w:i w:val="0"/>
          <w:iCs w:val="0"/>
        </w:rPr>
        <w:t>-</w:t>
      </w:r>
      <w:r w:rsidR="009D589B" w:rsidRPr="00130EE3">
        <w:rPr>
          <w:i w:val="0"/>
          <w:iCs w:val="0"/>
        </w:rPr>
        <w:t xml:space="preserve"> Quan hệ nam nữ bất chính.</w:t>
      </w:r>
    </w:p>
    <w:p w14:paraId="77DB859E" w14:textId="50E4ACF8" w:rsidR="004645DE" w:rsidRPr="00130EE3" w:rsidRDefault="003E1804" w:rsidP="008D1C39">
      <w:pPr>
        <w:pStyle w:val="Bodytext20"/>
        <w:shd w:val="clear" w:color="auto" w:fill="auto"/>
        <w:tabs>
          <w:tab w:val="left" w:pos="862"/>
        </w:tabs>
        <w:spacing w:line="276" w:lineRule="auto"/>
        <w:ind w:firstLine="709"/>
        <w:jc w:val="both"/>
        <w:rPr>
          <w:i w:val="0"/>
          <w:iCs w:val="0"/>
        </w:rPr>
      </w:pPr>
      <w:r w:rsidRPr="00130EE3">
        <w:rPr>
          <w:i w:val="0"/>
          <w:iCs w:val="0"/>
        </w:rPr>
        <w:t>-</w:t>
      </w:r>
      <w:r w:rsidR="009D589B" w:rsidRPr="00130EE3">
        <w:rPr>
          <w:i w:val="0"/>
          <w:iCs w:val="0"/>
        </w:rPr>
        <w:t xml:space="preserve"> Tổ chức hoặc tham gia các hoạt động vi phạm pháp luật khác.</w:t>
      </w:r>
    </w:p>
    <w:p w14:paraId="27DB6968" w14:textId="7FAE617B" w:rsidR="00BA2526" w:rsidRPr="00130EE3" w:rsidRDefault="00566FF5" w:rsidP="006058CA">
      <w:pPr>
        <w:pStyle w:val="u1"/>
        <w:spacing w:after="0" w:line="276" w:lineRule="auto"/>
        <w:ind w:firstLine="709"/>
        <w:rPr>
          <w:rFonts w:cstheme="majorHAnsi"/>
          <w:b/>
          <w:bCs/>
          <w:color w:val="auto"/>
          <w:sz w:val="26"/>
          <w:szCs w:val="26"/>
        </w:rPr>
      </w:pPr>
      <w:bookmarkStart w:id="106" w:name="_Toc240641794"/>
      <w:r w:rsidRPr="00130EE3">
        <w:rPr>
          <w:rFonts w:cstheme="majorHAnsi"/>
          <w:b/>
          <w:bCs/>
          <w:color w:val="auto"/>
          <w:sz w:val="26"/>
          <w:szCs w:val="26"/>
        </w:rPr>
        <w:t>II</w:t>
      </w:r>
      <w:r w:rsidR="00BA2526" w:rsidRPr="00130EE3">
        <w:rPr>
          <w:rFonts w:cstheme="majorHAnsi"/>
          <w:b/>
          <w:bCs/>
          <w:color w:val="auto"/>
          <w:sz w:val="26"/>
          <w:szCs w:val="26"/>
        </w:rPr>
        <w:t xml:space="preserve">. </w:t>
      </w:r>
      <w:r w:rsidR="00542DD4" w:rsidRPr="00130EE3">
        <w:rPr>
          <w:rFonts w:cstheme="majorHAnsi"/>
          <w:b/>
          <w:bCs/>
          <w:color w:val="auto"/>
          <w:sz w:val="26"/>
          <w:szCs w:val="26"/>
        </w:rPr>
        <w:t xml:space="preserve">Quy định </w:t>
      </w:r>
      <w:r w:rsidR="00EC50D6" w:rsidRPr="00130EE3">
        <w:rPr>
          <w:rFonts w:cstheme="majorHAnsi"/>
          <w:b/>
          <w:bCs/>
          <w:color w:val="auto"/>
          <w:sz w:val="26"/>
          <w:szCs w:val="26"/>
        </w:rPr>
        <w:t xml:space="preserve">đào tạo kỹ năng mềm, </w:t>
      </w:r>
      <w:r w:rsidR="00DD598F" w:rsidRPr="00130EE3">
        <w:rPr>
          <w:rFonts w:cstheme="majorHAnsi"/>
          <w:b/>
          <w:bCs/>
          <w:color w:val="auto"/>
          <w:sz w:val="26"/>
          <w:szCs w:val="26"/>
        </w:rPr>
        <w:t>tín chỉ kỹ năng mềm và điểm rèn luyện</w:t>
      </w:r>
      <w:bookmarkEnd w:id="106"/>
    </w:p>
    <w:p w14:paraId="2B65D4B5" w14:textId="156642F5" w:rsidR="0005085A" w:rsidRPr="00130EE3" w:rsidRDefault="0005085A" w:rsidP="00536545">
      <w:pPr>
        <w:pStyle w:val="u2"/>
        <w:spacing w:before="0" w:after="0" w:line="276" w:lineRule="auto"/>
        <w:ind w:firstLine="709"/>
        <w:rPr>
          <w:rFonts w:cstheme="majorHAnsi"/>
          <w:b/>
          <w:bCs/>
          <w:color w:val="auto"/>
          <w:sz w:val="26"/>
          <w:szCs w:val="26"/>
        </w:rPr>
      </w:pPr>
      <w:bookmarkStart w:id="107" w:name="_Toc240641795"/>
      <w:r w:rsidRPr="00130EE3">
        <w:rPr>
          <w:rFonts w:cstheme="majorHAnsi"/>
          <w:b/>
          <w:bCs/>
          <w:color w:val="auto"/>
          <w:sz w:val="26"/>
          <w:szCs w:val="26"/>
        </w:rPr>
        <w:t>1. Chương trình đào tạo kỹ năng mềm</w:t>
      </w:r>
      <w:bookmarkEnd w:id="10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9"/>
        <w:gridCol w:w="2694"/>
        <w:gridCol w:w="2693"/>
        <w:gridCol w:w="709"/>
        <w:gridCol w:w="2126"/>
        <w:gridCol w:w="141"/>
      </w:tblGrid>
      <w:tr w:rsidR="00130EE3" w:rsidRPr="00130EE3" w14:paraId="17BD9486" w14:textId="77777777" w:rsidTr="006A2DA6">
        <w:trPr>
          <w:gridBefore w:val="1"/>
          <w:gridAfter w:val="1"/>
          <w:wBefore w:w="709" w:type="dxa"/>
          <w:wAfter w:w="141" w:type="dxa"/>
          <w:jc w:val="center"/>
        </w:trPr>
        <w:tc>
          <w:tcPr>
            <w:tcW w:w="60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DB5F2" w14:textId="77777777" w:rsidR="001C416E" w:rsidRPr="00130EE3" w:rsidRDefault="001C416E" w:rsidP="00536545">
            <w:pPr>
              <w:spacing w:before="60" w:after="60" w:line="276" w:lineRule="auto"/>
              <w:jc w:val="both"/>
              <w:rPr>
                <w:rFonts w:eastAsia="Times New Roman"/>
                <w:b/>
                <w:bCs/>
                <w:sz w:val="26"/>
                <w:szCs w:val="26"/>
              </w:rPr>
            </w:pPr>
            <w:r w:rsidRPr="00130EE3">
              <w:rPr>
                <w:rFonts w:eastAsia="Times New Roman"/>
                <w:b/>
                <w:bCs/>
                <w:sz w:val="26"/>
                <w:szCs w:val="26"/>
              </w:rPr>
              <w:t>Tên học phần: Kỹ năng mềm</w:t>
            </w:r>
          </w:p>
        </w:tc>
        <w:tc>
          <w:tcPr>
            <w:tcW w:w="212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1409C" w14:textId="253DA207" w:rsidR="001C416E" w:rsidRPr="00130EE3" w:rsidRDefault="001C416E" w:rsidP="00536545">
            <w:pPr>
              <w:spacing w:before="60" w:after="60" w:line="276" w:lineRule="auto"/>
              <w:jc w:val="center"/>
              <w:rPr>
                <w:rFonts w:eastAsia="Times New Roman"/>
                <w:sz w:val="26"/>
                <w:szCs w:val="26"/>
              </w:rPr>
            </w:pPr>
            <w:r w:rsidRPr="00130EE3">
              <w:rPr>
                <w:rFonts w:eastAsia="Times New Roman"/>
                <w:b/>
                <w:bCs/>
                <w:sz w:val="26"/>
                <w:szCs w:val="26"/>
              </w:rPr>
              <w:t>Mã học phần:</w:t>
            </w:r>
          </w:p>
          <w:p w14:paraId="0FC871AC" w14:textId="77777777" w:rsidR="001C416E" w:rsidRPr="00130EE3" w:rsidRDefault="001C416E" w:rsidP="00536545">
            <w:pPr>
              <w:spacing w:before="60" w:after="60" w:line="276" w:lineRule="auto"/>
              <w:jc w:val="center"/>
              <w:rPr>
                <w:rFonts w:eastAsia="Times New Roman"/>
                <w:b/>
                <w:bCs/>
                <w:sz w:val="26"/>
                <w:szCs w:val="26"/>
              </w:rPr>
            </w:pPr>
            <w:r w:rsidRPr="00130EE3">
              <w:rPr>
                <w:rFonts w:eastAsia="Times New Roman"/>
                <w:b/>
                <w:bCs/>
                <w:sz w:val="26"/>
                <w:szCs w:val="26"/>
              </w:rPr>
              <w:t>GEN1105*</w:t>
            </w:r>
          </w:p>
        </w:tc>
      </w:tr>
      <w:tr w:rsidR="00130EE3" w:rsidRPr="00130EE3" w14:paraId="5CD4BD52" w14:textId="77777777" w:rsidTr="006A2DA6">
        <w:trPr>
          <w:gridBefore w:val="1"/>
          <w:gridAfter w:val="1"/>
          <w:wBefore w:w="709" w:type="dxa"/>
          <w:wAfter w:w="141" w:type="dxa"/>
          <w:jc w:val="center"/>
        </w:trPr>
        <w:tc>
          <w:tcPr>
            <w:tcW w:w="60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7A5A1" w14:textId="77777777" w:rsidR="001C416E" w:rsidRPr="00130EE3" w:rsidRDefault="001C416E" w:rsidP="00536545">
            <w:pPr>
              <w:spacing w:before="60" w:after="60" w:line="276" w:lineRule="auto"/>
              <w:jc w:val="both"/>
              <w:rPr>
                <w:rFonts w:eastAsia="Times New Roman"/>
                <w:b/>
                <w:bCs/>
                <w:sz w:val="26"/>
                <w:szCs w:val="26"/>
              </w:rPr>
            </w:pPr>
            <w:r w:rsidRPr="00130EE3">
              <w:rPr>
                <w:rFonts w:eastAsia="Times New Roman"/>
                <w:sz w:val="26"/>
                <w:szCs w:val="26"/>
              </w:rPr>
              <w:t xml:space="preserve">Tên Tiếng Việt: </w:t>
            </w:r>
            <w:r w:rsidRPr="00130EE3">
              <w:rPr>
                <w:rFonts w:eastAsia="Times New Roman"/>
                <w:b/>
                <w:bCs/>
                <w:sz w:val="26"/>
                <w:szCs w:val="26"/>
              </w:rPr>
              <w:t>Kỹ năng mềm</w:t>
            </w:r>
          </w:p>
          <w:p w14:paraId="5D9A003B" w14:textId="77777777" w:rsidR="001C416E" w:rsidRPr="00130EE3" w:rsidRDefault="001C416E" w:rsidP="00536545">
            <w:pPr>
              <w:spacing w:before="60" w:after="60" w:line="276" w:lineRule="auto"/>
              <w:jc w:val="both"/>
              <w:rPr>
                <w:rFonts w:eastAsia="Times New Roman"/>
                <w:b/>
                <w:bCs/>
                <w:sz w:val="26"/>
                <w:szCs w:val="26"/>
                <w:lang w:val="da-DK"/>
              </w:rPr>
            </w:pPr>
            <w:r w:rsidRPr="00130EE3">
              <w:rPr>
                <w:rFonts w:eastAsia="Times New Roman"/>
                <w:sz w:val="26"/>
                <w:szCs w:val="26"/>
                <w:lang w:val="da-DK"/>
              </w:rPr>
              <w:t xml:space="preserve">Tên Tiếng Anh: </w:t>
            </w:r>
            <w:r w:rsidRPr="00130EE3">
              <w:rPr>
                <w:rFonts w:eastAsia="Times New Roman"/>
                <w:b/>
                <w:bCs/>
                <w:sz w:val="26"/>
                <w:szCs w:val="26"/>
                <w:lang w:val="da-DK"/>
              </w:rPr>
              <w:t>Soft Skills</w:t>
            </w:r>
          </w:p>
        </w:tc>
        <w:tc>
          <w:tcPr>
            <w:tcW w:w="212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7C31A" w14:textId="77777777" w:rsidR="001C416E" w:rsidRPr="00130EE3" w:rsidRDefault="001C416E" w:rsidP="00536545">
            <w:pPr>
              <w:widowControl w:val="0"/>
              <w:pBdr>
                <w:top w:val="nil"/>
                <w:left w:val="nil"/>
                <w:bottom w:val="nil"/>
                <w:right w:val="nil"/>
                <w:between w:val="nil"/>
              </w:pBdr>
              <w:spacing w:line="276" w:lineRule="auto"/>
              <w:rPr>
                <w:rFonts w:eastAsia="Times New Roman"/>
                <w:sz w:val="26"/>
                <w:szCs w:val="26"/>
                <w:lang w:val="da-DK"/>
              </w:rPr>
            </w:pPr>
          </w:p>
        </w:tc>
      </w:tr>
      <w:tr w:rsidR="00130EE3" w:rsidRPr="00130EE3" w14:paraId="2676F23A" w14:textId="77777777" w:rsidTr="006A2DA6">
        <w:trPr>
          <w:gridBefore w:val="1"/>
          <w:gridAfter w:val="1"/>
          <w:wBefore w:w="709" w:type="dxa"/>
          <w:wAfter w:w="141" w:type="dxa"/>
          <w:jc w:val="center"/>
        </w:trPr>
        <w:tc>
          <w:tcPr>
            <w:tcW w:w="82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FDCCF" w14:textId="3A5990FA" w:rsidR="001C416E" w:rsidRPr="00130EE3" w:rsidRDefault="001C416E" w:rsidP="00536545">
            <w:pPr>
              <w:spacing w:before="60" w:after="60" w:line="276" w:lineRule="auto"/>
              <w:ind w:left="22"/>
              <w:jc w:val="both"/>
              <w:rPr>
                <w:rFonts w:asciiTheme="minorHAnsi" w:eastAsia="Times New Roman" w:hAnsiTheme="minorHAnsi"/>
                <w:sz w:val="26"/>
                <w:szCs w:val="26"/>
              </w:rPr>
            </w:pPr>
            <w:r w:rsidRPr="00130EE3">
              <w:rPr>
                <w:rFonts w:eastAsia="Times New Roman"/>
                <w:b/>
                <w:bCs/>
                <w:sz w:val="26"/>
                <w:szCs w:val="26"/>
              </w:rPr>
              <w:t>Học phần:</w:t>
            </w:r>
            <w:r w:rsidRPr="00130EE3">
              <w:rPr>
                <w:rFonts w:eastAsia="Times New Roman"/>
                <w:sz w:val="26"/>
                <w:szCs w:val="26"/>
              </w:rPr>
              <w:t xml:space="preserve"> Bắt buộc</w:t>
            </w:r>
          </w:p>
        </w:tc>
      </w:tr>
      <w:tr w:rsidR="00130EE3" w:rsidRPr="00130EE3" w14:paraId="33D915D9" w14:textId="77777777" w:rsidTr="006A2DA6">
        <w:trPr>
          <w:gridBefore w:val="1"/>
          <w:gridAfter w:val="1"/>
          <w:wBefore w:w="709" w:type="dxa"/>
          <w:wAfter w:w="141" w:type="dxa"/>
          <w:jc w:val="center"/>
        </w:trPr>
        <w:tc>
          <w:tcPr>
            <w:tcW w:w="82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4DCD7" w14:textId="23B53533" w:rsidR="001C416E" w:rsidRPr="00130EE3" w:rsidRDefault="001C416E" w:rsidP="00536545">
            <w:pPr>
              <w:spacing w:before="60" w:after="60" w:line="276" w:lineRule="auto"/>
              <w:jc w:val="both"/>
              <w:rPr>
                <w:rFonts w:eastAsia="Times New Roman"/>
                <w:b/>
                <w:bCs/>
                <w:sz w:val="26"/>
                <w:szCs w:val="26"/>
              </w:rPr>
            </w:pPr>
            <w:r w:rsidRPr="00130EE3">
              <w:rPr>
                <w:rFonts w:eastAsia="Times New Roman"/>
                <w:b/>
                <w:bCs/>
                <w:sz w:val="26"/>
                <w:szCs w:val="26"/>
              </w:rPr>
              <w:t>Thuộc khối kiến thức hoặc kỹ năng</w:t>
            </w:r>
            <w:r w:rsidR="00556E82" w:rsidRPr="00130EE3">
              <w:rPr>
                <w:rFonts w:eastAsia="Times New Roman"/>
                <w:b/>
                <w:bCs/>
                <w:sz w:val="26"/>
                <w:szCs w:val="26"/>
              </w:rPr>
              <w:t xml:space="preserve">: </w:t>
            </w:r>
            <w:r w:rsidRPr="00130EE3">
              <w:rPr>
                <w:rFonts w:eastAsia="Times New Roman"/>
                <w:sz w:val="26"/>
                <w:szCs w:val="26"/>
              </w:rPr>
              <w:t>Bổ trợ</w:t>
            </w:r>
            <w:r w:rsidR="001B738B" w:rsidRPr="00130EE3">
              <w:rPr>
                <w:rFonts w:eastAsia="Times New Roman"/>
                <w:sz w:val="26"/>
                <w:szCs w:val="26"/>
              </w:rPr>
              <w:t xml:space="preserve">        </w:t>
            </w:r>
          </w:p>
        </w:tc>
      </w:tr>
      <w:tr w:rsidR="00130EE3" w:rsidRPr="00130EE3" w14:paraId="5A014CBE" w14:textId="77777777" w:rsidTr="006A2DA6">
        <w:trPr>
          <w:gridBefore w:val="1"/>
          <w:gridAfter w:val="1"/>
          <w:wBefore w:w="709" w:type="dxa"/>
          <w:wAfter w:w="141" w:type="dxa"/>
          <w:jc w:val="center"/>
        </w:trPr>
        <w:tc>
          <w:tcPr>
            <w:tcW w:w="82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7F57C" w14:textId="77777777" w:rsidR="001C416E" w:rsidRPr="00130EE3" w:rsidRDefault="001C416E" w:rsidP="00536545">
            <w:pPr>
              <w:spacing w:before="60" w:after="60" w:line="276" w:lineRule="auto"/>
              <w:rPr>
                <w:rFonts w:eastAsia="Times New Roman"/>
                <w:b/>
                <w:bCs/>
                <w:sz w:val="26"/>
                <w:szCs w:val="26"/>
              </w:rPr>
            </w:pPr>
            <w:r w:rsidRPr="00130EE3">
              <w:rPr>
                <w:rFonts w:eastAsia="Times New Roman"/>
                <w:b/>
                <w:bCs/>
                <w:sz w:val="26"/>
                <w:szCs w:val="26"/>
              </w:rPr>
              <w:t>Tổng số tín chỉ: 2</w:t>
            </w:r>
          </w:p>
        </w:tc>
      </w:tr>
      <w:tr w:rsidR="00130EE3" w:rsidRPr="00130EE3" w14:paraId="40BA6C0A" w14:textId="77777777" w:rsidTr="006A2DA6">
        <w:trPr>
          <w:gridBefore w:val="1"/>
          <w:gridAfter w:val="1"/>
          <w:wBefore w:w="709" w:type="dxa"/>
          <w:wAfter w:w="141" w:type="dxa"/>
          <w:jc w:val="center"/>
        </w:trPr>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A05C9" w14:textId="77777777" w:rsidR="001C416E" w:rsidRPr="00130EE3" w:rsidRDefault="001C416E" w:rsidP="00536545">
            <w:pPr>
              <w:spacing w:before="60" w:after="60" w:line="276" w:lineRule="auto"/>
              <w:jc w:val="both"/>
              <w:rPr>
                <w:rFonts w:eastAsia="Times New Roman"/>
                <w:b/>
                <w:bCs/>
                <w:sz w:val="26"/>
                <w:szCs w:val="26"/>
              </w:rPr>
            </w:pPr>
            <w:r w:rsidRPr="00130EE3">
              <w:rPr>
                <w:rFonts w:eastAsia="Times New Roman"/>
                <w:b/>
                <w:bCs/>
                <w:sz w:val="26"/>
                <w:szCs w:val="26"/>
              </w:rPr>
              <w:t>Số tín chỉ lý thuyết: 2</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CFE61" w14:textId="02A658CE" w:rsidR="001C416E" w:rsidRPr="00130EE3" w:rsidRDefault="00556E82" w:rsidP="00536545">
            <w:pPr>
              <w:spacing w:before="60" w:after="60" w:line="276" w:lineRule="auto"/>
              <w:jc w:val="both"/>
              <w:rPr>
                <w:rFonts w:eastAsia="Times New Roman"/>
                <w:b/>
                <w:bCs/>
                <w:sz w:val="26"/>
                <w:szCs w:val="26"/>
              </w:rPr>
            </w:pPr>
            <w:r w:rsidRPr="00130EE3">
              <w:rPr>
                <w:rFonts w:eastAsia="Times New Roman"/>
                <w:b/>
                <w:bCs/>
                <w:sz w:val="26"/>
                <w:szCs w:val="26"/>
              </w:rPr>
              <w:t>Số tiết lý thuyết: 30</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7D3F1" w14:textId="27E753A3" w:rsidR="001C416E" w:rsidRPr="00130EE3" w:rsidRDefault="00556E82" w:rsidP="00536545">
            <w:pPr>
              <w:spacing w:before="60" w:after="60" w:line="276" w:lineRule="auto"/>
              <w:jc w:val="both"/>
              <w:rPr>
                <w:rFonts w:eastAsia="Times New Roman"/>
                <w:b/>
                <w:bCs/>
                <w:sz w:val="26"/>
                <w:szCs w:val="26"/>
              </w:rPr>
            </w:pPr>
            <w:r w:rsidRPr="00130EE3">
              <w:rPr>
                <w:rFonts w:eastAsia="Times New Roman"/>
                <w:b/>
                <w:bCs/>
                <w:sz w:val="26"/>
                <w:szCs w:val="26"/>
              </w:rPr>
              <w:t>Số tiết thực hành: 45</w:t>
            </w:r>
          </w:p>
        </w:tc>
      </w:tr>
      <w:tr w:rsidR="00130EE3" w:rsidRPr="00130EE3" w14:paraId="21ECBCEB" w14:textId="77777777" w:rsidTr="006A2DA6">
        <w:trPr>
          <w:jc w:val="center"/>
        </w:trPr>
        <w:tc>
          <w:tcPr>
            <w:tcW w:w="9072" w:type="dxa"/>
            <w:gridSpan w:val="6"/>
            <w:tcBorders>
              <w:top w:val="nil"/>
              <w:left w:val="nil"/>
              <w:bottom w:val="nil"/>
              <w:right w:val="nil"/>
            </w:tcBorders>
            <w:tcMar>
              <w:top w:w="0" w:type="dxa"/>
              <w:left w:w="108" w:type="dxa"/>
              <w:bottom w:w="0" w:type="dxa"/>
              <w:right w:w="108" w:type="dxa"/>
            </w:tcMar>
          </w:tcPr>
          <w:p w14:paraId="44A3F21D" w14:textId="4C6B0D2A" w:rsidR="00FA77D3" w:rsidRPr="00130EE3" w:rsidRDefault="00FA77D3" w:rsidP="00536545">
            <w:pPr>
              <w:pBdr>
                <w:top w:val="none" w:sz="0" w:space="0" w:color="000000"/>
                <w:left w:val="none" w:sz="0" w:space="0" w:color="000000"/>
                <w:bottom w:val="none" w:sz="0" w:space="0" w:color="000000"/>
                <w:right w:val="none" w:sz="0" w:space="0" w:color="000000"/>
                <w:between w:val="none" w:sz="0" w:space="0" w:color="000000"/>
              </w:pBdr>
              <w:spacing w:before="240" w:line="276" w:lineRule="auto"/>
              <w:ind w:firstLine="709"/>
              <w:jc w:val="both"/>
              <w:rPr>
                <w:rFonts w:eastAsia="Times New Roman"/>
                <w:sz w:val="26"/>
                <w:szCs w:val="26"/>
              </w:rPr>
            </w:pPr>
            <w:r w:rsidRPr="00130EE3">
              <w:rPr>
                <w:rFonts w:eastAsia="Times New Roman"/>
                <w:sz w:val="26"/>
                <w:szCs w:val="26"/>
              </w:rPr>
              <w:t>Học phần này trang bị cho sinh viên các kiến thức cơ bản và khả năng vận dụng những kỹ năng quan trọng trong cuộc sống như: giao tiếp, đàm phán, tư duy sáng tạo, giải quyết vấn đề, làm việc nhóm, lập kế hoạch và tổ chức công việc</w:t>
            </w:r>
            <w:r w:rsidR="00093424" w:rsidRPr="00130EE3">
              <w:rPr>
                <w:rFonts w:eastAsia="Times New Roman"/>
                <w:sz w:val="26"/>
                <w:szCs w:val="26"/>
              </w:rPr>
              <w:t>..</w:t>
            </w:r>
            <w:r w:rsidRPr="00130EE3">
              <w:rPr>
                <w:rFonts w:eastAsia="Times New Roman"/>
                <w:sz w:val="26"/>
                <w:szCs w:val="26"/>
              </w:rPr>
              <w:t>.</w:t>
            </w:r>
            <w:r w:rsidR="00093424" w:rsidRPr="00130EE3">
              <w:rPr>
                <w:rFonts w:eastAsia="Times New Roman"/>
                <w:sz w:val="26"/>
                <w:szCs w:val="26"/>
              </w:rPr>
              <w:t xml:space="preserve"> </w:t>
            </w:r>
            <w:r w:rsidRPr="00130EE3">
              <w:rPr>
                <w:rFonts w:eastAsia="Times New Roman"/>
                <w:sz w:val="26"/>
                <w:szCs w:val="26"/>
              </w:rPr>
              <w:t>khai thác khả năng tư duy và tương tác với xã hội, cộng đồng, tập thể; nâng cao sự nhạy bén với công việc và phát huy hết những kiến thức chuyên môn và kỹ năng nghề nghiệp đã được đào tạo.</w:t>
            </w:r>
          </w:p>
          <w:p w14:paraId="24B5A75C" w14:textId="77777777" w:rsidR="003D19FA" w:rsidRPr="00130EE3" w:rsidRDefault="00FA77D3" w:rsidP="000C2F97">
            <w:pPr>
              <w:pBdr>
                <w:top w:val="none" w:sz="0" w:space="0" w:color="000000"/>
                <w:left w:val="none" w:sz="0" w:space="0" w:color="000000"/>
                <w:bottom w:val="none" w:sz="0" w:space="0" w:color="000000"/>
                <w:right w:val="none" w:sz="0" w:space="0" w:color="000000"/>
                <w:between w:val="none" w:sz="0" w:space="0" w:color="000000"/>
              </w:pBdr>
              <w:spacing w:after="0" w:line="276" w:lineRule="auto"/>
              <w:ind w:firstLine="709"/>
              <w:jc w:val="both"/>
              <w:rPr>
                <w:rFonts w:eastAsia="Times New Roman"/>
                <w:sz w:val="26"/>
                <w:szCs w:val="26"/>
              </w:rPr>
            </w:pPr>
            <w:r w:rsidRPr="00130EE3">
              <w:rPr>
                <w:rFonts w:eastAsia="Times New Roman"/>
                <w:sz w:val="26"/>
                <w:szCs w:val="26"/>
              </w:rPr>
              <w:t xml:space="preserve">Học phần bao gồm các kiến thức cơ bản của các kỹ năng cần thiết như: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9"/>
              <w:gridCol w:w="7117"/>
            </w:tblGrid>
            <w:tr w:rsidR="00130EE3" w:rsidRPr="00130EE3" w14:paraId="0834B714" w14:textId="77777777" w:rsidTr="006A79FC">
              <w:trPr>
                <w:trHeight w:val="20"/>
                <w:tblHeader/>
                <w:jc w:val="center"/>
              </w:trPr>
              <w:tc>
                <w:tcPr>
                  <w:tcW w:w="977" w:type="pct"/>
                  <w:tcBorders>
                    <w:top w:val="single" w:sz="4" w:space="0" w:color="000000"/>
                    <w:left w:val="single" w:sz="4" w:space="0" w:color="000000"/>
                    <w:bottom w:val="single" w:sz="4" w:space="0" w:color="000000"/>
                    <w:right w:val="single" w:sz="4" w:space="0" w:color="000000"/>
                  </w:tcBorders>
                </w:tcPr>
                <w:p w14:paraId="114C2B5B" w14:textId="4949C495" w:rsidR="006A2DA6" w:rsidRPr="00130EE3" w:rsidRDefault="006A2DA6" w:rsidP="006A79FC">
                  <w:pPr>
                    <w:spacing w:before="60" w:after="0"/>
                    <w:jc w:val="center"/>
                    <w:rPr>
                      <w:rFonts w:eastAsia="Times New Roman"/>
                      <w:b/>
                      <w:bCs/>
                      <w:sz w:val="26"/>
                      <w:szCs w:val="26"/>
                    </w:rPr>
                  </w:pPr>
                  <w:r w:rsidRPr="00130EE3">
                    <w:rPr>
                      <w:rFonts w:eastAsia="Times New Roman"/>
                      <w:b/>
                      <w:bCs/>
                      <w:sz w:val="26"/>
                      <w:szCs w:val="26"/>
                    </w:rPr>
                    <w:t>STT</w:t>
                  </w:r>
                </w:p>
              </w:tc>
              <w:tc>
                <w:tcPr>
                  <w:tcW w:w="4023" w:type="pct"/>
                  <w:tcBorders>
                    <w:top w:val="single" w:sz="4" w:space="0" w:color="000000"/>
                    <w:left w:val="single" w:sz="4" w:space="0" w:color="000000"/>
                    <w:bottom w:val="single" w:sz="4" w:space="0" w:color="000000"/>
                    <w:right w:val="single" w:sz="4" w:space="0" w:color="000000"/>
                  </w:tcBorders>
                </w:tcPr>
                <w:p w14:paraId="2929D6D3" w14:textId="25E26B7A" w:rsidR="006A2DA6" w:rsidRPr="00130EE3" w:rsidRDefault="006A2DA6" w:rsidP="006A79FC">
                  <w:pPr>
                    <w:spacing w:before="60" w:after="0"/>
                    <w:jc w:val="center"/>
                    <w:rPr>
                      <w:rFonts w:eastAsia="Times New Roman"/>
                      <w:b/>
                      <w:bCs/>
                      <w:sz w:val="26"/>
                      <w:szCs w:val="26"/>
                    </w:rPr>
                  </w:pPr>
                  <w:r w:rsidRPr="00130EE3">
                    <w:rPr>
                      <w:rFonts w:eastAsia="Times New Roman"/>
                      <w:b/>
                      <w:bCs/>
                      <w:sz w:val="26"/>
                      <w:szCs w:val="26"/>
                    </w:rPr>
                    <w:t>Nội dung</w:t>
                  </w:r>
                </w:p>
              </w:tc>
            </w:tr>
            <w:tr w:rsidR="00130EE3" w:rsidRPr="00130EE3" w14:paraId="535C63B8" w14:textId="77777777" w:rsidTr="006A79FC">
              <w:trPr>
                <w:trHeight w:val="20"/>
                <w:jc w:val="center"/>
              </w:trPr>
              <w:tc>
                <w:tcPr>
                  <w:tcW w:w="977" w:type="pct"/>
                  <w:tcBorders>
                    <w:top w:val="single" w:sz="4" w:space="0" w:color="000000"/>
                    <w:left w:val="single" w:sz="4" w:space="0" w:color="000000"/>
                    <w:right w:val="single" w:sz="4" w:space="0" w:color="000000"/>
                  </w:tcBorders>
                  <w:vAlign w:val="center"/>
                </w:tcPr>
                <w:p w14:paraId="71C1A931" w14:textId="6771CC32" w:rsidR="006A2DA6" w:rsidRPr="00130EE3" w:rsidRDefault="006A2DA6" w:rsidP="006A79FC">
                  <w:pPr>
                    <w:widowControl w:val="0"/>
                    <w:spacing w:before="17" w:after="0"/>
                    <w:ind w:left="100" w:right="135"/>
                    <w:jc w:val="center"/>
                    <w:rPr>
                      <w:rFonts w:eastAsia="Times New Roman"/>
                      <w:sz w:val="26"/>
                      <w:szCs w:val="26"/>
                    </w:rPr>
                  </w:pPr>
                  <w:r w:rsidRPr="00130EE3">
                    <w:rPr>
                      <w:rFonts w:eastAsia="Times New Roman"/>
                      <w:sz w:val="26"/>
                      <w:szCs w:val="26"/>
                    </w:rPr>
                    <w:t>1</w:t>
                  </w:r>
                </w:p>
              </w:tc>
              <w:tc>
                <w:tcPr>
                  <w:tcW w:w="4023" w:type="pct"/>
                  <w:tcBorders>
                    <w:top w:val="single" w:sz="4" w:space="0" w:color="000000"/>
                    <w:left w:val="single" w:sz="4" w:space="0" w:color="000000"/>
                    <w:right w:val="single" w:sz="4" w:space="0" w:color="000000"/>
                  </w:tcBorders>
                </w:tcPr>
                <w:p w14:paraId="788423CD" w14:textId="3352AFEA" w:rsidR="006A2DA6" w:rsidRPr="00130EE3" w:rsidRDefault="006A2DA6" w:rsidP="006A79FC">
                  <w:pPr>
                    <w:widowControl w:val="0"/>
                    <w:spacing w:before="17" w:after="0"/>
                    <w:ind w:right="135"/>
                    <w:rPr>
                      <w:rFonts w:eastAsia="Times New Roman"/>
                      <w:sz w:val="26"/>
                      <w:szCs w:val="26"/>
                    </w:rPr>
                  </w:pPr>
                  <w:r w:rsidRPr="00130EE3">
                    <w:rPr>
                      <w:rFonts w:eastAsia="Times New Roman"/>
                      <w:sz w:val="26"/>
                      <w:szCs w:val="26"/>
                    </w:rPr>
                    <w:t>Kỹ năng Thuyết trình</w:t>
                  </w:r>
                </w:p>
              </w:tc>
            </w:tr>
            <w:tr w:rsidR="00130EE3" w:rsidRPr="00130EE3" w14:paraId="027A5E57" w14:textId="77777777" w:rsidTr="006A79FC">
              <w:trPr>
                <w:trHeight w:val="20"/>
                <w:jc w:val="center"/>
              </w:trPr>
              <w:tc>
                <w:tcPr>
                  <w:tcW w:w="977" w:type="pct"/>
                  <w:tcBorders>
                    <w:top w:val="single" w:sz="4" w:space="0" w:color="000000"/>
                    <w:left w:val="single" w:sz="4" w:space="0" w:color="000000"/>
                    <w:right w:val="single" w:sz="4" w:space="0" w:color="000000"/>
                  </w:tcBorders>
                  <w:vAlign w:val="center"/>
                </w:tcPr>
                <w:p w14:paraId="23ECBED8" w14:textId="13B379A0" w:rsidR="006A2DA6" w:rsidRPr="00130EE3" w:rsidRDefault="006A2DA6" w:rsidP="006A79FC">
                  <w:pPr>
                    <w:widowControl w:val="0"/>
                    <w:pBdr>
                      <w:top w:val="nil"/>
                      <w:left w:val="nil"/>
                      <w:bottom w:val="nil"/>
                      <w:right w:val="nil"/>
                      <w:between w:val="nil"/>
                    </w:pBdr>
                    <w:spacing w:after="0" w:line="276" w:lineRule="auto"/>
                    <w:jc w:val="center"/>
                    <w:rPr>
                      <w:rFonts w:eastAsia="Times New Roman"/>
                      <w:sz w:val="26"/>
                      <w:szCs w:val="26"/>
                    </w:rPr>
                  </w:pPr>
                  <w:r w:rsidRPr="00130EE3">
                    <w:rPr>
                      <w:rFonts w:eastAsia="Times New Roman"/>
                      <w:sz w:val="26"/>
                      <w:szCs w:val="26"/>
                    </w:rPr>
                    <w:t>2</w:t>
                  </w:r>
                </w:p>
              </w:tc>
              <w:tc>
                <w:tcPr>
                  <w:tcW w:w="4023" w:type="pct"/>
                  <w:tcBorders>
                    <w:top w:val="single" w:sz="4" w:space="0" w:color="000000"/>
                    <w:left w:val="single" w:sz="4" w:space="0" w:color="000000"/>
                    <w:right w:val="single" w:sz="4" w:space="0" w:color="000000"/>
                  </w:tcBorders>
                </w:tcPr>
                <w:p w14:paraId="27EC5EBA" w14:textId="1EA2FE3A" w:rsidR="006A2DA6" w:rsidRPr="00130EE3" w:rsidRDefault="006A2DA6" w:rsidP="006A79FC">
                  <w:pPr>
                    <w:widowControl w:val="0"/>
                    <w:pBdr>
                      <w:top w:val="nil"/>
                      <w:left w:val="nil"/>
                      <w:bottom w:val="nil"/>
                      <w:right w:val="nil"/>
                      <w:between w:val="nil"/>
                    </w:pBdr>
                    <w:spacing w:after="0" w:line="276" w:lineRule="auto"/>
                    <w:rPr>
                      <w:rFonts w:eastAsia="Times New Roman"/>
                      <w:sz w:val="26"/>
                      <w:szCs w:val="26"/>
                    </w:rPr>
                  </w:pPr>
                  <w:r w:rsidRPr="00130EE3">
                    <w:rPr>
                      <w:rFonts w:eastAsia="Times New Roman"/>
                      <w:sz w:val="26"/>
                      <w:szCs w:val="26"/>
                    </w:rPr>
                    <w:t>Kỹ năng quản lý thời gian và Lập kế hoạch</w:t>
                  </w:r>
                </w:p>
              </w:tc>
            </w:tr>
            <w:tr w:rsidR="00130EE3" w:rsidRPr="00130EE3" w14:paraId="414DC324" w14:textId="77777777" w:rsidTr="006A79FC">
              <w:trPr>
                <w:trHeight w:val="20"/>
                <w:jc w:val="center"/>
              </w:trPr>
              <w:tc>
                <w:tcPr>
                  <w:tcW w:w="977" w:type="pct"/>
                  <w:tcBorders>
                    <w:top w:val="single" w:sz="4" w:space="0" w:color="000000"/>
                    <w:left w:val="single" w:sz="4" w:space="0" w:color="000000"/>
                    <w:right w:val="single" w:sz="4" w:space="0" w:color="000000"/>
                  </w:tcBorders>
                  <w:vAlign w:val="center"/>
                </w:tcPr>
                <w:p w14:paraId="05D9B6F2" w14:textId="674DB255" w:rsidR="006A2DA6" w:rsidRPr="00130EE3" w:rsidRDefault="006A2DA6" w:rsidP="006A79FC">
                  <w:pPr>
                    <w:widowControl w:val="0"/>
                    <w:pBdr>
                      <w:top w:val="nil"/>
                      <w:left w:val="nil"/>
                      <w:bottom w:val="nil"/>
                      <w:right w:val="nil"/>
                      <w:between w:val="nil"/>
                    </w:pBdr>
                    <w:spacing w:after="0" w:line="276" w:lineRule="auto"/>
                    <w:jc w:val="center"/>
                    <w:rPr>
                      <w:rFonts w:eastAsia="Times New Roman"/>
                      <w:sz w:val="26"/>
                      <w:szCs w:val="26"/>
                    </w:rPr>
                  </w:pPr>
                  <w:r w:rsidRPr="00130EE3">
                    <w:rPr>
                      <w:rFonts w:eastAsia="Times New Roman"/>
                      <w:sz w:val="26"/>
                      <w:szCs w:val="26"/>
                    </w:rPr>
                    <w:t>3</w:t>
                  </w:r>
                </w:p>
              </w:tc>
              <w:tc>
                <w:tcPr>
                  <w:tcW w:w="4023" w:type="pct"/>
                  <w:tcBorders>
                    <w:top w:val="single" w:sz="4" w:space="0" w:color="000000"/>
                    <w:left w:val="single" w:sz="4" w:space="0" w:color="000000"/>
                    <w:right w:val="single" w:sz="4" w:space="0" w:color="000000"/>
                  </w:tcBorders>
                </w:tcPr>
                <w:p w14:paraId="07F37C4A" w14:textId="688A17EA" w:rsidR="006A2DA6" w:rsidRPr="00130EE3" w:rsidRDefault="006A2DA6" w:rsidP="006A79FC">
                  <w:pPr>
                    <w:widowControl w:val="0"/>
                    <w:pBdr>
                      <w:top w:val="nil"/>
                      <w:left w:val="nil"/>
                      <w:bottom w:val="nil"/>
                      <w:right w:val="nil"/>
                      <w:between w:val="nil"/>
                    </w:pBdr>
                    <w:spacing w:after="0" w:line="276" w:lineRule="auto"/>
                    <w:rPr>
                      <w:rFonts w:eastAsia="Times New Roman"/>
                      <w:sz w:val="26"/>
                      <w:szCs w:val="26"/>
                    </w:rPr>
                  </w:pPr>
                  <w:r w:rsidRPr="00130EE3">
                    <w:rPr>
                      <w:rFonts w:eastAsia="Times New Roman"/>
                      <w:sz w:val="26"/>
                      <w:szCs w:val="26"/>
                    </w:rPr>
                    <w:t>Kỹ năng Làm việc nhóm</w:t>
                  </w:r>
                </w:p>
              </w:tc>
            </w:tr>
            <w:tr w:rsidR="00130EE3" w:rsidRPr="00130EE3" w14:paraId="00538D78" w14:textId="77777777" w:rsidTr="006A79FC">
              <w:trPr>
                <w:trHeight w:val="20"/>
                <w:jc w:val="center"/>
              </w:trPr>
              <w:tc>
                <w:tcPr>
                  <w:tcW w:w="977" w:type="pct"/>
                  <w:tcBorders>
                    <w:top w:val="single" w:sz="4" w:space="0" w:color="000000"/>
                    <w:left w:val="single" w:sz="4" w:space="0" w:color="000000"/>
                    <w:right w:val="single" w:sz="4" w:space="0" w:color="000000"/>
                  </w:tcBorders>
                  <w:vAlign w:val="center"/>
                </w:tcPr>
                <w:p w14:paraId="2BB7247D" w14:textId="2ABF6476" w:rsidR="006A2DA6" w:rsidRPr="00130EE3" w:rsidRDefault="006A2DA6" w:rsidP="006A79FC">
                  <w:pPr>
                    <w:widowControl w:val="0"/>
                    <w:pBdr>
                      <w:top w:val="nil"/>
                      <w:left w:val="nil"/>
                      <w:bottom w:val="nil"/>
                      <w:right w:val="nil"/>
                      <w:between w:val="nil"/>
                    </w:pBdr>
                    <w:spacing w:after="0" w:line="276" w:lineRule="auto"/>
                    <w:jc w:val="center"/>
                    <w:rPr>
                      <w:rFonts w:eastAsia="Times New Roman"/>
                      <w:sz w:val="26"/>
                      <w:szCs w:val="26"/>
                    </w:rPr>
                  </w:pPr>
                  <w:r w:rsidRPr="00130EE3">
                    <w:rPr>
                      <w:rFonts w:eastAsia="Times New Roman"/>
                      <w:sz w:val="26"/>
                      <w:szCs w:val="26"/>
                    </w:rPr>
                    <w:t>4</w:t>
                  </w:r>
                </w:p>
              </w:tc>
              <w:tc>
                <w:tcPr>
                  <w:tcW w:w="4023" w:type="pct"/>
                  <w:tcBorders>
                    <w:top w:val="single" w:sz="4" w:space="0" w:color="000000"/>
                    <w:left w:val="single" w:sz="4" w:space="0" w:color="000000"/>
                    <w:right w:val="single" w:sz="4" w:space="0" w:color="000000"/>
                  </w:tcBorders>
                </w:tcPr>
                <w:p w14:paraId="03A7F3F4" w14:textId="466701DC" w:rsidR="006A2DA6" w:rsidRPr="00130EE3" w:rsidRDefault="006A2DA6" w:rsidP="006A79FC">
                  <w:pPr>
                    <w:widowControl w:val="0"/>
                    <w:pBdr>
                      <w:top w:val="nil"/>
                      <w:left w:val="nil"/>
                      <w:bottom w:val="nil"/>
                      <w:right w:val="nil"/>
                      <w:between w:val="nil"/>
                    </w:pBdr>
                    <w:spacing w:after="0" w:line="276" w:lineRule="auto"/>
                    <w:rPr>
                      <w:rFonts w:eastAsia="Times New Roman"/>
                      <w:sz w:val="26"/>
                      <w:szCs w:val="26"/>
                    </w:rPr>
                  </w:pPr>
                  <w:r w:rsidRPr="00130EE3">
                    <w:rPr>
                      <w:rFonts w:eastAsia="Times New Roman"/>
                      <w:sz w:val="26"/>
                      <w:szCs w:val="26"/>
                    </w:rPr>
                    <w:t>Kỹ năng Thiết kế CV, Phỏng vấn, Chinh phục nhà tuyển dụng</w:t>
                  </w:r>
                </w:p>
              </w:tc>
            </w:tr>
            <w:tr w:rsidR="00130EE3" w:rsidRPr="00130EE3" w14:paraId="04936B04" w14:textId="77777777" w:rsidTr="006A79FC">
              <w:trPr>
                <w:trHeight w:val="20"/>
                <w:jc w:val="center"/>
              </w:trPr>
              <w:tc>
                <w:tcPr>
                  <w:tcW w:w="977" w:type="pct"/>
                  <w:tcBorders>
                    <w:top w:val="single" w:sz="4" w:space="0" w:color="000000"/>
                    <w:left w:val="single" w:sz="4" w:space="0" w:color="000000"/>
                    <w:right w:val="single" w:sz="4" w:space="0" w:color="000000"/>
                  </w:tcBorders>
                  <w:vAlign w:val="center"/>
                </w:tcPr>
                <w:p w14:paraId="4A7E4F87" w14:textId="0B7DC6D5" w:rsidR="006A2DA6" w:rsidRPr="00130EE3" w:rsidRDefault="006A2DA6" w:rsidP="006A79FC">
                  <w:pPr>
                    <w:widowControl w:val="0"/>
                    <w:pBdr>
                      <w:top w:val="nil"/>
                      <w:left w:val="nil"/>
                      <w:bottom w:val="nil"/>
                      <w:right w:val="nil"/>
                      <w:between w:val="nil"/>
                    </w:pBdr>
                    <w:spacing w:after="0" w:line="276" w:lineRule="auto"/>
                    <w:jc w:val="center"/>
                    <w:rPr>
                      <w:rFonts w:eastAsia="Times New Roman"/>
                      <w:sz w:val="26"/>
                      <w:szCs w:val="26"/>
                    </w:rPr>
                  </w:pPr>
                  <w:r w:rsidRPr="00130EE3">
                    <w:rPr>
                      <w:rFonts w:eastAsia="Times New Roman"/>
                      <w:sz w:val="26"/>
                      <w:szCs w:val="26"/>
                    </w:rPr>
                    <w:t>5</w:t>
                  </w:r>
                </w:p>
              </w:tc>
              <w:tc>
                <w:tcPr>
                  <w:tcW w:w="4023" w:type="pct"/>
                  <w:tcBorders>
                    <w:top w:val="single" w:sz="4" w:space="0" w:color="000000"/>
                    <w:left w:val="single" w:sz="4" w:space="0" w:color="000000"/>
                    <w:right w:val="single" w:sz="4" w:space="0" w:color="000000"/>
                  </w:tcBorders>
                </w:tcPr>
                <w:p w14:paraId="649DA364" w14:textId="77D69979" w:rsidR="006A2DA6" w:rsidRPr="00130EE3" w:rsidRDefault="006A2DA6" w:rsidP="006A79FC">
                  <w:pPr>
                    <w:widowControl w:val="0"/>
                    <w:pBdr>
                      <w:top w:val="nil"/>
                      <w:left w:val="nil"/>
                      <w:bottom w:val="nil"/>
                      <w:right w:val="nil"/>
                      <w:between w:val="nil"/>
                    </w:pBdr>
                    <w:spacing w:after="0" w:line="276" w:lineRule="auto"/>
                    <w:rPr>
                      <w:rFonts w:eastAsia="Times New Roman"/>
                      <w:sz w:val="26"/>
                      <w:szCs w:val="26"/>
                    </w:rPr>
                  </w:pPr>
                  <w:r w:rsidRPr="00130EE3">
                    <w:rPr>
                      <w:rFonts w:eastAsia="Times New Roman"/>
                      <w:sz w:val="26"/>
                      <w:szCs w:val="26"/>
                    </w:rPr>
                    <w:t>Kỹ năng Lãnh đạo và Đàm phán giành lợi thế</w:t>
                  </w:r>
                </w:p>
              </w:tc>
            </w:tr>
          </w:tbl>
          <w:p w14:paraId="2E522F49" w14:textId="255945CD" w:rsidR="006A2DA6" w:rsidRPr="00130EE3" w:rsidRDefault="006A2DA6" w:rsidP="000C2F97">
            <w:pPr>
              <w:pBdr>
                <w:top w:val="none" w:sz="0" w:space="0" w:color="000000"/>
                <w:left w:val="none" w:sz="0" w:space="0" w:color="000000"/>
                <w:bottom w:val="none" w:sz="0" w:space="0" w:color="000000"/>
                <w:right w:val="none" w:sz="0" w:space="0" w:color="000000"/>
                <w:between w:val="none" w:sz="0" w:space="0" w:color="000000"/>
              </w:pBdr>
              <w:spacing w:after="0" w:line="276" w:lineRule="auto"/>
              <w:ind w:firstLine="709"/>
              <w:jc w:val="both"/>
              <w:rPr>
                <w:rFonts w:eastAsia="Times New Roman"/>
                <w:sz w:val="26"/>
                <w:szCs w:val="26"/>
              </w:rPr>
            </w:pPr>
          </w:p>
        </w:tc>
      </w:tr>
    </w:tbl>
    <w:p w14:paraId="66BFA014" w14:textId="612170D8" w:rsidR="00BA2526" w:rsidRPr="00130EE3" w:rsidRDefault="003975C2" w:rsidP="00536545">
      <w:pPr>
        <w:pStyle w:val="u2"/>
        <w:spacing w:line="276" w:lineRule="auto"/>
        <w:ind w:firstLine="709"/>
        <w:rPr>
          <w:rFonts w:cstheme="majorHAnsi"/>
          <w:b/>
          <w:bCs/>
          <w:color w:val="auto"/>
          <w:sz w:val="26"/>
          <w:szCs w:val="26"/>
        </w:rPr>
      </w:pPr>
      <w:bookmarkStart w:id="108" w:name="_Toc240641796"/>
      <w:r w:rsidRPr="00130EE3">
        <w:rPr>
          <w:rFonts w:cstheme="majorHAnsi"/>
          <w:b/>
          <w:bCs/>
          <w:color w:val="auto"/>
          <w:sz w:val="26"/>
          <w:szCs w:val="26"/>
        </w:rPr>
        <w:t>2</w:t>
      </w:r>
      <w:r w:rsidR="00BA2526" w:rsidRPr="00130EE3">
        <w:rPr>
          <w:rFonts w:cstheme="majorHAnsi"/>
          <w:b/>
          <w:bCs/>
          <w:color w:val="auto"/>
          <w:sz w:val="26"/>
          <w:szCs w:val="26"/>
        </w:rPr>
        <w:t xml:space="preserve">. Quy chế đánh giá </w:t>
      </w:r>
      <w:r w:rsidR="00093BAC" w:rsidRPr="00130EE3">
        <w:rPr>
          <w:rFonts w:cstheme="majorHAnsi"/>
          <w:b/>
          <w:bCs/>
          <w:color w:val="auto"/>
          <w:sz w:val="26"/>
          <w:szCs w:val="26"/>
        </w:rPr>
        <w:t>tín chỉ</w:t>
      </w:r>
      <w:r w:rsidR="009F771A" w:rsidRPr="00130EE3">
        <w:rPr>
          <w:rFonts w:cstheme="majorHAnsi"/>
          <w:b/>
          <w:bCs/>
          <w:color w:val="auto"/>
          <w:sz w:val="26"/>
          <w:szCs w:val="26"/>
        </w:rPr>
        <w:t xml:space="preserve"> </w:t>
      </w:r>
      <w:r w:rsidR="00BA2526" w:rsidRPr="00130EE3">
        <w:rPr>
          <w:rFonts w:cstheme="majorHAnsi"/>
          <w:b/>
          <w:bCs/>
          <w:color w:val="auto"/>
          <w:sz w:val="26"/>
          <w:szCs w:val="26"/>
        </w:rPr>
        <w:t>kỹ năng mềm của sinh viên</w:t>
      </w:r>
      <w:bookmarkEnd w:id="108"/>
    </w:p>
    <w:p w14:paraId="606D0338" w14:textId="38BC57A0" w:rsidR="00BA2526" w:rsidRPr="00130EE3" w:rsidRDefault="00BA252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2.1. Định nghĩa</w:t>
      </w:r>
    </w:p>
    <w:p w14:paraId="51216105" w14:textId="2C599729"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lastRenderedPageBreak/>
        <w:t xml:space="preserve">- </w:t>
      </w:r>
      <w:r w:rsidR="008B5569" w:rsidRPr="00130EE3">
        <w:rPr>
          <w:rFonts w:asciiTheme="majorHAnsi" w:hAnsiTheme="majorHAnsi" w:cstheme="majorHAnsi"/>
          <w:b/>
          <w:bCs/>
          <w:sz w:val="26"/>
          <w:szCs w:val="26"/>
        </w:rPr>
        <w:t>Kỹ</w:t>
      </w:r>
      <w:r w:rsidRPr="00130EE3">
        <w:rPr>
          <w:rFonts w:asciiTheme="majorHAnsi" w:hAnsiTheme="majorHAnsi" w:cstheme="majorHAnsi"/>
          <w:b/>
          <w:bCs/>
          <w:sz w:val="26"/>
          <w:szCs w:val="26"/>
        </w:rPr>
        <w:t xml:space="preserve"> năng mềm:</w:t>
      </w:r>
      <w:r w:rsidRPr="00130EE3">
        <w:rPr>
          <w:rFonts w:asciiTheme="majorHAnsi" w:hAnsiTheme="majorHAnsi" w:cstheme="majorHAnsi"/>
          <w:sz w:val="26"/>
          <w:szCs w:val="26"/>
        </w:rPr>
        <w:t xml:space="preserve"> Là các kỹ năng ứng xử, giao tiếp xã hội nhằm bổ trợ cho kỹ năng chuyên môn (kỹ năng cứng).</w:t>
      </w:r>
    </w:p>
    <w:p w14:paraId="0893E951" w14:textId="6763E029"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Tín chỉ </w:t>
      </w:r>
      <w:r w:rsidR="00DF39B2" w:rsidRPr="00130EE3">
        <w:rPr>
          <w:rFonts w:asciiTheme="majorHAnsi" w:hAnsiTheme="majorHAnsi" w:cstheme="majorHAnsi"/>
          <w:b/>
          <w:bCs/>
          <w:sz w:val="26"/>
          <w:szCs w:val="26"/>
        </w:rPr>
        <w:t>kỹ năng mềm</w:t>
      </w:r>
      <w:r w:rsidRPr="00130EE3">
        <w:rPr>
          <w:rFonts w:asciiTheme="majorHAnsi" w:hAnsiTheme="majorHAnsi" w:cstheme="majorHAnsi"/>
          <w:b/>
          <w:bCs/>
          <w:sz w:val="26"/>
          <w:szCs w:val="26"/>
        </w:rPr>
        <w:t>:</w:t>
      </w:r>
      <w:r w:rsidRPr="00130EE3">
        <w:rPr>
          <w:rFonts w:asciiTheme="majorHAnsi" w:hAnsiTheme="majorHAnsi" w:cstheme="majorHAnsi"/>
          <w:sz w:val="26"/>
          <w:szCs w:val="26"/>
        </w:rPr>
        <w:t xml:space="preserve"> Là đơn vị đo lường hoạt động ngoài lớp học. </w:t>
      </w:r>
      <w:r w:rsidRPr="00130EE3">
        <w:rPr>
          <w:rFonts w:asciiTheme="majorHAnsi" w:hAnsiTheme="majorHAnsi" w:cstheme="majorHAnsi"/>
          <w:b/>
          <w:bCs/>
          <w:sz w:val="26"/>
          <w:szCs w:val="26"/>
        </w:rPr>
        <w:t xml:space="preserve">1 tín chỉ </w:t>
      </w:r>
      <w:r w:rsidR="007C060A" w:rsidRPr="00130EE3">
        <w:rPr>
          <w:rFonts w:asciiTheme="majorHAnsi" w:hAnsiTheme="majorHAnsi" w:cstheme="majorHAnsi"/>
          <w:b/>
          <w:bCs/>
          <w:sz w:val="26"/>
          <w:szCs w:val="26"/>
        </w:rPr>
        <w:t>tương đương</w:t>
      </w:r>
      <w:r w:rsidRPr="00130EE3">
        <w:rPr>
          <w:rFonts w:asciiTheme="majorHAnsi" w:hAnsiTheme="majorHAnsi" w:cstheme="majorHAnsi"/>
          <w:b/>
          <w:bCs/>
          <w:sz w:val="26"/>
          <w:szCs w:val="26"/>
        </w:rPr>
        <w:t xml:space="preserve"> 30 giờ hoạt động</w:t>
      </w:r>
      <w:r w:rsidRPr="00130EE3">
        <w:rPr>
          <w:rFonts w:asciiTheme="majorHAnsi" w:hAnsiTheme="majorHAnsi" w:cstheme="majorHAnsi"/>
          <w:sz w:val="26"/>
          <w:szCs w:val="26"/>
        </w:rPr>
        <w:t xml:space="preserve"> thực tế.</w:t>
      </w:r>
    </w:p>
    <w:p w14:paraId="2D6A7C81"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Yêu cầu:</w:t>
      </w:r>
      <w:r w:rsidRPr="00130EE3">
        <w:rPr>
          <w:rFonts w:asciiTheme="majorHAnsi" w:hAnsiTheme="majorHAnsi" w:cstheme="majorHAnsi"/>
          <w:sz w:val="26"/>
          <w:szCs w:val="26"/>
        </w:rPr>
        <w:t xml:space="preserve"> Đây là điều kiện </w:t>
      </w:r>
      <w:r w:rsidRPr="00130EE3">
        <w:rPr>
          <w:rFonts w:asciiTheme="majorHAnsi" w:hAnsiTheme="majorHAnsi" w:cstheme="majorHAnsi"/>
          <w:b/>
          <w:bCs/>
          <w:sz w:val="26"/>
          <w:szCs w:val="26"/>
        </w:rPr>
        <w:t>bắt buộc</w:t>
      </w:r>
      <w:r w:rsidRPr="00130EE3">
        <w:rPr>
          <w:rFonts w:asciiTheme="majorHAnsi" w:hAnsiTheme="majorHAnsi" w:cstheme="majorHAnsi"/>
          <w:sz w:val="26"/>
          <w:szCs w:val="26"/>
        </w:rPr>
        <w:t xml:space="preserve"> để xét tốt nghiệp nhưng </w:t>
      </w:r>
      <w:r w:rsidRPr="00130EE3">
        <w:rPr>
          <w:rFonts w:asciiTheme="majorHAnsi" w:hAnsiTheme="majorHAnsi" w:cstheme="majorHAnsi"/>
          <w:b/>
          <w:bCs/>
          <w:sz w:val="26"/>
          <w:szCs w:val="26"/>
        </w:rPr>
        <w:t>không cộng vào điểm GPA</w:t>
      </w:r>
      <w:r w:rsidRPr="00130EE3">
        <w:rPr>
          <w:rFonts w:asciiTheme="majorHAnsi" w:hAnsiTheme="majorHAnsi" w:cstheme="majorHAnsi"/>
          <w:sz w:val="26"/>
          <w:szCs w:val="26"/>
        </w:rPr>
        <w:t xml:space="preserve"> tích lũy.</w:t>
      </w:r>
    </w:p>
    <w:p w14:paraId="69371D8E" w14:textId="224BB762" w:rsidR="00BA2526" w:rsidRPr="00130EE3" w:rsidRDefault="00BA252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 xml:space="preserve">2.2. Yêu cầu số lượng tín chỉ theo </w:t>
      </w:r>
      <w:r w:rsidR="00FA3F37" w:rsidRPr="00130EE3">
        <w:rPr>
          <w:rFonts w:asciiTheme="majorHAnsi" w:hAnsiTheme="majorHAnsi" w:cstheme="majorHAnsi"/>
          <w:b/>
          <w:bCs/>
          <w:sz w:val="26"/>
          <w:szCs w:val="26"/>
        </w:rPr>
        <w:t>Khoa</w:t>
      </w:r>
    </w:p>
    <w:p w14:paraId="0275AF60"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Sinh viên cần hoàn thành định mức sau trước khi tốt nghiệp:</w:t>
      </w:r>
    </w:p>
    <w:tbl>
      <w:tblPr>
        <w:tblStyle w:val="LiBang"/>
        <w:tblW w:w="0" w:type="auto"/>
        <w:tblInd w:w="360" w:type="dxa"/>
        <w:tblLook w:val="04A0" w:firstRow="1" w:lastRow="0" w:firstColumn="1" w:lastColumn="0" w:noHBand="0" w:noVBand="1"/>
      </w:tblPr>
      <w:tblGrid>
        <w:gridCol w:w="4491"/>
        <w:gridCol w:w="2608"/>
        <w:gridCol w:w="1602"/>
      </w:tblGrid>
      <w:tr w:rsidR="00130EE3" w:rsidRPr="00130EE3" w14:paraId="6F004B56" w14:textId="77777777" w:rsidTr="0059213F">
        <w:tc>
          <w:tcPr>
            <w:tcW w:w="4880" w:type="dxa"/>
          </w:tcPr>
          <w:p w14:paraId="77D5A0BB" w14:textId="634D9F66"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Nhóm </w:t>
            </w:r>
            <w:r w:rsidR="00FA3F37" w:rsidRPr="00130EE3">
              <w:rPr>
                <w:rFonts w:asciiTheme="majorHAnsi" w:hAnsiTheme="majorHAnsi" w:cstheme="majorHAnsi"/>
                <w:b/>
                <w:bCs/>
                <w:sz w:val="26"/>
                <w:szCs w:val="26"/>
              </w:rPr>
              <w:t>Khoa</w:t>
            </w:r>
          </w:p>
        </w:tc>
        <w:tc>
          <w:tcPr>
            <w:tcW w:w="2835" w:type="dxa"/>
          </w:tcPr>
          <w:p w14:paraId="5984223E"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Số tín chỉ yêu cầu</w:t>
            </w:r>
          </w:p>
        </w:tc>
        <w:tc>
          <w:tcPr>
            <w:tcW w:w="1694" w:type="dxa"/>
          </w:tcPr>
          <w:p w14:paraId="3D227C1D"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Tổng số giờ</w:t>
            </w:r>
          </w:p>
        </w:tc>
      </w:tr>
      <w:tr w:rsidR="00130EE3" w:rsidRPr="00130EE3" w14:paraId="3D9AAFAC" w14:textId="77777777" w:rsidTr="00A31DED">
        <w:tc>
          <w:tcPr>
            <w:tcW w:w="4880" w:type="dxa"/>
          </w:tcPr>
          <w:p w14:paraId="7957042C" w14:textId="586488BA" w:rsidR="00BA2526" w:rsidRPr="00130EE3" w:rsidRDefault="00FA3F37" w:rsidP="00536545">
            <w:pPr>
              <w:spacing w:line="276" w:lineRule="auto"/>
              <w:jc w:val="both"/>
              <w:rPr>
                <w:rFonts w:asciiTheme="majorHAnsi" w:hAnsiTheme="majorHAnsi" w:cstheme="majorHAnsi"/>
                <w:sz w:val="26"/>
                <w:szCs w:val="26"/>
              </w:rPr>
            </w:pPr>
            <w:r w:rsidRPr="00130EE3">
              <w:rPr>
                <w:rFonts w:asciiTheme="majorHAnsi" w:hAnsiTheme="majorHAnsi" w:cstheme="majorHAnsi"/>
                <w:sz w:val="26"/>
                <w:szCs w:val="26"/>
              </w:rPr>
              <w:t>Khoa</w:t>
            </w:r>
            <w:r w:rsidR="00804728"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Kinh tế</w:t>
            </w:r>
            <w:r w:rsidR="00442FA2" w:rsidRPr="00130EE3">
              <w:rPr>
                <w:rFonts w:asciiTheme="majorHAnsi" w:hAnsiTheme="majorHAnsi" w:cstheme="majorHAnsi"/>
                <w:sz w:val="26"/>
                <w:szCs w:val="26"/>
              </w:rPr>
              <w:t xml:space="preserve"> và Quản trị kinh doanh</w:t>
            </w:r>
            <w:r w:rsidR="00BA2526" w:rsidRPr="00130EE3">
              <w:rPr>
                <w:rFonts w:asciiTheme="majorHAnsi" w:hAnsiTheme="majorHAnsi" w:cstheme="majorHAnsi"/>
                <w:sz w:val="26"/>
                <w:szCs w:val="26"/>
              </w:rPr>
              <w:t xml:space="preserve">, </w:t>
            </w:r>
            <w:r w:rsidRPr="00130EE3">
              <w:rPr>
                <w:rFonts w:asciiTheme="majorHAnsi" w:hAnsiTheme="majorHAnsi" w:cstheme="majorHAnsi"/>
                <w:sz w:val="26"/>
                <w:szCs w:val="26"/>
              </w:rPr>
              <w:t>Khoa</w:t>
            </w:r>
            <w:r w:rsidR="00804728" w:rsidRPr="00130EE3">
              <w:rPr>
                <w:rFonts w:asciiTheme="majorHAnsi" w:hAnsiTheme="majorHAnsi" w:cstheme="majorHAnsi"/>
                <w:sz w:val="26"/>
                <w:szCs w:val="26"/>
              </w:rPr>
              <w:t xml:space="preserve"> </w:t>
            </w:r>
            <w:r w:rsidR="00D318C2" w:rsidRPr="00130EE3">
              <w:rPr>
                <w:rFonts w:asciiTheme="majorHAnsi" w:hAnsiTheme="majorHAnsi" w:cstheme="majorHAnsi"/>
                <w:sz w:val="26"/>
                <w:szCs w:val="26"/>
              </w:rPr>
              <w:t>Công nghệ thông tin</w:t>
            </w:r>
            <w:r w:rsidR="00BA2526" w:rsidRPr="00130EE3">
              <w:rPr>
                <w:rFonts w:asciiTheme="majorHAnsi" w:hAnsiTheme="majorHAnsi" w:cstheme="majorHAnsi"/>
                <w:sz w:val="26"/>
                <w:szCs w:val="26"/>
              </w:rPr>
              <w:t>,</w:t>
            </w:r>
            <w:r w:rsidR="00804728" w:rsidRPr="00130EE3">
              <w:rPr>
                <w:rFonts w:asciiTheme="majorHAnsi" w:hAnsiTheme="majorHAnsi" w:cstheme="majorHAnsi"/>
                <w:sz w:val="26"/>
                <w:szCs w:val="26"/>
              </w:rPr>
              <w:t xml:space="preserve"> </w:t>
            </w:r>
            <w:r w:rsidRPr="00130EE3">
              <w:rPr>
                <w:rFonts w:asciiTheme="majorHAnsi" w:hAnsiTheme="majorHAnsi" w:cstheme="majorHAnsi"/>
                <w:sz w:val="26"/>
                <w:szCs w:val="26"/>
              </w:rPr>
              <w:t>Khoa</w:t>
            </w:r>
            <w:r w:rsidR="00BA2526" w:rsidRPr="00130EE3">
              <w:rPr>
                <w:rFonts w:asciiTheme="majorHAnsi" w:hAnsiTheme="majorHAnsi" w:cstheme="majorHAnsi"/>
                <w:sz w:val="26"/>
                <w:szCs w:val="26"/>
              </w:rPr>
              <w:t xml:space="preserve"> Công nghệ sinh học</w:t>
            </w:r>
            <w:r w:rsidR="001E3E09" w:rsidRPr="00130EE3">
              <w:rPr>
                <w:rFonts w:asciiTheme="majorHAnsi" w:hAnsiTheme="majorHAnsi" w:cstheme="majorHAnsi"/>
                <w:sz w:val="26"/>
                <w:szCs w:val="26"/>
              </w:rPr>
              <w:t xml:space="preserve">, </w:t>
            </w:r>
            <w:r w:rsidRPr="00130EE3">
              <w:rPr>
                <w:rFonts w:asciiTheme="majorHAnsi" w:hAnsiTheme="majorHAnsi" w:cstheme="majorHAnsi"/>
                <w:sz w:val="26"/>
                <w:szCs w:val="26"/>
              </w:rPr>
              <w:t>Khoa</w:t>
            </w:r>
            <w:r w:rsidR="001E3E09" w:rsidRPr="00130EE3">
              <w:rPr>
                <w:rFonts w:asciiTheme="majorHAnsi" w:hAnsiTheme="majorHAnsi" w:cstheme="majorHAnsi"/>
                <w:sz w:val="26"/>
                <w:szCs w:val="26"/>
              </w:rPr>
              <w:t xml:space="preserve"> Ngôn </w:t>
            </w:r>
            <w:r w:rsidR="004D4B83" w:rsidRPr="00130EE3">
              <w:rPr>
                <w:rFonts w:asciiTheme="majorHAnsi" w:hAnsiTheme="majorHAnsi" w:cstheme="majorHAnsi"/>
                <w:sz w:val="26"/>
                <w:szCs w:val="26"/>
              </w:rPr>
              <w:t>ngữ</w:t>
            </w:r>
          </w:p>
        </w:tc>
        <w:tc>
          <w:tcPr>
            <w:tcW w:w="2835" w:type="dxa"/>
            <w:vAlign w:val="center"/>
          </w:tcPr>
          <w:p w14:paraId="1A47F569" w14:textId="77777777" w:rsidR="00BA2526" w:rsidRPr="00130EE3" w:rsidRDefault="00BA2526" w:rsidP="00A31DED">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4 tín chỉ</w:t>
            </w:r>
          </w:p>
        </w:tc>
        <w:tc>
          <w:tcPr>
            <w:tcW w:w="1694" w:type="dxa"/>
            <w:vAlign w:val="center"/>
          </w:tcPr>
          <w:p w14:paraId="559E8680" w14:textId="77777777" w:rsidR="00BA2526" w:rsidRPr="00130EE3" w:rsidRDefault="00BA2526" w:rsidP="00A31DED">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120 giờ</w:t>
            </w:r>
          </w:p>
        </w:tc>
      </w:tr>
      <w:tr w:rsidR="00130EE3" w:rsidRPr="00130EE3" w14:paraId="7B754CE2" w14:textId="77777777" w:rsidTr="00A31DED">
        <w:tc>
          <w:tcPr>
            <w:tcW w:w="4880" w:type="dxa"/>
          </w:tcPr>
          <w:p w14:paraId="725224C9" w14:textId="1E8FD158" w:rsidR="00BA2526" w:rsidRPr="00130EE3" w:rsidRDefault="00FA3F37" w:rsidP="00536545">
            <w:pPr>
              <w:spacing w:line="276" w:lineRule="auto"/>
              <w:jc w:val="both"/>
              <w:rPr>
                <w:rFonts w:asciiTheme="majorHAnsi" w:hAnsiTheme="majorHAnsi" w:cstheme="majorHAnsi"/>
                <w:sz w:val="26"/>
                <w:szCs w:val="26"/>
              </w:rPr>
            </w:pPr>
            <w:r w:rsidRPr="00130EE3">
              <w:rPr>
                <w:rFonts w:asciiTheme="majorHAnsi" w:hAnsiTheme="majorHAnsi" w:cstheme="majorHAnsi"/>
                <w:sz w:val="26"/>
                <w:szCs w:val="26"/>
              </w:rPr>
              <w:t>Khoa</w:t>
            </w:r>
            <w:r w:rsidR="00BA2526" w:rsidRPr="00130EE3">
              <w:rPr>
                <w:rFonts w:asciiTheme="majorHAnsi" w:hAnsiTheme="majorHAnsi" w:cstheme="majorHAnsi"/>
                <w:sz w:val="26"/>
                <w:szCs w:val="26"/>
              </w:rPr>
              <w:t xml:space="preserve"> Y</w:t>
            </w:r>
            <w:r w:rsidR="001E3E09" w:rsidRPr="00130EE3">
              <w:rPr>
                <w:rFonts w:asciiTheme="majorHAnsi" w:hAnsiTheme="majorHAnsi" w:cstheme="majorHAnsi"/>
                <w:sz w:val="26"/>
                <w:szCs w:val="26"/>
              </w:rPr>
              <w:t xml:space="preserve">, </w:t>
            </w:r>
            <w:r w:rsidRPr="00130EE3">
              <w:rPr>
                <w:rFonts w:asciiTheme="majorHAnsi" w:hAnsiTheme="majorHAnsi" w:cstheme="majorHAnsi"/>
                <w:sz w:val="26"/>
                <w:szCs w:val="26"/>
              </w:rPr>
              <w:t>Khoa</w:t>
            </w:r>
            <w:r w:rsidR="001E3E09" w:rsidRPr="00130EE3">
              <w:rPr>
                <w:rFonts w:asciiTheme="majorHAnsi" w:hAnsiTheme="majorHAnsi" w:cstheme="majorHAnsi"/>
                <w:sz w:val="26"/>
                <w:szCs w:val="26"/>
              </w:rPr>
              <w:t xml:space="preserve"> Điều dưỡng và Kỹ thuật xét nghiệm Y học</w:t>
            </w:r>
            <w:r w:rsidR="00BA2526" w:rsidRPr="00130EE3">
              <w:rPr>
                <w:rFonts w:asciiTheme="majorHAnsi" w:hAnsiTheme="majorHAnsi" w:cstheme="majorHAnsi"/>
                <w:sz w:val="26"/>
                <w:szCs w:val="26"/>
              </w:rPr>
              <w:t xml:space="preserve"> (</w:t>
            </w:r>
            <w:r w:rsidR="001E3E09" w:rsidRPr="00130EE3">
              <w:rPr>
                <w:rFonts w:asciiTheme="majorHAnsi" w:hAnsiTheme="majorHAnsi" w:cstheme="majorHAnsi"/>
                <w:sz w:val="26"/>
                <w:szCs w:val="26"/>
              </w:rPr>
              <w:t xml:space="preserve">khuyến khích </w:t>
            </w:r>
            <w:r w:rsidR="00BA2526" w:rsidRPr="00130EE3">
              <w:rPr>
                <w:rFonts w:asciiTheme="majorHAnsi" w:hAnsiTheme="majorHAnsi" w:cstheme="majorHAnsi"/>
                <w:sz w:val="26"/>
                <w:szCs w:val="26"/>
              </w:rPr>
              <w:t>hoàn thành trong 02 năm đầu)</w:t>
            </w:r>
          </w:p>
        </w:tc>
        <w:tc>
          <w:tcPr>
            <w:tcW w:w="2835" w:type="dxa"/>
            <w:vAlign w:val="center"/>
          </w:tcPr>
          <w:p w14:paraId="545A21EA" w14:textId="77777777" w:rsidR="00BA2526" w:rsidRPr="00130EE3" w:rsidRDefault="00BA2526" w:rsidP="00A31DED">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2 tín chỉ</w:t>
            </w:r>
          </w:p>
        </w:tc>
        <w:tc>
          <w:tcPr>
            <w:tcW w:w="1694" w:type="dxa"/>
            <w:vAlign w:val="center"/>
          </w:tcPr>
          <w:p w14:paraId="20D3E141" w14:textId="77777777" w:rsidR="00BA2526" w:rsidRPr="00130EE3" w:rsidRDefault="00BA2526" w:rsidP="00A31DED">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60 giờ</w:t>
            </w:r>
          </w:p>
        </w:tc>
      </w:tr>
    </w:tbl>
    <w:p w14:paraId="2911B912" w14:textId="77777777" w:rsidR="00BA2526" w:rsidRPr="00130EE3" w:rsidRDefault="00BA2526" w:rsidP="002D3E04">
      <w:pPr>
        <w:spacing w:before="240" w:after="0" w:line="240"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Lưu ý:</w:t>
      </w:r>
      <w:r w:rsidRPr="00130EE3">
        <w:rPr>
          <w:rFonts w:asciiTheme="majorHAnsi" w:hAnsiTheme="majorHAnsi" w:cstheme="majorHAnsi"/>
          <w:sz w:val="26"/>
          <w:szCs w:val="26"/>
        </w:rPr>
        <w:t xml:space="preserve"> Mỗi năm học sinh viên phải hoàn thành ít nhất </w:t>
      </w:r>
      <w:r w:rsidRPr="00130EE3">
        <w:rPr>
          <w:rFonts w:asciiTheme="majorHAnsi" w:hAnsiTheme="majorHAnsi" w:cstheme="majorHAnsi"/>
          <w:b/>
          <w:bCs/>
          <w:sz w:val="26"/>
          <w:szCs w:val="26"/>
        </w:rPr>
        <w:t>1 tín chỉ</w:t>
      </w:r>
      <w:r w:rsidRPr="00130EE3">
        <w:rPr>
          <w:rFonts w:asciiTheme="majorHAnsi" w:hAnsiTheme="majorHAnsi" w:cstheme="majorHAnsi"/>
          <w:sz w:val="26"/>
          <w:szCs w:val="26"/>
        </w:rPr>
        <w:t>.</w:t>
      </w:r>
    </w:p>
    <w:p w14:paraId="27F5BD42" w14:textId="77777777" w:rsidR="00BA2526" w:rsidRPr="00130EE3" w:rsidRDefault="00BA2526" w:rsidP="002D3E04">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2.3. Thang điểm đánh giá</w:t>
      </w:r>
    </w:p>
    <w:p w14:paraId="196A5F07"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Điểm được chấm trên thang 100, quy đổi sang thang 4.0. Sinh viên phải đạt </w:t>
      </w:r>
      <w:r w:rsidRPr="00130EE3">
        <w:rPr>
          <w:rFonts w:asciiTheme="majorHAnsi" w:hAnsiTheme="majorHAnsi" w:cstheme="majorHAnsi"/>
          <w:b/>
          <w:bCs/>
          <w:sz w:val="26"/>
          <w:szCs w:val="26"/>
        </w:rPr>
        <w:t>từ 65 điểm trở lên</w:t>
      </w:r>
      <w:r w:rsidRPr="00130EE3">
        <w:rPr>
          <w:rFonts w:asciiTheme="majorHAnsi" w:hAnsiTheme="majorHAnsi" w:cstheme="majorHAnsi"/>
          <w:sz w:val="26"/>
          <w:szCs w:val="26"/>
        </w:rPr>
        <w:t xml:space="preserve"> (điểm D) mới được tính là hoàn thành.</w:t>
      </w:r>
    </w:p>
    <w:p w14:paraId="20CC3F0D"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A+ = 4.0 (97 – 100)</w:t>
      </w:r>
    </w:p>
    <w:p w14:paraId="569B8F57"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A = 4.0 (93 – 96)</w:t>
      </w:r>
    </w:p>
    <w:p w14:paraId="28D6F099"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A- = 3.7 (90 – 92)</w:t>
      </w:r>
    </w:p>
    <w:p w14:paraId="58D8D7F3"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B+ = 3.3 (87 – 89)</w:t>
      </w:r>
    </w:p>
    <w:p w14:paraId="11E1723A"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B = 3.0 (83 – 86)</w:t>
      </w:r>
    </w:p>
    <w:p w14:paraId="10E7D298"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B- = 2.7 (80 – 82)</w:t>
      </w:r>
    </w:p>
    <w:p w14:paraId="2886DB8D"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C+ = 2.3 (77 – 79)</w:t>
      </w:r>
    </w:p>
    <w:p w14:paraId="58A16AE4"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C = 2.0 (73 – 76)</w:t>
      </w:r>
    </w:p>
    <w:p w14:paraId="438E8F49"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C- = 1.7 (70 – 72)</w:t>
      </w:r>
    </w:p>
    <w:p w14:paraId="4F1BB0EB"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D+ = 1.3 (67 – 69)</w:t>
      </w:r>
    </w:p>
    <w:p w14:paraId="745F198F" w14:textId="77777777" w:rsidR="00BA2526" w:rsidRPr="00130EE3" w:rsidRDefault="00BA2526" w:rsidP="006A79FC">
      <w:pPr>
        <w:spacing w:after="0" w:line="240" w:lineRule="auto"/>
        <w:ind w:left="3402"/>
        <w:jc w:val="both"/>
        <w:rPr>
          <w:rFonts w:asciiTheme="majorHAnsi" w:hAnsiTheme="majorHAnsi" w:cstheme="majorHAnsi"/>
          <w:sz w:val="26"/>
          <w:szCs w:val="26"/>
        </w:rPr>
      </w:pPr>
      <w:r w:rsidRPr="00130EE3">
        <w:rPr>
          <w:rFonts w:asciiTheme="majorHAnsi" w:hAnsiTheme="majorHAnsi" w:cstheme="majorHAnsi"/>
          <w:b/>
          <w:bCs/>
          <w:sz w:val="26"/>
          <w:szCs w:val="26"/>
        </w:rPr>
        <w:t>D = 1.0 (65 – 66)</w:t>
      </w:r>
    </w:p>
    <w:p w14:paraId="7F647C41" w14:textId="77777777" w:rsidR="00BA2526" w:rsidRPr="00130EE3" w:rsidRDefault="00BA2526" w:rsidP="006A79FC">
      <w:pPr>
        <w:spacing w:after="0" w:line="240" w:lineRule="auto"/>
        <w:ind w:left="3402"/>
        <w:jc w:val="both"/>
        <w:rPr>
          <w:rFonts w:asciiTheme="majorHAnsi" w:hAnsiTheme="majorHAnsi" w:cstheme="majorHAnsi"/>
          <w:b/>
          <w:bCs/>
          <w:sz w:val="26"/>
          <w:szCs w:val="26"/>
        </w:rPr>
      </w:pPr>
      <w:r w:rsidRPr="00130EE3">
        <w:rPr>
          <w:rFonts w:asciiTheme="majorHAnsi" w:hAnsiTheme="majorHAnsi" w:cstheme="majorHAnsi"/>
          <w:b/>
          <w:bCs/>
          <w:sz w:val="26"/>
          <w:szCs w:val="26"/>
        </w:rPr>
        <w:t>F = 0.0 (Dưới 65)</w:t>
      </w:r>
    </w:p>
    <w:p w14:paraId="4CFFCCD0" w14:textId="74AD7FA2" w:rsidR="00BA2526" w:rsidRPr="00130EE3" w:rsidRDefault="00BA2526" w:rsidP="007E289B">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Một số ghi nhận điểm khác có thể xuất hiện trong hồ sơ của sinh viên đối với điểm tín chỉ hoạt động </w:t>
      </w:r>
      <w:r w:rsidR="008B5569" w:rsidRPr="00130EE3">
        <w:rPr>
          <w:rFonts w:asciiTheme="majorHAnsi" w:hAnsiTheme="majorHAnsi" w:cstheme="majorHAnsi"/>
          <w:sz w:val="26"/>
          <w:szCs w:val="26"/>
        </w:rPr>
        <w:t>kỹ</w:t>
      </w:r>
      <w:r w:rsidRPr="00130EE3">
        <w:rPr>
          <w:rFonts w:asciiTheme="majorHAnsi" w:hAnsiTheme="majorHAnsi" w:cstheme="majorHAnsi"/>
          <w:sz w:val="26"/>
          <w:szCs w:val="26"/>
        </w:rPr>
        <w:t xml:space="preserve"> năng mềm đó là I</w:t>
      </w:r>
      <w:r w:rsidR="007E289B" w:rsidRPr="00130EE3">
        <w:rPr>
          <w:rFonts w:asciiTheme="majorHAnsi" w:hAnsiTheme="majorHAnsi" w:cstheme="majorHAnsi"/>
          <w:sz w:val="26"/>
          <w:szCs w:val="26"/>
        </w:rPr>
        <w:t xml:space="preserve"> - </w:t>
      </w:r>
      <w:r w:rsidRPr="00130EE3">
        <w:rPr>
          <w:rFonts w:asciiTheme="majorHAnsi" w:hAnsiTheme="majorHAnsi" w:cstheme="majorHAnsi"/>
          <w:sz w:val="26"/>
          <w:szCs w:val="26"/>
        </w:rPr>
        <w:t xml:space="preserve">Incomplete (Không hoàn thành); </w:t>
      </w:r>
      <w:r w:rsidR="007E289B" w:rsidRPr="00130EE3">
        <w:rPr>
          <w:rFonts w:asciiTheme="majorHAnsi" w:hAnsiTheme="majorHAnsi" w:cstheme="majorHAnsi"/>
          <w:sz w:val="26"/>
          <w:szCs w:val="26"/>
        </w:rPr>
        <w:br/>
      </w:r>
      <w:r w:rsidRPr="00130EE3">
        <w:rPr>
          <w:rFonts w:asciiTheme="majorHAnsi" w:hAnsiTheme="majorHAnsi" w:cstheme="majorHAnsi"/>
          <w:sz w:val="26"/>
          <w:szCs w:val="26"/>
        </w:rPr>
        <w:t xml:space="preserve">S </w:t>
      </w:r>
      <w:r w:rsidR="007E289B" w:rsidRPr="00130EE3">
        <w:rPr>
          <w:rFonts w:asciiTheme="majorHAnsi" w:hAnsiTheme="majorHAnsi" w:cstheme="majorHAnsi"/>
          <w:sz w:val="26"/>
          <w:szCs w:val="26"/>
        </w:rPr>
        <w:t xml:space="preserve">- </w:t>
      </w:r>
      <w:r w:rsidRPr="00130EE3">
        <w:rPr>
          <w:rFonts w:asciiTheme="majorHAnsi" w:hAnsiTheme="majorHAnsi" w:cstheme="majorHAnsi"/>
          <w:sz w:val="26"/>
          <w:szCs w:val="26"/>
        </w:rPr>
        <w:t>Satisfactory (Thỏa mãn) và U</w:t>
      </w:r>
      <w:r w:rsidR="007E289B" w:rsidRPr="00130EE3">
        <w:rPr>
          <w:rFonts w:asciiTheme="majorHAnsi" w:hAnsiTheme="majorHAnsi" w:cstheme="majorHAnsi"/>
          <w:sz w:val="26"/>
          <w:szCs w:val="26"/>
        </w:rPr>
        <w:t xml:space="preserve"> -</w:t>
      </w:r>
      <w:r w:rsidRPr="00130EE3">
        <w:rPr>
          <w:rFonts w:asciiTheme="majorHAnsi" w:hAnsiTheme="majorHAnsi" w:cstheme="majorHAnsi"/>
          <w:sz w:val="26"/>
          <w:szCs w:val="26"/>
        </w:rPr>
        <w:t xml:space="preserve"> Unsatisfactory (Không thỏa mãn).</w:t>
      </w:r>
    </w:p>
    <w:p w14:paraId="0C612381" w14:textId="168D90BF"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Điểm tín chỉ </w:t>
      </w:r>
      <w:r w:rsidR="008B5569" w:rsidRPr="00130EE3">
        <w:rPr>
          <w:rFonts w:asciiTheme="majorHAnsi" w:hAnsiTheme="majorHAnsi" w:cstheme="majorHAnsi"/>
          <w:sz w:val="26"/>
          <w:szCs w:val="26"/>
        </w:rPr>
        <w:t>kỹ</w:t>
      </w:r>
      <w:r w:rsidRPr="00130EE3">
        <w:rPr>
          <w:rFonts w:asciiTheme="majorHAnsi" w:hAnsiTheme="majorHAnsi" w:cstheme="majorHAnsi"/>
          <w:sz w:val="26"/>
          <w:szCs w:val="26"/>
        </w:rPr>
        <w:t xml:space="preserve"> năng mềm không được cộng vào điểm GPA tích lũy của sinh viên; chỉ có những môn học thuật ảnh hưởng đến điểm tích lũy GPA của sinh viên</w:t>
      </w:r>
      <w:r w:rsidR="0063585C" w:rsidRPr="00130EE3">
        <w:rPr>
          <w:rFonts w:asciiTheme="majorHAnsi" w:hAnsiTheme="majorHAnsi" w:cstheme="majorHAnsi"/>
          <w:sz w:val="26"/>
          <w:szCs w:val="26"/>
        </w:rPr>
        <w:t>.</w:t>
      </w:r>
    </w:p>
    <w:p w14:paraId="0AA1CF5A" w14:textId="474E087D" w:rsidR="0097628A" w:rsidRPr="00130EE3" w:rsidRDefault="00000000" w:rsidP="00536545">
      <w:pPr>
        <w:spacing w:after="0" w:line="276" w:lineRule="auto"/>
        <w:ind w:firstLine="709"/>
        <w:jc w:val="both"/>
        <w:rPr>
          <w:rFonts w:asciiTheme="majorHAnsi" w:hAnsiTheme="majorHAnsi" w:cstheme="majorHAnsi"/>
          <w:b/>
          <w:bCs/>
          <w:sz w:val="26"/>
          <w:szCs w:val="26"/>
        </w:rPr>
      </w:pPr>
      <w:hyperlink r:id="rId69" w:history="1">
        <w:r w:rsidR="0097628A" w:rsidRPr="00130EE3">
          <w:rPr>
            <w:rStyle w:val="Siuktni"/>
            <w:rFonts w:asciiTheme="majorHAnsi" w:hAnsiTheme="majorHAnsi" w:cstheme="majorHAnsi"/>
            <w:b/>
            <w:bCs/>
            <w:color w:val="auto"/>
            <w:sz w:val="26"/>
            <w:szCs w:val="26"/>
            <w:u w:val="none"/>
          </w:rPr>
          <w:t>Link liên kế Quy chế đánh giá tín chỉ kỹ năng mềm của sinh viên</w:t>
        </w:r>
      </w:hyperlink>
    </w:p>
    <w:p w14:paraId="5F757ED4" w14:textId="78488D22" w:rsidR="00BB1BD7" w:rsidRPr="00130EE3" w:rsidRDefault="00D00762" w:rsidP="00D00762">
      <w:pPr>
        <w:spacing w:after="0" w:line="276" w:lineRule="auto"/>
        <w:ind w:firstLine="709"/>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125B5681" wp14:editId="34A95C22">
            <wp:extent cx="704948" cy="704948"/>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70">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5D997F55" w14:textId="4804283A" w:rsidR="003975C2" w:rsidRPr="00130EE3" w:rsidRDefault="006A213D" w:rsidP="003D19FA">
      <w:pPr>
        <w:pStyle w:val="u2"/>
        <w:spacing w:after="0" w:line="276" w:lineRule="auto"/>
        <w:ind w:firstLine="709"/>
        <w:rPr>
          <w:rFonts w:cstheme="majorHAnsi"/>
          <w:b/>
          <w:bCs/>
          <w:color w:val="auto"/>
          <w:sz w:val="26"/>
          <w:szCs w:val="26"/>
        </w:rPr>
      </w:pPr>
      <w:bookmarkStart w:id="109" w:name="_Toc240641797"/>
      <w:r w:rsidRPr="00130EE3">
        <w:rPr>
          <w:rFonts w:cstheme="majorHAnsi"/>
          <w:b/>
          <w:bCs/>
          <w:color w:val="auto"/>
          <w:sz w:val="26"/>
          <w:szCs w:val="26"/>
        </w:rPr>
        <w:lastRenderedPageBreak/>
        <w:t>3</w:t>
      </w:r>
      <w:r w:rsidR="003975C2" w:rsidRPr="00130EE3">
        <w:rPr>
          <w:rFonts w:cstheme="majorHAnsi"/>
          <w:b/>
          <w:bCs/>
          <w:color w:val="auto"/>
          <w:sz w:val="26"/>
          <w:szCs w:val="26"/>
        </w:rPr>
        <w:t>. Quy định đánh giá điểm rèn luyện sinh viên</w:t>
      </w:r>
      <w:bookmarkEnd w:id="109"/>
    </w:p>
    <w:p w14:paraId="64B6C601" w14:textId="1ACB74FD" w:rsidR="003975C2" w:rsidRPr="00130EE3" w:rsidRDefault="006A213D"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3</w:t>
      </w:r>
      <w:r w:rsidR="003975C2" w:rsidRPr="00130EE3">
        <w:rPr>
          <w:rFonts w:asciiTheme="majorHAnsi" w:hAnsiTheme="majorHAnsi" w:cstheme="majorHAnsi"/>
          <w:b/>
          <w:bCs/>
          <w:sz w:val="26"/>
          <w:szCs w:val="26"/>
        </w:rPr>
        <w:t>.1. Nội dung đánh giá và Thang điểm (Tổng 100 điểm)</w:t>
      </w:r>
    </w:p>
    <w:p w14:paraId="52D7044E" w14:textId="77777777" w:rsidR="003975C2" w:rsidRPr="00130EE3" w:rsidRDefault="003975C2" w:rsidP="00536545">
      <w:pPr>
        <w:spacing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Kết quả rèn luyện được đánh giá dựa trên 5 mặt chính:</w:t>
      </w:r>
    </w:p>
    <w:tbl>
      <w:tblPr>
        <w:tblStyle w:val="LiBang"/>
        <w:tblW w:w="0" w:type="auto"/>
        <w:tblInd w:w="-5" w:type="dxa"/>
        <w:tblLook w:val="04A0" w:firstRow="1" w:lastRow="0" w:firstColumn="1" w:lastColumn="0" w:noHBand="0" w:noVBand="1"/>
      </w:tblPr>
      <w:tblGrid>
        <w:gridCol w:w="7272"/>
        <w:gridCol w:w="1794"/>
      </w:tblGrid>
      <w:tr w:rsidR="00130EE3" w:rsidRPr="00130EE3" w14:paraId="7044EE6E" w14:textId="77777777" w:rsidTr="003D19FA">
        <w:trPr>
          <w:tblHeader/>
        </w:trPr>
        <w:tc>
          <w:tcPr>
            <w:tcW w:w="7327" w:type="dxa"/>
          </w:tcPr>
          <w:p w14:paraId="1DCD0C6A" w14:textId="77777777" w:rsidR="003975C2" w:rsidRPr="00130EE3" w:rsidRDefault="003975C2"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Nội dung đánh giá</w:t>
            </w:r>
          </w:p>
        </w:tc>
        <w:tc>
          <w:tcPr>
            <w:tcW w:w="1801" w:type="dxa"/>
          </w:tcPr>
          <w:p w14:paraId="5E61FD72" w14:textId="77777777" w:rsidR="003975C2" w:rsidRPr="00130EE3" w:rsidRDefault="003975C2"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Khung điểm</w:t>
            </w:r>
          </w:p>
        </w:tc>
      </w:tr>
      <w:tr w:rsidR="00130EE3" w:rsidRPr="00130EE3" w14:paraId="6A4DB8A1" w14:textId="77777777" w:rsidTr="00B77135">
        <w:tc>
          <w:tcPr>
            <w:tcW w:w="7327" w:type="dxa"/>
          </w:tcPr>
          <w:p w14:paraId="1F7BE102" w14:textId="77777777" w:rsidR="003975C2" w:rsidRPr="00130EE3" w:rsidRDefault="003975C2" w:rsidP="00536545">
            <w:pPr>
              <w:spacing w:line="276" w:lineRule="auto"/>
              <w:jc w:val="both"/>
              <w:rPr>
                <w:rFonts w:asciiTheme="majorHAnsi" w:hAnsiTheme="majorHAnsi" w:cstheme="majorHAnsi"/>
                <w:sz w:val="26"/>
                <w:szCs w:val="26"/>
              </w:rPr>
            </w:pPr>
            <w:r w:rsidRPr="00130EE3">
              <w:rPr>
                <w:sz w:val="26"/>
                <w:szCs w:val="26"/>
              </w:rPr>
              <w:t>Trách nhiệm chấp hành pháp luật và nội quy, quy chế của nhà trường</w:t>
            </w:r>
          </w:p>
        </w:tc>
        <w:tc>
          <w:tcPr>
            <w:tcW w:w="1801" w:type="dxa"/>
            <w:vAlign w:val="center"/>
          </w:tcPr>
          <w:p w14:paraId="6E73C4B1" w14:textId="77777777" w:rsidR="003975C2" w:rsidRPr="00130EE3" w:rsidRDefault="003975C2"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25</w:t>
            </w:r>
          </w:p>
        </w:tc>
      </w:tr>
      <w:tr w:rsidR="00130EE3" w:rsidRPr="00130EE3" w14:paraId="71D2A6D4" w14:textId="77777777" w:rsidTr="00B77135">
        <w:tc>
          <w:tcPr>
            <w:tcW w:w="7327" w:type="dxa"/>
          </w:tcPr>
          <w:p w14:paraId="42B0DBEB" w14:textId="77777777" w:rsidR="003975C2" w:rsidRPr="00130EE3" w:rsidRDefault="003975C2" w:rsidP="00536545">
            <w:pPr>
              <w:spacing w:line="276" w:lineRule="auto"/>
              <w:jc w:val="both"/>
              <w:rPr>
                <w:rFonts w:asciiTheme="majorHAnsi" w:hAnsiTheme="majorHAnsi" w:cstheme="majorHAnsi"/>
                <w:sz w:val="26"/>
                <w:szCs w:val="26"/>
              </w:rPr>
            </w:pPr>
            <w:r w:rsidRPr="00130EE3">
              <w:rPr>
                <w:sz w:val="26"/>
                <w:szCs w:val="26"/>
              </w:rPr>
              <w:t>Trách nhiệm, tinh thần và thái độ trong học tập</w:t>
            </w:r>
          </w:p>
        </w:tc>
        <w:tc>
          <w:tcPr>
            <w:tcW w:w="1801" w:type="dxa"/>
            <w:vAlign w:val="center"/>
          </w:tcPr>
          <w:p w14:paraId="15F1A1A3" w14:textId="77777777" w:rsidR="003975C2" w:rsidRPr="00130EE3" w:rsidRDefault="003975C2"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20</w:t>
            </w:r>
          </w:p>
        </w:tc>
      </w:tr>
      <w:tr w:rsidR="00130EE3" w:rsidRPr="00130EE3" w14:paraId="71BDD0CB" w14:textId="77777777" w:rsidTr="00B77135">
        <w:tc>
          <w:tcPr>
            <w:tcW w:w="7327" w:type="dxa"/>
          </w:tcPr>
          <w:p w14:paraId="39571132" w14:textId="77777777" w:rsidR="003975C2" w:rsidRPr="00130EE3" w:rsidRDefault="003975C2" w:rsidP="00536545">
            <w:pPr>
              <w:spacing w:line="276" w:lineRule="auto"/>
              <w:jc w:val="both"/>
              <w:rPr>
                <w:rFonts w:asciiTheme="majorHAnsi" w:hAnsiTheme="majorHAnsi" w:cstheme="majorHAnsi"/>
                <w:sz w:val="26"/>
                <w:szCs w:val="26"/>
              </w:rPr>
            </w:pPr>
            <w:r w:rsidRPr="00130EE3">
              <w:rPr>
                <w:sz w:val="26"/>
                <w:szCs w:val="26"/>
              </w:rPr>
              <w:t>Trách nhiệm tham gia hoạt động chính trị - xã hội, văn hóa, văn nghệ, thể thao, phòng chống tội phạm, tệ nạn xã hội</w:t>
            </w:r>
          </w:p>
        </w:tc>
        <w:tc>
          <w:tcPr>
            <w:tcW w:w="1801" w:type="dxa"/>
            <w:vAlign w:val="center"/>
          </w:tcPr>
          <w:p w14:paraId="5C3B8082" w14:textId="77777777" w:rsidR="003975C2" w:rsidRPr="00130EE3" w:rsidRDefault="003975C2"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20</w:t>
            </w:r>
          </w:p>
        </w:tc>
      </w:tr>
      <w:tr w:rsidR="00130EE3" w:rsidRPr="00130EE3" w14:paraId="0A5FB140" w14:textId="77777777" w:rsidTr="00B77135">
        <w:tc>
          <w:tcPr>
            <w:tcW w:w="7327" w:type="dxa"/>
            <w:vAlign w:val="center"/>
          </w:tcPr>
          <w:p w14:paraId="19FFE639" w14:textId="77777777" w:rsidR="003975C2" w:rsidRPr="00130EE3" w:rsidRDefault="003975C2" w:rsidP="00536545">
            <w:pPr>
              <w:spacing w:line="276" w:lineRule="auto"/>
              <w:jc w:val="both"/>
              <w:rPr>
                <w:rFonts w:asciiTheme="majorHAnsi" w:hAnsiTheme="majorHAnsi" w:cstheme="majorHAnsi"/>
                <w:sz w:val="26"/>
                <w:szCs w:val="26"/>
              </w:rPr>
            </w:pPr>
            <w:r w:rsidRPr="00130EE3">
              <w:rPr>
                <w:sz w:val="26"/>
                <w:szCs w:val="26"/>
              </w:rPr>
              <w:t>Trách nhiệm công dân trong quan hệ cộng đồng</w:t>
            </w:r>
          </w:p>
        </w:tc>
        <w:tc>
          <w:tcPr>
            <w:tcW w:w="1801" w:type="dxa"/>
            <w:vAlign w:val="center"/>
          </w:tcPr>
          <w:p w14:paraId="092FD088" w14:textId="77777777" w:rsidR="003975C2" w:rsidRPr="00130EE3" w:rsidRDefault="003975C2"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15</w:t>
            </w:r>
          </w:p>
        </w:tc>
      </w:tr>
      <w:tr w:rsidR="00130EE3" w:rsidRPr="00130EE3" w14:paraId="6151B578" w14:textId="77777777" w:rsidTr="00B77135">
        <w:tc>
          <w:tcPr>
            <w:tcW w:w="7327" w:type="dxa"/>
          </w:tcPr>
          <w:p w14:paraId="141F8E70" w14:textId="68B6FCD5" w:rsidR="003975C2" w:rsidRPr="00130EE3" w:rsidRDefault="003975C2" w:rsidP="00536545">
            <w:pPr>
              <w:spacing w:line="276" w:lineRule="auto"/>
              <w:jc w:val="both"/>
              <w:rPr>
                <w:rFonts w:asciiTheme="majorHAnsi" w:hAnsiTheme="majorHAnsi" w:cstheme="majorHAnsi"/>
                <w:sz w:val="26"/>
                <w:szCs w:val="26"/>
              </w:rPr>
            </w:pPr>
            <w:r w:rsidRPr="00130EE3">
              <w:rPr>
                <w:sz w:val="26"/>
                <w:szCs w:val="26"/>
              </w:rPr>
              <w:t xml:space="preserve">Trách nhiệm và kết quả tham gia công tác cán bộ lớp, đoàn thể hoặc thành tích xuất sắc trong học tập, nghiên cứu </w:t>
            </w:r>
            <w:r w:rsidR="00FA3F37" w:rsidRPr="00130EE3">
              <w:rPr>
                <w:sz w:val="26"/>
                <w:szCs w:val="26"/>
              </w:rPr>
              <w:t>Khoa</w:t>
            </w:r>
            <w:r w:rsidRPr="00130EE3">
              <w:rPr>
                <w:sz w:val="26"/>
                <w:szCs w:val="26"/>
              </w:rPr>
              <w:t xml:space="preserve"> học, khởi nghiệp</w:t>
            </w:r>
          </w:p>
        </w:tc>
        <w:tc>
          <w:tcPr>
            <w:tcW w:w="1801" w:type="dxa"/>
            <w:vAlign w:val="center"/>
          </w:tcPr>
          <w:p w14:paraId="19A81C48" w14:textId="77777777" w:rsidR="003975C2" w:rsidRPr="00130EE3" w:rsidRDefault="003975C2"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20</w:t>
            </w:r>
          </w:p>
        </w:tc>
      </w:tr>
    </w:tbl>
    <w:p w14:paraId="16ABA918" w14:textId="77777777" w:rsidR="003975C2" w:rsidRPr="00130EE3" w:rsidRDefault="003975C2" w:rsidP="00536545">
      <w:pPr>
        <w:spacing w:after="0" w:line="276" w:lineRule="auto"/>
        <w:jc w:val="both"/>
        <w:rPr>
          <w:rFonts w:asciiTheme="majorHAnsi" w:hAnsiTheme="majorHAnsi" w:cstheme="majorHAnsi"/>
          <w:sz w:val="26"/>
          <w:szCs w:val="26"/>
        </w:rPr>
      </w:pPr>
    </w:p>
    <w:p w14:paraId="5282B1CB" w14:textId="4D989D52" w:rsidR="003975C2" w:rsidRPr="00130EE3" w:rsidRDefault="006A213D"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3</w:t>
      </w:r>
      <w:r w:rsidR="003975C2" w:rsidRPr="00130EE3">
        <w:rPr>
          <w:rFonts w:asciiTheme="majorHAnsi" w:hAnsiTheme="majorHAnsi" w:cstheme="majorHAnsi"/>
          <w:b/>
          <w:bCs/>
          <w:sz w:val="26"/>
          <w:szCs w:val="26"/>
        </w:rPr>
        <w:t>.2. Phân loại kết quả rèn luyện</w:t>
      </w:r>
    </w:p>
    <w:p w14:paraId="7AEB9BCC"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Dựa trên tổng điểm đạt được, kết quả rèn luyện được xếp loại như sau:</w:t>
      </w:r>
    </w:p>
    <w:p w14:paraId="3BC4E642" w14:textId="2A374AEC"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Xuất sắc:</w:t>
      </w:r>
      <w:r w:rsidRPr="00130EE3">
        <w:rPr>
          <w:rFonts w:asciiTheme="majorHAnsi" w:hAnsiTheme="majorHAnsi" w:cstheme="majorHAnsi"/>
          <w:sz w:val="26"/>
          <w:szCs w:val="26"/>
        </w:rPr>
        <w:t xml:space="preserve"> 90 </w:t>
      </w:r>
      <w:r w:rsidR="003D19FA" w:rsidRPr="00130EE3">
        <w:rPr>
          <w:rFonts w:asciiTheme="majorHAnsi" w:hAnsiTheme="majorHAnsi" w:cstheme="majorHAnsi"/>
          <w:sz w:val="26"/>
          <w:szCs w:val="26"/>
        </w:rPr>
        <w:t>-</w:t>
      </w:r>
      <w:r w:rsidRPr="00130EE3">
        <w:rPr>
          <w:rFonts w:asciiTheme="majorHAnsi" w:hAnsiTheme="majorHAnsi" w:cstheme="majorHAnsi"/>
          <w:sz w:val="26"/>
          <w:szCs w:val="26"/>
        </w:rPr>
        <w:t xml:space="preserve"> 100 điểm.</w:t>
      </w:r>
    </w:p>
    <w:p w14:paraId="0BC24347" w14:textId="4E6C2A23"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Tốt:</w:t>
      </w:r>
      <w:r w:rsidRPr="00130EE3">
        <w:rPr>
          <w:rFonts w:asciiTheme="majorHAnsi" w:hAnsiTheme="majorHAnsi" w:cstheme="majorHAnsi"/>
          <w:sz w:val="26"/>
          <w:szCs w:val="26"/>
        </w:rPr>
        <w:t xml:space="preserve"> 80 </w:t>
      </w:r>
      <w:r w:rsidR="003D19FA" w:rsidRPr="00130EE3">
        <w:rPr>
          <w:rFonts w:asciiTheme="majorHAnsi" w:hAnsiTheme="majorHAnsi" w:cstheme="majorHAnsi"/>
          <w:sz w:val="26"/>
          <w:szCs w:val="26"/>
        </w:rPr>
        <w:t>-</w:t>
      </w:r>
      <w:r w:rsidRPr="00130EE3">
        <w:rPr>
          <w:rFonts w:asciiTheme="majorHAnsi" w:hAnsiTheme="majorHAnsi" w:cstheme="majorHAnsi"/>
          <w:sz w:val="26"/>
          <w:szCs w:val="26"/>
        </w:rPr>
        <w:t xml:space="preserve"> dưới 90 điểm.</w:t>
      </w:r>
    </w:p>
    <w:p w14:paraId="369BB157" w14:textId="65EB9778"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Khá:</w:t>
      </w:r>
      <w:r w:rsidRPr="00130EE3">
        <w:rPr>
          <w:rFonts w:asciiTheme="majorHAnsi" w:hAnsiTheme="majorHAnsi" w:cstheme="majorHAnsi"/>
          <w:sz w:val="26"/>
          <w:szCs w:val="26"/>
        </w:rPr>
        <w:t xml:space="preserve"> 70 </w:t>
      </w:r>
      <w:r w:rsidR="003D19FA" w:rsidRPr="00130EE3">
        <w:rPr>
          <w:rFonts w:asciiTheme="majorHAnsi" w:hAnsiTheme="majorHAnsi" w:cstheme="majorHAnsi"/>
          <w:sz w:val="26"/>
          <w:szCs w:val="26"/>
        </w:rPr>
        <w:t>-</w:t>
      </w:r>
      <w:r w:rsidRPr="00130EE3">
        <w:rPr>
          <w:rFonts w:asciiTheme="majorHAnsi" w:hAnsiTheme="majorHAnsi" w:cstheme="majorHAnsi"/>
          <w:sz w:val="26"/>
          <w:szCs w:val="26"/>
        </w:rPr>
        <w:t xml:space="preserve"> dưới 80 điểm.</w:t>
      </w:r>
    </w:p>
    <w:p w14:paraId="0DEF3970" w14:textId="2990DF66"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Trung bình:</w:t>
      </w:r>
      <w:r w:rsidRPr="00130EE3">
        <w:rPr>
          <w:rFonts w:asciiTheme="majorHAnsi" w:hAnsiTheme="majorHAnsi" w:cstheme="majorHAnsi"/>
          <w:sz w:val="26"/>
          <w:szCs w:val="26"/>
        </w:rPr>
        <w:t xml:space="preserve"> 50 </w:t>
      </w:r>
      <w:r w:rsidR="003D19FA" w:rsidRPr="00130EE3">
        <w:rPr>
          <w:rFonts w:asciiTheme="majorHAnsi" w:hAnsiTheme="majorHAnsi" w:cstheme="majorHAnsi"/>
          <w:sz w:val="26"/>
          <w:szCs w:val="26"/>
        </w:rPr>
        <w:t>-</w:t>
      </w:r>
      <w:r w:rsidRPr="00130EE3">
        <w:rPr>
          <w:rFonts w:asciiTheme="majorHAnsi" w:hAnsiTheme="majorHAnsi" w:cstheme="majorHAnsi"/>
          <w:sz w:val="26"/>
          <w:szCs w:val="26"/>
        </w:rPr>
        <w:t xml:space="preserve"> dưới 70 điểm.</w:t>
      </w:r>
    </w:p>
    <w:p w14:paraId="2D7B4791" w14:textId="175C48EF"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Yếu:</w:t>
      </w:r>
      <w:r w:rsidRPr="00130EE3">
        <w:rPr>
          <w:rFonts w:asciiTheme="majorHAnsi" w:hAnsiTheme="majorHAnsi" w:cstheme="majorHAnsi"/>
          <w:sz w:val="26"/>
          <w:szCs w:val="26"/>
        </w:rPr>
        <w:t xml:space="preserve"> dưới 50 điểm.</w:t>
      </w:r>
    </w:p>
    <w:p w14:paraId="6D756342" w14:textId="77777777" w:rsidR="003975C2" w:rsidRPr="00130EE3" w:rsidRDefault="003975C2" w:rsidP="00536545">
      <w:pPr>
        <w:pStyle w:val="Bodytext20"/>
        <w:shd w:val="clear" w:color="auto" w:fill="auto"/>
        <w:tabs>
          <w:tab w:val="left" w:pos="894"/>
        </w:tabs>
        <w:spacing w:after="226" w:line="276" w:lineRule="auto"/>
        <w:ind w:firstLine="709"/>
        <w:jc w:val="both"/>
        <w:rPr>
          <w:i w:val="0"/>
          <w:iCs w:val="0"/>
        </w:rPr>
      </w:pPr>
      <w:r w:rsidRPr="00130EE3">
        <w:rPr>
          <w:i w:val="0"/>
          <w:iCs w:val="0"/>
        </w:rPr>
        <w:t>Kết quả rèn luyện của sinh viên phải được thông báo cho sinh viên ít nhất 5 ngày trước khi ban hành quyết định kết quả rèn luyện. Trong trường hợp không nhất trí với kết quả rèn luyện đã được thông báo, sinh viên có thể kiến nghị đến bộ phận thông báo kết quả rèn luyện để xem xét giải quyết.</w:t>
      </w:r>
    </w:p>
    <w:p w14:paraId="4B6DD629" w14:textId="6C1D982C" w:rsidR="003975C2" w:rsidRPr="00130EE3" w:rsidRDefault="006A213D" w:rsidP="00536545">
      <w:pPr>
        <w:spacing w:after="0" w:line="276" w:lineRule="auto"/>
        <w:ind w:firstLine="709"/>
        <w:jc w:val="both"/>
        <w:rPr>
          <w:rFonts w:asciiTheme="majorHAnsi" w:hAnsiTheme="majorHAnsi" w:cstheme="majorHAnsi"/>
          <w:b/>
          <w:bCs/>
          <w:i/>
          <w:iCs/>
          <w:sz w:val="26"/>
          <w:szCs w:val="26"/>
        </w:rPr>
      </w:pPr>
      <w:r w:rsidRPr="00130EE3">
        <w:rPr>
          <w:rFonts w:asciiTheme="majorHAnsi" w:hAnsiTheme="majorHAnsi" w:cstheme="majorHAnsi"/>
          <w:b/>
          <w:bCs/>
          <w:i/>
          <w:iCs/>
          <w:sz w:val="26"/>
          <w:szCs w:val="26"/>
        </w:rPr>
        <w:t>3</w:t>
      </w:r>
      <w:r w:rsidR="003975C2" w:rsidRPr="00130EE3">
        <w:rPr>
          <w:rFonts w:asciiTheme="majorHAnsi" w:hAnsiTheme="majorHAnsi" w:cstheme="majorHAnsi"/>
          <w:b/>
          <w:bCs/>
          <w:i/>
          <w:iCs/>
          <w:sz w:val="26"/>
          <w:szCs w:val="26"/>
        </w:rPr>
        <w:t>.3. Các quy định đặc biệt trong đánh giá</w:t>
      </w:r>
    </w:p>
    <w:p w14:paraId="4FBDAE0C"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Sinh viên bị kỷ luật:</w:t>
      </w:r>
    </w:p>
    <w:p w14:paraId="3ACAE351"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Mức Khiển trách: Xếp loại rèn luyện không quá loại </w:t>
      </w:r>
      <w:r w:rsidRPr="00130EE3">
        <w:rPr>
          <w:rFonts w:asciiTheme="majorHAnsi" w:hAnsiTheme="majorHAnsi" w:cstheme="majorHAnsi"/>
          <w:b/>
          <w:bCs/>
          <w:sz w:val="26"/>
          <w:szCs w:val="26"/>
        </w:rPr>
        <w:t>Khá</w:t>
      </w:r>
      <w:r w:rsidRPr="00130EE3">
        <w:rPr>
          <w:rFonts w:asciiTheme="majorHAnsi" w:hAnsiTheme="majorHAnsi" w:cstheme="majorHAnsi"/>
          <w:sz w:val="26"/>
          <w:szCs w:val="26"/>
        </w:rPr>
        <w:t>.</w:t>
      </w:r>
    </w:p>
    <w:p w14:paraId="147F75EB"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Mức Cảnh cáo: Xếp loại rèn luyện không quá loại </w:t>
      </w:r>
      <w:r w:rsidRPr="00130EE3">
        <w:rPr>
          <w:rFonts w:asciiTheme="majorHAnsi" w:hAnsiTheme="majorHAnsi" w:cstheme="majorHAnsi"/>
          <w:b/>
          <w:bCs/>
          <w:sz w:val="26"/>
          <w:szCs w:val="26"/>
        </w:rPr>
        <w:t>Trung bình</w:t>
      </w:r>
      <w:r w:rsidRPr="00130EE3">
        <w:rPr>
          <w:rFonts w:asciiTheme="majorHAnsi" w:hAnsiTheme="majorHAnsi" w:cstheme="majorHAnsi"/>
          <w:sz w:val="26"/>
          <w:szCs w:val="26"/>
        </w:rPr>
        <w:t>.</w:t>
      </w:r>
    </w:p>
    <w:p w14:paraId="78DB6387"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Đình chỉ học tập/Buộc thôi học: Không được đánh giá rèn luyện trong thời gian vi phạm.</w:t>
      </w:r>
    </w:p>
    <w:p w14:paraId="138623DD"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Trường hợp ưu tiên:</w:t>
      </w:r>
      <w:r w:rsidRPr="00130EE3">
        <w:rPr>
          <w:rFonts w:asciiTheme="majorHAnsi" w:hAnsiTheme="majorHAnsi" w:cstheme="majorHAnsi"/>
          <w:sz w:val="26"/>
          <w:szCs w:val="26"/>
        </w:rPr>
        <w:t xml:space="preserve"> SV khuyết tật, tàn tật, mồ côi cả cha lẫn mẹ hoặc mồ côi cha hoặc mẹ, có hoàn cảnh gia đình đặc biệt khó khăn và có xác nhận của địa phương theo quy định, đối với những hoạt động rèn luyện không có khả năng tham gia hoặc không thể đáp ứng yêu cầu chung thì được ưu tiên, động viên, khuyến khích và cộng điểm khi đánh giá kết quả rèn luyện, căn cứ vào sự nỗ lực và tiến bộ của SV, tùy thuộc vào đối tượng và hoàn cảnh cụ thể.</w:t>
      </w:r>
    </w:p>
    <w:p w14:paraId="1C1A8577"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Thay đổi trạng thái học tập:</w:t>
      </w:r>
    </w:p>
    <w:p w14:paraId="407EF834"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Nghỉ học tạm thời/Chuyển trường: Được bảo lưu kết quả rèn luyện.</w:t>
      </w:r>
    </w:p>
    <w:p w14:paraId="6204B1CA" w14:textId="77777777" w:rsidR="003975C2" w:rsidRPr="00130EE3" w:rsidRDefault="003975C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Học chậm chương trình: Tiếp tục được đánh giá rèn luyện trong thời gian học bổ sung.</w:t>
      </w:r>
    </w:p>
    <w:p w14:paraId="6925767C" w14:textId="77777777" w:rsidR="003975C2" w:rsidRPr="00130EE3" w:rsidRDefault="003975C2" w:rsidP="00536545">
      <w:pPr>
        <w:spacing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Học song bằng: Đánh giá tại đơn vị quản lý chương trình thứ nhất (có lấy ý kiến của đơn vị thứ hai).</w:t>
      </w:r>
    </w:p>
    <w:p w14:paraId="5D3F66A9" w14:textId="77777777" w:rsidR="003975C2" w:rsidRPr="00130EE3" w:rsidRDefault="003975C2" w:rsidP="00536545">
      <w:pPr>
        <w:spacing w:line="276" w:lineRule="auto"/>
        <w:ind w:firstLine="709"/>
        <w:jc w:val="both"/>
        <w:rPr>
          <w:sz w:val="26"/>
          <w:szCs w:val="26"/>
        </w:rPr>
      </w:pPr>
      <w:r w:rsidRPr="00130EE3">
        <w:rPr>
          <w:rFonts w:asciiTheme="majorHAnsi" w:hAnsiTheme="majorHAnsi" w:cstheme="majorHAnsi"/>
          <w:sz w:val="26"/>
          <w:szCs w:val="26"/>
        </w:rPr>
        <w:lastRenderedPageBreak/>
        <w:t xml:space="preserve">- </w:t>
      </w:r>
      <w:r w:rsidRPr="00130EE3">
        <w:rPr>
          <w:sz w:val="26"/>
          <w:szCs w:val="26"/>
        </w:rPr>
        <w:t>Sinh viên được Trường cử đi trao đổi tại cơ sở giáo dục nước ngoài từ 1/2 học kỳ trở lên được đánh giá kết quả rèn luyện theo cơ chế quy đổi giữa Trường và cơ sở tiếp nhận.</w:t>
      </w:r>
    </w:p>
    <w:p w14:paraId="49B258C6" w14:textId="68417D02" w:rsidR="00C01045" w:rsidRPr="00130EE3" w:rsidRDefault="00000000" w:rsidP="00536545">
      <w:pPr>
        <w:spacing w:line="276" w:lineRule="auto"/>
        <w:ind w:firstLine="709"/>
        <w:jc w:val="both"/>
        <w:rPr>
          <w:rFonts w:asciiTheme="majorHAnsi" w:hAnsiTheme="majorHAnsi" w:cstheme="majorHAnsi"/>
          <w:b/>
          <w:bCs/>
          <w:sz w:val="26"/>
          <w:szCs w:val="26"/>
        </w:rPr>
      </w:pPr>
      <w:hyperlink r:id="rId71" w:history="1">
        <w:r w:rsidR="00F06BEE" w:rsidRPr="00130EE3">
          <w:rPr>
            <w:rStyle w:val="Siuktni"/>
            <w:rFonts w:asciiTheme="majorHAnsi" w:hAnsiTheme="majorHAnsi" w:cstheme="majorHAnsi"/>
            <w:b/>
            <w:bCs/>
            <w:color w:val="auto"/>
            <w:sz w:val="26"/>
            <w:szCs w:val="26"/>
            <w:u w:val="none"/>
          </w:rPr>
          <w:t>Link liên kết Quy định đánh giá điểm rèn luyện sinh viên</w:t>
        </w:r>
      </w:hyperlink>
    </w:p>
    <w:p w14:paraId="5CE7E0D3" w14:textId="4EDA01DB" w:rsidR="00F06BEE" w:rsidRPr="00130EE3" w:rsidRDefault="00F06BEE" w:rsidP="00F06BEE">
      <w:pPr>
        <w:spacing w:line="276" w:lineRule="auto"/>
        <w:ind w:firstLine="709"/>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1C861D28" wp14:editId="2555FC07">
            <wp:extent cx="704948" cy="704948"/>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72">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114D7785" w14:textId="777397C0" w:rsidR="00FF0B5F" w:rsidRPr="00130EE3" w:rsidRDefault="00BA2526" w:rsidP="00536545">
      <w:pPr>
        <w:pStyle w:val="u1"/>
        <w:spacing w:before="0" w:after="0" w:line="276" w:lineRule="auto"/>
        <w:ind w:firstLine="709"/>
        <w:rPr>
          <w:rFonts w:cstheme="majorHAnsi"/>
          <w:color w:val="auto"/>
          <w:sz w:val="26"/>
          <w:szCs w:val="26"/>
        </w:rPr>
      </w:pPr>
      <w:bookmarkStart w:id="110" w:name="_Toc240641798"/>
      <w:r w:rsidRPr="00130EE3">
        <w:rPr>
          <w:rFonts w:cstheme="majorHAnsi"/>
          <w:b/>
          <w:bCs/>
          <w:color w:val="auto"/>
          <w:sz w:val="26"/>
          <w:szCs w:val="26"/>
        </w:rPr>
        <w:t>III. Quy định khen thưởng và kỷ luật</w:t>
      </w:r>
      <w:bookmarkEnd w:id="110"/>
    </w:p>
    <w:p w14:paraId="07813C06" w14:textId="789FD4F2" w:rsidR="00BA2526" w:rsidRPr="00130EE3" w:rsidRDefault="00BA2526" w:rsidP="00536545">
      <w:pPr>
        <w:pStyle w:val="u2"/>
        <w:spacing w:before="0" w:after="0" w:line="276" w:lineRule="auto"/>
        <w:ind w:firstLine="709"/>
        <w:rPr>
          <w:rFonts w:cstheme="majorHAnsi"/>
          <w:color w:val="auto"/>
          <w:sz w:val="26"/>
          <w:szCs w:val="26"/>
        </w:rPr>
      </w:pPr>
      <w:bookmarkStart w:id="111" w:name="_Toc240641799"/>
      <w:r w:rsidRPr="00130EE3">
        <w:rPr>
          <w:rFonts w:cstheme="majorHAnsi"/>
          <w:b/>
          <w:bCs/>
          <w:color w:val="auto"/>
          <w:sz w:val="26"/>
          <w:szCs w:val="26"/>
        </w:rPr>
        <w:t xml:space="preserve">1. Chế độ </w:t>
      </w:r>
      <w:r w:rsidR="00790C91" w:rsidRPr="00130EE3">
        <w:rPr>
          <w:rFonts w:cstheme="majorHAnsi"/>
          <w:b/>
          <w:bCs/>
          <w:color w:val="auto"/>
          <w:sz w:val="26"/>
          <w:szCs w:val="26"/>
        </w:rPr>
        <w:t>k</w:t>
      </w:r>
      <w:r w:rsidRPr="00130EE3">
        <w:rPr>
          <w:rFonts w:cstheme="majorHAnsi"/>
          <w:b/>
          <w:bCs/>
          <w:color w:val="auto"/>
          <w:sz w:val="26"/>
          <w:szCs w:val="26"/>
        </w:rPr>
        <w:t>hen thưởng</w:t>
      </w:r>
      <w:bookmarkEnd w:id="111"/>
    </w:p>
    <w:p w14:paraId="03E87193"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Nhà trường chia làm 2 hình thức: </w:t>
      </w:r>
      <w:r w:rsidRPr="00130EE3">
        <w:rPr>
          <w:rFonts w:asciiTheme="majorHAnsi" w:hAnsiTheme="majorHAnsi" w:cstheme="majorHAnsi"/>
          <w:b/>
          <w:bCs/>
          <w:sz w:val="26"/>
          <w:szCs w:val="26"/>
        </w:rPr>
        <w:t>Khen thưởng thường xuyên</w:t>
      </w:r>
      <w:r w:rsidRPr="00130EE3">
        <w:rPr>
          <w:rFonts w:asciiTheme="majorHAnsi" w:hAnsiTheme="majorHAnsi" w:cstheme="majorHAnsi"/>
          <w:sz w:val="26"/>
          <w:szCs w:val="26"/>
        </w:rPr>
        <w:t xml:space="preserve"> (cho các thành tích đột xuất như thi Olympic, NCKH, cứu người...) và </w:t>
      </w:r>
      <w:r w:rsidRPr="00130EE3">
        <w:rPr>
          <w:rFonts w:asciiTheme="majorHAnsi" w:hAnsiTheme="majorHAnsi" w:cstheme="majorHAnsi"/>
          <w:b/>
          <w:bCs/>
          <w:sz w:val="26"/>
          <w:szCs w:val="26"/>
        </w:rPr>
        <w:t>Khen thưởng định kỳ</w:t>
      </w:r>
      <w:r w:rsidRPr="00130EE3">
        <w:rPr>
          <w:rFonts w:asciiTheme="majorHAnsi" w:hAnsiTheme="majorHAnsi" w:cstheme="majorHAnsi"/>
          <w:sz w:val="26"/>
          <w:szCs w:val="26"/>
        </w:rPr>
        <w:t xml:space="preserve"> (xét cuối năm/khóa học).</w:t>
      </w:r>
    </w:p>
    <w:p w14:paraId="0759BB25" w14:textId="77777777" w:rsidR="00BA2526" w:rsidRPr="00130EE3" w:rsidRDefault="00BA252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Tiêu chuẩn cá nhân (Danh hiệu)</w:t>
      </w:r>
    </w:p>
    <w:tbl>
      <w:tblPr>
        <w:tblStyle w:val="LiBang"/>
        <w:tblW w:w="0" w:type="auto"/>
        <w:tblInd w:w="360" w:type="dxa"/>
        <w:tblLook w:val="04A0" w:firstRow="1" w:lastRow="0" w:firstColumn="1" w:lastColumn="0" w:noHBand="0" w:noVBand="1"/>
      </w:tblPr>
      <w:tblGrid>
        <w:gridCol w:w="2893"/>
        <w:gridCol w:w="2546"/>
        <w:gridCol w:w="3262"/>
      </w:tblGrid>
      <w:tr w:rsidR="00130EE3" w:rsidRPr="00130EE3" w14:paraId="5DDCFFA9" w14:textId="77777777" w:rsidTr="0059213F">
        <w:tc>
          <w:tcPr>
            <w:tcW w:w="3134" w:type="dxa"/>
          </w:tcPr>
          <w:p w14:paraId="186D2A66"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Danh hiệu</w:t>
            </w:r>
          </w:p>
        </w:tc>
        <w:tc>
          <w:tcPr>
            <w:tcW w:w="2738" w:type="dxa"/>
          </w:tcPr>
          <w:p w14:paraId="2F00481F"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Tiêu chuẩn học tập</w:t>
            </w:r>
          </w:p>
        </w:tc>
        <w:tc>
          <w:tcPr>
            <w:tcW w:w="3537" w:type="dxa"/>
          </w:tcPr>
          <w:p w14:paraId="38DBA886"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Tiêu chuẩn điểm rèn luyện</w:t>
            </w:r>
          </w:p>
        </w:tc>
      </w:tr>
      <w:tr w:rsidR="00130EE3" w:rsidRPr="00130EE3" w14:paraId="5CAFCE4D" w14:textId="77777777" w:rsidTr="0059213F">
        <w:tc>
          <w:tcPr>
            <w:tcW w:w="3134" w:type="dxa"/>
          </w:tcPr>
          <w:p w14:paraId="0248CE37"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Sinh viên Khá</w:t>
            </w:r>
          </w:p>
        </w:tc>
        <w:tc>
          <w:tcPr>
            <w:tcW w:w="2738" w:type="dxa"/>
            <w:vAlign w:val="center"/>
          </w:tcPr>
          <w:p w14:paraId="3E1BC2F6"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sz w:val="26"/>
                <w:szCs w:val="26"/>
              </w:rPr>
              <w:t>Từ Khá trở lên</w:t>
            </w:r>
          </w:p>
        </w:tc>
        <w:tc>
          <w:tcPr>
            <w:tcW w:w="3537" w:type="dxa"/>
            <w:vAlign w:val="center"/>
          </w:tcPr>
          <w:p w14:paraId="4A132CF0"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sz w:val="26"/>
                <w:szCs w:val="26"/>
              </w:rPr>
              <w:t>Từ Khá trở lên</w:t>
            </w:r>
          </w:p>
        </w:tc>
      </w:tr>
      <w:tr w:rsidR="00130EE3" w:rsidRPr="00130EE3" w14:paraId="4466CFB0" w14:textId="77777777" w:rsidTr="0059213F">
        <w:tc>
          <w:tcPr>
            <w:tcW w:w="3134" w:type="dxa"/>
          </w:tcPr>
          <w:p w14:paraId="5F8A3504"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Sinh viên Giỏi</w:t>
            </w:r>
          </w:p>
        </w:tc>
        <w:tc>
          <w:tcPr>
            <w:tcW w:w="2738" w:type="dxa"/>
            <w:vAlign w:val="center"/>
          </w:tcPr>
          <w:p w14:paraId="5420BA83"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sz w:val="26"/>
                <w:szCs w:val="26"/>
              </w:rPr>
              <w:t>Từ Giỏi trở lên</w:t>
            </w:r>
          </w:p>
        </w:tc>
        <w:tc>
          <w:tcPr>
            <w:tcW w:w="3537" w:type="dxa"/>
            <w:vAlign w:val="center"/>
          </w:tcPr>
          <w:p w14:paraId="06A00830"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sz w:val="26"/>
                <w:szCs w:val="26"/>
              </w:rPr>
              <w:t>Từ Tốt trở lên</w:t>
            </w:r>
          </w:p>
        </w:tc>
      </w:tr>
      <w:tr w:rsidR="0056288D" w:rsidRPr="00130EE3" w14:paraId="4C32E064" w14:textId="77777777" w:rsidTr="0059213F">
        <w:tc>
          <w:tcPr>
            <w:tcW w:w="3134" w:type="dxa"/>
          </w:tcPr>
          <w:p w14:paraId="373A59E5"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b/>
                <w:bCs/>
                <w:sz w:val="26"/>
                <w:szCs w:val="26"/>
              </w:rPr>
              <w:t>Sinh viên Xuất sắc</w:t>
            </w:r>
          </w:p>
        </w:tc>
        <w:tc>
          <w:tcPr>
            <w:tcW w:w="2738" w:type="dxa"/>
            <w:vAlign w:val="center"/>
          </w:tcPr>
          <w:p w14:paraId="5497808E"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sz w:val="26"/>
                <w:szCs w:val="26"/>
              </w:rPr>
              <w:t>Xuất sắc</w:t>
            </w:r>
          </w:p>
        </w:tc>
        <w:tc>
          <w:tcPr>
            <w:tcW w:w="3537" w:type="dxa"/>
            <w:vAlign w:val="center"/>
          </w:tcPr>
          <w:p w14:paraId="532BA3AC" w14:textId="77777777" w:rsidR="00BA2526" w:rsidRPr="00130EE3" w:rsidRDefault="00BA2526" w:rsidP="00536545">
            <w:pPr>
              <w:spacing w:line="276" w:lineRule="auto"/>
              <w:jc w:val="both"/>
              <w:rPr>
                <w:rFonts w:asciiTheme="majorHAnsi" w:hAnsiTheme="majorHAnsi" w:cstheme="majorHAnsi"/>
                <w:b/>
                <w:bCs/>
                <w:sz w:val="26"/>
                <w:szCs w:val="26"/>
              </w:rPr>
            </w:pPr>
            <w:r w:rsidRPr="00130EE3">
              <w:rPr>
                <w:rFonts w:asciiTheme="majorHAnsi" w:hAnsiTheme="majorHAnsi" w:cstheme="majorHAnsi"/>
                <w:sz w:val="26"/>
                <w:szCs w:val="26"/>
              </w:rPr>
              <w:t>Xuất sắc</w:t>
            </w:r>
          </w:p>
        </w:tc>
      </w:tr>
    </w:tbl>
    <w:p w14:paraId="56D72D2D" w14:textId="77777777" w:rsidR="00BA2526" w:rsidRPr="00130EE3" w:rsidRDefault="00BA2526" w:rsidP="00536545">
      <w:pPr>
        <w:spacing w:after="0" w:line="276" w:lineRule="auto"/>
        <w:jc w:val="both"/>
        <w:rPr>
          <w:rFonts w:asciiTheme="majorHAnsi" w:hAnsiTheme="majorHAnsi" w:cstheme="majorHAnsi"/>
          <w:b/>
          <w:bCs/>
          <w:sz w:val="26"/>
          <w:szCs w:val="26"/>
        </w:rPr>
      </w:pPr>
    </w:p>
    <w:p w14:paraId="17ECF0D1" w14:textId="4A9E4109"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Lưu ý:</w:t>
      </w:r>
      <w:r w:rsidRPr="00130EE3">
        <w:rPr>
          <w:rFonts w:asciiTheme="majorHAnsi" w:hAnsiTheme="majorHAnsi" w:cstheme="majorHAnsi"/>
          <w:sz w:val="26"/>
          <w:szCs w:val="26"/>
        </w:rPr>
        <w:t xml:space="preserve"> Sẽ </w:t>
      </w:r>
      <w:r w:rsidRPr="00130EE3">
        <w:rPr>
          <w:rFonts w:asciiTheme="majorHAnsi" w:hAnsiTheme="majorHAnsi" w:cstheme="majorHAnsi"/>
          <w:b/>
          <w:bCs/>
          <w:sz w:val="26"/>
          <w:szCs w:val="26"/>
        </w:rPr>
        <w:t>không xét</w:t>
      </w:r>
      <w:r w:rsidRPr="00130EE3">
        <w:rPr>
          <w:rFonts w:asciiTheme="majorHAnsi" w:hAnsiTheme="majorHAnsi" w:cstheme="majorHAnsi"/>
          <w:sz w:val="26"/>
          <w:szCs w:val="26"/>
        </w:rPr>
        <w:t xml:space="preserve"> khen thưởng nếu </w:t>
      </w:r>
      <w:r w:rsidR="00CE403E" w:rsidRPr="00130EE3">
        <w:rPr>
          <w:rFonts w:asciiTheme="majorHAnsi" w:hAnsiTheme="majorHAnsi" w:cstheme="majorHAnsi"/>
          <w:sz w:val="26"/>
          <w:szCs w:val="26"/>
        </w:rPr>
        <w:t>sinh viên</w:t>
      </w:r>
      <w:r w:rsidRPr="00130EE3">
        <w:rPr>
          <w:rFonts w:asciiTheme="majorHAnsi" w:hAnsiTheme="majorHAnsi" w:cstheme="majorHAnsi"/>
          <w:sz w:val="26"/>
          <w:szCs w:val="26"/>
        </w:rPr>
        <w:t xml:space="preserve"> bị kỷ luật hoặc có bất kỳ môn nào trong năm học bị</w:t>
      </w:r>
      <w:r w:rsidR="00F60248" w:rsidRPr="00130EE3">
        <w:rPr>
          <w:rFonts w:asciiTheme="majorHAnsi" w:hAnsiTheme="majorHAnsi" w:cstheme="majorHAnsi"/>
          <w:sz w:val="26"/>
          <w:szCs w:val="26"/>
        </w:rPr>
        <w:t xml:space="preserve"> điểm F</w:t>
      </w:r>
      <w:r w:rsidRPr="00130EE3">
        <w:rPr>
          <w:rFonts w:asciiTheme="majorHAnsi" w:hAnsiTheme="majorHAnsi" w:cstheme="majorHAnsi"/>
          <w:sz w:val="26"/>
          <w:szCs w:val="26"/>
        </w:rPr>
        <w:t>.</w:t>
      </w:r>
    </w:p>
    <w:p w14:paraId="77DF30C1" w14:textId="77777777" w:rsidR="00BA2526" w:rsidRPr="00130EE3" w:rsidRDefault="00BA252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Tiêu chuẩn tập thể lớp</w:t>
      </w:r>
    </w:p>
    <w:p w14:paraId="485E4A1C" w14:textId="31A64CF2"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Lớp Tiên tiến:</w:t>
      </w:r>
      <w:r w:rsidRPr="00130EE3">
        <w:rPr>
          <w:rFonts w:asciiTheme="majorHAnsi" w:hAnsiTheme="majorHAnsi" w:cstheme="majorHAnsi"/>
          <w:sz w:val="26"/>
          <w:szCs w:val="26"/>
        </w:rPr>
        <w:t xml:space="preserve"> Có trên 50% bạn đạt danh hiệu Khá trở lên; có ít nhất 1 bạn Giỏi; không có ai bị kỷ luật/</w:t>
      </w:r>
      <w:r w:rsidR="009E027A" w:rsidRPr="00130EE3">
        <w:rPr>
          <w:rFonts w:asciiTheme="majorHAnsi" w:hAnsiTheme="majorHAnsi" w:cstheme="majorHAnsi"/>
          <w:sz w:val="26"/>
          <w:szCs w:val="26"/>
        </w:rPr>
        <w:t>xếp loại Yếu trở xuống</w:t>
      </w:r>
      <w:r w:rsidRPr="00130EE3">
        <w:rPr>
          <w:rFonts w:asciiTheme="majorHAnsi" w:hAnsiTheme="majorHAnsi" w:cstheme="majorHAnsi"/>
          <w:sz w:val="26"/>
          <w:szCs w:val="26"/>
        </w:rPr>
        <w:t>; tập thể đoàn kết.</w:t>
      </w:r>
    </w:p>
    <w:p w14:paraId="644DE086" w14:textId="7980158C"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Lớp Xuất sắc:</w:t>
      </w:r>
      <w:r w:rsidRPr="00130EE3">
        <w:rPr>
          <w:rFonts w:asciiTheme="majorHAnsi" w:hAnsiTheme="majorHAnsi" w:cstheme="majorHAnsi"/>
          <w:sz w:val="26"/>
          <w:szCs w:val="26"/>
        </w:rPr>
        <w:t xml:space="preserve"> Đạt chuẩn Tiên tiến </w:t>
      </w:r>
      <w:r w:rsidR="00C36245" w:rsidRPr="00130EE3">
        <w:rPr>
          <w:rFonts w:asciiTheme="majorHAnsi" w:hAnsiTheme="majorHAnsi" w:cstheme="majorHAnsi"/>
          <w:sz w:val="26"/>
          <w:szCs w:val="26"/>
        </w:rPr>
        <w:t xml:space="preserve">và </w:t>
      </w:r>
      <w:r w:rsidRPr="00130EE3">
        <w:rPr>
          <w:rFonts w:asciiTheme="majorHAnsi" w:hAnsiTheme="majorHAnsi" w:cstheme="majorHAnsi"/>
          <w:sz w:val="26"/>
          <w:szCs w:val="26"/>
        </w:rPr>
        <w:t xml:space="preserve">có trên 30% bạn đạt danh hiệu Giỏi trở lên </w:t>
      </w:r>
      <w:r w:rsidR="00E04008" w:rsidRPr="00130EE3">
        <w:rPr>
          <w:rFonts w:asciiTheme="majorHAnsi" w:hAnsiTheme="majorHAnsi" w:cstheme="majorHAnsi"/>
          <w:sz w:val="26"/>
          <w:szCs w:val="26"/>
        </w:rPr>
        <w:t>và</w:t>
      </w:r>
      <w:r w:rsidRPr="00130EE3">
        <w:rPr>
          <w:rFonts w:asciiTheme="majorHAnsi" w:hAnsiTheme="majorHAnsi" w:cstheme="majorHAnsi"/>
          <w:sz w:val="26"/>
          <w:szCs w:val="26"/>
        </w:rPr>
        <w:t xml:space="preserve"> có ít nhất 1 bạn Xuất sắc.</w:t>
      </w:r>
    </w:p>
    <w:p w14:paraId="39772FE9" w14:textId="77777777" w:rsidR="00BA2526" w:rsidRPr="00130EE3" w:rsidRDefault="00BA2526" w:rsidP="00536545">
      <w:pPr>
        <w:pStyle w:val="u2"/>
        <w:spacing w:line="276" w:lineRule="auto"/>
        <w:ind w:firstLine="709"/>
        <w:rPr>
          <w:rFonts w:cstheme="majorHAnsi"/>
          <w:b/>
          <w:bCs/>
          <w:color w:val="auto"/>
          <w:sz w:val="26"/>
          <w:szCs w:val="26"/>
        </w:rPr>
      </w:pPr>
      <w:bookmarkStart w:id="112" w:name="_Toc240641800"/>
      <w:r w:rsidRPr="00130EE3">
        <w:rPr>
          <w:rFonts w:cstheme="majorHAnsi"/>
          <w:b/>
          <w:bCs/>
          <w:color w:val="auto"/>
          <w:sz w:val="26"/>
          <w:szCs w:val="26"/>
        </w:rPr>
        <w:t>2. Trình tự xét khen thưởng</w:t>
      </w:r>
      <w:bookmarkEnd w:id="112"/>
    </w:p>
    <w:p w14:paraId="2C75D52A"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Đầu năm:</w:t>
      </w:r>
      <w:r w:rsidRPr="00130EE3">
        <w:rPr>
          <w:rFonts w:asciiTheme="majorHAnsi" w:hAnsiTheme="majorHAnsi" w:cstheme="majorHAnsi"/>
          <w:sz w:val="26"/>
          <w:szCs w:val="26"/>
        </w:rPr>
        <w:t xml:space="preserve"> Đăng ký danh hiệu thi đua.</w:t>
      </w:r>
    </w:p>
    <w:p w14:paraId="3F7F65BA" w14:textId="7459F6FC"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Cuối năm:</w:t>
      </w:r>
      <w:r w:rsidRPr="00130EE3">
        <w:rPr>
          <w:rFonts w:asciiTheme="majorHAnsi" w:hAnsiTheme="majorHAnsi" w:cstheme="majorHAnsi"/>
          <w:sz w:val="26"/>
          <w:szCs w:val="26"/>
        </w:rPr>
        <w:t xml:space="preserve"> Lớp lập danh sách và bản thành tích (có xác nhận của giảng viên) gửi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/Phòng Công tác sinh viên</w:t>
      </w:r>
      <w:r w:rsidR="00874DB3" w:rsidRPr="00130EE3">
        <w:rPr>
          <w:rFonts w:asciiTheme="majorHAnsi" w:hAnsiTheme="majorHAnsi" w:cstheme="majorHAnsi"/>
          <w:sz w:val="26"/>
          <w:szCs w:val="26"/>
        </w:rPr>
        <w:t xml:space="preserve"> - Hợp tác doanh nghiệp</w:t>
      </w:r>
      <w:r w:rsidRPr="00130EE3">
        <w:rPr>
          <w:rFonts w:asciiTheme="majorHAnsi" w:hAnsiTheme="majorHAnsi" w:cstheme="majorHAnsi"/>
          <w:sz w:val="26"/>
          <w:szCs w:val="26"/>
        </w:rPr>
        <w:t>.</w:t>
      </w:r>
    </w:p>
    <w:p w14:paraId="1E528E92" w14:textId="3449E8AB" w:rsidR="00BA2526" w:rsidRPr="00130EE3" w:rsidRDefault="00BA2526" w:rsidP="00E93E52">
      <w:pPr>
        <w:spacing w:after="0" w:line="276" w:lineRule="auto"/>
        <w:ind w:firstLine="709"/>
        <w:jc w:val="both"/>
        <w:rPr>
          <w:rFonts w:asciiTheme="majorHAnsi" w:hAnsiTheme="majorHAnsi" w:cstheme="majorBidi"/>
          <w:sz w:val="26"/>
          <w:szCs w:val="26"/>
        </w:rPr>
      </w:pPr>
      <w:r w:rsidRPr="00130EE3">
        <w:rPr>
          <w:rFonts w:asciiTheme="majorHAnsi" w:hAnsiTheme="majorHAnsi" w:cstheme="majorBidi"/>
          <w:b/>
          <w:bCs/>
          <w:sz w:val="26"/>
          <w:szCs w:val="26"/>
        </w:rPr>
        <w:t>- Xét duyệt:</w:t>
      </w:r>
      <w:r w:rsidRPr="00130EE3">
        <w:rPr>
          <w:rFonts w:asciiTheme="majorHAnsi" w:hAnsiTheme="majorHAnsi" w:cstheme="majorBidi"/>
          <w:sz w:val="26"/>
          <w:szCs w:val="26"/>
        </w:rPr>
        <w:t xml:space="preserve"> Hội đồng nhà trường họp xét và Hiệu trưởng ra quyết định </w:t>
      </w:r>
      <w:r w:rsidR="003B00CC" w:rsidRPr="00130EE3">
        <w:rPr>
          <w:sz w:val="26"/>
          <w:szCs w:val="26"/>
        </w:rPr>
        <w:br/>
      </w:r>
      <w:r w:rsidRPr="00130EE3">
        <w:rPr>
          <w:rFonts w:asciiTheme="majorHAnsi" w:hAnsiTheme="majorHAnsi" w:cstheme="majorBidi"/>
          <w:sz w:val="26"/>
          <w:szCs w:val="26"/>
        </w:rPr>
        <w:t>cuối cùng.</w:t>
      </w:r>
    </w:p>
    <w:p w14:paraId="63904CF9" w14:textId="6A792383" w:rsidR="00C1764F" w:rsidRPr="00130EE3" w:rsidRDefault="009463BB" w:rsidP="009463BB">
      <w:pPr>
        <w:pStyle w:val="u2"/>
        <w:ind w:firstLine="709"/>
        <w:rPr>
          <w:rFonts w:cstheme="majorHAnsi"/>
          <w:b/>
          <w:bCs/>
          <w:color w:val="auto"/>
          <w:sz w:val="26"/>
          <w:szCs w:val="26"/>
        </w:rPr>
      </w:pPr>
      <w:bookmarkStart w:id="113" w:name="_Toc240641801"/>
      <w:r w:rsidRPr="00130EE3">
        <w:rPr>
          <w:rFonts w:cstheme="majorHAnsi"/>
          <w:b/>
          <w:bCs/>
          <w:color w:val="auto"/>
          <w:sz w:val="26"/>
          <w:szCs w:val="26"/>
        </w:rPr>
        <w:t xml:space="preserve">3. </w:t>
      </w:r>
      <w:r w:rsidR="00BA2526" w:rsidRPr="00130EE3">
        <w:rPr>
          <w:rFonts w:cstheme="majorHAnsi"/>
          <w:b/>
          <w:bCs/>
          <w:color w:val="auto"/>
          <w:sz w:val="26"/>
          <w:szCs w:val="26"/>
        </w:rPr>
        <w:t>Quy trình xét kỷ luật (5 bước)</w:t>
      </w:r>
      <w:bookmarkEnd w:id="113"/>
    </w:p>
    <w:p w14:paraId="7F1F0584" w14:textId="175AE6F6" w:rsidR="00BA2526" w:rsidRPr="00130EE3" w:rsidRDefault="009463BB" w:rsidP="00536545">
      <w:pPr>
        <w:spacing w:after="0" w:line="276" w:lineRule="auto"/>
        <w:ind w:firstLine="709"/>
        <w:jc w:val="both"/>
        <w:rPr>
          <w:rFonts w:asciiTheme="majorHAnsi" w:hAnsiTheme="majorHAnsi" w:cstheme="majorHAnsi"/>
          <w:b/>
          <w:bCs/>
          <w:i/>
          <w:iCs/>
          <w:sz w:val="26"/>
          <w:szCs w:val="26"/>
        </w:rPr>
      </w:pPr>
      <w:r w:rsidRPr="00130EE3">
        <w:rPr>
          <w:rFonts w:asciiTheme="majorHAnsi" w:hAnsiTheme="majorHAnsi" w:cstheme="majorHAnsi"/>
          <w:sz w:val="26"/>
          <w:szCs w:val="26"/>
        </w:rPr>
        <w:t xml:space="preserve">Bước </w:t>
      </w:r>
      <w:r w:rsidR="00B6470E" w:rsidRPr="00130EE3">
        <w:rPr>
          <w:rFonts w:asciiTheme="majorHAnsi" w:hAnsiTheme="majorHAnsi" w:cstheme="majorHAnsi"/>
          <w:sz w:val="26"/>
          <w:szCs w:val="26"/>
        </w:rPr>
        <w:t>1</w:t>
      </w:r>
      <w:r w:rsidRPr="00130EE3">
        <w:rPr>
          <w:rFonts w:asciiTheme="majorHAnsi" w:hAnsiTheme="majorHAnsi" w:cstheme="majorHAnsi"/>
          <w:sz w:val="26"/>
          <w:szCs w:val="26"/>
        </w:rPr>
        <w:t>:</w:t>
      </w:r>
      <w:r w:rsidR="00C1764F" w:rsidRPr="00130EE3">
        <w:rPr>
          <w:rFonts w:asciiTheme="majorHAnsi" w:hAnsiTheme="majorHAnsi" w:cstheme="majorHAnsi"/>
          <w:b/>
          <w:bCs/>
          <w:i/>
          <w:iCs/>
          <w:sz w:val="26"/>
          <w:szCs w:val="26"/>
        </w:rPr>
        <w:t xml:space="preserve"> </w:t>
      </w:r>
      <w:r w:rsidR="00BA2526" w:rsidRPr="00130EE3">
        <w:rPr>
          <w:rFonts w:asciiTheme="majorHAnsi" w:hAnsiTheme="majorHAnsi" w:cstheme="majorHAnsi"/>
          <w:sz w:val="26"/>
          <w:szCs w:val="26"/>
        </w:rPr>
        <w:t xml:space="preserve">Tự kiểm điểm: Sinh viên vi phạm làm bản tự kiểm điểm và tự nhận mức kỷ luật </w:t>
      </w:r>
      <w:r w:rsidR="00B6470E" w:rsidRPr="00130EE3">
        <w:rPr>
          <w:rFonts w:asciiTheme="majorHAnsi" w:hAnsiTheme="majorHAnsi" w:cstheme="majorHAnsi"/>
          <w:sz w:val="26"/>
          <w:szCs w:val="26"/>
        </w:rPr>
        <w:t>(</w:t>
      </w:r>
      <w:r w:rsidR="00B6470E" w:rsidRPr="00130EE3">
        <w:rPr>
          <w:sz w:val="26"/>
          <w:szCs w:val="26"/>
        </w:rPr>
        <w:t>Trường hợp sinh viên không thực hiện bản tự kiểm điểm, Hội đồng vẫn xem xét xử lý căn cứ hồ sơ, chứng cứ theo quy định</w:t>
      </w:r>
      <w:r w:rsidR="00BA2526" w:rsidRPr="00130EE3">
        <w:rPr>
          <w:rFonts w:asciiTheme="majorHAnsi" w:hAnsiTheme="majorHAnsi" w:cstheme="majorHAnsi"/>
          <w:sz w:val="26"/>
          <w:szCs w:val="26"/>
        </w:rPr>
        <w:t>).</w:t>
      </w:r>
    </w:p>
    <w:p w14:paraId="64238B84" w14:textId="5EEFB813" w:rsidR="00BA2526" w:rsidRPr="00130EE3" w:rsidRDefault="009463B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Bước </w:t>
      </w:r>
      <w:r w:rsidR="00B6470E" w:rsidRPr="00130EE3">
        <w:rPr>
          <w:rFonts w:asciiTheme="majorHAnsi" w:hAnsiTheme="majorHAnsi" w:cstheme="majorHAnsi"/>
          <w:sz w:val="26"/>
          <w:szCs w:val="26"/>
        </w:rPr>
        <w:t>2</w:t>
      </w:r>
      <w:r w:rsidRPr="00130EE3">
        <w:rPr>
          <w:rFonts w:asciiTheme="majorHAnsi" w:hAnsiTheme="majorHAnsi" w:cstheme="majorHAnsi"/>
          <w:sz w:val="26"/>
          <w:szCs w:val="26"/>
        </w:rPr>
        <w:t>:</w:t>
      </w:r>
      <w:r w:rsidR="00B6470E"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Họp lớp: Giảng viên phụ trách chủ trì họp lớp để phân tích lỗi và đề xuất mức kỷ luật lên </w:t>
      </w:r>
      <w:r w:rsidR="00FA3F37" w:rsidRPr="00130EE3">
        <w:rPr>
          <w:rFonts w:asciiTheme="majorHAnsi" w:hAnsiTheme="majorHAnsi" w:cstheme="majorHAnsi"/>
          <w:sz w:val="26"/>
          <w:szCs w:val="26"/>
        </w:rPr>
        <w:t>Khoa</w:t>
      </w:r>
      <w:r w:rsidR="00BA2526" w:rsidRPr="00130EE3">
        <w:rPr>
          <w:rFonts w:asciiTheme="majorHAnsi" w:hAnsiTheme="majorHAnsi" w:cstheme="majorHAnsi"/>
          <w:sz w:val="26"/>
          <w:szCs w:val="26"/>
        </w:rPr>
        <w:t>/Phòng CTSV</w:t>
      </w:r>
      <w:r w:rsidR="000B25A6" w:rsidRPr="00130EE3">
        <w:rPr>
          <w:rFonts w:asciiTheme="majorHAnsi" w:hAnsiTheme="majorHAnsi" w:cstheme="majorHAnsi"/>
          <w:sz w:val="26"/>
          <w:szCs w:val="26"/>
        </w:rPr>
        <w:t>-HTDN</w:t>
      </w:r>
    </w:p>
    <w:p w14:paraId="42AC3CD1" w14:textId="44C741D2" w:rsidR="00BA2526" w:rsidRPr="00130EE3" w:rsidRDefault="009463B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Bước </w:t>
      </w:r>
      <w:r w:rsidR="00B6470E" w:rsidRPr="00130EE3">
        <w:rPr>
          <w:rFonts w:asciiTheme="majorHAnsi" w:hAnsiTheme="majorHAnsi" w:cstheme="majorHAnsi"/>
          <w:sz w:val="26"/>
          <w:szCs w:val="26"/>
        </w:rPr>
        <w:t>3</w:t>
      </w:r>
      <w:r w:rsidRPr="00130EE3">
        <w:rPr>
          <w:rFonts w:asciiTheme="majorHAnsi" w:hAnsiTheme="majorHAnsi" w:cstheme="majorHAnsi"/>
          <w:sz w:val="26"/>
          <w:szCs w:val="26"/>
        </w:rPr>
        <w:t>:</w:t>
      </w:r>
      <w:r w:rsidR="00B6470E"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Thẩm định: Phòng CTSV</w:t>
      </w:r>
      <w:r w:rsidR="000B25A6" w:rsidRPr="00130EE3">
        <w:rPr>
          <w:rFonts w:asciiTheme="majorHAnsi" w:hAnsiTheme="majorHAnsi" w:cstheme="majorHAnsi"/>
          <w:sz w:val="26"/>
          <w:szCs w:val="26"/>
        </w:rPr>
        <w:t>-HTDN</w:t>
      </w:r>
      <w:r w:rsidR="00BA2526" w:rsidRPr="00130EE3">
        <w:rPr>
          <w:rFonts w:asciiTheme="majorHAnsi" w:hAnsiTheme="majorHAnsi" w:cstheme="majorHAnsi"/>
          <w:sz w:val="26"/>
          <w:szCs w:val="26"/>
        </w:rPr>
        <w:t xml:space="preserve"> xem xét và đề xuất lên Hội đồng kỷ luật cấp Trường.</w:t>
      </w:r>
    </w:p>
    <w:p w14:paraId="64A5ED0C" w14:textId="22D4ACD1" w:rsidR="00BA2526" w:rsidRPr="00130EE3" w:rsidRDefault="009463B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Bước 4:</w:t>
      </w:r>
      <w:r w:rsidR="00B6470E"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Họp Hội đồng: Hội đồng nhà trường họp với sự tham gia của đại diện lớp và sinh viên vi phạm.</w:t>
      </w:r>
    </w:p>
    <w:p w14:paraId="414E8645" w14:textId="7A3BB626" w:rsidR="00B6470E"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i/>
          <w:iCs/>
          <w:sz w:val="26"/>
          <w:szCs w:val="26"/>
        </w:rPr>
        <w:t>Lưu ý</w:t>
      </w:r>
      <w:r w:rsidRPr="00130EE3">
        <w:rPr>
          <w:rFonts w:asciiTheme="majorHAnsi" w:hAnsiTheme="majorHAnsi" w:cstheme="majorHAnsi"/>
          <w:sz w:val="26"/>
          <w:szCs w:val="26"/>
        </w:rPr>
        <w:t xml:space="preserve">: Nếu sinh viên vắng mặt không lý do hoặc không </w:t>
      </w:r>
      <w:r w:rsidR="00E14516" w:rsidRPr="00130EE3">
        <w:rPr>
          <w:rFonts w:asciiTheme="majorHAnsi" w:hAnsiTheme="majorHAnsi" w:cstheme="majorHAnsi"/>
          <w:sz w:val="26"/>
          <w:szCs w:val="26"/>
        </w:rPr>
        <w:t>có</w:t>
      </w:r>
      <w:r w:rsidR="00890E5B" w:rsidRPr="00130EE3">
        <w:rPr>
          <w:rFonts w:asciiTheme="majorHAnsi" w:hAnsiTheme="majorHAnsi" w:cstheme="majorHAnsi"/>
          <w:sz w:val="26"/>
          <w:szCs w:val="26"/>
        </w:rPr>
        <w:t xml:space="preserve"> bản tự</w:t>
      </w:r>
      <w:r w:rsidRPr="00130EE3">
        <w:rPr>
          <w:rFonts w:asciiTheme="majorHAnsi" w:hAnsiTheme="majorHAnsi" w:cstheme="majorHAnsi"/>
          <w:sz w:val="26"/>
          <w:szCs w:val="26"/>
        </w:rPr>
        <w:t xml:space="preserve"> kiểm điểm, Hội đồng </w:t>
      </w:r>
      <w:r w:rsidR="00890E5B" w:rsidRPr="00130EE3">
        <w:rPr>
          <w:rFonts w:asciiTheme="majorHAnsi" w:hAnsiTheme="majorHAnsi" w:cstheme="majorHAnsi"/>
          <w:sz w:val="26"/>
          <w:szCs w:val="26"/>
        </w:rPr>
        <w:t>vẫn tiế</w:t>
      </w:r>
      <w:r w:rsidR="00683108" w:rsidRPr="00130EE3">
        <w:rPr>
          <w:rFonts w:asciiTheme="majorHAnsi" w:hAnsiTheme="majorHAnsi" w:cstheme="majorHAnsi"/>
          <w:sz w:val="26"/>
          <w:szCs w:val="26"/>
        </w:rPr>
        <w:t>n hành họp xét và xét thêm khuyết điểm thiếu ý thức tổ chức kỷ luật.</w:t>
      </w:r>
    </w:p>
    <w:p w14:paraId="05E76570" w14:textId="730420A3" w:rsidR="00BA2526" w:rsidRPr="00130EE3" w:rsidRDefault="009463B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Bước 5:</w:t>
      </w:r>
      <w:r w:rsidR="00B6470E"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Ra quyết định: Hiệu trưởng ký quyết định kỷ luật bằng văn bản.</w:t>
      </w:r>
    </w:p>
    <w:p w14:paraId="192B2406" w14:textId="5EC9456C" w:rsidR="00BA2526" w:rsidRPr="00130EE3" w:rsidRDefault="009463BB" w:rsidP="00536545">
      <w:pPr>
        <w:pStyle w:val="u2"/>
        <w:spacing w:line="276" w:lineRule="auto"/>
        <w:ind w:firstLine="709"/>
        <w:rPr>
          <w:rFonts w:cstheme="majorHAnsi"/>
          <w:b/>
          <w:bCs/>
          <w:color w:val="auto"/>
          <w:sz w:val="26"/>
          <w:szCs w:val="26"/>
        </w:rPr>
      </w:pPr>
      <w:bookmarkStart w:id="114" w:name="_Toc240641802"/>
      <w:r w:rsidRPr="00130EE3">
        <w:rPr>
          <w:rFonts w:cstheme="majorHAnsi"/>
          <w:b/>
          <w:bCs/>
          <w:color w:val="auto"/>
          <w:sz w:val="26"/>
          <w:szCs w:val="26"/>
        </w:rPr>
        <w:t>4</w:t>
      </w:r>
      <w:r w:rsidR="00BA2526" w:rsidRPr="00130EE3">
        <w:rPr>
          <w:rFonts w:cstheme="majorHAnsi"/>
          <w:b/>
          <w:bCs/>
          <w:color w:val="auto"/>
          <w:sz w:val="26"/>
          <w:szCs w:val="26"/>
        </w:rPr>
        <w:t>. Hồ sơ kỷ luật</w:t>
      </w:r>
      <w:bookmarkEnd w:id="114"/>
    </w:p>
    <w:p w14:paraId="2711C5B6"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Để đảm bảo tính pháp lý, hồ sơ phải có:</w:t>
      </w:r>
    </w:p>
    <w:p w14:paraId="6FDA8E30"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Bản tự kiểm điểm của sinh viên.</w:t>
      </w:r>
    </w:p>
    <w:p w14:paraId="2E8DB4AF"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Biên bản họp kiểm điểm của tập thể lớp.</w:t>
      </w:r>
    </w:p>
    <w:p w14:paraId="0D59711F" w14:textId="02C366E6"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Biên bản làm việc của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và Phòng CTSV</w:t>
      </w:r>
      <w:r w:rsidR="000B25A6" w:rsidRPr="00130EE3">
        <w:rPr>
          <w:rFonts w:asciiTheme="majorHAnsi" w:hAnsiTheme="majorHAnsi" w:cstheme="majorHAnsi"/>
          <w:sz w:val="26"/>
          <w:szCs w:val="26"/>
        </w:rPr>
        <w:t>-HTDN.</w:t>
      </w:r>
    </w:p>
    <w:p w14:paraId="5937D249" w14:textId="0563DBF0"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Các tài liệu, minh chứng liên quan khác.</w:t>
      </w:r>
    </w:p>
    <w:p w14:paraId="4D8B0FA3" w14:textId="0F8B700F" w:rsidR="00BA2526" w:rsidRPr="00130EE3" w:rsidRDefault="009463BB" w:rsidP="00536545">
      <w:pPr>
        <w:pStyle w:val="u2"/>
        <w:spacing w:line="276" w:lineRule="auto"/>
        <w:ind w:firstLine="709"/>
        <w:rPr>
          <w:rFonts w:cstheme="majorHAnsi"/>
          <w:b/>
          <w:bCs/>
          <w:color w:val="auto"/>
          <w:sz w:val="26"/>
          <w:szCs w:val="26"/>
        </w:rPr>
      </w:pPr>
      <w:bookmarkStart w:id="115" w:name="_Toc240641803"/>
      <w:r w:rsidRPr="00130EE3">
        <w:rPr>
          <w:rFonts w:cstheme="majorHAnsi"/>
          <w:b/>
          <w:bCs/>
          <w:color w:val="auto"/>
          <w:sz w:val="26"/>
          <w:szCs w:val="26"/>
        </w:rPr>
        <w:t>5</w:t>
      </w:r>
      <w:r w:rsidR="00BA2526" w:rsidRPr="00130EE3">
        <w:rPr>
          <w:rFonts w:cstheme="majorHAnsi"/>
          <w:b/>
          <w:bCs/>
          <w:color w:val="auto"/>
          <w:sz w:val="26"/>
          <w:szCs w:val="26"/>
        </w:rPr>
        <w:t>. Thời hạn chấm dứt hiệu lực kỷ luật</w:t>
      </w:r>
      <w:bookmarkEnd w:id="115"/>
    </w:p>
    <w:tbl>
      <w:tblPr>
        <w:tblStyle w:val="LiBang"/>
        <w:tblW w:w="0" w:type="auto"/>
        <w:jc w:val="center"/>
        <w:tblLook w:val="04A0" w:firstRow="1" w:lastRow="0" w:firstColumn="1" w:lastColumn="0" w:noHBand="0" w:noVBand="1"/>
      </w:tblPr>
      <w:tblGrid>
        <w:gridCol w:w="1983"/>
        <w:gridCol w:w="2058"/>
        <w:gridCol w:w="5020"/>
      </w:tblGrid>
      <w:tr w:rsidR="00130EE3" w:rsidRPr="00130EE3" w14:paraId="1C01B14E" w14:textId="77777777" w:rsidTr="001479D3">
        <w:trPr>
          <w:jc w:val="center"/>
        </w:trPr>
        <w:tc>
          <w:tcPr>
            <w:tcW w:w="1995" w:type="dxa"/>
            <w:vAlign w:val="center"/>
          </w:tcPr>
          <w:p w14:paraId="6AE3C73D"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Hình thức </w:t>
            </w:r>
            <w:r w:rsidRPr="00130EE3">
              <w:rPr>
                <w:rFonts w:asciiTheme="majorHAnsi" w:hAnsiTheme="majorHAnsi" w:cstheme="majorHAnsi"/>
                <w:b/>
                <w:bCs/>
                <w:sz w:val="26"/>
                <w:szCs w:val="26"/>
              </w:rPr>
              <w:br/>
              <w:t>kỷ luật</w:t>
            </w:r>
          </w:p>
        </w:tc>
        <w:tc>
          <w:tcPr>
            <w:tcW w:w="2071" w:type="dxa"/>
            <w:vAlign w:val="center"/>
          </w:tcPr>
          <w:p w14:paraId="3F5F65FF"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Thời gian</w:t>
            </w:r>
          </w:p>
        </w:tc>
        <w:tc>
          <w:tcPr>
            <w:tcW w:w="5062" w:type="dxa"/>
            <w:vAlign w:val="center"/>
          </w:tcPr>
          <w:p w14:paraId="49D8C4C6" w14:textId="77777777" w:rsidR="00BA2526" w:rsidRPr="00130EE3" w:rsidRDefault="00BA2526" w:rsidP="00536545">
            <w:pPr>
              <w:spacing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Điều kiện</w:t>
            </w:r>
          </w:p>
        </w:tc>
      </w:tr>
      <w:tr w:rsidR="00130EE3" w:rsidRPr="00130EE3" w14:paraId="559C2AD5" w14:textId="77777777" w:rsidTr="001479D3">
        <w:trPr>
          <w:jc w:val="center"/>
        </w:trPr>
        <w:tc>
          <w:tcPr>
            <w:tcW w:w="1995" w:type="dxa"/>
            <w:vAlign w:val="center"/>
          </w:tcPr>
          <w:p w14:paraId="07FBBADB" w14:textId="77777777" w:rsidR="00BA2526" w:rsidRPr="00130EE3" w:rsidRDefault="00BA2526"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Khiển trách</w:t>
            </w:r>
          </w:p>
        </w:tc>
        <w:tc>
          <w:tcPr>
            <w:tcW w:w="2071" w:type="dxa"/>
            <w:vAlign w:val="center"/>
          </w:tcPr>
          <w:p w14:paraId="5F3C1BE7" w14:textId="77777777" w:rsidR="00BA2526" w:rsidRPr="00130EE3" w:rsidRDefault="00BA2526"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3 tháng</w:t>
            </w:r>
          </w:p>
        </w:tc>
        <w:tc>
          <w:tcPr>
            <w:tcW w:w="5062" w:type="dxa"/>
            <w:vAlign w:val="center"/>
          </w:tcPr>
          <w:p w14:paraId="20075D8A" w14:textId="77777777" w:rsidR="00BA2526" w:rsidRPr="00130EE3" w:rsidRDefault="00BA2526" w:rsidP="00536545">
            <w:pPr>
              <w:spacing w:line="276" w:lineRule="auto"/>
              <w:jc w:val="both"/>
              <w:rPr>
                <w:rFonts w:asciiTheme="majorHAnsi" w:hAnsiTheme="majorHAnsi" w:cstheme="majorHAnsi"/>
                <w:sz w:val="26"/>
                <w:szCs w:val="26"/>
              </w:rPr>
            </w:pPr>
            <w:r w:rsidRPr="00130EE3">
              <w:rPr>
                <w:rFonts w:asciiTheme="majorHAnsi" w:hAnsiTheme="majorHAnsi" w:cstheme="majorHAnsi"/>
                <w:sz w:val="26"/>
                <w:szCs w:val="26"/>
              </w:rPr>
              <w:t>Không tái phạm trong thời gian này.</w:t>
            </w:r>
          </w:p>
        </w:tc>
      </w:tr>
      <w:tr w:rsidR="00130EE3" w:rsidRPr="00130EE3" w14:paraId="2F5A623E" w14:textId="77777777" w:rsidTr="001479D3">
        <w:trPr>
          <w:jc w:val="center"/>
        </w:trPr>
        <w:tc>
          <w:tcPr>
            <w:tcW w:w="1995" w:type="dxa"/>
            <w:vAlign w:val="center"/>
          </w:tcPr>
          <w:p w14:paraId="632413F4" w14:textId="77777777" w:rsidR="00BA2526" w:rsidRPr="00130EE3" w:rsidRDefault="00BA2526"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Cảnh cáo</w:t>
            </w:r>
          </w:p>
        </w:tc>
        <w:tc>
          <w:tcPr>
            <w:tcW w:w="2071" w:type="dxa"/>
            <w:vAlign w:val="center"/>
          </w:tcPr>
          <w:p w14:paraId="7A1E6B07" w14:textId="77777777" w:rsidR="00BA2526" w:rsidRPr="00130EE3" w:rsidRDefault="00BA2526"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6 tháng</w:t>
            </w:r>
          </w:p>
        </w:tc>
        <w:tc>
          <w:tcPr>
            <w:tcW w:w="5062" w:type="dxa"/>
            <w:vAlign w:val="center"/>
          </w:tcPr>
          <w:p w14:paraId="7BFCE141" w14:textId="77777777" w:rsidR="00BA2526" w:rsidRPr="00130EE3" w:rsidRDefault="00BA2526" w:rsidP="00536545">
            <w:pPr>
              <w:spacing w:line="276" w:lineRule="auto"/>
              <w:jc w:val="both"/>
              <w:rPr>
                <w:rFonts w:asciiTheme="majorHAnsi" w:hAnsiTheme="majorHAnsi" w:cstheme="majorHAnsi"/>
                <w:sz w:val="26"/>
                <w:szCs w:val="26"/>
              </w:rPr>
            </w:pPr>
            <w:r w:rsidRPr="00130EE3">
              <w:rPr>
                <w:rFonts w:asciiTheme="majorHAnsi" w:hAnsiTheme="majorHAnsi" w:cstheme="majorHAnsi"/>
                <w:sz w:val="26"/>
                <w:szCs w:val="26"/>
              </w:rPr>
              <w:t>Không tái phạm trong thời gian này.</w:t>
            </w:r>
          </w:p>
        </w:tc>
      </w:tr>
      <w:tr w:rsidR="00393BED" w:rsidRPr="00130EE3" w14:paraId="10750981" w14:textId="77777777" w:rsidTr="001479D3">
        <w:trPr>
          <w:jc w:val="center"/>
        </w:trPr>
        <w:tc>
          <w:tcPr>
            <w:tcW w:w="1995" w:type="dxa"/>
            <w:vAlign w:val="center"/>
          </w:tcPr>
          <w:p w14:paraId="3977A018" w14:textId="77777777" w:rsidR="00BA2526" w:rsidRPr="00130EE3" w:rsidRDefault="00BA2526"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 xml:space="preserve">Đình chỉ </w:t>
            </w:r>
            <w:r w:rsidRPr="00130EE3">
              <w:rPr>
                <w:rFonts w:asciiTheme="majorHAnsi" w:hAnsiTheme="majorHAnsi" w:cstheme="majorHAnsi"/>
                <w:sz w:val="26"/>
                <w:szCs w:val="26"/>
              </w:rPr>
              <w:br/>
              <w:t>học tập</w:t>
            </w:r>
          </w:p>
        </w:tc>
        <w:tc>
          <w:tcPr>
            <w:tcW w:w="2071" w:type="dxa"/>
            <w:vAlign w:val="center"/>
          </w:tcPr>
          <w:p w14:paraId="3D457BB5" w14:textId="77777777" w:rsidR="00BA2526" w:rsidRPr="00130EE3" w:rsidRDefault="00BA2526" w:rsidP="00536545">
            <w:pPr>
              <w:spacing w:line="276" w:lineRule="auto"/>
              <w:jc w:val="center"/>
              <w:rPr>
                <w:rFonts w:asciiTheme="majorHAnsi" w:hAnsiTheme="majorHAnsi" w:cstheme="majorHAnsi"/>
                <w:sz w:val="26"/>
                <w:szCs w:val="26"/>
              </w:rPr>
            </w:pPr>
            <w:r w:rsidRPr="00130EE3">
              <w:rPr>
                <w:rFonts w:asciiTheme="majorHAnsi" w:hAnsiTheme="majorHAnsi" w:cstheme="majorHAnsi"/>
                <w:sz w:val="26"/>
                <w:szCs w:val="26"/>
              </w:rPr>
              <w:t>Theo thời hạn quyết định</w:t>
            </w:r>
          </w:p>
        </w:tc>
        <w:tc>
          <w:tcPr>
            <w:tcW w:w="5062" w:type="dxa"/>
            <w:vAlign w:val="center"/>
          </w:tcPr>
          <w:p w14:paraId="2DA79111" w14:textId="77777777" w:rsidR="00BA2526" w:rsidRPr="00130EE3" w:rsidRDefault="00BA2526" w:rsidP="00536545">
            <w:pPr>
              <w:spacing w:line="276" w:lineRule="auto"/>
              <w:jc w:val="both"/>
              <w:rPr>
                <w:rFonts w:asciiTheme="majorHAnsi" w:hAnsiTheme="majorHAnsi" w:cstheme="majorHAnsi"/>
                <w:sz w:val="26"/>
                <w:szCs w:val="26"/>
              </w:rPr>
            </w:pPr>
            <w:r w:rsidRPr="00130EE3">
              <w:rPr>
                <w:rFonts w:asciiTheme="majorHAnsi" w:hAnsiTheme="majorHAnsi" w:cstheme="majorHAnsi"/>
                <w:sz w:val="26"/>
                <w:szCs w:val="26"/>
              </w:rPr>
              <w:t>Phải có giấy xác nhận chấp hành tốt nghĩa vụ công dân tại địa phương sau khi hết hạn đình chỉ để được xét đi học lại.</w:t>
            </w:r>
          </w:p>
        </w:tc>
      </w:tr>
    </w:tbl>
    <w:p w14:paraId="74FA428C" w14:textId="77777777" w:rsidR="00BA2526" w:rsidRPr="00130EE3" w:rsidRDefault="00BA2526" w:rsidP="00536545">
      <w:pPr>
        <w:spacing w:after="0" w:line="276" w:lineRule="auto"/>
        <w:ind w:left="360"/>
        <w:jc w:val="both"/>
        <w:rPr>
          <w:rFonts w:asciiTheme="majorHAnsi" w:hAnsiTheme="majorHAnsi" w:cstheme="majorHAnsi"/>
          <w:b/>
          <w:bCs/>
          <w:sz w:val="26"/>
          <w:szCs w:val="26"/>
        </w:rPr>
      </w:pPr>
    </w:p>
    <w:p w14:paraId="3FD7E6E7" w14:textId="77777777" w:rsidR="00BA2526" w:rsidRPr="00130EE3" w:rsidRDefault="00BA2526" w:rsidP="00536545">
      <w:pPr>
        <w:spacing w:after="0" w:line="276" w:lineRule="auto"/>
        <w:ind w:firstLine="709"/>
        <w:jc w:val="both"/>
        <w:rPr>
          <w:rFonts w:asciiTheme="majorHAnsi" w:hAnsiTheme="majorHAnsi" w:cstheme="majorHAnsi"/>
          <w:b/>
          <w:bCs/>
          <w:i/>
          <w:iCs/>
          <w:sz w:val="26"/>
          <w:szCs w:val="26"/>
        </w:rPr>
      </w:pPr>
      <w:r w:rsidRPr="00130EE3">
        <w:rPr>
          <w:rFonts w:asciiTheme="majorHAnsi" w:hAnsiTheme="majorHAnsi" w:cstheme="majorHAnsi"/>
          <w:b/>
          <w:bCs/>
          <w:i/>
          <w:iCs/>
          <w:sz w:val="26"/>
          <w:szCs w:val="26"/>
        </w:rPr>
        <w:t>Ghi chú:</w:t>
      </w:r>
      <w:r w:rsidRPr="00130EE3">
        <w:rPr>
          <w:rFonts w:asciiTheme="majorHAnsi" w:hAnsiTheme="majorHAnsi" w:cstheme="majorHAnsi"/>
          <w:sz w:val="26"/>
          <w:szCs w:val="26"/>
        </w:rPr>
        <w:t xml:space="preserve"> Mọi quyết định kỷ luật đều phải ghi rõ thời gian bắt đầu và kết thúc thi hành. Sau khi hết thời hạn và đủ điều kiện, sinh viên đương nhiên được hưởng lại các quyền lợi bình thường</w:t>
      </w:r>
      <w:r w:rsidRPr="00130EE3">
        <w:rPr>
          <w:rFonts w:asciiTheme="majorHAnsi" w:hAnsiTheme="majorHAnsi" w:cstheme="majorHAnsi"/>
          <w:b/>
          <w:bCs/>
          <w:i/>
          <w:iCs/>
          <w:sz w:val="26"/>
          <w:szCs w:val="26"/>
        </w:rPr>
        <w:t>.</w:t>
      </w:r>
    </w:p>
    <w:p w14:paraId="4D5E3739" w14:textId="36DA2FB4" w:rsidR="007A049B" w:rsidRPr="00130EE3" w:rsidRDefault="00B06C4B" w:rsidP="00536545">
      <w:pPr>
        <w:spacing w:after="0" w:line="276" w:lineRule="auto"/>
        <w:ind w:firstLine="709"/>
        <w:jc w:val="both"/>
        <w:rPr>
          <w:rStyle w:val="Siuktni"/>
          <w:rFonts w:asciiTheme="majorHAnsi" w:hAnsiTheme="majorHAnsi" w:cstheme="majorHAnsi"/>
          <w:b/>
          <w:bCs/>
          <w:color w:val="auto"/>
          <w:sz w:val="26"/>
          <w:szCs w:val="26"/>
          <w:u w:val="none"/>
        </w:rPr>
      </w:pPr>
      <w:r w:rsidRPr="00130EE3">
        <w:rPr>
          <w:rFonts w:asciiTheme="majorHAnsi" w:hAnsiTheme="majorHAnsi" w:cstheme="majorHAnsi"/>
          <w:b/>
          <w:bCs/>
          <w:sz w:val="26"/>
          <w:szCs w:val="26"/>
        </w:rPr>
        <w:t>Link liên kết</w:t>
      </w:r>
      <w:r w:rsidR="007A049B" w:rsidRPr="00130EE3">
        <w:rPr>
          <w:rFonts w:asciiTheme="majorHAnsi" w:hAnsiTheme="majorHAnsi" w:cstheme="majorHAnsi"/>
          <w:b/>
          <w:bCs/>
          <w:sz w:val="26"/>
          <w:szCs w:val="26"/>
        </w:rPr>
        <w:t xml:space="preserve"> </w:t>
      </w:r>
      <w:hyperlink r:id="rId73" w:history="1">
        <w:r w:rsidR="00FC7E8D" w:rsidRPr="00130EE3">
          <w:rPr>
            <w:rStyle w:val="Siuktni"/>
            <w:rFonts w:asciiTheme="majorHAnsi" w:hAnsiTheme="majorHAnsi" w:cstheme="majorHAnsi"/>
            <w:b/>
            <w:bCs/>
            <w:color w:val="auto"/>
            <w:sz w:val="26"/>
            <w:szCs w:val="26"/>
            <w:u w:val="none"/>
          </w:rPr>
          <w:t>Quy chế Công Phòng tác sinh viên và Hợp tác doanh nghiệp</w:t>
        </w:r>
      </w:hyperlink>
    </w:p>
    <w:p w14:paraId="7168298D" w14:textId="0FE3906F" w:rsidR="000F7060" w:rsidRPr="00130EE3" w:rsidRDefault="000F7060" w:rsidP="000F7060">
      <w:pPr>
        <w:spacing w:after="0" w:line="276" w:lineRule="auto"/>
        <w:ind w:firstLine="709"/>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2828A92C" wp14:editId="38E1B9BB">
            <wp:extent cx="704948" cy="704948"/>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74">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229F942C" w14:textId="63EBBEF4" w:rsidR="00AB6C93" w:rsidRPr="00130EE3" w:rsidRDefault="00AB6C93" w:rsidP="008D7C3F">
      <w:pPr>
        <w:pStyle w:val="u1"/>
        <w:spacing w:after="0" w:line="276" w:lineRule="auto"/>
        <w:ind w:firstLine="709"/>
        <w:rPr>
          <w:rFonts w:cstheme="majorHAnsi"/>
          <w:b/>
          <w:bCs/>
          <w:color w:val="auto"/>
          <w:sz w:val="26"/>
          <w:szCs w:val="26"/>
        </w:rPr>
      </w:pPr>
      <w:bookmarkStart w:id="116" w:name="_Toc240641804"/>
      <w:r w:rsidRPr="00130EE3">
        <w:rPr>
          <w:rFonts w:cstheme="majorHAnsi"/>
          <w:b/>
          <w:bCs/>
          <w:color w:val="auto"/>
          <w:sz w:val="26"/>
          <w:szCs w:val="26"/>
        </w:rPr>
        <w:t xml:space="preserve">IV. Quy định về chính sách </w:t>
      </w:r>
      <w:r w:rsidR="004E6436" w:rsidRPr="00130EE3">
        <w:rPr>
          <w:rFonts w:cstheme="majorHAnsi"/>
          <w:b/>
          <w:bCs/>
          <w:color w:val="auto"/>
          <w:sz w:val="26"/>
          <w:szCs w:val="26"/>
        </w:rPr>
        <w:t xml:space="preserve">học bổng, hỗ trợ tài chính Quỹ </w:t>
      </w:r>
      <w:r w:rsidR="001A1FD5" w:rsidRPr="00130EE3">
        <w:rPr>
          <w:rFonts w:cstheme="majorHAnsi"/>
          <w:b/>
          <w:bCs/>
          <w:color w:val="auto"/>
          <w:sz w:val="26"/>
          <w:szCs w:val="26"/>
        </w:rPr>
        <w:t>ITA Vì tương lai</w:t>
      </w:r>
      <w:bookmarkEnd w:id="116"/>
    </w:p>
    <w:p w14:paraId="41AC55F4" w14:textId="09B62531" w:rsidR="00F50BD7" w:rsidRPr="00130EE3" w:rsidRDefault="00F50BD7" w:rsidP="00536545">
      <w:pPr>
        <w:pStyle w:val="u2"/>
        <w:spacing w:before="0" w:after="0" w:line="276" w:lineRule="auto"/>
        <w:ind w:firstLine="709"/>
        <w:rPr>
          <w:rFonts w:cstheme="majorHAnsi"/>
          <w:color w:val="auto"/>
          <w:sz w:val="26"/>
          <w:szCs w:val="26"/>
        </w:rPr>
      </w:pPr>
      <w:bookmarkStart w:id="117" w:name="_Toc240641805"/>
      <w:r w:rsidRPr="00130EE3">
        <w:rPr>
          <w:rFonts w:cstheme="majorHAnsi"/>
          <w:b/>
          <w:bCs/>
          <w:color w:val="auto"/>
          <w:sz w:val="26"/>
          <w:szCs w:val="26"/>
        </w:rPr>
        <w:t>1. Học bổng tuyển sinh dành cho tân sinh viên</w:t>
      </w:r>
      <w:bookmarkEnd w:id="117"/>
    </w:p>
    <w:p w14:paraId="0526DEA8" w14:textId="77777777" w:rsidR="00F50BD7" w:rsidRPr="00130EE3" w:rsidRDefault="00F50BD7"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Học bổng tuyển sinh dành cho tân sinh viên được chia thành nhiều mức học bổng với các tiêu chí khác nhau căn cứ theo chính sách học bổng tuyển sinh được quy định hàng năm.</w:t>
      </w:r>
    </w:p>
    <w:p w14:paraId="3F3885E8" w14:textId="52F04C00" w:rsidR="00F50BD7" w:rsidRPr="00130EE3" w:rsidRDefault="00F50BD7" w:rsidP="00536545">
      <w:pPr>
        <w:pStyle w:val="u2"/>
        <w:spacing w:line="276" w:lineRule="auto"/>
        <w:ind w:firstLine="709"/>
        <w:rPr>
          <w:rFonts w:cstheme="majorHAnsi"/>
          <w:color w:val="auto"/>
          <w:sz w:val="26"/>
          <w:szCs w:val="26"/>
        </w:rPr>
      </w:pPr>
      <w:bookmarkStart w:id="118" w:name="_Toc240641806"/>
      <w:r w:rsidRPr="00130EE3">
        <w:rPr>
          <w:rFonts w:cstheme="majorHAnsi"/>
          <w:b/>
          <w:bCs/>
          <w:color w:val="auto"/>
          <w:sz w:val="26"/>
          <w:szCs w:val="26"/>
        </w:rPr>
        <w:t>2. Học bổng và hỗ trợ tài chính dành cho sinh viên từ năm hai trở đi</w:t>
      </w:r>
      <w:bookmarkEnd w:id="118"/>
    </w:p>
    <w:p w14:paraId="7675FBEE" w14:textId="00D53077" w:rsidR="00F50BD7" w:rsidRPr="00130EE3" w:rsidRDefault="00A32FD6" w:rsidP="00536545">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F50BD7" w:rsidRPr="00130EE3">
        <w:rPr>
          <w:rFonts w:asciiTheme="majorHAnsi" w:hAnsiTheme="majorHAnsi" w:cstheme="majorHAnsi"/>
          <w:spacing w:val="-6"/>
          <w:sz w:val="26"/>
          <w:szCs w:val="26"/>
        </w:rPr>
        <w:t xml:space="preserve">Học bổng và Hỗ trợ tài chính của Quỹ </w:t>
      </w:r>
      <w:r w:rsidR="009E2E5C" w:rsidRPr="00130EE3">
        <w:rPr>
          <w:rFonts w:asciiTheme="majorHAnsi" w:hAnsiTheme="majorHAnsi" w:cstheme="majorHAnsi"/>
          <w:spacing w:val="-6"/>
          <w:sz w:val="26"/>
          <w:szCs w:val="26"/>
        </w:rPr>
        <w:t>ITA Vì tương lai</w:t>
      </w:r>
      <w:r w:rsidR="00EA76EC" w:rsidRPr="00130EE3">
        <w:rPr>
          <w:rFonts w:asciiTheme="majorHAnsi" w:hAnsiTheme="majorHAnsi" w:cstheme="majorHAnsi"/>
          <w:spacing w:val="-6"/>
          <w:sz w:val="26"/>
          <w:szCs w:val="26"/>
        </w:rPr>
        <w:t xml:space="preserve"> </w:t>
      </w:r>
      <w:r w:rsidR="00F50BD7" w:rsidRPr="00130EE3">
        <w:rPr>
          <w:rFonts w:asciiTheme="majorHAnsi" w:hAnsiTheme="majorHAnsi" w:cstheme="majorHAnsi"/>
          <w:spacing w:val="-6"/>
          <w:sz w:val="26"/>
          <w:szCs w:val="26"/>
        </w:rPr>
        <w:t>dành cho sinh viên hiện hữu</w:t>
      </w:r>
    </w:p>
    <w:p w14:paraId="274ED3D2" w14:textId="56FA83AE"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 xml:space="preserve">Học bổng của Quỹ </w:t>
      </w:r>
      <w:r w:rsidR="009E2E5C" w:rsidRPr="00130EE3">
        <w:rPr>
          <w:rFonts w:asciiTheme="majorHAnsi" w:hAnsiTheme="majorHAnsi" w:cstheme="majorHAnsi"/>
          <w:sz w:val="26"/>
          <w:szCs w:val="26"/>
        </w:rPr>
        <w:t>ITA Vì tương lai</w:t>
      </w:r>
      <w:r w:rsidR="00EA76EC"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 xml:space="preserve">có 02 loại như sau: Học bổng tài năng, </w:t>
      </w:r>
      <w:r w:rsidR="00DA613E" w:rsidRPr="00130EE3">
        <w:rPr>
          <w:rFonts w:asciiTheme="majorHAnsi" w:hAnsiTheme="majorHAnsi" w:cstheme="majorHAnsi"/>
          <w:sz w:val="26"/>
          <w:szCs w:val="26"/>
        </w:rPr>
        <w:br/>
      </w:r>
      <w:r w:rsidR="00F50BD7" w:rsidRPr="00130EE3">
        <w:rPr>
          <w:rFonts w:asciiTheme="majorHAnsi" w:hAnsiTheme="majorHAnsi" w:cstheme="majorHAnsi"/>
          <w:sz w:val="26"/>
          <w:szCs w:val="26"/>
        </w:rPr>
        <w:t>Học bổng vượt khó;</w:t>
      </w:r>
    </w:p>
    <w:p w14:paraId="1620EA98" w14:textId="3A542216"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 xml:space="preserve">Hỗ trợ tài chính của Quỹ </w:t>
      </w:r>
      <w:r w:rsidR="009E2E5C" w:rsidRPr="00130EE3">
        <w:rPr>
          <w:rFonts w:asciiTheme="majorHAnsi" w:hAnsiTheme="majorHAnsi" w:cstheme="majorHAnsi"/>
          <w:sz w:val="26"/>
          <w:szCs w:val="26"/>
        </w:rPr>
        <w:t>ITA Vì tương lai</w:t>
      </w:r>
      <w:r w:rsidR="00A87FBF"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có 01 loại như sau: Hỗ trợ vay đóng học phí không tính lãi suất.</w:t>
      </w:r>
    </w:p>
    <w:p w14:paraId="07D491C1" w14:textId="47941BF9" w:rsidR="00F50BD7" w:rsidRPr="00130EE3" w:rsidRDefault="00A32FD6" w:rsidP="00536545">
      <w:pPr>
        <w:pStyle w:val="u2"/>
        <w:spacing w:line="276" w:lineRule="auto"/>
        <w:ind w:firstLine="709"/>
        <w:rPr>
          <w:rFonts w:cstheme="majorHAnsi"/>
          <w:color w:val="auto"/>
          <w:sz w:val="26"/>
          <w:szCs w:val="26"/>
        </w:rPr>
      </w:pPr>
      <w:bookmarkStart w:id="119" w:name="_Toc240641807"/>
      <w:r w:rsidRPr="00130EE3">
        <w:rPr>
          <w:rFonts w:cstheme="majorHAnsi"/>
          <w:b/>
          <w:bCs/>
          <w:color w:val="auto"/>
          <w:sz w:val="26"/>
          <w:szCs w:val="26"/>
        </w:rPr>
        <w:lastRenderedPageBreak/>
        <w:t xml:space="preserve">3. </w:t>
      </w:r>
      <w:r w:rsidR="00F50BD7" w:rsidRPr="00130EE3">
        <w:rPr>
          <w:rFonts w:cstheme="majorHAnsi"/>
          <w:b/>
          <w:bCs/>
          <w:color w:val="auto"/>
          <w:sz w:val="26"/>
          <w:szCs w:val="26"/>
        </w:rPr>
        <w:t>Điều kiện tiên quyết</w:t>
      </w:r>
      <w:bookmarkEnd w:id="119"/>
    </w:p>
    <w:p w14:paraId="00E84600" w14:textId="7383A6FE"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Sinh viên đào tạo theo tín chỉ đã hoàn thành tối thiểu 01 năm học và là sinh viên theo học toàn thời gian tại trường (tối thiểu 15 tín chỉ/học kỳ chính, không bao gồm các môn bắt buộc của Bộ GDĐT);</w:t>
      </w:r>
    </w:p>
    <w:p w14:paraId="69D219E8" w14:textId="27209F97"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 xml:space="preserve">Sinh viên đào tạo theo niên chế đã hoàn thành tối thiểu 01 năm học và phải hoàn thành tất cả số đơn vị học phần theo quy định của </w:t>
      </w:r>
      <w:r w:rsidR="00FA3F37" w:rsidRPr="00130EE3">
        <w:rPr>
          <w:rFonts w:asciiTheme="majorHAnsi" w:hAnsiTheme="majorHAnsi" w:cstheme="majorHAnsi"/>
          <w:sz w:val="26"/>
          <w:szCs w:val="26"/>
        </w:rPr>
        <w:t>Khoa</w:t>
      </w:r>
      <w:r w:rsidR="00F50BD7" w:rsidRPr="00130EE3">
        <w:rPr>
          <w:rFonts w:asciiTheme="majorHAnsi" w:hAnsiTheme="majorHAnsi" w:cstheme="majorHAnsi"/>
          <w:sz w:val="26"/>
          <w:szCs w:val="26"/>
        </w:rPr>
        <w:t xml:space="preserve"> cho từng học kỳ (không bao gồm các môn bắt buộc của Bộ GDĐT);</w:t>
      </w:r>
    </w:p>
    <w:p w14:paraId="3C38C40E" w14:textId="24C0058B"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50BD7" w:rsidRPr="00130EE3">
        <w:rPr>
          <w:rFonts w:asciiTheme="majorHAnsi" w:hAnsiTheme="majorHAnsi" w:cstheme="majorHAnsi"/>
          <w:sz w:val="26"/>
          <w:szCs w:val="26"/>
        </w:rPr>
        <w:t xml:space="preserve">Đảm bảo đủ tín chỉ môn học hàng năm và trong từng học kỳ theo quy chế đào tạo (Kể cả kết quả thi môn USMLE nếu có đối với </w:t>
      </w:r>
      <w:r w:rsidR="00FA3F37" w:rsidRPr="00130EE3">
        <w:rPr>
          <w:rFonts w:asciiTheme="majorHAnsi" w:hAnsiTheme="majorHAnsi" w:cstheme="majorHAnsi"/>
          <w:sz w:val="26"/>
          <w:szCs w:val="26"/>
        </w:rPr>
        <w:t>Khoa</w:t>
      </w:r>
      <w:r w:rsidR="00F50BD7" w:rsidRPr="00130EE3">
        <w:rPr>
          <w:rFonts w:asciiTheme="majorHAnsi" w:hAnsiTheme="majorHAnsi" w:cstheme="majorHAnsi"/>
          <w:sz w:val="26"/>
          <w:szCs w:val="26"/>
        </w:rPr>
        <w:t xml:space="preserve"> Y);</w:t>
      </w:r>
    </w:p>
    <w:p w14:paraId="68C62C2B" w14:textId="6C4C9068"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F50BD7" w:rsidRPr="00130EE3">
        <w:rPr>
          <w:rFonts w:asciiTheme="majorHAnsi" w:hAnsiTheme="majorHAnsi" w:cstheme="majorHAnsi"/>
          <w:sz w:val="26"/>
          <w:szCs w:val="26"/>
        </w:rPr>
        <w:t xml:space="preserve"> Không vi phạm pháp luật, các quy định của </w:t>
      </w:r>
      <w:r w:rsidR="001A68F0" w:rsidRPr="00130EE3">
        <w:rPr>
          <w:rFonts w:asciiTheme="majorHAnsi" w:hAnsiTheme="majorHAnsi" w:cstheme="majorHAnsi"/>
          <w:sz w:val="26"/>
          <w:szCs w:val="26"/>
        </w:rPr>
        <w:t>ĐHTT</w:t>
      </w:r>
      <w:r w:rsidR="00F50BD7" w:rsidRPr="00130EE3">
        <w:rPr>
          <w:rFonts w:asciiTheme="majorHAnsi" w:hAnsiTheme="majorHAnsi" w:cstheme="majorHAnsi"/>
          <w:sz w:val="26"/>
          <w:szCs w:val="26"/>
        </w:rPr>
        <w:t>, nội quy KTX</w:t>
      </w:r>
      <w:r w:rsidR="00BD4C92" w:rsidRPr="00130EE3">
        <w:rPr>
          <w:rFonts w:asciiTheme="majorHAnsi" w:hAnsiTheme="majorHAnsi" w:cstheme="majorHAnsi"/>
          <w:sz w:val="26"/>
          <w:szCs w:val="26"/>
        </w:rPr>
        <w:t>,</w:t>
      </w:r>
      <w:r w:rsidR="00F50BD7" w:rsidRPr="00130EE3">
        <w:rPr>
          <w:rFonts w:asciiTheme="majorHAnsi" w:hAnsiTheme="majorHAnsi" w:cstheme="majorHAnsi"/>
          <w:sz w:val="26"/>
          <w:szCs w:val="26"/>
        </w:rPr>
        <w:t xml:space="preserve"> nơi ở ngoại trú và các quy định có liên quan khác;</w:t>
      </w:r>
    </w:p>
    <w:p w14:paraId="15995AB8" w14:textId="5B31779F"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F50BD7" w:rsidRPr="00130EE3">
        <w:rPr>
          <w:rFonts w:asciiTheme="majorHAnsi" w:hAnsiTheme="majorHAnsi" w:cstheme="majorHAnsi"/>
          <w:sz w:val="26"/>
          <w:szCs w:val="26"/>
        </w:rPr>
        <w:t xml:space="preserve"> Không vi phạm kỷ luật từ mức Khiển trách trở lên trong thời gian học tại trường;</w:t>
      </w:r>
    </w:p>
    <w:p w14:paraId="373A0A4E" w14:textId="67140C01" w:rsidR="00F50BD7"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F50BD7" w:rsidRPr="00130EE3">
        <w:rPr>
          <w:rFonts w:asciiTheme="majorHAnsi" w:hAnsiTheme="majorHAnsi" w:cstheme="majorHAnsi"/>
          <w:sz w:val="26"/>
          <w:szCs w:val="26"/>
        </w:rPr>
        <w:t xml:space="preserve"> Không tạm dừng học trong suốt thời gian học tập tại trường.</w:t>
      </w:r>
    </w:p>
    <w:p w14:paraId="73975ACB" w14:textId="76D5F6F6" w:rsidR="00EC158E" w:rsidRPr="00130EE3" w:rsidRDefault="00A32FD6" w:rsidP="00536545">
      <w:pPr>
        <w:pStyle w:val="u2"/>
        <w:spacing w:line="276" w:lineRule="auto"/>
        <w:ind w:firstLine="709"/>
        <w:rPr>
          <w:rFonts w:cstheme="majorHAnsi"/>
          <w:color w:val="auto"/>
          <w:sz w:val="26"/>
          <w:szCs w:val="26"/>
        </w:rPr>
      </w:pPr>
      <w:bookmarkStart w:id="120" w:name="_Toc240641808"/>
      <w:r w:rsidRPr="00130EE3">
        <w:rPr>
          <w:rFonts w:cstheme="majorHAnsi"/>
          <w:b/>
          <w:bCs/>
          <w:color w:val="auto"/>
          <w:sz w:val="26"/>
          <w:szCs w:val="26"/>
        </w:rPr>
        <w:t>4.</w:t>
      </w:r>
      <w:r w:rsidR="00EC158E" w:rsidRPr="00130EE3">
        <w:rPr>
          <w:rFonts w:cstheme="majorHAnsi"/>
          <w:b/>
          <w:bCs/>
          <w:color w:val="auto"/>
          <w:sz w:val="26"/>
          <w:szCs w:val="26"/>
        </w:rPr>
        <w:t xml:space="preserve"> Điều kiện điểm GPA, Giờ hoạt động TCKNM, Điểm rèn luyện yêu cầu theo mức học bổng và mức hỗ trợ tài chính</w:t>
      </w:r>
      <w:bookmarkEnd w:id="120"/>
    </w:p>
    <w:tbl>
      <w:tblPr>
        <w:tblW w:w="948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00"/>
        <w:gridCol w:w="1887"/>
        <w:gridCol w:w="1885"/>
        <w:gridCol w:w="1887"/>
        <w:gridCol w:w="1929"/>
      </w:tblGrid>
      <w:tr w:rsidR="00130EE3" w:rsidRPr="00130EE3" w14:paraId="4F160681" w14:textId="77777777" w:rsidTr="00686C37">
        <w:tc>
          <w:tcPr>
            <w:tcW w:w="190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830DFE" w14:textId="77777777" w:rsidR="00EC158E" w:rsidRPr="00130EE3" w:rsidRDefault="00EC158E"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Loại</w:t>
            </w:r>
          </w:p>
        </w:tc>
        <w:tc>
          <w:tcPr>
            <w:tcW w:w="188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BC80A6" w14:textId="6150A05D" w:rsidR="00EC158E" w:rsidRPr="00130EE3" w:rsidRDefault="00EC158E"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Mức học bổng đề xuất</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A01CB2" w14:textId="77777777" w:rsidR="00EC158E" w:rsidRPr="00130EE3" w:rsidRDefault="00EC158E" w:rsidP="00536545">
            <w:pPr>
              <w:spacing w:after="0" w:line="276" w:lineRule="auto"/>
              <w:rPr>
                <w:rFonts w:asciiTheme="majorHAnsi" w:hAnsiTheme="majorHAnsi" w:cstheme="majorHAnsi"/>
                <w:sz w:val="26"/>
                <w:szCs w:val="26"/>
              </w:rPr>
            </w:pPr>
            <w:r w:rsidRPr="00130EE3">
              <w:rPr>
                <w:rFonts w:asciiTheme="majorHAnsi" w:hAnsiTheme="majorHAnsi" w:cstheme="majorHAnsi"/>
                <w:b/>
                <w:bCs/>
                <w:sz w:val="26"/>
                <w:szCs w:val="26"/>
              </w:rPr>
              <w:t>Điểm GPA yêu cầu và duy trì</w:t>
            </w:r>
          </w:p>
        </w:tc>
        <w:tc>
          <w:tcPr>
            <w:tcW w:w="188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79C1F0" w14:textId="77777777" w:rsidR="00EC158E" w:rsidRPr="00130EE3" w:rsidRDefault="00EC158E"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Điểm rèn luyện yêu cầu</w:t>
            </w:r>
          </w:p>
        </w:tc>
        <w:tc>
          <w:tcPr>
            <w:tcW w:w="192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1AC9F8" w14:textId="77777777" w:rsidR="00686C37" w:rsidRPr="00130EE3" w:rsidRDefault="00EC158E" w:rsidP="00536545">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Giờ hoạt động TCKNM </w:t>
            </w:r>
          </w:p>
          <w:p w14:paraId="5F11F5F8" w14:textId="2A047C21" w:rsidR="00EC158E" w:rsidRPr="00130EE3" w:rsidRDefault="00EC158E"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yêu cầu</w:t>
            </w:r>
          </w:p>
        </w:tc>
      </w:tr>
      <w:tr w:rsidR="00130EE3" w:rsidRPr="00130EE3" w14:paraId="65DA76D4" w14:textId="77777777" w:rsidTr="00766F29">
        <w:tc>
          <w:tcPr>
            <w:tcW w:w="1900" w:type="dxa"/>
            <w:vMerge w:val="restart"/>
            <w:tcBorders>
              <w:top w:val="single" w:sz="4" w:space="0" w:color="000000"/>
              <w:left w:val="single" w:sz="4" w:space="0" w:color="000000"/>
              <w:right w:val="single" w:sz="4" w:space="0" w:color="000000"/>
            </w:tcBorders>
            <w:shd w:val="clear" w:color="auto" w:fill="FFFFFF"/>
            <w:vAlign w:val="center"/>
            <w:hideMark/>
          </w:tcPr>
          <w:p w14:paraId="4AAEABE0" w14:textId="77777777" w:rsidR="00686C37" w:rsidRPr="00130EE3" w:rsidRDefault="00E763AD" w:rsidP="00686C37">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Học bổng </w:t>
            </w:r>
          </w:p>
          <w:p w14:paraId="1B0473C8" w14:textId="73276DDD" w:rsidR="00E763AD" w:rsidRPr="00130EE3" w:rsidRDefault="00E763AD" w:rsidP="00686C37">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Tài năng</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DA8F3C" w14:textId="77777777" w:rsidR="00E763AD" w:rsidRPr="00130EE3" w:rsidRDefault="00E763AD" w:rsidP="00536545">
            <w:pPr>
              <w:spacing w:after="0" w:line="276" w:lineRule="auto"/>
              <w:ind w:left="-31"/>
              <w:jc w:val="center"/>
              <w:rPr>
                <w:rFonts w:asciiTheme="majorHAnsi" w:hAnsiTheme="majorHAnsi" w:cstheme="majorHAnsi"/>
                <w:sz w:val="26"/>
                <w:szCs w:val="26"/>
              </w:rPr>
            </w:pPr>
            <w:r w:rsidRPr="00130EE3">
              <w:rPr>
                <w:rFonts w:asciiTheme="majorHAnsi" w:hAnsiTheme="majorHAnsi" w:cstheme="majorHAnsi"/>
                <w:sz w:val="26"/>
                <w:szCs w:val="26"/>
              </w:rPr>
              <w:t>100%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5A087"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3.80 → 4.00</w:t>
            </w:r>
          </w:p>
        </w:tc>
        <w:tc>
          <w:tcPr>
            <w:tcW w:w="1887" w:type="dxa"/>
            <w:vMerge w:val="restart"/>
            <w:tcBorders>
              <w:top w:val="single" w:sz="4" w:space="0" w:color="000000"/>
              <w:left w:val="single" w:sz="4" w:space="0" w:color="000000"/>
              <w:right w:val="single" w:sz="4" w:space="0" w:color="000000"/>
            </w:tcBorders>
            <w:shd w:val="clear" w:color="auto" w:fill="FFFFFF"/>
            <w:vAlign w:val="center"/>
            <w:hideMark/>
          </w:tcPr>
          <w:p w14:paraId="15DC2992"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90</w:t>
            </w:r>
          </w:p>
        </w:tc>
        <w:tc>
          <w:tcPr>
            <w:tcW w:w="1929" w:type="dxa"/>
            <w:vMerge w:val="restart"/>
            <w:tcBorders>
              <w:top w:val="single" w:sz="4" w:space="0" w:color="000000"/>
              <w:left w:val="single" w:sz="4" w:space="0" w:color="000000"/>
              <w:right w:val="single" w:sz="4" w:space="0" w:color="000000"/>
            </w:tcBorders>
            <w:shd w:val="clear" w:color="auto" w:fill="FFFFFF"/>
            <w:vAlign w:val="center"/>
            <w:hideMark/>
          </w:tcPr>
          <w:p w14:paraId="3A33874D"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45</w:t>
            </w:r>
          </w:p>
        </w:tc>
      </w:tr>
      <w:tr w:rsidR="00130EE3" w:rsidRPr="00130EE3" w14:paraId="5BF2EAD3" w14:textId="77777777" w:rsidTr="00766F29">
        <w:tc>
          <w:tcPr>
            <w:tcW w:w="1900" w:type="dxa"/>
            <w:vMerge/>
            <w:tcBorders>
              <w:left w:val="single" w:sz="4" w:space="0" w:color="000000"/>
              <w:right w:val="single" w:sz="4" w:space="0" w:color="000000"/>
            </w:tcBorders>
            <w:shd w:val="clear" w:color="auto" w:fill="FFFFFF"/>
            <w:vAlign w:val="center"/>
            <w:hideMark/>
          </w:tcPr>
          <w:p w14:paraId="090D8566" w14:textId="77777777" w:rsidR="00E763AD" w:rsidRPr="00130EE3" w:rsidRDefault="00E763AD" w:rsidP="00686C37">
            <w:pPr>
              <w:spacing w:after="0" w:line="276" w:lineRule="auto"/>
              <w:ind w:left="360"/>
              <w:jc w:val="center"/>
              <w:rPr>
                <w:rFonts w:asciiTheme="majorHAnsi" w:hAnsiTheme="majorHAnsi" w:cstheme="majorHAnsi"/>
                <w:sz w:val="26"/>
                <w:szCs w:val="26"/>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C3607C" w14:textId="77777777" w:rsidR="00E763AD" w:rsidRPr="00130EE3" w:rsidRDefault="00E763AD" w:rsidP="00536545">
            <w:pPr>
              <w:spacing w:after="0" w:line="276" w:lineRule="auto"/>
              <w:ind w:left="-31"/>
              <w:jc w:val="center"/>
              <w:rPr>
                <w:rFonts w:asciiTheme="majorHAnsi" w:hAnsiTheme="majorHAnsi" w:cstheme="majorHAnsi"/>
                <w:sz w:val="26"/>
                <w:szCs w:val="26"/>
              </w:rPr>
            </w:pPr>
            <w:r w:rsidRPr="00130EE3">
              <w:rPr>
                <w:rFonts w:asciiTheme="majorHAnsi" w:hAnsiTheme="majorHAnsi" w:cstheme="majorHAnsi"/>
                <w:sz w:val="26"/>
                <w:szCs w:val="26"/>
              </w:rPr>
              <w:t>75%</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596B5B"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3.60 → 3.79</w:t>
            </w:r>
          </w:p>
        </w:tc>
        <w:tc>
          <w:tcPr>
            <w:tcW w:w="1887" w:type="dxa"/>
            <w:vMerge/>
            <w:tcBorders>
              <w:left w:val="single" w:sz="4" w:space="0" w:color="000000"/>
              <w:right w:val="single" w:sz="4" w:space="0" w:color="000000"/>
            </w:tcBorders>
            <w:shd w:val="clear" w:color="auto" w:fill="FFFFFF"/>
            <w:vAlign w:val="center"/>
            <w:hideMark/>
          </w:tcPr>
          <w:p w14:paraId="31787AFE" w14:textId="77777777" w:rsidR="00E763AD" w:rsidRPr="00130EE3" w:rsidRDefault="00E763AD" w:rsidP="00536545">
            <w:pPr>
              <w:spacing w:after="0" w:line="276" w:lineRule="auto"/>
              <w:ind w:left="360"/>
              <w:jc w:val="both"/>
              <w:rPr>
                <w:rFonts w:asciiTheme="majorHAnsi" w:hAnsiTheme="majorHAnsi" w:cstheme="majorHAnsi"/>
                <w:sz w:val="26"/>
                <w:szCs w:val="26"/>
              </w:rPr>
            </w:pPr>
          </w:p>
        </w:tc>
        <w:tc>
          <w:tcPr>
            <w:tcW w:w="1929" w:type="dxa"/>
            <w:vMerge/>
            <w:tcBorders>
              <w:left w:val="single" w:sz="4" w:space="0" w:color="000000"/>
              <w:right w:val="single" w:sz="4" w:space="0" w:color="000000"/>
            </w:tcBorders>
            <w:shd w:val="clear" w:color="auto" w:fill="FFFFFF"/>
            <w:vAlign w:val="center"/>
            <w:hideMark/>
          </w:tcPr>
          <w:p w14:paraId="761342B4" w14:textId="77777777" w:rsidR="00E763AD" w:rsidRPr="00130EE3" w:rsidRDefault="00E763AD" w:rsidP="00536545">
            <w:pPr>
              <w:spacing w:after="0" w:line="276" w:lineRule="auto"/>
              <w:ind w:left="360"/>
              <w:jc w:val="both"/>
              <w:rPr>
                <w:rFonts w:asciiTheme="majorHAnsi" w:hAnsiTheme="majorHAnsi" w:cstheme="majorHAnsi"/>
                <w:sz w:val="26"/>
                <w:szCs w:val="26"/>
              </w:rPr>
            </w:pPr>
          </w:p>
        </w:tc>
      </w:tr>
      <w:tr w:rsidR="00130EE3" w:rsidRPr="00130EE3" w14:paraId="0AC105E9" w14:textId="77777777" w:rsidTr="00766F29">
        <w:tc>
          <w:tcPr>
            <w:tcW w:w="1900" w:type="dxa"/>
            <w:vMerge/>
            <w:tcBorders>
              <w:left w:val="single" w:sz="4" w:space="0" w:color="000000"/>
              <w:bottom w:val="single" w:sz="4" w:space="0" w:color="000000"/>
              <w:right w:val="single" w:sz="4" w:space="0" w:color="000000"/>
            </w:tcBorders>
            <w:shd w:val="clear" w:color="auto" w:fill="FFFFFF"/>
            <w:vAlign w:val="center"/>
            <w:hideMark/>
          </w:tcPr>
          <w:p w14:paraId="11278F2D" w14:textId="77777777" w:rsidR="00E763AD" w:rsidRPr="00130EE3" w:rsidRDefault="00E763AD" w:rsidP="00686C37">
            <w:pPr>
              <w:spacing w:after="0" w:line="276" w:lineRule="auto"/>
              <w:ind w:left="360"/>
              <w:jc w:val="center"/>
              <w:rPr>
                <w:rFonts w:asciiTheme="majorHAnsi" w:hAnsiTheme="majorHAnsi" w:cstheme="majorHAnsi"/>
                <w:sz w:val="26"/>
                <w:szCs w:val="26"/>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AC61C1" w14:textId="77777777" w:rsidR="00E763AD" w:rsidRPr="00130EE3" w:rsidRDefault="00E763AD" w:rsidP="00536545">
            <w:pPr>
              <w:spacing w:after="0" w:line="276" w:lineRule="auto"/>
              <w:ind w:left="-31"/>
              <w:jc w:val="center"/>
              <w:rPr>
                <w:rFonts w:asciiTheme="majorHAnsi" w:hAnsiTheme="majorHAnsi" w:cstheme="majorHAnsi"/>
                <w:sz w:val="26"/>
                <w:szCs w:val="26"/>
              </w:rPr>
            </w:pPr>
            <w:r w:rsidRPr="00130EE3">
              <w:rPr>
                <w:rFonts w:asciiTheme="majorHAnsi" w:hAnsiTheme="majorHAnsi" w:cstheme="majorHAnsi"/>
                <w:sz w:val="26"/>
                <w:szCs w:val="26"/>
              </w:rPr>
              <w:t>50%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2EE9A1"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3.50 → 3.59</w:t>
            </w:r>
          </w:p>
        </w:tc>
        <w:tc>
          <w:tcPr>
            <w:tcW w:w="1887" w:type="dxa"/>
            <w:vMerge/>
            <w:tcBorders>
              <w:left w:val="single" w:sz="4" w:space="0" w:color="000000"/>
              <w:bottom w:val="single" w:sz="4" w:space="0" w:color="000000"/>
              <w:right w:val="single" w:sz="4" w:space="0" w:color="000000"/>
            </w:tcBorders>
            <w:shd w:val="clear" w:color="auto" w:fill="FFFFFF"/>
            <w:vAlign w:val="center"/>
            <w:hideMark/>
          </w:tcPr>
          <w:p w14:paraId="6FC58806" w14:textId="77777777" w:rsidR="00E763AD" w:rsidRPr="00130EE3" w:rsidRDefault="00E763AD" w:rsidP="00536545">
            <w:pPr>
              <w:spacing w:after="0" w:line="276" w:lineRule="auto"/>
              <w:ind w:left="360"/>
              <w:jc w:val="both"/>
              <w:rPr>
                <w:rFonts w:asciiTheme="majorHAnsi" w:hAnsiTheme="majorHAnsi" w:cstheme="majorHAnsi"/>
                <w:sz w:val="26"/>
                <w:szCs w:val="26"/>
              </w:rPr>
            </w:pPr>
          </w:p>
        </w:tc>
        <w:tc>
          <w:tcPr>
            <w:tcW w:w="1929" w:type="dxa"/>
            <w:vMerge/>
            <w:tcBorders>
              <w:left w:val="single" w:sz="4" w:space="0" w:color="000000"/>
              <w:bottom w:val="single" w:sz="4" w:space="0" w:color="000000"/>
              <w:right w:val="single" w:sz="4" w:space="0" w:color="000000"/>
            </w:tcBorders>
            <w:shd w:val="clear" w:color="auto" w:fill="FFFFFF"/>
            <w:vAlign w:val="center"/>
            <w:hideMark/>
          </w:tcPr>
          <w:p w14:paraId="08003369" w14:textId="77777777" w:rsidR="00E763AD" w:rsidRPr="00130EE3" w:rsidRDefault="00E763AD" w:rsidP="00536545">
            <w:pPr>
              <w:spacing w:after="0" w:line="276" w:lineRule="auto"/>
              <w:ind w:left="360"/>
              <w:jc w:val="both"/>
              <w:rPr>
                <w:rFonts w:asciiTheme="majorHAnsi" w:hAnsiTheme="majorHAnsi" w:cstheme="majorHAnsi"/>
                <w:sz w:val="26"/>
                <w:szCs w:val="26"/>
              </w:rPr>
            </w:pPr>
          </w:p>
        </w:tc>
      </w:tr>
      <w:tr w:rsidR="00130EE3" w:rsidRPr="00130EE3" w14:paraId="6A306D48" w14:textId="77777777" w:rsidTr="00ED1170">
        <w:tc>
          <w:tcPr>
            <w:tcW w:w="1900" w:type="dxa"/>
            <w:vMerge w:val="restart"/>
            <w:tcBorders>
              <w:top w:val="single" w:sz="4" w:space="0" w:color="000000"/>
              <w:left w:val="single" w:sz="4" w:space="0" w:color="000000"/>
              <w:right w:val="single" w:sz="4" w:space="0" w:color="000000"/>
            </w:tcBorders>
            <w:shd w:val="clear" w:color="auto" w:fill="FFFFFF"/>
            <w:vAlign w:val="center"/>
            <w:hideMark/>
          </w:tcPr>
          <w:p w14:paraId="2A0C690E" w14:textId="131AAFF8" w:rsidR="00E763AD" w:rsidRPr="00130EE3" w:rsidRDefault="00E763AD" w:rsidP="00686C37">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Học bổng Vượt khó</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26F469" w14:textId="77777777" w:rsidR="00E763AD" w:rsidRPr="00130EE3" w:rsidRDefault="00E763AD" w:rsidP="00536545">
            <w:pPr>
              <w:spacing w:after="0" w:line="276" w:lineRule="auto"/>
              <w:ind w:left="-31"/>
              <w:jc w:val="center"/>
              <w:rPr>
                <w:rFonts w:asciiTheme="majorHAnsi" w:hAnsiTheme="majorHAnsi" w:cstheme="majorHAnsi"/>
                <w:sz w:val="26"/>
                <w:szCs w:val="26"/>
              </w:rPr>
            </w:pPr>
            <w:r w:rsidRPr="00130EE3">
              <w:rPr>
                <w:rFonts w:asciiTheme="majorHAnsi" w:hAnsiTheme="majorHAnsi" w:cstheme="majorHAnsi"/>
                <w:sz w:val="26"/>
                <w:szCs w:val="26"/>
              </w:rPr>
              <w:t>100%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B2E12"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3.60 → 4.00</w:t>
            </w:r>
          </w:p>
        </w:tc>
        <w:tc>
          <w:tcPr>
            <w:tcW w:w="1887" w:type="dxa"/>
            <w:vMerge w:val="restart"/>
            <w:tcBorders>
              <w:top w:val="single" w:sz="4" w:space="0" w:color="000000"/>
              <w:left w:val="single" w:sz="4" w:space="0" w:color="000000"/>
              <w:right w:val="single" w:sz="4" w:space="0" w:color="000000"/>
            </w:tcBorders>
            <w:shd w:val="clear" w:color="auto" w:fill="FFFFFF"/>
            <w:vAlign w:val="center"/>
            <w:hideMark/>
          </w:tcPr>
          <w:p w14:paraId="5EA33EC8"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90</w:t>
            </w:r>
          </w:p>
        </w:tc>
        <w:tc>
          <w:tcPr>
            <w:tcW w:w="1929" w:type="dxa"/>
            <w:vMerge w:val="restart"/>
            <w:tcBorders>
              <w:top w:val="single" w:sz="4" w:space="0" w:color="000000"/>
              <w:left w:val="single" w:sz="4" w:space="0" w:color="000000"/>
              <w:right w:val="single" w:sz="4" w:space="0" w:color="000000"/>
            </w:tcBorders>
            <w:shd w:val="clear" w:color="auto" w:fill="FFFFFF"/>
            <w:vAlign w:val="center"/>
            <w:hideMark/>
          </w:tcPr>
          <w:p w14:paraId="37AC5B1E"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45</w:t>
            </w:r>
          </w:p>
        </w:tc>
      </w:tr>
      <w:tr w:rsidR="00130EE3" w:rsidRPr="00130EE3" w14:paraId="74074521" w14:textId="77777777" w:rsidTr="00ED1170">
        <w:tc>
          <w:tcPr>
            <w:tcW w:w="1900" w:type="dxa"/>
            <w:vMerge/>
            <w:tcBorders>
              <w:left w:val="single" w:sz="4" w:space="0" w:color="000000"/>
              <w:right w:val="single" w:sz="4" w:space="0" w:color="000000"/>
            </w:tcBorders>
            <w:shd w:val="clear" w:color="auto" w:fill="FFFFFF"/>
            <w:vAlign w:val="center"/>
            <w:hideMark/>
          </w:tcPr>
          <w:p w14:paraId="5EDD45C3" w14:textId="77777777" w:rsidR="00E763AD" w:rsidRPr="00130EE3" w:rsidRDefault="00E763AD" w:rsidP="00686C37">
            <w:pPr>
              <w:spacing w:after="0" w:line="276" w:lineRule="auto"/>
              <w:ind w:left="360"/>
              <w:jc w:val="center"/>
              <w:rPr>
                <w:rFonts w:asciiTheme="majorHAnsi" w:hAnsiTheme="majorHAnsi" w:cstheme="majorHAnsi"/>
                <w:sz w:val="26"/>
                <w:szCs w:val="26"/>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CA252D" w14:textId="77777777" w:rsidR="00E763AD" w:rsidRPr="00130EE3" w:rsidRDefault="00E763AD" w:rsidP="00536545">
            <w:pPr>
              <w:spacing w:after="0" w:line="276" w:lineRule="auto"/>
              <w:ind w:left="-31"/>
              <w:jc w:val="center"/>
              <w:rPr>
                <w:rFonts w:asciiTheme="majorHAnsi" w:hAnsiTheme="majorHAnsi" w:cstheme="majorHAnsi"/>
                <w:sz w:val="26"/>
                <w:szCs w:val="26"/>
              </w:rPr>
            </w:pPr>
            <w:r w:rsidRPr="00130EE3">
              <w:rPr>
                <w:rFonts w:asciiTheme="majorHAnsi" w:hAnsiTheme="majorHAnsi" w:cstheme="majorHAnsi"/>
                <w:sz w:val="26"/>
                <w:szCs w:val="26"/>
              </w:rPr>
              <w:t>75%</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01194D"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3.50 → 3.59</w:t>
            </w:r>
          </w:p>
        </w:tc>
        <w:tc>
          <w:tcPr>
            <w:tcW w:w="1887" w:type="dxa"/>
            <w:vMerge/>
            <w:tcBorders>
              <w:left w:val="single" w:sz="4" w:space="0" w:color="000000"/>
              <w:right w:val="single" w:sz="4" w:space="0" w:color="000000"/>
            </w:tcBorders>
            <w:shd w:val="clear" w:color="auto" w:fill="FFFFFF"/>
            <w:vAlign w:val="center"/>
            <w:hideMark/>
          </w:tcPr>
          <w:p w14:paraId="44344C4E" w14:textId="77777777" w:rsidR="00E763AD" w:rsidRPr="00130EE3" w:rsidRDefault="00E763AD" w:rsidP="00536545">
            <w:pPr>
              <w:spacing w:after="0" w:line="276" w:lineRule="auto"/>
              <w:ind w:left="360"/>
              <w:jc w:val="both"/>
              <w:rPr>
                <w:rFonts w:asciiTheme="majorHAnsi" w:hAnsiTheme="majorHAnsi" w:cstheme="majorHAnsi"/>
                <w:sz w:val="26"/>
                <w:szCs w:val="26"/>
              </w:rPr>
            </w:pPr>
          </w:p>
        </w:tc>
        <w:tc>
          <w:tcPr>
            <w:tcW w:w="1929" w:type="dxa"/>
            <w:vMerge/>
            <w:tcBorders>
              <w:left w:val="single" w:sz="4" w:space="0" w:color="000000"/>
              <w:right w:val="single" w:sz="4" w:space="0" w:color="000000"/>
            </w:tcBorders>
            <w:shd w:val="clear" w:color="auto" w:fill="FFFFFF"/>
            <w:vAlign w:val="center"/>
            <w:hideMark/>
          </w:tcPr>
          <w:p w14:paraId="2560220E" w14:textId="77777777" w:rsidR="00E763AD" w:rsidRPr="00130EE3" w:rsidRDefault="00E763AD" w:rsidP="00536545">
            <w:pPr>
              <w:spacing w:after="0" w:line="276" w:lineRule="auto"/>
              <w:ind w:left="360"/>
              <w:jc w:val="both"/>
              <w:rPr>
                <w:rFonts w:asciiTheme="majorHAnsi" w:hAnsiTheme="majorHAnsi" w:cstheme="majorHAnsi"/>
                <w:sz w:val="26"/>
                <w:szCs w:val="26"/>
              </w:rPr>
            </w:pPr>
          </w:p>
        </w:tc>
      </w:tr>
      <w:tr w:rsidR="00130EE3" w:rsidRPr="00130EE3" w14:paraId="4F0199EF" w14:textId="77777777" w:rsidTr="00ED1170">
        <w:tc>
          <w:tcPr>
            <w:tcW w:w="1900" w:type="dxa"/>
            <w:vMerge/>
            <w:tcBorders>
              <w:left w:val="single" w:sz="4" w:space="0" w:color="000000"/>
              <w:bottom w:val="single" w:sz="4" w:space="0" w:color="000000"/>
              <w:right w:val="single" w:sz="4" w:space="0" w:color="000000"/>
            </w:tcBorders>
            <w:shd w:val="clear" w:color="auto" w:fill="FFFFFF"/>
            <w:vAlign w:val="center"/>
            <w:hideMark/>
          </w:tcPr>
          <w:p w14:paraId="55F3FF38" w14:textId="77777777" w:rsidR="00E763AD" w:rsidRPr="00130EE3" w:rsidRDefault="00E763AD" w:rsidP="00686C37">
            <w:pPr>
              <w:spacing w:after="0" w:line="276" w:lineRule="auto"/>
              <w:ind w:left="360"/>
              <w:jc w:val="center"/>
              <w:rPr>
                <w:rFonts w:asciiTheme="majorHAnsi" w:hAnsiTheme="majorHAnsi" w:cstheme="majorHAnsi"/>
                <w:sz w:val="26"/>
                <w:szCs w:val="26"/>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92E77B" w14:textId="77777777" w:rsidR="00E763AD" w:rsidRPr="00130EE3" w:rsidRDefault="00E763AD" w:rsidP="00536545">
            <w:pPr>
              <w:spacing w:after="0" w:line="276" w:lineRule="auto"/>
              <w:ind w:left="-31"/>
              <w:jc w:val="center"/>
              <w:rPr>
                <w:rFonts w:asciiTheme="majorHAnsi" w:hAnsiTheme="majorHAnsi" w:cstheme="majorHAnsi"/>
                <w:sz w:val="26"/>
                <w:szCs w:val="26"/>
              </w:rPr>
            </w:pPr>
            <w:r w:rsidRPr="00130EE3">
              <w:rPr>
                <w:rFonts w:asciiTheme="majorHAnsi" w:hAnsiTheme="majorHAnsi" w:cstheme="majorHAnsi"/>
                <w:sz w:val="26"/>
                <w:szCs w:val="26"/>
              </w:rPr>
              <w:t>50%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C70EE1" w14:textId="77777777" w:rsidR="00E763AD" w:rsidRPr="00130EE3" w:rsidRDefault="00E763AD"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3.40 → 3.49</w:t>
            </w:r>
          </w:p>
        </w:tc>
        <w:tc>
          <w:tcPr>
            <w:tcW w:w="1887" w:type="dxa"/>
            <w:vMerge/>
            <w:tcBorders>
              <w:left w:val="single" w:sz="4" w:space="0" w:color="000000"/>
              <w:bottom w:val="single" w:sz="4" w:space="0" w:color="000000"/>
              <w:right w:val="single" w:sz="4" w:space="0" w:color="000000"/>
            </w:tcBorders>
            <w:shd w:val="clear" w:color="auto" w:fill="FFFFFF"/>
            <w:vAlign w:val="center"/>
            <w:hideMark/>
          </w:tcPr>
          <w:p w14:paraId="4192CC98" w14:textId="77777777" w:rsidR="00E763AD" w:rsidRPr="00130EE3" w:rsidRDefault="00E763AD" w:rsidP="00536545">
            <w:pPr>
              <w:spacing w:after="0" w:line="276" w:lineRule="auto"/>
              <w:ind w:left="360"/>
              <w:jc w:val="both"/>
              <w:rPr>
                <w:rFonts w:asciiTheme="majorHAnsi" w:hAnsiTheme="majorHAnsi" w:cstheme="majorHAnsi"/>
                <w:sz w:val="26"/>
                <w:szCs w:val="26"/>
              </w:rPr>
            </w:pPr>
          </w:p>
        </w:tc>
        <w:tc>
          <w:tcPr>
            <w:tcW w:w="1929" w:type="dxa"/>
            <w:vMerge/>
            <w:tcBorders>
              <w:left w:val="single" w:sz="4" w:space="0" w:color="000000"/>
              <w:bottom w:val="single" w:sz="4" w:space="0" w:color="000000"/>
              <w:right w:val="single" w:sz="4" w:space="0" w:color="000000"/>
            </w:tcBorders>
            <w:shd w:val="clear" w:color="auto" w:fill="FFFFFF"/>
            <w:vAlign w:val="center"/>
            <w:hideMark/>
          </w:tcPr>
          <w:p w14:paraId="37BFAAA0" w14:textId="77777777" w:rsidR="00E763AD" w:rsidRPr="00130EE3" w:rsidRDefault="00E763AD" w:rsidP="00536545">
            <w:pPr>
              <w:spacing w:after="0" w:line="276" w:lineRule="auto"/>
              <w:ind w:left="360"/>
              <w:jc w:val="both"/>
              <w:rPr>
                <w:rFonts w:asciiTheme="majorHAnsi" w:hAnsiTheme="majorHAnsi" w:cstheme="majorHAnsi"/>
                <w:sz w:val="26"/>
                <w:szCs w:val="26"/>
              </w:rPr>
            </w:pPr>
          </w:p>
        </w:tc>
      </w:tr>
      <w:tr w:rsidR="00130EE3" w:rsidRPr="00130EE3" w14:paraId="6572258D" w14:textId="77777777" w:rsidTr="00E763AD">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B4F8D" w14:textId="77777777" w:rsidR="00EC158E" w:rsidRPr="00130EE3" w:rsidRDefault="00EC158E" w:rsidP="00686C37">
            <w:pPr>
              <w:spacing w:after="0" w:line="276" w:lineRule="auto"/>
              <w:jc w:val="center"/>
              <w:rPr>
                <w:rFonts w:asciiTheme="majorHAnsi" w:hAnsiTheme="majorHAnsi" w:cstheme="majorHAnsi"/>
                <w:sz w:val="26"/>
                <w:szCs w:val="26"/>
              </w:rPr>
            </w:pPr>
            <w:r w:rsidRPr="00130EE3">
              <w:rPr>
                <w:rFonts w:asciiTheme="majorHAnsi" w:hAnsiTheme="majorHAnsi" w:cstheme="majorHAnsi"/>
                <w:b/>
                <w:bCs/>
                <w:sz w:val="26"/>
                <w:szCs w:val="26"/>
              </w:rPr>
              <w:t>Hỗ trợ Vay</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A79304" w14:textId="77777777" w:rsidR="00EC158E" w:rsidRPr="00130EE3" w:rsidRDefault="00EC158E" w:rsidP="00536545">
            <w:pPr>
              <w:spacing w:after="0" w:line="276" w:lineRule="auto"/>
              <w:jc w:val="both"/>
              <w:rPr>
                <w:rFonts w:asciiTheme="majorHAnsi" w:hAnsiTheme="majorHAnsi" w:cstheme="majorHAnsi"/>
                <w:sz w:val="26"/>
                <w:szCs w:val="26"/>
              </w:rPr>
            </w:pPr>
            <w:r w:rsidRPr="00130EE3">
              <w:rPr>
                <w:rFonts w:asciiTheme="majorHAnsi" w:hAnsiTheme="majorHAnsi" w:cstheme="majorHAnsi"/>
                <w:sz w:val="26"/>
                <w:szCs w:val="26"/>
              </w:rPr>
              <w:t>Tối đa 50% học phí mỗi học kỳ</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FBC2B" w14:textId="11290BE5" w:rsidR="00EC158E" w:rsidRPr="00130EE3" w:rsidRDefault="000A1B2A" w:rsidP="00536545">
            <w:pPr>
              <w:spacing w:after="0" w:line="276" w:lineRule="auto"/>
              <w:ind w:left="360"/>
              <w:jc w:val="both"/>
              <w:rPr>
                <w:rFonts w:asciiTheme="majorHAnsi" w:hAnsiTheme="majorHAnsi" w:cstheme="majorHAnsi"/>
                <w:sz w:val="26"/>
                <w:szCs w:val="26"/>
              </w:rPr>
            </w:pPr>
            <w:r w:rsidRPr="00130EE3">
              <w:rPr>
                <w:sz w:val="26"/>
                <w:szCs w:val="26"/>
              </w:rPr>
              <w:t>≥ 2.50</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A2B4E9" w14:textId="77777777" w:rsidR="00EC158E" w:rsidRPr="00130EE3" w:rsidRDefault="00EC158E"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80</w:t>
            </w:r>
          </w:p>
        </w:tc>
        <w:tc>
          <w:tcPr>
            <w:tcW w:w="19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308B7" w14:textId="77777777" w:rsidR="00EC158E" w:rsidRPr="00130EE3" w:rsidRDefault="00EC158E" w:rsidP="00536545">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30</w:t>
            </w:r>
          </w:p>
        </w:tc>
      </w:tr>
    </w:tbl>
    <w:p w14:paraId="67178097" w14:textId="0280E989" w:rsidR="00EC158E" w:rsidRPr="00130EE3" w:rsidRDefault="00A32FD6" w:rsidP="00536545">
      <w:pPr>
        <w:pStyle w:val="u2"/>
        <w:spacing w:line="276" w:lineRule="auto"/>
        <w:ind w:firstLine="709"/>
        <w:rPr>
          <w:rFonts w:cstheme="majorHAnsi"/>
          <w:color w:val="auto"/>
          <w:sz w:val="26"/>
          <w:szCs w:val="26"/>
        </w:rPr>
      </w:pPr>
      <w:bookmarkStart w:id="121" w:name="_Toc240641809"/>
      <w:r w:rsidRPr="00130EE3">
        <w:rPr>
          <w:rFonts w:cstheme="majorHAnsi"/>
          <w:b/>
          <w:bCs/>
          <w:color w:val="auto"/>
          <w:sz w:val="26"/>
          <w:szCs w:val="26"/>
        </w:rPr>
        <w:t>5.</w:t>
      </w:r>
      <w:r w:rsidR="00EC158E" w:rsidRPr="00130EE3">
        <w:rPr>
          <w:rFonts w:cstheme="majorHAnsi"/>
          <w:b/>
          <w:bCs/>
          <w:color w:val="auto"/>
          <w:sz w:val="26"/>
          <w:szCs w:val="26"/>
        </w:rPr>
        <w:t xml:space="preserve"> Điều kiện ràng buộc</w:t>
      </w:r>
      <w:bookmarkEnd w:id="121"/>
    </w:p>
    <w:p w14:paraId="0BAD100D" w14:textId="6131DDC3"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Các tiêu chí của điều kiện nộp hồ sơ xét học bổng và hỗ trợ tài chính căn cứ vào kết quả của từng tiêu chí trong năm học trước đó.</w:t>
      </w:r>
    </w:p>
    <w:p w14:paraId="094D8B7B" w14:textId="053531AF"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Các điều khoản, quy định chấp hành về học bổng và hỗ trợ tài chính được nêu rõ tại Hợp đồng học bổng và Biên bản thỏa thuận giấy tờ;</w:t>
      </w:r>
    </w:p>
    <w:p w14:paraId="7EECAF78" w14:textId="473F2BF0"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Đối với Học bổng Vượt khó:</w:t>
      </w:r>
    </w:p>
    <w:p w14:paraId="59147ADD" w14:textId="2A9904B4"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Sau 03 tháng khi tốt nghiệp, sinh viên nhận học bổng </w:t>
      </w:r>
      <w:r w:rsidR="00D768D1" w:rsidRPr="00130EE3">
        <w:rPr>
          <w:rFonts w:asciiTheme="majorHAnsi" w:hAnsiTheme="majorHAnsi" w:cstheme="majorHAnsi"/>
          <w:sz w:val="26"/>
          <w:szCs w:val="26"/>
        </w:rPr>
        <w:t>vượt khó</w:t>
      </w:r>
      <w:r w:rsidR="00EC158E" w:rsidRPr="00130EE3">
        <w:rPr>
          <w:rFonts w:asciiTheme="majorHAnsi" w:hAnsiTheme="majorHAnsi" w:cstheme="majorHAnsi"/>
          <w:sz w:val="26"/>
          <w:szCs w:val="26"/>
        </w:rPr>
        <w:t xml:space="preserve"> có nghĩa vụ phải trở về địa phương (nơi sinh viên có hộ khẩu thường trú) phục vụ với thời gian ít nhất gấp 03 lần tổng thời gian sinh viên được cấp học bổng </w:t>
      </w:r>
      <w:r w:rsidR="00D768D1" w:rsidRPr="00130EE3">
        <w:rPr>
          <w:rFonts w:asciiTheme="majorHAnsi" w:hAnsiTheme="majorHAnsi" w:cstheme="majorHAnsi"/>
          <w:sz w:val="26"/>
          <w:szCs w:val="26"/>
        </w:rPr>
        <w:t>vượt khó</w:t>
      </w:r>
      <w:r w:rsidR="00EC158E" w:rsidRPr="00130EE3">
        <w:rPr>
          <w:rFonts w:asciiTheme="majorHAnsi" w:hAnsiTheme="majorHAnsi" w:cstheme="majorHAnsi"/>
          <w:sz w:val="26"/>
          <w:szCs w:val="26"/>
        </w:rPr>
        <w:t>;</w:t>
      </w:r>
    </w:p>
    <w:p w14:paraId="01BA5C43" w14:textId="1AE4F4BF"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Trường hợp nếu sinh viên không tìm được việc làm tại địa phương thì </w:t>
      </w:r>
      <w:r w:rsidR="0016368C" w:rsidRPr="00130EE3">
        <w:rPr>
          <w:rFonts w:asciiTheme="majorHAnsi" w:hAnsiTheme="majorHAnsi" w:cstheme="majorHAnsi"/>
          <w:sz w:val="26"/>
          <w:szCs w:val="26"/>
        </w:rPr>
        <w:br/>
      </w:r>
      <w:r w:rsidR="00EC158E" w:rsidRPr="00130EE3">
        <w:rPr>
          <w:rFonts w:asciiTheme="majorHAnsi" w:hAnsiTheme="majorHAnsi" w:cstheme="majorHAnsi"/>
          <w:sz w:val="26"/>
          <w:szCs w:val="26"/>
        </w:rPr>
        <w:t xml:space="preserve">Quỹ </w:t>
      </w:r>
      <w:r w:rsidR="009E2E5C" w:rsidRPr="00130EE3">
        <w:rPr>
          <w:rFonts w:asciiTheme="majorHAnsi" w:hAnsiTheme="majorHAnsi" w:cstheme="majorHAnsi"/>
          <w:sz w:val="26"/>
          <w:szCs w:val="26"/>
        </w:rPr>
        <w:t>ITA Vì tương lai</w:t>
      </w:r>
      <w:r w:rsidR="00EC3B91" w:rsidRPr="00130EE3">
        <w:rPr>
          <w:rFonts w:asciiTheme="majorHAnsi" w:hAnsiTheme="majorHAnsi" w:cstheme="majorHAnsi"/>
          <w:sz w:val="26"/>
          <w:szCs w:val="26"/>
        </w:rPr>
        <w:t xml:space="preserve"> </w:t>
      </w:r>
      <w:r w:rsidR="00EC158E" w:rsidRPr="00130EE3">
        <w:rPr>
          <w:rFonts w:asciiTheme="majorHAnsi" w:hAnsiTheme="majorHAnsi" w:cstheme="majorHAnsi"/>
          <w:sz w:val="26"/>
          <w:szCs w:val="26"/>
        </w:rPr>
        <w:t>sẽ hỗ trợ giới thiệu hoặc phân công công việc phù hợp với năng lực của sinh viên (ưu tiên việc làm trong các công ty thuộc hệ thống Tập đoàn Tân Tạo).</w:t>
      </w:r>
    </w:p>
    <w:p w14:paraId="65721FFF" w14:textId="5F51C09F" w:rsidR="00EC158E" w:rsidRPr="00130EE3" w:rsidRDefault="00EC158E" w:rsidP="00536545">
      <w:pPr>
        <w:pStyle w:val="u2"/>
        <w:spacing w:line="276" w:lineRule="auto"/>
        <w:ind w:firstLine="709"/>
        <w:rPr>
          <w:rFonts w:cstheme="majorHAnsi"/>
          <w:color w:val="auto"/>
          <w:sz w:val="26"/>
          <w:szCs w:val="26"/>
        </w:rPr>
      </w:pPr>
      <w:bookmarkStart w:id="122" w:name="_Toc240641810"/>
      <w:r w:rsidRPr="00130EE3">
        <w:rPr>
          <w:rFonts w:cstheme="majorHAnsi"/>
          <w:b/>
          <w:bCs/>
          <w:color w:val="auto"/>
          <w:sz w:val="26"/>
          <w:szCs w:val="26"/>
        </w:rPr>
        <w:lastRenderedPageBreak/>
        <w:t>6. Điều kiện duy trì học bổng trong từng học kỳ</w:t>
      </w:r>
      <w:bookmarkEnd w:id="122"/>
    </w:p>
    <w:p w14:paraId="6642798A" w14:textId="4CE02CD1"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Học bổng được cấp xét cho từng năm học, các sinh viên đã được xét cấp học bổng phải đáp ứng đầy đủ các điều kiện trong mỗi học kỳ sau đây để duy trì học bổng trong suốt năm học được cấp xét:</w:t>
      </w:r>
    </w:p>
    <w:p w14:paraId="1F3D964D" w14:textId="4ADF4D7E"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Sinh viên phải tham gia và được ghi nhận tối thiểu 80% trên tổng số các hoạt động, sự kiện truyền thông, truyền bá hình ảnh của </w:t>
      </w:r>
      <w:r w:rsidR="001A68F0" w:rsidRPr="00130EE3">
        <w:rPr>
          <w:rFonts w:asciiTheme="majorHAnsi" w:hAnsiTheme="majorHAnsi" w:cstheme="majorHAnsi"/>
          <w:sz w:val="26"/>
          <w:szCs w:val="26"/>
        </w:rPr>
        <w:t>ĐHTT</w:t>
      </w:r>
      <w:r w:rsidR="00EC158E" w:rsidRPr="00130EE3">
        <w:rPr>
          <w:rFonts w:asciiTheme="majorHAnsi" w:hAnsiTheme="majorHAnsi" w:cstheme="majorHAnsi"/>
          <w:sz w:val="26"/>
          <w:szCs w:val="26"/>
        </w:rPr>
        <w:t xml:space="preserve"> bên trong hoặc ngoài trường với vai trò sinh viên đại diện </w:t>
      </w:r>
      <w:r w:rsidR="001A68F0" w:rsidRPr="00130EE3">
        <w:rPr>
          <w:rFonts w:asciiTheme="majorHAnsi" w:hAnsiTheme="majorHAnsi" w:cstheme="majorHAnsi"/>
          <w:sz w:val="26"/>
          <w:szCs w:val="26"/>
        </w:rPr>
        <w:t>ĐHTT</w:t>
      </w:r>
      <w:r w:rsidR="00EC158E" w:rsidRPr="00130EE3">
        <w:rPr>
          <w:rFonts w:asciiTheme="majorHAnsi" w:hAnsiTheme="majorHAnsi" w:cstheme="majorHAnsi"/>
          <w:sz w:val="26"/>
          <w:szCs w:val="26"/>
        </w:rPr>
        <w:t>; các sự kiện quan trọng được yêu cầu tham gia trong năm học;</w:t>
      </w:r>
    </w:p>
    <w:p w14:paraId="18BBC26B" w14:textId="5B7FAC8C" w:rsidR="00EC158E" w:rsidRPr="00130EE3" w:rsidRDefault="00A32FD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Điểm trung bình học tập của học kỳ được cấp học bổng hoặc hỗ trợ tài chính phải đạt được mức yêu cầu tối thiểu quy định;</w:t>
      </w:r>
    </w:p>
    <w:p w14:paraId="761E506B" w14:textId="1DACA345" w:rsidR="00EC158E" w:rsidRPr="00130EE3" w:rsidRDefault="00A32FD6" w:rsidP="00536545">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w:t>
      </w:r>
      <w:r w:rsidR="00EC158E" w:rsidRPr="00130EE3">
        <w:rPr>
          <w:rFonts w:asciiTheme="majorHAnsi" w:hAnsiTheme="majorHAnsi" w:cstheme="majorHAnsi"/>
          <w:spacing w:val="-6"/>
          <w:sz w:val="26"/>
          <w:szCs w:val="26"/>
        </w:rPr>
        <w:t xml:space="preserve"> Không rớt môn, thi lại, nợ môn, không bị điểm C trở xuống của bất kỳ môn học nào;</w:t>
      </w:r>
    </w:p>
    <w:p w14:paraId="04001901" w14:textId="099CF499" w:rsidR="00EC158E" w:rsidRPr="00130EE3" w:rsidRDefault="00B13E4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Riêng đối với sinh viên ở học kỳ cuối cùng (tính theo niên khóa được quy định theo chương trình đào tạo), ngoài các điều kiện nêu trên, sinh viên phải đạt trình độ Tiếng Anh đầu ra và có các chứng chỉ Tiếng Anh quốc tế theo quy định của </w:t>
      </w:r>
      <w:r w:rsidR="001A68F0" w:rsidRPr="00130EE3">
        <w:rPr>
          <w:rFonts w:asciiTheme="majorHAnsi" w:hAnsiTheme="majorHAnsi" w:cstheme="majorHAnsi"/>
          <w:sz w:val="26"/>
          <w:szCs w:val="26"/>
        </w:rPr>
        <w:t>ĐHTT</w:t>
      </w:r>
      <w:r w:rsidR="00EC158E" w:rsidRPr="00130EE3">
        <w:rPr>
          <w:rFonts w:asciiTheme="majorHAnsi" w:hAnsiTheme="majorHAnsi" w:cstheme="majorHAnsi"/>
          <w:sz w:val="26"/>
          <w:szCs w:val="26"/>
        </w:rPr>
        <w:t>.</w:t>
      </w:r>
    </w:p>
    <w:p w14:paraId="12CBDFDB" w14:textId="3574EA29" w:rsidR="00EC158E" w:rsidRPr="00130EE3" w:rsidRDefault="00B13E4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Sinh viên không đáp ứng được các yêu cầu duy trì theo từng học kỳ nêu trên sẽ bị dừng cấp học bổng cho học kỳ hoặc năm học kế tiếp.</w:t>
      </w:r>
    </w:p>
    <w:p w14:paraId="325799A5" w14:textId="447B3E2B" w:rsidR="00EC158E" w:rsidRPr="00130EE3" w:rsidRDefault="00EC158E" w:rsidP="00536545">
      <w:pPr>
        <w:pStyle w:val="u2"/>
        <w:spacing w:line="276" w:lineRule="auto"/>
        <w:ind w:firstLine="709"/>
        <w:rPr>
          <w:rFonts w:cstheme="majorHAnsi"/>
          <w:color w:val="auto"/>
          <w:sz w:val="26"/>
          <w:szCs w:val="26"/>
        </w:rPr>
      </w:pPr>
      <w:bookmarkStart w:id="123" w:name="_Toc240641811"/>
      <w:r w:rsidRPr="00130EE3">
        <w:rPr>
          <w:rFonts w:cstheme="majorHAnsi"/>
          <w:b/>
          <w:bCs/>
          <w:color w:val="auto"/>
          <w:sz w:val="26"/>
          <w:szCs w:val="26"/>
        </w:rPr>
        <w:t>7. Giá trị học bổng và hỗ trợ tài chính</w:t>
      </w:r>
      <w:bookmarkEnd w:id="123"/>
    </w:p>
    <w:p w14:paraId="65AE148C" w14:textId="1752332B" w:rsidR="00EC158E" w:rsidRPr="00130EE3" w:rsidRDefault="00B13E4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EC158E" w:rsidRPr="00130EE3">
        <w:rPr>
          <w:rFonts w:asciiTheme="majorHAnsi" w:hAnsiTheme="majorHAnsi" w:cstheme="majorHAnsi"/>
          <w:sz w:val="26"/>
          <w:szCs w:val="26"/>
        </w:rPr>
        <w:t>Giá trị học bổng và hỗ trợ tài chính được tính trên tổng học phí theo tín chỉ của từng sinh viên theo từng học kỳ. Sinh viên có trách nhiệm thanh toán các nghĩa vụ tài chính bổ sung nếu chi phí học tập lớn hơn giá trị học bổng và hỗ trợ tài chính nhận được;</w:t>
      </w:r>
    </w:p>
    <w:p w14:paraId="6257353F" w14:textId="7ED2D21F" w:rsidR="00EC158E" w:rsidRPr="00130EE3" w:rsidRDefault="00B13E4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Học phí xét học bổng và hỗ trợ tài chính không bao gồm: Chi phí sách vở, tài liệu; Học phí các môn Giáo dục Thể chất, Giáo dục Quốc phòng </w:t>
      </w:r>
      <w:r w:rsidR="0016368C"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An ninh, Chương trình đào tạo kỹ năng mềm; Học phí các môn luyện thi chứng chỉ USMLE; Phí CSVC; </w:t>
      </w:r>
      <w:r w:rsidR="0016368C" w:rsidRPr="00130EE3">
        <w:rPr>
          <w:rFonts w:asciiTheme="majorHAnsi" w:hAnsiTheme="majorHAnsi" w:cstheme="majorHAnsi"/>
          <w:sz w:val="26"/>
          <w:szCs w:val="26"/>
        </w:rPr>
        <w:br/>
      </w:r>
      <w:r w:rsidR="00EC158E" w:rsidRPr="00130EE3">
        <w:rPr>
          <w:rFonts w:asciiTheme="majorHAnsi" w:hAnsiTheme="majorHAnsi" w:cstheme="majorHAnsi"/>
          <w:sz w:val="26"/>
          <w:szCs w:val="26"/>
        </w:rPr>
        <w:t>Bảo hiểm Y tế; Hội phí sinh viên; Thẻ sinh viên;</w:t>
      </w:r>
    </w:p>
    <w:p w14:paraId="46A28B6D" w14:textId="381DBE2E" w:rsidR="00EC158E" w:rsidRPr="00130EE3" w:rsidRDefault="00B13E44"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EC158E" w:rsidRPr="00130EE3">
        <w:rPr>
          <w:rFonts w:asciiTheme="majorHAnsi" w:hAnsiTheme="majorHAnsi" w:cstheme="majorHAnsi"/>
          <w:sz w:val="26"/>
          <w:szCs w:val="26"/>
        </w:rPr>
        <w:t xml:space="preserve"> Sinh viên được xét tối đa 01 chính sách học bổng (chỉ áp dụng mức xét cao nhất nếu SV đáp ứng được nhiều điều kiện trong từng chính sách).</w:t>
      </w:r>
    </w:p>
    <w:p w14:paraId="66449BA6" w14:textId="564F2DCB" w:rsidR="00594EF5" w:rsidRPr="00130EE3" w:rsidRDefault="006703AB" w:rsidP="00536545">
      <w:pPr>
        <w:pStyle w:val="u2"/>
        <w:spacing w:line="276" w:lineRule="auto"/>
        <w:ind w:firstLine="709"/>
        <w:rPr>
          <w:rFonts w:cstheme="majorHAnsi"/>
          <w:b/>
          <w:bCs/>
          <w:color w:val="auto"/>
          <w:sz w:val="26"/>
          <w:szCs w:val="26"/>
        </w:rPr>
      </w:pPr>
      <w:bookmarkStart w:id="124" w:name="_Toc240641812"/>
      <w:r w:rsidRPr="00130EE3">
        <w:rPr>
          <w:rFonts w:cstheme="majorHAnsi"/>
          <w:b/>
          <w:bCs/>
          <w:color w:val="auto"/>
          <w:sz w:val="26"/>
          <w:szCs w:val="26"/>
        </w:rPr>
        <w:t>8</w:t>
      </w:r>
      <w:r w:rsidR="00594EF5" w:rsidRPr="00130EE3">
        <w:rPr>
          <w:rFonts w:cstheme="majorHAnsi"/>
          <w:b/>
          <w:bCs/>
          <w:color w:val="auto"/>
          <w:sz w:val="26"/>
          <w:szCs w:val="26"/>
        </w:rPr>
        <w:t xml:space="preserve">. Quy trình </w:t>
      </w:r>
      <w:r w:rsidR="009469F8" w:rsidRPr="00130EE3">
        <w:rPr>
          <w:rFonts w:cstheme="majorHAnsi"/>
          <w:b/>
          <w:bCs/>
          <w:color w:val="auto"/>
          <w:sz w:val="26"/>
          <w:szCs w:val="26"/>
        </w:rPr>
        <w:t>nộp</w:t>
      </w:r>
      <w:r w:rsidR="00594EF5" w:rsidRPr="00130EE3">
        <w:rPr>
          <w:rFonts w:cstheme="majorHAnsi"/>
          <w:b/>
          <w:bCs/>
          <w:color w:val="auto"/>
          <w:sz w:val="26"/>
          <w:szCs w:val="26"/>
        </w:rPr>
        <w:t xml:space="preserve"> hồ sơ học bổng và hỗ trợ tài chính</w:t>
      </w:r>
      <w:bookmarkEnd w:id="124"/>
    </w:p>
    <w:p w14:paraId="69788ADE" w14:textId="5BBCE794" w:rsidR="00592908" w:rsidRPr="00130EE3" w:rsidRDefault="000B20ED" w:rsidP="0007280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Theo dõi thông báo xét học bổng và hỗ trợ tài chính để nắm rõ điều kiện, tiêu chí, thời gian và hồ sơ cần chuẩn bị. </w:t>
      </w:r>
    </w:p>
    <w:p w14:paraId="507453AB" w14:textId="0C6F1ECD" w:rsidR="00592908" w:rsidRPr="00130EE3" w:rsidRDefault="000B20ED" w:rsidP="0007280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Chuẩn bị hồ sơ đăng ký gồm: </w:t>
      </w:r>
    </w:p>
    <w:p w14:paraId="19BAABFA" w14:textId="3E18B2BA" w:rsidR="00592908" w:rsidRPr="00130EE3" w:rsidRDefault="000B20ED" w:rsidP="0007280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Đơn </w:t>
      </w:r>
      <w:r w:rsidR="007B700A" w:rsidRPr="00130EE3">
        <w:rPr>
          <w:rFonts w:asciiTheme="majorHAnsi" w:hAnsiTheme="majorHAnsi" w:cstheme="majorHAnsi"/>
          <w:sz w:val="26"/>
          <w:szCs w:val="26"/>
        </w:rPr>
        <w:t>xin xét học bổng/hỗ trợ tài chính</w:t>
      </w:r>
      <w:r w:rsidR="00592908" w:rsidRPr="00130EE3">
        <w:rPr>
          <w:rFonts w:asciiTheme="majorHAnsi" w:hAnsiTheme="majorHAnsi" w:cstheme="majorHAnsi"/>
          <w:sz w:val="26"/>
          <w:szCs w:val="26"/>
        </w:rPr>
        <w:t xml:space="preserve">; </w:t>
      </w:r>
    </w:p>
    <w:p w14:paraId="29645C08" w14:textId="62EDF66D" w:rsidR="00592908" w:rsidRPr="00130EE3" w:rsidRDefault="000B20ED" w:rsidP="0007280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Hình thẻ; </w:t>
      </w:r>
    </w:p>
    <w:p w14:paraId="6E7EEAAC" w14:textId="77777777" w:rsidR="00311E52" w:rsidRPr="00130EE3" w:rsidRDefault="000B20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Các giấy tờ, minh chứng theo yêu cầu của từng loại học bổng/hỗ trợ tài chính. </w:t>
      </w:r>
    </w:p>
    <w:p w14:paraId="3C269E36" w14:textId="2CD124D6" w:rsidR="00592908" w:rsidRPr="00130EE3" w:rsidRDefault="000B20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Nộp hồ sơ đúng thời hạn và đúng đơn vị tiếp nhận: </w:t>
      </w:r>
    </w:p>
    <w:p w14:paraId="30905CC7" w14:textId="6BB72971" w:rsidR="00592908" w:rsidRPr="00130EE3" w:rsidRDefault="000B20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Tân sinh viên: Nộp tại Phòng Truyền thông và Tuyển sinh. </w:t>
      </w:r>
    </w:p>
    <w:p w14:paraId="2D440BFF" w14:textId="4DA7CE8C" w:rsidR="00592908" w:rsidRPr="00130EE3" w:rsidRDefault="000B20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Sinh viên hiện hữu: Nộp tại Văn phòng </w:t>
      </w:r>
      <w:r w:rsidR="00FA3F37" w:rsidRPr="00130EE3">
        <w:rPr>
          <w:rFonts w:asciiTheme="majorHAnsi" w:hAnsiTheme="majorHAnsi" w:cstheme="majorHAnsi"/>
          <w:sz w:val="26"/>
          <w:szCs w:val="26"/>
        </w:rPr>
        <w:t>Khoa</w:t>
      </w:r>
      <w:r w:rsidR="00592908" w:rsidRPr="00130EE3">
        <w:rPr>
          <w:rFonts w:asciiTheme="majorHAnsi" w:hAnsiTheme="majorHAnsi" w:cstheme="majorHAnsi"/>
          <w:sz w:val="26"/>
          <w:szCs w:val="26"/>
        </w:rPr>
        <w:t xml:space="preserve">. </w:t>
      </w:r>
    </w:p>
    <w:p w14:paraId="7895110E" w14:textId="77777777" w:rsidR="00311E52" w:rsidRPr="00130EE3" w:rsidRDefault="000B20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Theo dõi kết quả xét học bổng sau khi Nhà trường hoàn tất quá trình thẩm định, chấm hồ sơ và xét duyệt.</w:t>
      </w:r>
    </w:p>
    <w:p w14:paraId="268CF6FA" w14:textId="4E470251" w:rsidR="00592908" w:rsidRPr="00130EE3" w:rsidRDefault="00311E5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Ký hợp đồng thỏa thuận và biên bản thỏa thuận học bổng với </w:t>
      </w:r>
      <w:r w:rsidR="0007280E" w:rsidRPr="00130EE3">
        <w:rPr>
          <w:rFonts w:asciiTheme="majorHAnsi" w:hAnsiTheme="majorHAnsi" w:cstheme="majorHAnsi"/>
          <w:sz w:val="26"/>
          <w:szCs w:val="26"/>
        </w:rPr>
        <w:br/>
      </w:r>
      <w:r w:rsidRPr="00130EE3">
        <w:rPr>
          <w:rFonts w:asciiTheme="majorHAnsi" w:hAnsiTheme="majorHAnsi" w:cstheme="majorHAnsi"/>
          <w:sz w:val="26"/>
          <w:szCs w:val="26"/>
        </w:rPr>
        <w:t xml:space="preserve">Quỹ </w:t>
      </w:r>
      <w:r w:rsidR="009E2E5C" w:rsidRPr="00130EE3">
        <w:rPr>
          <w:rFonts w:asciiTheme="majorHAnsi" w:hAnsiTheme="majorHAnsi" w:cstheme="majorHAnsi"/>
          <w:sz w:val="26"/>
          <w:szCs w:val="26"/>
        </w:rPr>
        <w:t>ITA Vì tương lai</w:t>
      </w:r>
      <w:r w:rsidR="00592908" w:rsidRPr="00130EE3">
        <w:rPr>
          <w:rFonts w:asciiTheme="majorHAnsi" w:hAnsiTheme="majorHAnsi" w:cstheme="majorHAnsi"/>
          <w:sz w:val="26"/>
          <w:szCs w:val="26"/>
        </w:rPr>
        <w:t xml:space="preserve"> </w:t>
      </w:r>
    </w:p>
    <w:p w14:paraId="08EB9749" w14:textId="1525AB86" w:rsidR="00592908" w:rsidRPr="00130EE3" w:rsidRDefault="00311E5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xml:space="preserve">- </w:t>
      </w:r>
      <w:r w:rsidR="00592908" w:rsidRPr="00130EE3">
        <w:rPr>
          <w:rFonts w:asciiTheme="majorHAnsi" w:hAnsiTheme="majorHAnsi" w:cstheme="majorHAnsi"/>
          <w:sz w:val="26"/>
          <w:szCs w:val="26"/>
        </w:rPr>
        <w:t xml:space="preserve">Nhận thông báo/quyết định cấp học bổng hoặc hỗ trợ tài chính nếu đủ điều kiện. </w:t>
      </w:r>
    </w:p>
    <w:p w14:paraId="5B0B022A" w14:textId="608DA9BA" w:rsidR="00592908" w:rsidRPr="00130EE3" w:rsidRDefault="00311E52"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92908" w:rsidRPr="00130EE3">
        <w:rPr>
          <w:rFonts w:asciiTheme="majorHAnsi" w:hAnsiTheme="majorHAnsi" w:cstheme="majorHAnsi"/>
          <w:sz w:val="26"/>
          <w:szCs w:val="26"/>
        </w:rPr>
        <w:t xml:space="preserve">Tham dự Lễ trao học bổng và hỗ trợ tài chính theo thông báo của </w:t>
      </w:r>
      <w:r w:rsidR="00141901" w:rsidRPr="00130EE3">
        <w:rPr>
          <w:rFonts w:asciiTheme="majorHAnsi" w:hAnsiTheme="majorHAnsi" w:cstheme="majorHAnsi"/>
          <w:sz w:val="26"/>
          <w:szCs w:val="26"/>
        </w:rPr>
        <w:br/>
      </w:r>
      <w:r w:rsidR="00592908" w:rsidRPr="00130EE3">
        <w:rPr>
          <w:rFonts w:asciiTheme="majorHAnsi" w:hAnsiTheme="majorHAnsi" w:cstheme="majorHAnsi"/>
          <w:sz w:val="26"/>
          <w:szCs w:val="26"/>
        </w:rPr>
        <w:t>Nhà trường</w:t>
      </w:r>
      <w:r w:rsidRPr="00130EE3">
        <w:rPr>
          <w:rFonts w:asciiTheme="majorHAnsi" w:hAnsiTheme="majorHAnsi" w:cstheme="majorHAnsi"/>
          <w:sz w:val="26"/>
          <w:szCs w:val="26"/>
        </w:rPr>
        <w:t>.</w:t>
      </w:r>
    </w:p>
    <w:p w14:paraId="1760AB4F" w14:textId="02B258EC" w:rsidR="002F126F" w:rsidRPr="00130EE3" w:rsidRDefault="00141901" w:rsidP="00536545">
      <w:pPr>
        <w:pStyle w:val="u2"/>
        <w:spacing w:line="276" w:lineRule="auto"/>
        <w:ind w:firstLine="709"/>
        <w:rPr>
          <w:rFonts w:eastAsiaTheme="minorHAnsi" w:cstheme="majorHAnsi"/>
          <w:b/>
          <w:bCs/>
          <w:color w:val="auto"/>
          <w:sz w:val="26"/>
          <w:szCs w:val="26"/>
        </w:rPr>
      </w:pPr>
      <w:bookmarkStart w:id="125" w:name="_Toc240641813"/>
      <w:r w:rsidRPr="00130EE3">
        <w:rPr>
          <w:rFonts w:cstheme="majorHAnsi"/>
          <w:b/>
          <w:bCs/>
          <w:color w:val="auto"/>
          <w:sz w:val="26"/>
          <w:szCs w:val="26"/>
        </w:rPr>
        <w:t>9</w:t>
      </w:r>
      <w:r w:rsidR="002F126F" w:rsidRPr="00130EE3">
        <w:rPr>
          <w:rFonts w:cstheme="majorHAnsi"/>
          <w:b/>
          <w:bCs/>
          <w:color w:val="auto"/>
          <w:sz w:val="26"/>
          <w:szCs w:val="26"/>
        </w:rPr>
        <w:t>.</w:t>
      </w:r>
      <w:r w:rsidR="002F126F" w:rsidRPr="00130EE3">
        <w:rPr>
          <w:rFonts w:cstheme="majorHAnsi"/>
          <w:color w:val="auto"/>
          <w:sz w:val="26"/>
          <w:szCs w:val="26"/>
        </w:rPr>
        <w:t xml:space="preserve"> </w:t>
      </w:r>
      <w:r w:rsidR="002F126F" w:rsidRPr="00130EE3">
        <w:rPr>
          <w:rFonts w:eastAsiaTheme="minorHAnsi" w:cstheme="majorHAnsi"/>
          <w:b/>
          <w:bCs/>
          <w:color w:val="auto"/>
          <w:sz w:val="26"/>
          <w:szCs w:val="26"/>
        </w:rPr>
        <w:t>Hồ sơ học bổng và hỗ trợ tài chính mà sinh viên cần nộp bao gồm:</w:t>
      </w:r>
      <w:bookmarkEnd w:id="125"/>
    </w:p>
    <w:p w14:paraId="7298B336" w14:textId="77777777" w:rsidR="002F126F" w:rsidRPr="00130EE3" w:rsidRDefault="002F126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a) Đơn xin cấp xét Học bổng/Hỗ trợ tài chính;</w:t>
      </w:r>
    </w:p>
    <w:p w14:paraId="672023B0" w14:textId="77777777" w:rsidR="002F126F" w:rsidRPr="00130EE3" w:rsidRDefault="002F126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b) Học bạ THPT bản chính;</w:t>
      </w:r>
    </w:p>
    <w:p w14:paraId="5706078E" w14:textId="77777777" w:rsidR="002F126F" w:rsidRPr="00130EE3" w:rsidRDefault="002F126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c) Bằng tốt nghiệp THPT bản chính;</w:t>
      </w:r>
    </w:p>
    <w:p w14:paraId="1D5CACA7" w14:textId="77777777" w:rsidR="002F126F" w:rsidRPr="00130EE3" w:rsidRDefault="002F126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d) Hợp đồng Học bổng/Hợp đồng Vay;</w:t>
      </w:r>
    </w:p>
    <w:p w14:paraId="075842E3" w14:textId="77777777" w:rsidR="002F126F" w:rsidRPr="00130EE3" w:rsidRDefault="002F126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e) Biên bản thỏa thuận giữ giấy tờ;</w:t>
      </w:r>
    </w:p>
    <w:p w14:paraId="4503423D" w14:textId="164CD1C2" w:rsidR="002F126F" w:rsidRPr="00130EE3" w:rsidRDefault="002F126F"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f) Bảng cam kết tham gia tích cực vào các hoạt động truyền thông - xây dựng hình ảnh khi có sự điều động của </w:t>
      </w:r>
      <w:r w:rsidR="00541081" w:rsidRPr="00130EE3">
        <w:rPr>
          <w:rFonts w:asciiTheme="majorHAnsi" w:hAnsiTheme="majorHAnsi" w:cstheme="majorHAnsi"/>
          <w:sz w:val="26"/>
          <w:szCs w:val="26"/>
        </w:rPr>
        <w:t>Trường Đại học Tân Tạo</w:t>
      </w:r>
      <w:r w:rsidRPr="00130EE3">
        <w:rPr>
          <w:rFonts w:asciiTheme="majorHAnsi" w:hAnsiTheme="majorHAnsi" w:cstheme="majorHAnsi"/>
          <w:sz w:val="26"/>
          <w:szCs w:val="26"/>
        </w:rPr>
        <w:t xml:space="preserve"> (không trùng lịch học).</w:t>
      </w:r>
    </w:p>
    <w:p w14:paraId="100473EA" w14:textId="438D2984" w:rsidR="00C72D7B" w:rsidRPr="00130EE3" w:rsidRDefault="00C72D7B"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i/>
          <w:iCs/>
          <w:sz w:val="26"/>
          <w:szCs w:val="26"/>
        </w:rPr>
        <w:t xml:space="preserve">Lưu ý: </w:t>
      </w:r>
      <w:r w:rsidRPr="00130EE3">
        <w:rPr>
          <w:rFonts w:asciiTheme="majorHAnsi" w:hAnsiTheme="majorHAnsi" w:cstheme="majorHAnsi"/>
          <w:sz w:val="26"/>
          <w:szCs w:val="26"/>
        </w:rPr>
        <w:t xml:space="preserve">Trường hợp người học đã nhận học bổng, hỗ trợ tài chính, nếu bị buộc thôi học, nghỉ học hoặc chuyển trường không vì lý do sức khỏe có chứng nhận của bác sĩ thì phải có trách nhiệm bồi hoàn số tiền </w:t>
      </w:r>
      <w:r w:rsidR="00594FF8" w:rsidRPr="00130EE3">
        <w:rPr>
          <w:rFonts w:asciiTheme="majorHAnsi" w:hAnsiTheme="majorHAnsi" w:cstheme="majorHAnsi"/>
          <w:sz w:val="26"/>
          <w:szCs w:val="26"/>
        </w:rPr>
        <w:t>học bổng</w:t>
      </w:r>
      <w:r w:rsidRPr="00130EE3">
        <w:rPr>
          <w:rFonts w:asciiTheme="majorHAnsi" w:hAnsiTheme="majorHAnsi" w:cstheme="majorHAnsi"/>
          <w:sz w:val="26"/>
          <w:szCs w:val="26"/>
        </w:rPr>
        <w:t xml:space="preserve"> và số tiền hỗ trợ tài chính đã được cấp kèm theo mức lãi suất nợ quá hạn căn cứ vào mức lãi suất quy định của Ngân hàng Nhà nước tại thời điểm xin thôi học/buộc thôi học tính từ lúc nhập học đến thời điểm có quyết định thôi học theo nội dung hợp đồng thỏa thuận học bổng để cấp cho các sinh viên thật sự có nguyện vọng và nhu cầu học tập tại ĐHTT.</w:t>
      </w:r>
    </w:p>
    <w:p w14:paraId="57D6710E" w14:textId="466E1E6B" w:rsidR="0042693C" w:rsidRPr="00130EE3" w:rsidRDefault="0042693C" w:rsidP="00536545">
      <w:pPr>
        <w:spacing w:after="0" w:line="276" w:lineRule="auto"/>
        <w:ind w:firstLine="709"/>
        <w:jc w:val="both"/>
        <w:rPr>
          <w:rStyle w:val="Siuktni"/>
          <w:rFonts w:asciiTheme="majorHAnsi" w:hAnsiTheme="majorHAnsi" w:cstheme="majorHAnsi"/>
          <w:b/>
          <w:bCs/>
          <w:color w:val="auto"/>
          <w:sz w:val="26"/>
          <w:szCs w:val="26"/>
          <w:u w:val="none"/>
        </w:rPr>
      </w:pPr>
      <w:r w:rsidRPr="00130EE3">
        <w:rPr>
          <w:rFonts w:asciiTheme="majorHAnsi" w:hAnsiTheme="majorHAnsi" w:cstheme="majorHAnsi"/>
          <w:b/>
          <w:bCs/>
          <w:sz w:val="26"/>
          <w:szCs w:val="26"/>
        </w:rPr>
        <w:t xml:space="preserve">Link liên kết </w:t>
      </w:r>
      <w:hyperlink r:id="rId75" w:history="1">
        <w:r w:rsidR="005E262D" w:rsidRPr="00130EE3">
          <w:rPr>
            <w:rStyle w:val="Siuktni"/>
            <w:rFonts w:asciiTheme="majorHAnsi" w:hAnsiTheme="majorHAnsi" w:cstheme="majorHAnsi"/>
            <w:b/>
            <w:bCs/>
            <w:color w:val="auto"/>
            <w:sz w:val="26"/>
            <w:szCs w:val="26"/>
            <w:u w:val="none"/>
          </w:rPr>
          <w:t>Quy định về chính sách học bổng &amp; hỗ trợ tài chính đối với sinh viên trường Đại học Tân Tạo</w:t>
        </w:r>
      </w:hyperlink>
    </w:p>
    <w:p w14:paraId="6CB0C0BD" w14:textId="58B123F0" w:rsidR="00B76AC3" w:rsidRPr="00130EE3" w:rsidRDefault="00B76AC3" w:rsidP="00B76AC3">
      <w:pPr>
        <w:spacing w:after="0" w:line="276" w:lineRule="auto"/>
        <w:ind w:firstLine="709"/>
        <w:jc w:val="center"/>
        <w:rPr>
          <w:rStyle w:val="Siuktni"/>
          <w:rFonts w:asciiTheme="majorHAnsi" w:hAnsiTheme="majorHAnsi" w:cstheme="majorHAnsi"/>
          <w:b/>
          <w:bCs/>
          <w:color w:val="auto"/>
          <w:sz w:val="26"/>
          <w:szCs w:val="26"/>
          <w:u w:val="none"/>
        </w:rPr>
      </w:pPr>
      <w:r w:rsidRPr="00130EE3">
        <w:rPr>
          <w:rFonts w:asciiTheme="majorHAnsi" w:hAnsiTheme="majorHAnsi" w:cstheme="majorHAnsi"/>
          <w:b/>
          <w:bCs/>
          <w:noProof/>
          <w:sz w:val="26"/>
          <w:szCs w:val="26"/>
        </w:rPr>
        <w:drawing>
          <wp:inline distT="0" distB="0" distL="0" distR="0" wp14:anchorId="1EBC89FA" wp14:editId="01A68103">
            <wp:extent cx="704948" cy="704948"/>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76">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45CAA9BD" w14:textId="3F08AC30" w:rsidR="007C3D79" w:rsidRPr="00130EE3" w:rsidRDefault="007A049B" w:rsidP="00536545">
      <w:pPr>
        <w:spacing w:after="0" w:line="276" w:lineRule="auto"/>
        <w:ind w:firstLine="709"/>
        <w:jc w:val="both"/>
        <w:rPr>
          <w:rStyle w:val="Siuktni"/>
          <w:rFonts w:asciiTheme="majorHAnsi" w:hAnsiTheme="majorHAnsi" w:cstheme="majorHAnsi"/>
          <w:b/>
          <w:bCs/>
          <w:color w:val="auto"/>
          <w:sz w:val="26"/>
          <w:szCs w:val="26"/>
          <w:u w:val="none"/>
        </w:rPr>
      </w:pPr>
      <w:r w:rsidRPr="00130EE3">
        <w:rPr>
          <w:rStyle w:val="Siuktni"/>
          <w:rFonts w:asciiTheme="majorHAnsi" w:hAnsiTheme="majorHAnsi" w:cstheme="majorHAnsi"/>
          <w:b/>
          <w:bCs/>
          <w:color w:val="auto"/>
          <w:sz w:val="26"/>
          <w:szCs w:val="26"/>
          <w:u w:val="none"/>
        </w:rPr>
        <w:t xml:space="preserve">Link liên kết </w:t>
      </w:r>
      <w:hyperlink r:id="rId77" w:history="1">
        <w:r w:rsidR="007C3D79" w:rsidRPr="00130EE3">
          <w:rPr>
            <w:rStyle w:val="Siuktni"/>
            <w:rFonts w:asciiTheme="majorHAnsi" w:hAnsiTheme="majorHAnsi" w:cstheme="majorHAnsi"/>
            <w:b/>
            <w:bCs/>
            <w:color w:val="auto"/>
            <w:sz w:val="26"/>
            <w:szCs w:val="26"/>
            <w:u w:val="none"/>
          </w:rPr>
          <w:t>Biểu mẫu học bổng, hỗ trợ tài chính</w:t>
        </w:r>
      </w:hyperlink>
    </w:p>
    <w:p w14:paraId="4FC6C9E7" w14:textId="42CA12A7" w:rsidR="00B76AC3" w:rsidRPr="00130EE3" w:rsidRDefault="00B76AC3" w:rsidP="00B76AC3">
      <w:pPr>
        <w:spacing w:after="0" w:line="276" w:lineRule="auto"/>
        <w:ind w:firstLine="709"/>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7CECA7C8" wp14:editId="0849F34E">
            <wp:extent cx="781159" cy="781159"/>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78">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1C805E0B" w14:textId="77777777" w:rsidR="004F592C" w:rsidRPr="00130EE3" w:rsidRDefault="004F592C" w:rsidP="00696147">
      <w:pPr>
        <w:spacing w:after="0" w:line="276" w:lineRule="auto"/>
        <w:ind w:firstLine="709"/>
        <w:rPr>
          <w:rFonts w:asciiTheme="majorHAnsi" w:hAnsiTheme="majorHAnsi" w:cstheme="majorHAnsi"/>
          <w:b/>
          <w:bCs/>
          <w:sz w:val="26"/>
          <w:szCs w:val="26"/>
        </w:rPr>
      </w:pPr>
    </w:p>
    <w:p w14:paraId="4148D672" w14:textId="200B8B3C" w:rsidR="00696147" w:rsidRPr="00130EE3" w:rsidRDefault="00696147" w:rsidP="004B181A">
      <w:pPr>
        <w:pStyle w:val="u2"/>
        <w:ind w:firstLine="709"/>
        <w:rPr>
          <w:rFonts w:cstheme="majorHAnsi"/>
          <w:b/>
          <w:bCs/>
          <w:color w:val="auto"/>
          <w:sz w:val="26"/>
          <w:szCs w:val="26"/>
        </w:rPr>
      </w:pPr>
      <w:bookmarkStart w:id="126" w:name="_Toc240641814"/>
      <w:r w:rsidRPr="00130EE3">
        <w:rPr>
          <w:rFonts w:cstheme="majorHAnsi"/>
          <w:b/>
          <w:bCs/>
          <w:color w:val="auto"/>
          <w:sz w:val="26"/>
          <w:szCs w:val="26"/>
        </w:rPr>
        <w:t xml:space="preserve">10. </w:t>
      </w:r>
      <w:r w:rsidR="004F592C" w:rsidRPr="00130EE3">
        <w:rPr>
          <w:rFonts w:cstheme="majorHAnsi"/>
          <w:b/>
          <w:bCs/>
          <w:color w:val="auto"/>
          <w:sz w:val="26"/>
          <w:szCs w:val="26"/>
        </w:rPr>
        <w:t xml:space="preserve">Học bổng </w:t>
      </w:r>
      <w:r w:rsidR="00985D18" w:rsidRPr="00130EE3">
        <w:rPr>
          <w:rFonts w:cstheme="majorHAnsi"/>
          <w:b/>
          <w:bCs/>
          <w:color w:val="auto"/>
          <w:sz w:val="26"/>
          <w:szCs w:val="26"/>
        </w:rPr>
        <w:t>tài</w:t>
      </w:r>
      <w:r w:rsidR="004F592C" w:rsidRPr="00130EE3">
        <w:rPr>
          <w:rFonts w:cstheme="majorHAnsi"/>
          <w:b/>
          <w:bCs/>
          <w:color w:val="auto"/>
          <w:sz w:val="26"/>
          <w:szCs w:val="26"/>
        </w:rPr>
        <w:t xml:space="preserve"> năng</w:t>
      </w:r>
      <w:r w:rsidR="00985D18" w:rsidRPr="00130EE3">
        <w:rPr>
          <w:rFonts w:cstheme="majorHAnsi"/>
          <w:b/>
          <w:bCs/>
          <w:color w:val="auto"/>
          <w:sz w:val="26"/>
          <w:szCs w:val="26"/>
        </w:rPr>
        <w:t xml:space="preserve"> toàn phần</w:t>
      </w:r>
      <w:r w:rsidR="004F592C" w:rsidRPr="00130EE3">
        <w:rPr>
          <w:rFonts w:cstheme="majorHAnsi"/>
          <w:b/>
          <w:bCs/>
          <w:color w:val="auto"/>
          <w:sz w:val="26"/>
          <w:szCs w:val="26"/>
        </w:rPr>
        <w:t xml:space="preserve"> - Vì tương lai</w:t>
      </w:r>
      <w:bookmarkEnd w:id="126"/>
    </w:p>
    <w:p w14:paraId="5A590401" w14:textId="2A0C8D84" w:rsidR="004F592C" w:rsidRPr="00130EE3" w:rsidRDefault="00E7601A" w:rsidP="00E7601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Học bổng Tài năng toàn phần </w:t>
      </w:r>
      <w:r w:rsidR="00985D18" w:rsidRPr="00130EE3">
        <w:rPr>
          <w:rFonts w:asciiTheme="majorHAnsi" w:hAnsiTheme="majorHAnsi" w:cstheme="majorHAnsi"/>
          <w:sz w:val="26"/>
          <w:szCs w:val="26"/>
        </w:rPr>
        <w:t>-</w:t>
      </w:r>
      <w:r w:rsidRPr="00130EE3">
        <w:rPr>
          <w:rFonts w:asciiTheme="majorHAnsi" w:hAnsiTheme="majorHAnsi" w:cstheme="majorHAnsi"/>
          <w:sz w:val="26"/>
          <w:szCs w:val="26"/>
        </w:rPr>
        <w:t xml:space="preserve"> Vì tương lai do Quỹ ITA </w:t>
      </w:r>
      <w:r w:rsidR="00A212CC" w:rsidRPr="00130EE3">
        <w:rPr>
          <w:rFonts w:asciiTheme="majorHAnsi" w:hAnsiTheme="majorHAnsi" w:cstheme="majorHAnsi"/>
          <w:sz w:val="26"/>
          <w:szCs w:val="26"/>
        </w:rPr>
        <w:t xml:space="preserve">và </w:t>
      </w:r>
      <w:r w:rsidRPr="00130EE3">
        <w:rPr>
          <w:rFonts w:asciiTheme="majorHAnsi" w:hAnsiTheme="majorHAnsi" w:cstheme="majorHAnsi"/>
          <w:sz w:val="26"/>
          <w:szCs w:val="26"/>
        </w:rPr>
        <w:t xml:space="preserve">Trường Đại học </w:t>
      </w:r>
      <w:r w:rsidR="00A212CC" w:rsidRPr="00130EE3">
        <w:rPr>
          <w:rFonts w:asciiTheme="majorHAnsi" w:hAnsiTheme="majorHAnsi" w:cstheme="majorHAnsi"/>
          <w:sz w:val="26"/>
          <w:szCs w:val="26"/>
        </w:rPr>
        <w:br/>
      </w:r>
      <w:r w:rsidRPr="00130EE3">
        <w:rPr>
          <w:rFonts w:asciiTheme="majorHAnsi" w:hAnsiTheme="majorHAnsi" w:cstheme="majorHAnsi"/>
          <w:sz w:val="26"/>
          <w:szCs w:val="26"/>
        </w:rPr>
        <w:t>Tân Tạo</w:t>
      </w:r>
      <w:r w:rsidRPr="00130EE3">
        <w:rPr>
          <w:rFonts w:asciiTheme="majorHAnsi" w:hAnsiTheme="majorHAnsi" w:cstheme="majorHAnsi"/>
          <w:b/>
          <w:bCs/>
          <w:sz w:val="26"/>
          <w:szCs w:val="26"/>
        </w:rPr>
        <w:t xml:space="preserve"> </w:t>
      </w:r>
      <w:r w:rsidRPr="00130EE3">
        <w:rPr>
          <w:rFonts w:asciiTheme="majorHAnsi" w:hAnsiTheme="majorHAnsi" w:cstheme="majorHAnsi"/>
          <w:sz w:val="26"/>
          <w:szCs w:val="26"/>
        </w:rPr>
        <w:t xml:space="preserve">triển khai nhằm hỗ trợ học sinh, sinh viên có thành tích học tập tốt, có tài năng, ý chí vươn lên, tinh thần cầu tiến và khát vọng trong học </w:t>
      </w:r>
      <w:r w:rsidR="00A212CC" w:rsidRPr="00130EE3">
        <w:rPr>
          <w:rFonts w:asciiTheme="majorHAnsi" w:hAnsiTheme="majorHAnsi" w:cstheme="majorHAnsi"/>
          <w:sz w:val="26"/>
          <w:szCs w:val="26"/>
        </w:rPr>
        <w:t>tập.</w:t>
      </w:r>
    </w:p>
    <w:p w14:paraId="5223FDEB" w14:textId="767CBB1B" w:rsidR="00AA489E" w:rsidRPr="00130EE3" w:rsidRDefault="00AA489E" w:rsidP="004B181A">
      <w:pPr>
        <w:pStyle w:val="u3"/>
        <w:ind w:firstLine="709"/>
        <w:rPr>
          <w:rFonts w:asciiTheme="majorHAnsi" w:hAnsiTheme="majorHAnsi" w:cstheme="majorHAnsi"/>
          <w:b/>
          <w:bCs/>
          <w:color w:val="auto"/>
          <w:sz w:val="26"/>
          <w:szCs w:val="26"/>
        </w:rPr>
      </w:pPr>
      <w:bookmarkStart w:id="127" w:name="_Toc240641815"/>
      <w:r w:rsidRPr="00130EE3">
        <w:rPr>
          <w:rFonts w:asciiTheme="majorHAnsi" w:hAnsiTheme="majorHAnsi" w:cstheme="majorHAnsi"/>
          <w:b/>
          <w:bCs/>
          <w:color w:val="auto"/>
          <w:sz w:val="26"/>
          <w:szCs w:val="26"/>
        </w:rPr>
        <w:t>10.1. Đối tượng xét cấp học bổng</w:t>
      </w:r>
      <w:bookmarkEnd w:id="127"/>
    </w:p>
    <w:p w14:paraId="49D108D2" w14:textId="0D1F77BD" w:rsidR="00AA489E" w:rsidRPr="00130EE3" w:rsidRDefault="003930B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a) </w:t>
      </w:r>
      <w:r w:rsidR="00AA489E" w:rsidRPr="00130EE3">
        <w:rPr>
          <w:rFonts w:asciiTheme="majorHAnsi" w:hAnsiTheme="majorHAnsi" w:cstheme="majorHAnsi"/>
          <w:sz w:val="26"/>
          <w:szCs w:val="26"/>
        </w:rPr>
        <w:t>Đối tượng 1: Học sinh THPT</w:t>
      </w:r>
    </w:p>
    <w:p w14:paraId="734C4211" w14:textId="77777777"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Học sinh có học lực lớp 10, lớp 11 và lớp 12 từ </w:t>
      </w:r>
      <w:r w:rsidRPr="00130EE3">
        <w:rPr>
          <w:rFonts w:asciiTheme="majorHAnsi" w:hAnsiTheme="majorHAnsi" w:cstheme="majorHAnsi"/>
          <w:b/>
          <w:bCs/>
          <w:sz w:val="26"/>
          <w:szCs w:val="26"/>
        </w:rPr>
        <w:t>Khá trở lên</w:t>
      </w:r>
      <w:r w:rsidRPr="00130EE3">
        <w:rPr>
          <w:rFonts w:asciiTheme="majorHAnsi" w:hAnsiTheme="majorHAnsi" w:cstheme="majorHAnsi"/>
          <w:sz w:val="26"/>
          <w:szCs w:val="26"/>
        </w:rPr>
        <w:t xml:space="preserve">, hạnh kiểm </w:t>
      </w:r>
      <w:r w:rsidRPr="00130EE3">
        <w:rPr>
          <w:rFonts w:asciiTheme="majorHAnsi" w:hAnsiTheme="majorHAnsi" w:cstheme="majorHAnsi"/>
          <w:b/>
          <w:bCs/>
          <w:sz w:val="26"/>
          <w:szCs w:val="26"/>
        </w:rPr>
        <w:t>Tốt</w:t>
      </w:r>
      <w:r w:rsidRPr="00130EE3">
        <w:rPr>
          <w:rFonts w:asciiTheme="majorHAnsi" w:hAnsiTheme="majorHAnsi" w:cstheme="majorHAnsi"/>
          <w:sz w:val="26"/>
          <w:szCs w:val="26"/>
        </w:rPr>
        <w:t xml:space="preserve"> và thuộc ít nhất một trong các trường hợp:</w:t>
      </w:r>
    </w:p>
    <w:p w14:paraId="4F8F87F3" w14:textId="141E7377"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Gia đình có sổ hộ nghèo; </w:t>
      </w:r>
    </w:p>
    <w:p w14:paraId="505F6632" w14:textId="1B988C99"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Gia đình có giấy chứng nhận cận nghèo; </w:t>
      </w:r>
    </w:p>
    <w:p w14:paraId="76E05BBC" w14:textId="02F68CDC"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xml:space="preserve">- Gia đình có hoàn cảnh khó khăn, được địa phương xác nhận không đủ điều kiện tài chính để tiếp tục học tập ở bậc đại học; </w:t>
      </w:r>
    </w:p>
    <w:p w14:paraId="182C37C1" w14:textId="11440BDE"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Là người dân tộc thiểu số; </w:t>
      </w:r>
    </w:p>
    <w:p w14:paraId="7363B5B6" w14:textId="4DB8B171"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Có bố hoặc mẹ mất do dịch Covid-19. </w:t>
      </w:r>
    </w:p>
    <w:p w14:paraId="533EF5B6" w14:textId="583911A3" w:rsidR="00AA489E" w:rsidRPr="00130EE3" w:rsidRDefault="003930BE" w:rsidP="00386D85">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b) </w:t>
      </w:r>
      <w:r w:rsidR="00AA489E" w:rsidRPr="00130EE3">
        <w:rPr>
          <w:rFonts w:asciiTheme="majorHAnsi" w:hAnsiTheme="majorHAnsi" w:cstheme="majorHAnsi"/>
          <w:sz w:val="26"/>
          <w:szCs w:val="26"/>
        </w:rPr>
        <w:t>Đối tượng 2: Sinh viên năm nhất tại các trường đại học</w:t>
      </w:r>
    </w:p>
    <w:p w14:paraId="316524DB" w14:textId="77777777"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Sinh viên năm nhất trong độ tuổi từ </w:t>
      </w:r>
      <w:r w:rsidRPr="00130EE3">
        <w:rPr>
          <w:rFonts w:asciiTheme="majorHAnsi" w:hAnsiTheme="majorHAnsi" w:cstheme="majorHAnsi"/>
          <w:b/>
          <w:bCs/>
          <w:sz w:val="26"/>
          <w:szCs w:val="26"/>
        </w:rPr>
        <w:t>18 đến 20</w:t>
      </w:r>
      <w:r w:rsidRPr="00130EE3">
        <w:rPr>
          <w:rFonts w:asciiTheme="majorHAnsi" w:hAnsiTheme="majorHAnsi" w:cstheme="majorHAnsi"/>
          <w:sz w:val="26"/>
          <w:szCs w:val="26"/>
        </w:rPr>
        <w:t xml:space="preserve">, có học lực lớp 10, lớp 11 và lớp 12 từ </w:t>
      </w:r>
      <w:r w:rsidRPr="00130EE3">
        <w:rPr>
          <w:rFonts w:asciiTheme="majorHAnsi" w:hAnsiTheme="majorHAnsi" w:cstheme="majorHAnsi"/>
          <w:b/>
          <w:bCs/>
          <w:sz w:val="26"/>
          <w:szCs w:val="26"/>
        </w:rPr>
        <w:t>Khá trở lên</w:t>
      </w:r>
      <w:r w:rsidRPr="00130EE3">
        <w:rPr>
          <w:rFonts w:asciiTheme="majorHAnsi" w:hAnsiTheme="majorHAnsi" w:cstheme="majorHAnsi"/>
          <w:sz w:val="26"/>
          <w:szCs w:val="26"/>
        </w:rPr>
        <w:t xml:space="preserve">, hạnh kiểm </w:t>
      </w:r>
      <w:r w:rsidRPr="00130EE3">
        <w:rPr>
          <w:rFonts w:asciiTheme="majorHAnsi" w:hAnsiTheme="majorHAnsi" w:cstheme="majorHAnsi"/>
          <w:b/>
          <w:bCs/>
          <w:sz w:val="26"/>
          <w:szCs w:val="26"/>
        </w:rPr>
        <w:t>Tốt</w:t>
      </w:r>
      <w:r w:rsidRPr="00130EE3">
        <w:rPr>
          <w:rFonts w:asciiTheme="majorHAnsi" w:hAnsiTheme="majorHAnsi" w:cstheme="majorHAnsi"/>
          <w:sz w:val="26"/>
          <w:szCs w:val="26"/>
        </w:rPr>
        <w:t xml:space="preserve"> và thuộc ít nhất một trong các trường hợp:</w:t>
      </w:r>
    </w:p>
    <w:p w14:paraId="1043A1F4" w14:textId="43F0322B" w:rsidR="00AA489E" w:rsidRPr="00130EE3" w:rsidRDefault="003930BE" w:rsidP="003930B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Gia đình có sổ hộ nghèo; </w:t>
      </w:r>
    </w:p>
    <w:p w14:paraId="0DA8D08E" w14:textId="2B5DDDB7" w:rsidR="00AA489E" w:rsidRPr="00130EE3" w:rsidRDefault="00386D85" w:rsidP="003930B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Gia đình có giấy chứng nhận cận nghèo; </w:t>
      </w:r>
    </w:p>
    <w:p w14:paraId="205592EE" w14:textId="2C92EA23" w:rsidR="00AA489E" w:rsidRPr="00130EE3" w:rsidRDefault="00386D85" w:rsidP="003930B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Gia đình có hoàn cảnh khó khăn, được địa phương xác nhận không đủ điều kiện tài chính để tiếp tục học tập ở bậc đại học; </w:t>
      </w:r>
    </w:p>
    <w:p w14:paraId="0DF288E9" w14:textId="2C3E0CD0" w:rsidR="00AA489E" w:rsidRPr="00130EE3" w:rsidRDefault="00386D85" w:rsidP="003930B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Là người dân tộc thiểu số; </w:t>
      </w:r>
    </w:p>
    <w:p w14:paraId="2C7AFAF5" w14:textId="7E43EDF0" w:rsidR="00AA489E" w:rsidRPr="00130EE3" w:rsidRDefault="00386D85" w:rsidP="003930B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Có bố hoặc mẹ mất do dịch Covid-19. </w:t>
      </w:r>
    </w:p>
    <w:p w14:paraId="04FA5835" w14:textId="31DDA1D3" w:rsidR="00AA489E" w:rsidRPr="00130EE3" w:rsidRDefault="00386D85" w:rsidP="006538DA">
      <w:pPr>
        <w:pStyle w:val="u3"/>
        <w:ind w:firstLine="709"/>
        <w:rPr>
          <w:rFonts w:asciiTheme="majorHAnsi" w:hAnsiTheme="majorHAnsi" w:cstheme="majorHAnsi"/>
          <w:b/>
          <w:bCs/>
          <w:color w:val="auto"/>
          <w:sz w:val="26"/>
          <w:szCs w:val="26"/>
        </w:rPr>
      </w:pPr>
      <w:bookmarkStart w:id="128" w:name="_Toc240641816"/>
      <w:r w:rsidRPr="00130EE3">
        <w:rPr>
          <w:rFonts w:asciiTheme="majorHAnsi" w:hAnsiTheme="majorHAnsi" w:cstheme="majorHAnsi"/>
          <w:b/>
          <w:bCs/>
          <w:color w:val="auto"/>
          <w:sz w:val="26"/>
          <w:szCs w:val="26"/>
        </w:rPr>
        <w:t>10.</w:t>
      </w:r>
      <w:r w:rsidR="00AA489E" w:rsidRPr="00130EE3">
        <w:rPr>
          <w:rFonts w:asciiTheme="majorHAnsi" w:hAnsiTheme="majorHAnsi" w:cstheme="majorHAnsi"/>
          <w:b/>
          <w:bCs/>
          <w:color w:val="auto"/>
          <w:sz w:val="26"/>
          <w:szCs w:val="26"/>
        </w:rPr>
        <w:t>2. Điều kiện xét cấp học bổng</w:t>
      </w:r>
      <w:bookmarkEnd w:id="128"/>
    </w:p>
    <w:p w14:paraId="13169C82" w14:textId="77777777" w:rsidR="00AA489E" w:rsidRPr="00130EE3" w:rsidRDefault="00AA489E" w:rsidP="00AA489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Ứng viên cần đáp ứng các điều kiện sau:</w:t>
      </w:r>
    </w:p>
    <w:p w14:paraId="657EE3FE" w14:textId="7800FE89" w:rsidR="00AA489E" w:rsidRPr="00130EE3" w:rsidRDefault="00386D85" w:rsidP="00386D8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Thuộc một trong các đối tượng xét cấp học bổng và được Ban Giám hiệu Nhà trường giới thiệu; </w:t>
      </w:r>
    </w:p>
    <w:p w14:paraId="4FFD6D07" w14:textId="19B9B835" w:rsidR="00AA489E" w:rsidRPr="00130EE3" w:rsidRDefault="00386D85" w:rsidP="00386D8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Lựa chọn theo học tại Trường Đại học Tân Tạo; </w:t>
      </w:r>
    </w:p>
    <w:p w14:paraId="484C72A5" w14:textId="6BE86763" w:rsidR="00AA489E" w:rsidRPr="00130EE3" w:rsidRDefault="00386D85" w:rsidP="00386D8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Đủ điều kiện trúng tuyển vào ngành đào tạo đăng ký theo phương thức xét tuyển của </w:t>
      </w:r>
      <w:r w:rsidR="00E22868" w:rsidRPr="00130EE3">
        <w:rPr>
          <w:rFonts w:asciiTheme="majorHAnsi" w:hAnsiTheme="majorHAnsi" w:cstheme="majorHAnsi"/>
          <w:sz w:val="26"/>
          <w:szCs w:val="26"/>
        </w:rPr>
        <w:t>ĐHTT</w:t>
      </w:r>
      <w:r w:rsidR="00AA489E" w:rsidRPr="00130EE3">
        <w:rPr>
          <w:rFonts w:asciiTheme="majorHAnsi" w:hAnsiTheme="majorHAnsi" w:cstheme="majorHAnsi"/>
          <w:sz w:val="26"/>
          <w:szCs w:val="26"/>
        </w:rPr>
        <w:t xml:space="preserve"> </w:t>
      </w:r>
    </w:p>
    <w:p w14:paraId="37D6FA42" w14:textId="172EB09F" w:rsidR="00AA489E" w:rsidRPr="00130EE3" w:rsidRDefault="00386D85" w:rsidP="00386D8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Đã tốt nghiệp THPT hoặc tương đương tại thời điểm nhập học; </w:t>
      </w:r>
    </w:p>
    <w:p w14:paraId="4D4B9968" w14:textId="5DFD5C57" w:rsidR="00AA489E" w:rsidRPr="00130EE3" w:rsidRDefault="00386D85" w:rsidP="00386D8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Đối với ứng viên đăng ký vào các ngành thuộc nhóm ngành Sức khỏe có cấp chứng chỉ hành nghề, phải đạt ngưỡng bảo đảm chất lượng đầu vào theo quy định hiện hành của Bộ Giáo dục và Đào tạo; </w:t>
      </w:r>
    </w:p>
    <w:p w14:paraId="34423202" w14:textId="2EB45AA4" w:rsidR="00386D85" w:rsidRPr="00130EE3" w:rsidRDefault="00386D85" w:rsidP="006538DA">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Đạt yêu cầu xét chọn và phỏng vấn của Hội đồng học bổng. </w:t>
      </w:r>
    </w:p>
    <w:p w14:paraId="5479B6FA" w14:textId="566915EF" w:rsidR="00AA489E" w:rsidRPr="00130EE3" w:rsidRDefault="00386D85" w:rsidP="006538DA">
      <w:pPr>
        <w:pStyle w:val="u3"/>
        <w:ind w:firstLine="709"/>
        <w:rPr>
          <w:rFonts w:asciiTheme="majorHAnsi" w:hAnsiTheme="majorHAnsi" w:cstheme="majorHAnsi"/>
          <w:b/>
          <w:bCs/>
          <w:color w:val="auto"/>
          <w:sz w:val="26"/>
          <w:szCs w:val="26"/>
        </w:rPr>
      </w:pPr>
      <w:bookmarkStart w:id="129" w:name="_Toc240641817"/>
      <w:r w:rsidRPr="00130EE3">
        <w:rPr>
          <w:rFonts w:asciiTheme="majorHAnsi" w:hAnsiTheme="majorHAnsi" w:cstheme="majorHAnsi"/>
          <w:b/>
          <w:bCs/>
          <w:color w:val="auto"/>
          <w:sz w:val="26"/>
          <w:szCs w:val="26"/>
        </w:rPr>
        <w:t>10.</w:t>
      </w:r>
      <w:r w:rsidR="00AA489E" w:rsidRPr="00130EE3">
        <w:rPr>
          <w:rFonts w:asciiTheme="majorHAnsi" w:hAnsiTheme="majorHAnsi" w:cstheme="majorHAnsi"/>
          <w:b/>
          <w:bCs/>
          <w:color w:val="auto"/>
          <w:sz w:val="26"/>
          <w:szCs w:val="26"/>
        </w:rPr>
        <w:t>3. Tiêu chí và hình thức phỏng vấn</w:t>
      </w:r>
      <w:bookmarkEnd w:id="129"/>
    </w:p>
    <w:p w14:paraId="5C6D6CA3" w14:textId="77777777" w:rsidR="00AA489E" w:rsidRPr="00130EE3" w:rsidRDefault="00AA489E" w:rsidP="00AA489E">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Ứng viên phải đạt kết quả phỏng vấn của Hội đồng học bổng. Nội dung đánh giá gồm:</w:t>
      </w:r>
    </w:p>
    <w:p w14:paraId="6CED7E8E" w14:textId="269278F2" w:rsidR="00AA489E" w:rsidRPr="00130EE3" w:rsidRDefault="009B501B" w:rsidP="002C344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Mục tiêu, khát vọng và ý chí vươn lên trong học tập và cuộc sống; </w:t>
      </w:r>
    </w:p>
    <w:p w14:paraId="6E1D0984" w14:textId="32FC479F" w:rsidR="00AA489E" w:rsidRPr="00130EE3" w:rsidRDefault="009B501B" w:rsidP="002C344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Kết quả học tập; </w:t>
      </w:r>
    </w:p>
    <w:p w14:paraId="6B02F793" w14:textId="2A951E44" w:rsidR="00AA489E" w:rsidRPr="00130EE3" w:rsidRDefault="009B501B" w:rsidP="002C344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Hạnh kiểm; </w:t>
      </w:r>
    </w:p>
    <w:p w14:paraId="6BE0AE86" w14:textId="437C5598" w:rsidR="00AA489E" w:rsidRPr="00130EE3" w:rsidRDefault="009B501B" w:rsidP="002C344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Thành tích trong các hoạt động phong trào, văn hóa, văn nghệ và các hoạt động thể hiện kỹ năng sống, kỹ năng mềm; </w:t>
      </w:r>
    </w:p>
    <w:p w14:paraId="259428B7" w14:textId="73CD650A" w:rsidR="00AA489E" w:rsidRPr="00130EE3" w:rsidRDefault="009B501B" w:rsidP="002C344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Hoàn cảnh gia đình. </w:t>
      </w:r>
    </w:p>
    <w:p w14:paraId="3FEACCD2" w14:textId="4AE76477" w:rsidR="00AA489E" w:rsidRPr="00130EE3" w:rsidRDefault="00AA489E" w:rsidP="0009398D">
      <w:pPr>
        <w:spacing w:before="240" w:after="0" w:line="276" w:lineRule="auto"/>
        <w:ind w:firstLine="709"/>
        <w:jc w:val="both"/>
        <w:rPr>
          <w:rFonts w:asciiTheme="majorHAnsi" w:hAnsiTheme="majorHAnsi" w:cstheme="majorHAnsi"/>
          <w:i/>
          <w:iCs/>
          <w:sz w:val="26"/>
          <w:szCs w:val="26"/>
        </w:rPr>
      </w:pPr>
      <w:r w:rsidRPr="00130EE3">
        <w:rPr>
          <w:rFonts w:asciiTheme="majorHAnsi" w:hAnsiTheme="majorHAnsi" w:cstheme="majorHAnsi"/>
          <w:b/>
          <w:bCs/>
          <w:i/>
          <w:iCs/>
          <w:sz w:val="26"/>
          <w:szCs w:val="26"/>
        </w:rPr>
        <w:t>Hình thức phỏng vấn</w:t>
      </w:r>
    </w:p>
    <w:p w14:paraId="2DC0740D" w14:textId="3AB040B9" w:rsidR="00AA489E" w:rsidRPr="00130EE3" w:rsidRDefault="006236E8" w:rsidP="006236E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Phỏng vấn trực tiếp; </w:t>
      </w:r>
    </w:p>
    <w:p w14:paraId="4B30CF71" w14:textId="74AE4BD7" w:rsidR="00AA489E" w:rsidRPr="00130EE3" w:rsidRDefault="006236E8" w:rsidP="006236E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A489E" w:rsidRPr="00130EE3">
        <w:rPr>
          <w:rFonts w:asciiTheme="majorHAnsi" w:hAnsiTheme="majorHAnsi" w:cstheme="majorHAnsi"/>
          <w:sz w:val="26"/>
          <w:szCs w:val="26"/>
        </w:rPr>
        <w:t xml:space="preserve">Phỏng vấn trực tuyến đối với ứng viên ở xa hoặc do yếu tố khách quan không thể tham gia trực tiếp. </w:t>
      </w:r>
    </w:p>
    <w:p w14:paraId="0638C3AC" w14:textId="42B3E7B7" w:rsidR="00DB584C" w:rsidRPr="00130EE3" w:rsidRDefault="00DB584C" w:rsidP="009C28CE">
      <w:pPr>
        <w:pStyle w:val="u3"/>
        <w:ind w:firstLine="709"/>
        <w:rPr>
          <w:rFonts w:asciiTheme="majorHAnsi" w:hAnsiTheme="majorHAnsi" w:cstheme="majorHAnsi"/>
          <w:b/>
          <w:bCs/>
          <w:color w:val="auto"/>
          <w:sz w:val="26"/>
          <w:szCs w:val="26"/>
        </w:rPr>
      </w:pPr>
      <w:bookmarkStart w:id="130" w:name="_Toc240641818"/>
      <w:r w:rsidRPr="00130EE3">
        <w:rPr>
          <w:rFonts w:asciiTheme="majorHAnsi" w:hAnsiTheme="majorHAnsi" w:cstheme="majorHAnsi"/>
          <w:b/>
          <w:bCs/>
          <w:color w:val="auto"/>
          <w:sz w:val="26"/>
          <w:szCs w:val="26"/>
        </w:rPr>
        <w:lastRenderedPageBreak/>
        <w:t>10.4. Giá trị học bổng</w:t>
      </w:r>
      <w:bookmarkEnd w:id="130"/>
    </w:p>
    <w:p w14:paraId="4AB7620B" w14:textId="77777777" w:rsidR="00DB584C" w:rsidRPr="00130EE3" w:rsidRDefault="00DB584C" w:rsidP="00DB584C">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Sau khi được xét công nhận đáp ứng các tiêu chí và đạt kết quả phỏng vấn của Hội đồng học bổng, ứng viên tham gia kiểm tra trình độ tiếng Anh do TTU tổ chức. Căn cứ kết quả kiểm tra và nguyện vọng của ứng viên, Nhà trường bố trí chương trình giảng dạy bằng tiếng Việt hoặc tiếng Anh phù hợp và cấp học bổng tương ứng. </w:t>
      </w:r>
    </w:p>
    <w:p w14:paraId="294B9599" w14:textId="77777777" w:rsidR="001B7E29" w:rsidRPr="00130EE3" w:rsidRDefault="001B7E29" w:rsidP="0063232F">
      <w:pPr>
        <w:spacing w:before="240"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Đối với ngành Y khoa, chương trình đào tạo có tích hợp bộ môn USMLE phục vụ việc thi chứng chỉ USMLE và đăng ký vào chương trình bác sĩ nội trú tại Hoa Kỳ. </w:t>
      </w:r>
    </w:p>
    <w:p w14:paraId="53B6C760" w14:textId="77777777" w:rsidR="001B7E29" w:rsidRPr="00130EE3" w:rsidRDefault="001B7E29" w:rsidP="00340048">
      <w:pPr>
        <w:spacing w:before="240" w:after="0" w:line="276" w:lineRule="auto"/>
        <w:ind w:firstLine="709"/>
        <w:jc w:val="both"/>
        <w:rPr>
          <w:rFonts w:asciiTheme="majorHAnsi" w:hAnsiTheme="majorHAnsi" w:cstheme="majorHAnsi"/>
          <w:i/>
          <w:iCs/>
          <w:sz w:val="26"/>
          <w:szCs w:val="26"/>
        </w:rPr>
      </w:pPr>
      <w:r w:rsidRPr="00130EE3">
        <w:rPr>
          <w:rFonts w:asciiTheme="majorHAnsi" w:hAnsiTheme="majorHAnsi" w:cstheme="majorHAnsi"/>
          <w:b/>
          <w:bCs/>
          <w:i/>
          <w:iCs/>
          <w:sz w:val="26"/>
          <w:szCs w:val="26"/>
        </w:rPr>
        <w:t>Lưu ý về phạm vi học bổng:</w:t>
      </w:r>
    </w:p>
    <w:p w14:paraId="260BA1F1"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Học bổng không bao gồm:</w:t>
      </w:r>
    </w:p>
    <w:p w14:paraId="27505BE4" w14:textId="75205ADD" w:rsidR="001B7E29" w:rsidRPr="00130EE3" w:rsidRDefault="00154993" w:rsidP="0034004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Chi phí sách vở, tài liệu; </w:t>
      </w:r>
    </w:p>
    <w:p w14:paraId="50E1FC4A" w14:textId="4EDF582F" w:rsidR="001B7E29" w:rsidRPr="00130EE3" w:rsidRDefault="00154993" w:rsidP="0034004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Chi phí cơ sở vật chất </w:t>
      </w:r>
      <w:r w:rsidRPr="00130EE3">
        <w:rPr>
          <w:rFonts w:asciiTheme="majorHAnsi" w:hAnsiTheme="majorHAnsi" w:cstheme="majorHAnsi"/>
          <w:sz w:val="26"/>
          <w:szCs w:val="26"/>
        </w:rPr>
        <w:t>-</w:t>
      </w:r>
      <w:r w:rsidR="001B7E29" w:rsidRPr="00130EE3">
        <w:rPr>
          <w:rFonts w:asciiTheme="majorHAnsi" w:hAnsiTheme="majorHAnsi" w:cstheme="majorHAnsi"/>
          <w:sz w:val="26"/>
          <w:szCs w:val="26"/>
        </w:rPr>
        <w:t xml:space="preserve"> thiết bị; </w:t>
      </w:r>
    </w:p>
    <w:p w14:paraId="08988125" w14:textId="5D7EFB39" w:rsidR="001B7E29" w:rsidRPr="00130EE3" w:rsidRDefault="00154993" w:rsidP="0034004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Hội phí sinh viên; </w:t>
      </w:r>
    </w:p>
    <w:p w14:paraId="5D9F2F3F" w14:textId="5C484D43" w:rsidR="001B7E29" w:rsidRPr="00130EE3" w:rsidRDefault="00154993" w:rsidP="0034004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Học phí các môn bắt buộc theo quy định của Bộ Giáo dục và Đào tạo dành cho sinh viên đại học hệ chính quy; </w:t>
      </w:r>
    </w:p>
    <w:p w14:paraId="3EE476AD" w14:textId="244827EA" w:rsidR="001B7E29" w:rsidRPr="00130EE3" w:rsidRDefault="00154993" w:rsidP="00340048">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Học phí các môn luyện thi chứng chỉ USMLE. </w:t>
      </w:r>
    </w:p>
    <w:p w14:paraId="325BC445" w14:textId="351E9294" w:rsidR="00154993" w:rsidRPr="00130EE3" w:rsidRDefault="00154993" w:rsidP="007C59F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Học bổng không có giá trị quy đổi thành tiền mặt, hiện vật hoặc hiện kim. </w:t>
      </w:r>
    </w:p>
    <w:p w14:paraId="51B23381" w14:textId="35AB1042" w:rsidR="001B7E29" w:rsidRPr="00130EE3" w:rsidRDefault="00154993" w:rsidP="007C59FE">
      <w:pPr>
        <w:pStyle w:val="u3"/>
        <w:ind w:firstLine="709"/>
        <w:rPr>
          <w:rFonts w:asciiTheme="majorHAnsi" w:hAnsiTheme="majorHAnsi" w:cstheme="majorHAnsi"/>
          <w:b/>
          <w:bCs/>
          <w:color w:val="auto"/>
          <w:sz w:val="26"/>
          <w:szCs w:val="26"/>
        </w:rPr>
      </w:pPr>
      <w:bookmarkStart w:id="131" w:name="_Toc240641819"/>
      <w:r w:rsidRPr="00130EE3">
        <w:rPr>
          <w:rFonts w:asciiTheme="majorHAnsi" w:hAnsiTheme="majorHAnsi" w:cstheme="majorHAnsi"/>
          <w:b/>
          <w:bCs/>
          <w:color w:val="auto"/>
          <w:sz w:val="26"/>
          <w:szCs w:val="26"/>
        </w:rPr>
        <w:t>10.</w:t>
      </w:r>
      <w:r w:rsidR="001B7E29" w:rsidRPr="00130EE3">
        <w:rPr>
          <w:rFonts w:asciiTheme="majorHAnsi" w:hAnsiTheme="majorHAnsi" w:cstheme="majorHAnsi"/>
          <w:b/>
          <w:bCs/>
          <w:color w:val="auto"/>
          <w:sz w:val="26"/>
          <w:szCs w:val="26"/>
        </w:rPr>
        <w:t>5. Điều kiện duy trì học bổng toàn phần</w:t>
      </w:r>
      <w:bookmarkEnd w:id="131"/>
    </w:p>
    <w:p w14:paraId="3C6EB3C1"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Từ năm học thứ hai, để tiếp tục duy trì mức học bổng toàn phần </w:t>
      </w:r>
      <w:r w:rsidRPr="00130EE3">
        <w:rPr>
          <w:rFonts w:asciiTheme="majorHAnsi" w:hAnsiTheme="majorHAnsi" w:cstheme="majorHAnsi"/>
          <w:b/>
          <w:bCs/>
          <w:sz w:val="26"/>
          <w:szCs w:val="26"/>
        </w:rPr>
        <w:t>100%</w:t>
      </w:r>
      <w:r w:rsidRPr="00130EE3">
        <w:rPr>
          <w:rFonts w:asciiTheme="majorHAnsi" w:hAnsiTheme="majorHAnsi" w:cstheme="majorHAnsi"/>
          <w:sz w:val="26"/>
          <w:szCs w:val="26"/>
        </w:rPr>
        <w:t xml:space="preserve"> trong quá trình học, sinh viên cần đáp ứng đầy đủ các yêu cầu sau:</w:t>
      </w:r>
    </w:p>
    <w:p w14:paraId="7DF2CF6C" w14:textId="73EBEC01" w:rsidR="001B7E29" w:rsidRPr="00130EE3" w:rsidRDefault="00154993" w:rsidP="00154993">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1B7E29" w:rsidRPr="00130EE3">
        <w:rPr>
          <w:rFonts w:asciiTheme="majorHAnsi" w:hAnsiTheme="majorHAnsi" w:cstheme="majorHAnsi"/>
          <w:spacing w:val="-6"/>
          <w:sz w:val="26"/>
          <w:szCs w:val="26"/>
        </w:rPr>
        <w:t>Điểm trung bình tích lũy của năm học liền kề trước đó (</w:t>
      </w:r>
      <w:r w:rsidR="001B7E29" w:rsidRPr="00130EE3">
        <w:rPr>
          <w:rFonts w:asciiTheme="majorHAnsi" w:hAnsiTheme="majorHAnsi" w:cstheme="majorHAnsi"/>
          <w:b/>
          <w:bCs/>
          <w:spacing w:val="-6"/>
          <w:sz w:val="26"/>
          <w:szCs w:val="26"/>
        </w:rPr>
        <w:t>GPA</w:t>
      </w:r>
      <w:r w:rsidR="001B7E29" w:rsidRPr="00130EE3">
        <w:rPr>
          <w:rFonts w:asciiTheme="majorHAnsi" w:hAnsiTheme="majorHAnsi" w:cstheme="majorHAnsi"/>
          <w:spacing w:val="-6"/>
          <w:sz w:val="26"/>
          <w:szCs w:val="26"/>
        </w:rPr>
        <w:t xml:space="preserve">) đạt từ </w:t>
      </w:r>
      <w:r w:rsidR="001B7E29" w:rsidRPr="00130EE3">
        <w:rPr>
          <w:rFonts w:asciiTheme="majorHAnsi" w:hAnsiTheme="majorHAnsi" w:cstheme="majorHAnsi"/>
          <w:b/>
          <w:bCs/>
          <w:spacing w:val="-6"/>
          <w:sz w:val="26"/>
          <w:szCs w:val="26"/>
        </w:rPr>
        <w:t>3.4/4.0 trở lên</w:t>
      </w:r>
      <w:r w:rsidR="001B7E29" w:rsidRPr="00130EE3">
        <w:rPr>
          <w:rFonts w:asciiTheme="majorHAnsi" w:hAnsiTheme="majorHAnsi" w:cstheme="majorHAnsi"/>
          <w:spacing w:val="-6"/>
          <w:sz w:val="26"/>
          <w:szCs w:val="26"/>
        </w:rPr>
        <w:t xml:space="preserve">; </w:t>
      </w:r>
    </w:p>
    <w:p w14:paraId="670C5A0B" w14:textId="21E4ECCB" w:rsidR="001B7E29" w:rsidRPr="00130EE3" w:rsidRDefault="00154993" w:rsidP="0015499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Đảm bảo đủ số tín chỉ và số môn học trong từng học kỳ theo yêu cầu của chương trình đào tạo; </w:t>
      </w:r>
    </w:p>
    <w:p w14:paraId="5FE742EB" w14:textId="17693C4F" w:rsidR="001B7E29" w:rsidRPr="00130EE3" w:rsidRDefault="00154993" w:rsidP="0015499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Không rớt môn, không thi lại, không nợ môn và không có môn học đạt điểm </w:t>
      </w:r>
      <w:r w:rsidR="001B7E29" w:rsidRPr="00130EE3">
        <w:rPr>
          <w:rFonts w:asciiTheme="majorHAnsi" w:hAnsiTheme="majorHAnsi" w:cstheme="majorHAnsi"/>
          <w:b/>
          <w:bCs/>
          <w:sz w:val="26"/>
          <w:szCs w:val="26"/>
        </w:rPr>
        <w:t>C trở xuống</w:t>
      </w:r>
      <w:r w:rsidR="001B7E29" w:rsidRPr="00130EE3">
        <w:rPr>
          <w:rFonts w:asciiTheme="majorHAnsi" w:hAnsiTheme="majorHAnsi" w:cstheme="majorHAnsi"/>
          <w:sz w:val="26"/>
          <w:szCs w:val="26"/>
        </w:rPr>
        <w:t xml:space="preserve">; </w:t>
      </w:r>
    </w:p>
    <w:p w14:paraId="45FF12ED" w14:textId="6DBF1585" w:rsidR="001B7E29" w:rsidRPr="00130EE3" w:rsidRDefault="00154993" w:rsidP="0015499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Có đóng góp tích cực vào các hoạt động phong trào, văn hóa, văn nghệ, thể dục thể thao, nghiên cứu khoa học... của Khoa và Nhà trường; </w:t>
      </w:r>
    </w:p>
    <w:p w14:paraId="6585FAF7" w14:textId="3D75E6CB" w:rsidR="001B7E29" w:rsidRPr="00130EE3" w:rsidRDefault="00154993" w:rsidP="00154993">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1B7E29" w:rsidRPr="00130EE3">
        <w:rPr>
          <w:rFonts w:asciiTheme="majorHAnsi" w:hAnsiTheme="majorHAnsi" w:cstheme="majorHAnsi"/>
          <w:spacing w:val="-6"/>
          <w:sz w:val="26"/>
          <w:szCs w:val="26"/>
        </w:rPr>
        <w:t xml:space="preserve">Tích lũy tối thiểu </w:t>
      </w:r>
      <w:r w:rsidR="001B7E29" w:rsidRPr="00130EE3">
        <w:rPr>
          <w:rFonts w:asciiTheme="majorHAnsi" w:hAnsiTheme="majorHAnsi" w:cstheme="majorHAnsi"/>
          <w:b/>
          <w:bCs/>
          <w:spacing w:val="-6"/>
          <w:sz w:val="26"/>
          <w:szCs w:val="26"/>
        </w:rPr>
        <w:t>45 giờ hoạt động tín chỉ kỹ năng mềm</w:t>
      </w:r>
      <w:r w:rsidR="001B7E29" w:rsidRPr="00130EE3">
        <w:rPr>
          <w:rFonts w:asciiTheme="majorHAnsi" w:hAnsiTheme="majorHAnsi" w:cstheme="majorHAnsi"/>
          <w:spacing w:val="-6"/>
          <w:sz w:val="26"/>
          <w:szCs w:val="26"/>
        </w:rPr>
        <w:t xml:space="preserve"> của năm học liền kề trước; </w:t>
      </w:r>
    </w:p>
    <w:p w14:paraId="5FF9D302" w14:textId="4D4509FB" w:rsidR="001B7E29" w:rsidRPr="00130EE3" w:rsidRDefault="00154993" w:rsidP="0015499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Có quá trình học tập và rèn luyện nghiêm túc; </w:t>
      </w:r>
    </w:p>
    <w:p w14:paraId="0E20E88B" w14:textId="55FCABCC" w:rsidR="001B7E29" w:rsidRPr="00130EE3" w:rsidRDefault="00154993" w:rsidP="0015499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Không vi phạm pháp luật, quy chế sinh viên, quy chế đào tạo, quy định của Khoa, Nhà trường và các quy định liên quan; </w:t>
      </w:r>
    </w:p>
    <w:p w14:paraId="44F8BC39" w14:textId="2583BBB5" w:rsidR="004A43AD" w:rsidRPr="00130EE3" w:rsidRDefault="00154993" w:rsidP="007C59FE">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Điểm rèn luyện trung bình của năm học liền kề trước đạt </w:t>
      </w:r>
      <w:r w:rsidR="001B7E29" w:rsidRPr="00130EE3">
        <w:rPr>
          <w:rFonts w:asciiTheme="majorHAnsi" w:hAnsiTheme="majorHAnsi" w:cstheme="majorHAnsi"/>
          <w:b/>
          <w:bCs/>
          <w:sz w:val="26"/>
          <w:szCs w:val="26"/>
        </w:rPr>
        <w:t>90 điểm</w:t>
      </w:r>
      <w:r w:rsidR="001B7E29" w:rsidRPr="00130EE3">
        <w:rPr>
          <w:rFonts w:asciiTheme="majorHAnsi" w:hAnsiTheme="majorHAnsi" w:cstheme="majorHAnsi"/>
          <w:sz w:val="26"/>
          <w:szCs w:val="26"/>
        </w:rPr>
        <w:t xml:space="preserve">. </w:t>
      </w:r>
    </w:p>
    <w:p w14:paraId="6C8DE95C" w14:textId="3F56DA9B" w:rsidR="001B7E29" w:rsidRPr="00130EE3" w:rsidRDefault="004A43AD" w:rsidP="007C59FE">
      <w:pPr>
        <w:pStyle w:val="u3"/>
        <w:ind w:firstLine="709"/>
        <w:rPr>
          <w:rFonts w:asciiTheme="majorHAnsi" w:hAnsiTheme="majorHAnsi" w:cstheme="majorHAnsi"/>
          <w:b/>
          <w:bCs/>
          <w:color w:val="auto"/>
          <w:sz w:val="26"/>
          <w:szCs w:val="26"/>
        </w:rPr>
      </w:pPr>
      <w:bookmarkStart w:id="132" w:name="_Toc240641820"/>
      <w:r w:rsidRPr="00130EE3">
        <w:rPr>
          <w:rFonts w:asciiTheme="majorHAnsi" w:hAnsiTheme="majorHAnsi" w:cstheme="majorHAnsi"/>
          <w:b/>
          <w:bCs/>
          <w:color w:val="auto"/>
          <w:sz w:val="26"/>
          <w:szCs w:val="26"/>
        </w:rPr>
        <w:t>10.</w:t>
      </w:r>
      <w:r w:rsidR="001B7E29" w:rsidRPr="00130EE3">
        <w:rPr>
          <w:rFonts w:asciiTheme="majorHAnsi" w:hAnsiTheme="majorHAnsi" w:cstheme="majorHAnsi"/>
          <w:b/>
          <w:bCs/>
          <w:color w:val="auto"/>
          <w:sz w:val="26"/>
          <w:szCs w:val="26"/>
        </w:rPr>
        <w:t>6. Xử lý trường hợp không đạt GPA duy trì học bổng 100%</w:t>
      </w:r>
      <w:bookmarkEnd w:id="132"/>
    </w:p>
    <w:p w14:paraId="1B3E506E"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Trường hợp sinh viên không đạt GPA từ 3.4 trở lên nhưng vẫn đáp ứng các điều kiện còn lại, Hội đồng học bổng xem xét theo từng trường hợp:</w:t>
      </w:r>
    </w:p>
    <w:p w14:paraId="40A055EA" w14:textId="0A0D9FC2" w:rsidR="001B7E29" w:rsidRPr="00130EE3" w:rsidRDefault="004A43AD" w:rsidP="004A43AD">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spacing w:val="-6"/>
          <w:sz w:val="26"/>
          <w:szCs w:val="26"/>
        </w:rPr>
        <w:t xml:space="preserve">- </w:t>
      </w:r>
      <w:r w:rsidR="001B7E29" w:rsidRPr="00130EE3">
        <w:rPr>
          <w:rFonts w:asciiTheme="majorHAnsi" w:hAnsiTheme="majorHAnsi" w:cstheme="majorHAnsi"/>
          <w:spacing w:val="-6"/>
          <w:sz w:val="26"/>
          <w:szCs w:val="26"/>
        </w:rPr>
        <w:t xml:space="preserve">GPA từ </w:t>
      </w:r>
      <w:r w:rsidR="001B7E29" w:rsidRPr="00130EE3">
        <w:rPr>
          <w:rFonts w:asciiTheme="majorHAnsi" w:hAnsiTheme="majorHAnsi" w:cstheme="majorHAnsi"/>
          <w:b/>
          <w:bCs/>
          <w:spacing w:val="-6"/>
          <w:sz w:val="26"/>
          <w:szCs w:val="26"/>
        </w:rPr>
        <w:t>3.2 đến dưới 3.4</w:t>
      </w:r>
      <w:r w:rsidR="001B7E29" w:rsidRPr="00130EE3">
        <w:rPr>
          <w:rFonts w:asciiTheme="majorHAnsi" w:hAnsiTheme="majorHAnsi" w:cstheme="majorHAnsi"/>
          <w:spacing w:val="-6"/>
          <w:sz w:val="26"/>
          <w:szCs w:val="26"/>
        </w:rPr>
        <w:t xml:space="preserve">: được xem xét mức học bổng </w:t>
      </w:r>
      <w:r w:rsidR="001B7E29" w:rsidRPr="00130EE3">
        <w:rPr>
          <w:rFonts w:asciiTheme="majorHAnsi" w:hAnsiTheme="majorHAnsi" w:cstheme="majorHAnsi"/>
          <w:b/>
          <w:bCs/>
          <w:spacing w:val="-6"/>
          <w:sz w:val="26"/>
          <w:szCs w:val="26"/>
        </w:rPr>
        <w:t>50%</w:t>
      </w:r>
      <w:r w:rsidR="001B7E29" w:rsidRPr="00130EE3">
        <w:rPr>
          <w:rFonts w:asciiTheme="majorHAnsi" w:hAnsiTheme="majorHAnsi" w:cstheme="majorHAnsi"/>
          <w:spacing w:val="-6"/>
          <w:sz w:val="26"/>
          <w:szCs w:val="26"/>
        </w:rPr>
        <w:t xml:space="preserve"> cho lần xét tiếp theo; </w:t>
      </w:r>
    </w:p>
    <w:p w14:paraId="620CD68F" w14:textId="1A192803" w:rsidR="001B7E29" w:rsidRPr="00130EE3" w:rsidRDefault="004A43AD" w:rsidP="004A43AD">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GPA </w:t>
      </w:r>
      <w:r w:rsidR="001B7E29" w:rsidRPr="00130EE3">
        <w:rPr>
          <w:rFonts w:asciiTheme="majorHAnsi" w:hAnsiTheme="majorHAnsi" w:cstheme="majorHAnsi"/>
          <w:b/>
          <w:bCs/>
          <w:sz w:val="26"/>
          <w:szCs w:val="26"/>
        </w:rPr>
        <w:t>dưới 3.2</w:t>
      </w:r>
      <w:r w:rsidR="001B7E29" w:rsidRPr="00130EE3">
        <w:rPr>
          <w:rFonts w:asciiTheme="majorHAnsi" w:hAnsiTheme="majorHAnsi" w:cstheme="majorHAnsi"/>
          <w:sz w:val="26"/>
          <w:szCs w:val="26"/>
        </w:rPr>
        <w:t xml:space="preserve">: không đạt điều kiện nhận học bổng cho lần xét tiếp theo. </w:t>
      </w:r>
    </w:p>
    <w:p w14:paraId="4A3D6934" w14:textId="1E1C18DC" w:rsidR="004A43AD" w:rsidRPr="00130EE3" w:rsidRDefault="001B7E29" w:rsidP="0007528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Việc quy đổi kết quả học tập của môn học, điểm trung bình học kỳ và điểm trung bình năm học được thực hiện theo Quy chế đào tạo hiện hành của TTU tại thời điểm xét. </w:t>
      </w:r>
    </w:p>
    <w:p w14:paraId="319BF59E" w14:textId="00E8DBF7" w:rsidR="001B7E29" w:rsidRPr="00130EE3" w:rsidRDefault="004A43AD" w:rsidP="00075282">
      <w:pPr>
        <w:pStyle w:val="u3"/>
        <w:ind w:firstLine="709"/>
        <w:rPr>
          <w:rFonts w:asciiTheme="majorHAnsi" w:hAnsiTheme="majorHAnsi" w:cstheme="majorHAnsi"/>
          <w:b/>
          <w:bCs/>
          <w:color w:val="auto"/>
          <w:sz w:val="26"/>
          <w:szCs w:val="26"/>
        </w:rPr>
      </w:pPr>
      <w:bookmarkStart w:id="133" w:name="_Toc240641821"/>
      <w:r w:rsidRPr="00130EE3">
        <w:rPr>
          <w:rFonts w:asciiTheme="majorHAnsi" w:hAnsiTheme="majorHAnsi" w:cstheme="majorHAnsi"/>
          <w:b/>
          <w:bCs/>
          <w:color w:val="auto"/>
          <w:sz w:val="26"/>
          <w:szCs w:val="26"/>
        </w:rPr>
        <w:lastRenderedPageBreak/>
        <w:t>10.</w:t>
      </w:r>
      <w:r w:rsidR="001B7E29" w:rsidRPr="00130EE3">
        <w:rPr>
          <w:rFonts w:asciiTheme="majorHAnsi" w:hAnsiTheme="majorHAnsi" w:cstheme="majorHAnsi"/>
          <w:b/>
          <w:bCs/>
          <w:color w:val="auto"/>
          <w:sz w:val="26"/>
          <w:szCs w:val="26"/>
        </w:rPr>
        <w:t>7. Chính sách hỗ trợ vay học phí không tính lãi</w:t>
      </w:r>
      <w:bookmarkEnd w:id="133"/>
    </w:p>
    <w:p w14:paraId="472A8BD5"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Sinh viên từ năm thứ hai có cơ hội được xem xét hỗ trợ vay học phí </w:t>
      </w:r>
      <w:r w:rsidRPr="00130EE3">
        <w:rPr>
          <w:rFonts w:asciiTheme="majorHAnsi" w:hAnsiTheme="majorHAnsi" w:cstheme="majorHAnsi"/>
          <w:b/>
          <w:bCs/>
          <w:sz w:val="26"/>
          <w:szCs w:val="26"/>
        </w:rPr>
        <w:t>không tính lãi</w:t>
      </w:r>
      <w:r w:rsidRPr="00130EE3">
        <w:rPr>
          <w:rFonts w:asciiTheme="majorHAnsi" w:hAnsiTheme="majorHAnsi" w:cstheme="majorHAnsi"/>
          <w:sz w:val="26"/>
          <w:szCs w:val="26"/>
        </w:rPr>
        <w:t xml:space="preserve">, với mức vay tối đa bằng </w:t>
      </w:r>
      <w:r w:rsidRPr="00130EE3">
        <w:rPr>
          <w:rFonts w:asciiTheme="majorHAnsi" w:hAnsiTheme="majorHAnsi" w:cstheme="majorHAnsi"/>
          <w:b/>
          <w:bCs/>
          <w:sz w:val="26"/>
          <w:szCs w:val="26"/>
        </w:rPr>
        <w:t>50% học phí mỗi học kỳ</w:t>
      </w:r>
      <w:r w:rsidRPr="00130EE3">
        <w:rPr>
          <w:rFonts w:asciiTheme="majorHAnsi" w:hAnsiTheme="majorHAnsi" w:cstheme="majorHAnsi"/>
          <w:sz w:val="26"/>
          <w:szCs w:val="26"/>
        </w:rPr>
        <w:t>.</w:t>
      </w:r>
    </w:p>
    <w:p w14:paraId="464357A0"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Điều kiện xét hỗ trợ căn cứ kết quả của năm học liền kề trước:</w:t>
      </w:r>
    </w:p>
    <w:p w14:paraId="20856886" w14:textId="1B5F2F18"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GPA từ </w:t>
      </w:r>
      <w:r w:rsidR="001B7E29" w:rsidRPr="00130EE3">
        <w:rPr>
          <w:rFonts w:asciiTheme="majorHAnsi" w:hAnsiTheme="majorHAnsi" w:cstheme="majorHAnsi"/>
          <w:b/>
          <w:bCs/>
          <w:sz w:val="26"/>
          <w:szCs w:val="26"/>
        </w:rPr>
        <w:t>2.50 trở lên</w:t>
      </w:r>
      <w:r w:rsidR="001B7E29" w:rsidRPr="00130EE3">
        <w:rPr>
          <w:rFonts w:asciiTheme="majorHAnsi" w:hAnsiTheme="majorHAnsi" w:cstheme="majorHAnsi"/>
          <w:sz w:val="26"/>
          <w:szCs w:val="26"/>
        </w:rPr>
        <w:t xml:space="preserve">; </w:t>
      </w:r>
    </w:p>
    <w:p w14:paraId="39079686" w14:textId="52A0258E"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Điểm rèn luyện từ </w:t>
      </w:r>
      <w:r w:rsidR="001B7E29" w:rsidRPr="00130EE3">
        <w:rPr>
          <w:rFonts w:asciiTheme="majorHAnsi" w:hAnsiTheme="majorHAnsi" w:cstheme="majorHAnsi"/>
          <w:b/>
          <w:bCs/>
          <w:sz w:val="26"/>
          <w:szCs w:val="26"/>
        </w:rPr>
        <w:t>80 điểm trở lên</w:t>
      </w:r>
      <w:r w:rsidR="001B7E29" w:rsidRPr="00130EE3">
        <w:rPr>
          <w:rFonts w:asciiTheme="majorHAnsi" w:hAnsiTheme="majorHAnsi" w:cstheme="majorHAnsi"/>
          <w:sz w:val="26"/>
          <w:szCs w:val="26"/>
        </w:rPr>
        <w:t xml:space="preserve">; </w:t>
      </w:r>
    </w:p>
    <w:p w14:paraId="73267535" w14:textId="3BE4C360"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Tham gia tối thiểu </w:t>
      </w:r>
      <w:r w:rsidR="001B7E29" w:rsidRPr="00130EE3">
        <w:rPr>
          <w:rFonts w:asciiTheme="majorHAnsi" w:hAnsiTheme="majorHAnsi" w:cstheme="majorHAnsi"/>
          <w:b/>
          <w:bCs/>
          <w:sz w:val="26"/>
          <w:szCs w:val="26"/>
        </w:rPr>
        <w:t>30 giờ hoạt động tín chỉ kỹ năng mềm</w:t>
      </w:r>
      <w:r w:rsidR="001B7E29" w:rsidRPr="00130EE3">
        <w:rPr>
          <w:rFonts w:asciiTheme="majorHAnsi" w:hAnsiTheme="majorHAnsi" w:cstheme="majorHAnsi"/>
          <w:sz w:val="26"/>
          <w:szCs w:val="26"/>
        </w:rPr>
        <w:t xml:space="preserve">. </w:t>
      </w:r>
    </w:p>
    <w:p w14:paraId="66B16357" w14:textId="317346E3" w:rsidR="00D35BA0" w:rsidRPr="00130EE3" w:rsidRDefault="001B7E29" w:rsidP="00075282">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Sau khi tốt nghiệp, sinh viên thực hiện hoàn trả dần toàn bộ số tiền đã vay trong thời hạn </w:t>
      </w:r>
      <w:r w:rsidRPr="00130EE3">
        <w:rPr>
          <w:rFonts w:asciiTheme="majorHAnsi" w:hAnsiTheme="majorHAnsi" w:cstheme="majorHAnsi"/>
          <w:b/>
          <w:bCs/>
          <w:sz w:val="26"/>
          <w:szCs w:val="26"/>
        </w:rPr>
        <w:t>12 tháng</w:t>
      </w:r>
      <w:r w:rsidRPr="00130EE3">
        <w:rPr>
          <w:rFonts w:asciiTheme="majorHAnsi" w:hAnsiTheme="majorHAnsi" w:cstheme="majorHAnsi"/>
          <w:sz w:val="26"/>
          <w:szCs w:val="26"/>
        </w:rPr>
        <w:t xml:space="preserve"> theo quy định. </w:t>
      </w:r>
    </w:p>
    <w:p w14:paraId="2540EDC5" w14:textId="2A26CF45" w:rsidR="001B7E29" w:rsidRPr="00130EE3" w:rsidRDefault="00D35BA0" w:rsidP="00075282">
      <w:pPr>
        <w:pStyle w:val="u3"/>
        <w:ind w:firstLine="709"/>
        <w:rPr>
          <w:rFonts w:asciiTheme="majorHAnsi" w:hAnsiTheme="majorHAnsi" w:cstheme="majorHAnsi"/>
          <w:b/>
          <w:bCs/>
          <w:color w:val="auto"/>
          <w:sz w:val="26"/>
          <w:szCs w:val="26"/>
        </w:rPr>
      </w:pPr>
      <w:bookmarkStart w:id="134" w:name="_Toc240641822"/>
      <w:r w:rsidRPr="00130EE3">
        <w:rPr>
          <w:rFonts w:asciiTheme="majorHAnsi" w:hAnsiTheme="majorHAnsi" w:cstheme="majorHAnsi"/>
          <w:b/>
          <w:bCs/>
          <w:color w:val="auto"/>
          <w:sz w:val="26"/>
          <w:szCs w:val="26"/>
        </w:rPr>
        <w:t>10.</w:t>
      </w:r>
      <w:r w:rsidR="001B7E29" w:rsidRPr="00130EE3">
        <w:rPr>
          <w:rFonts w:asciiTheme="majorHAnsi" w:hAnsiTheme="majorHAnsi" w:cstheme="majorHAnsi"/>
          <w:b/>
          <w:bCs/>
          <w:color w:val="auto"/>
          <w:sz w:val="26"/>
          <w:szCs w:val="26"/>
        </w:rPr>
        <w:t>8. Hợp đồng thỏa thuận học bổng</w:t>
      </w:r>
      <w:bookmarkEnd w:id="134"/>
    </w:p>
    <w:p w14:paraId="0EF72748" w14:textId="689FEDF1" w:rsidR="00D35BA0" w:rsidRPr="00130EE3" w:rsidRDefault="001B7E29" w:rsidP="0007195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Sinh viên được nhận học bổng toàn phần thực hiện ký Hợp đồng thỏa thuận với Quỹ, trong đó thể hiện cam kết của sinh viên về quyết tâm, nỗ lực học tập và rèn luyện nhằm đáp ứng đầy đủ các yêu cầu duy trì học bổng trong suốt quá trình học tập. </w:t>
      </w:r>
    </w:p>
    <w:p w14:paraId="40EAD4DD" w14:textId="6E86CBAF" w:rsidR="001B7E29" w:rsidRPr="00130EE3" w:rsidRDefault="00D35BA0" w:rsidP="00071957">
      <w:pPr>
        <w:pStyle w:val="u3"/>
        <w:ind w:firstLine="709"/>
        <w:rPr>
          <w:rFonts w:asciiTheme="majorHAnsi" w:hAnsiTheme="majorHAnsi" w:cstheme="majorHAnsi"/>
          <w:b/>
          <w:bCs/>
          <w:color w:val="auto"/>
          <w:sz w:val="26"/>
          <w:szCs w:val="26"/>
        </w:rPr>
      </w:pPr>
      <w:bookmarkStart w:id="135" w:name="_Toc240641823"/>
      <w:r w:rsidRPr="00130EE3">
        <w:rPr>
          <w:rFonts w:asciiTheme="majorHAnsi" w:hAnsiTheme="majorHAnsi" w:cstheme="majorHAnsi"/>
          <w:b/>
          <w:bCs/>
          <w:color w:val="auto"/>
          <w:sz w:val="26"/>
          <w:szCs w:val="26"/>
        </w:rPr>
        <w:t>10.</w:t>
      </w:r>
      <w:r w:rsidR="001B7E29" w:rsidRPr="00130EE3">
        <w:rPr>
          <w:rFonts w:asciiTheme="majorHAnsi" w:hAnsiTheme="majorHAnsi" w:cstheme="majorHAnsi"/>
          <w:b/>
          <w:bCs/>
          <w:color w:val="auto"/>
          <w:sz w:val="26"/>
          <w:szCs w:val="26"/>
        </w:rPr>
        <w:t>9. Hồ sơ đăng ký xét học bổng</w:t>
      </w:r>
      <w:bookmarkEnd w:id="135"/>
    </w:p>
    <w:p w14:paraId="0BF509B1"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Theo quy trình của chương trình, hồ sơ xét học bổng gồm các thành phần chính:</w:t>
      </w:r>
    </w:p>
    <w:p w14:paraId="528171E3" w14:textId="235D37EF"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Danh sách đề cử của trường THPT theo mẫu; </w:t>
      </w:r>
    </w:p>
    <w:p w14:paraId="4AFB0035" w14:textId="5289F451"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Đơn đăng ký xét Học bổng Tài năng toàn phần – Vì tương lai của ứng viên; </w:t>
      </w:r>
    </w:p>
    <w:p w14:paraId="1A43DCEE" w14:textId="5D5871EC"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Giấy xác nhận hoàn cảnh khó khăn của địa phương hoặc giấy tờ chứng minh thuộc đối tượng được xét; </w:t>
      </w:r>
    </w:p>
    <w:p w14:paraId="387F4A9D" w14:textId="0D601705"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Bản sao công chứng căn cước công dân; </w:t>
      </w:r>
    </w:p>
    <w:p w14:paraId="065E2CB3" w14:textId="08F85F3B"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Minh chứng về kết quả học tập; </w:t>
      </w:r>
    </w:p>
    <w:p w14:paraId="65E58353" w14:textId="7025A3FC"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Minh chứng về hoàn cảnh hoặc đối tượng ưu tiên; </w:t>
      </w:r>
    </w:p>
    <w:p w14:paraId="676ECF58" w14:textId="242EC3F0" w:rsidR="00D35BA0" w:rsidRPr="00130EE3" w:rsidRDefault="00D35BA0" w:rsidP="0007195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Minh chứng về khen thưởng, giải thưởng, thành tích học tập, hoạt động ngoại khóa hoặc các thành tích liên quan, nếu có. </w:t>
      </w:r>
    </w:p>
    <w:p w14:paraId="68A6CDF4" w14:textId="7BD64DAD" w:rsidR="001B7E29" w:rsidRPr="00130EE3" w:rsidRDefault="00D35BA0" w:rsidP="00071957">
      <w:pPr>
        <w:pStyle w:val="u3"/>
        <w:ind w:firstLine="709"/>
        <w:rPr>
          <w:rFonts w:asciiTheme="majorHAnsi" w:hAnsiTheme="majorHAnsi" w:cstheme="majorHAnsi"/>
          <w:b/>
          <w:bCs/>
          <w:color w:val="auto"/>
          <w:sz w:val="26"/>
          <w:szCs w:val="26"/>
        </w:rPr>
      </w:pPr>
      <w:bookmarkStart w:id="136" w:name="_Toc240641824"/>
      <w:r w:rsidRPr="00130EE3">
        <w:rPr>
          <w:rFonts w:asciiTheme="majorHAnsi" w:hAnsiTheme="majorHAnsi" w:cstheme="majorHAnsi"/>
          <w:b/>
          <w:bCs/>
          <w:color w:val="auto"/>
          <w:sz w:val="26"/>
          <w:szCs w:val="26"/>
        </w:rPr>
        <w:t>10.</w:t>
      </w:r>
      <w:r w:rsidR="001B7E29" w:rsidRPr="00130EE3">
        <w:rPr>
          <w:rFonts w:asciiTheme="majorHAnsi" w:hAnsiTheme="majorHAnsi" w:cstheme="majorHAnsi"/>
          <w:b/>
          <w:bCs/>
          <w:color w:val="auto"/>
          <w:sz w:val="26"/>
          <w:szCs w:val="26"/>
        </w:rPr>
        <w:t>10. Quy trình đề cử và xét chọn</w:t>
      </w:r>
      <w:bookmarkEnd w:id="136"/>
    </w:p>
    <w:p w14:paraId="62380259"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Quy trình cơ bản gồm:</w:t>
      </w:r>
    </w:p>
    <w:p w14:paraId="19BF0213" w14:textId="7E549287" w:rsidR="001B7E29" w:rsidRPr="00130EE3" w:rsidRDefault="00D35BA0" w:rsidP="00D35BA0">
      <w:pPr>
        <w:spacing w:after="0" w:line="276" w:lineRule="auto"/>
        <w:ind w:firstLine="709"/>
        <w:jc w:val="both"/>
        <w:rPr>
          <w:rFonts w:asciiTheme="majorHAnsi" w:hAnsiTheme="majorHAnsi" w:cstheme="majorHAnsi"/>
          <w:spacing w:val="-6"/>
          <w:sz w:val="26"/>
          <w:szCs w:val="26"/>
        </w:rPr>
      </w:pPr>
      <w:r w:rsidRPr="00130EE3">
        <w:rPr>
          <w:rFonts w:asciiTheme="majorHAnsi" w:hAnsiTheme="majorHAnsi" w:cstheme="majorHAnsi"/>
          <w:b/>
          <w:bCs/>
          <w:spacing w:val="-6"/>
          <w:sz w:val="26"/>
          <w:szCs w:val="26"/>
        </w:rPr>
        <w:t xml:space="preserve">- </w:t>
      </w:r>
      <w:r w:rsidR="001B7E29" w:rsidRPr="00130EE3">
        <w:rPr>
          <w:rFonts w:asciiTheme="majorHAnsi" w:hAnsiTheme="majorHAnsi" w:cstheme="majorHAnsi"/>
          <w:b/>
          <w:bCs/>
          <w:spacing w:val="-6"/>
          <w:sz w:val="26"/>
          <w:szCs w:val="26"/>
        </w:rPr>
        <w:t>Bước 1:</w:t>
      </w:r>
      <w:r w:rsidR="001B7E29" w:rsidRPr="00130EE3">
        <w:rPr>
          <w:rFonts w:asciiTheme="majorHAnsi" w:hAnsiTheme="majorHAnsi" w:cstheme="majorHAnsi"/>
          <w:spacing w:val="-6"/>
          <w:sz w:val="26"/>
          <w:szCs w:val="26"/>
        </w:rPr>
        <w:t xml:space="preserve"> Trường THPT đề cử ứng viên thuộc các nhóm đối tượng nhận học bổng; </w:t>
      </w:r>
    </w:p>
    <w:p w14:paraId="4FBF6267" w14:textId="5CDD165A"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1B7E29" w:rsidRPr="00130EE3">
        <w:rPr>
          <w:rFonts w:asciiTheme="majorHAnsi" w:hAnsiTheme="majorHAnsi" w:cstheme="majorHAnsi"/>
          <w:b/>
          <w:bCs/>
          <w:sz w:val="26"/>
          <w:szCs w:val="26"/>
        </w:rPr>
        <w:t>Bước 2:</w:t>
      </w:r>
      <w:r w:rsidR="001B7E29" w:rsidRPr="00130EE3">
        <w:rPr>
          <w:rFonts w:asciiTheme="majorHAnsi" w:hAnsiTheme="majorHAnsi" w:cstheme="majorHAnsi"/>
          <w:sz w:val="26"/>
          <w:szCs w:val="26"/>
        </w:rPr>
        <w:t xml:space="preserve"> Ứng viên hoàn thành Đơn đăng ký xét Học bổng Tài năng toàn phần </w:t>
      </w:r>
      <w:r w:rsidRPr="00130EE3">
        <w:rPr>
          <w:rFonts w:asciiTheme="majorHAnsi" w:hAnsiTheme="majorHAnsi" w:cstheme="majorHAnsi"/>
          <w:sz w:val="26"/>
          <w:szCs w:val="26"/>
        </w:rPr>
        <w:t>-</w:t>
      </w:r>
      <w:r w:rsidR="001B7E29" w:rsidRPr="00130EE3">
        <w:rPr>
          <w:rFonts w:asciiTheme="majorHAnsi" w:hAnsiTheme="majorHAnsi" w:cstheme="majorHAnsi"/>
          <w:sz w:val="26"/>
          <w:szCs w:val="26"/>
        </w:rPr>
        <w:t xml:space="preserve"> Vì tương lai; </w:t>
      </w:r>
    </w:p>
    <w:p w14:paraId="7C2ED88A" w14:textId="69F195F0"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1B7E29" w:rsidRPr="00130EE3">
        <w:rPr>
          <w:rFonts w:asciiTheme="majorHAnsi" w:hAnsiTheme="majorHAnsi" w:cstheme="majorHAnsi"/>
          <w:b/>
          <w:bCs/>
          <w:sz w:val="26"/>
          <w:szCs w:val="26"/>
        </w:rPr>
        <w:t>Bước 3:</w:t>
      </w:r>
      <w:r w:rsidR="001B7E29" w:rsidRPr="00130EE3">
        <w:rPr>
          <w:rFonts w:asciiTheme="majorHAnsi" w:hAnsiTheme="majorHAnsi" w:cstheme="majorHAnsi"/>
          <w:sz w:val="26"/>
          <w:szCs w:val="26"/>
        </w:rPr>
        <w:t xml:space="preserve"> Ứng viên chuẩn bị và nộp đầy đủ các minh chứng liên quan đến kết quả học tập, hoàn cảnh và đối tượng xét; </w:t>
      </w:r>
    </w:p>
    <w:p w14:paraId="2C361F25" w14:textId="73DA1609" w:rsidR="001B7E29" w:rsidRPr="00130EE3" w:rsidRDefault="00D35BA0" w:rsidP="00D35BA0">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1B7E29" w:rsidRPr="00130EE3">
        <w:rPr>
          <w:rFonts w:asciiTheme="majorHAnsi" w:hAnsiTheme="majorHAnsi" w:cstheme="majorHAnsi"/>
          <w:b/>
          <w:bCs/>
          <w:sz w:val="26"/>
          <w:szCs w:val="26"/>
        </w:rPr>
        <w:t>Bước 4:</w:t>
      </w:r>
      <w:r w:rsidR="001B7E29" w:rsidRPr="00130EE3">
        <w:rPr>
          <w:rFonts w:asciiTheme="majorHAnsi" w:hAnsiTheme="majorHAnsi" w:cstheme="majorHAnsi"/>
          <w:sz w:val="26"/>
          <w:szCs w:val="26"/>
        </w:rPr>
        <w:t xml:space="preserve"> Hồ sơ được gửi đến Hội đồng học bổng để tiếp nhận và xem xét; </w:t>
      </w:r>
    </w:p>
    <w:p w14:paraId="08C54A64" w14:textId="096DB253" w:rsidR="00D35BA0" w:rsidRPr="00130EE3" w:rsidRDefault="00D35BA0" w:rsidP="0007195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1B7E29" w:rsidRPr="00130EE3">
        <w:rPr>
          <w:rFonts w:asciiTheme="majorHAnsi" w:hAnsiTheme="majorHAnsi" w:cstheme="majorHAnsi"/>
          <w:b/>
          <w:bCs/>
          <w:sz w:val="26"/>
          <w:szCs w:val="26"/>
        </w:rPr>
        <w:t>Bước 5:</w:t>
      </w:r>
      <w:r w:rsidR="001B7E29" w:rsidRPr="00130EE3">
        <w:rPr>
          <w:rFonts w:asciiTheme="majorHAnsi" w:hAnsiTheme="majorHAnsi" w:cstheme="majorHAnsi"/>
          <w:sz w:val="26"/>
          <w:szCs w:val="26"/>
        </w:rPr>
        <w:t xml:space="preserve"> Hội đồng học bổng đánh giá, xét chọn ứng viên theo các tiêu chí của chương trình. </w:t>
      </w:r>
    </w:p>
    <w:p w14:paraId="746B4EC3" w14:textId="582E7181" w:rsidR="001B7E29" w:rsidRPr="00130EE3" w:rsidRDefault="00D35BA0" w:rsidP="00071957">
      <w:pPr>
        <w:pStyle w:val="u3"/>
        <w:ind w:firstLine="709"/>
        <w:rPr>
          <w:rFonts w:asciiTheme="majorHAnsi" w:hAnsiTheme="majorHAnsi" w:cstheme="majorHAnsi"/>
          <w:b/>
          <w:bCs/>
          <w:color w:val="auto"/>
          <w:sz w:val="26"/>
          <w:szCs w:val="26"/>
        </w:rPr>
      </w:pPr>
      <w:bookmarkStart w:id="137" w:name="_Toc240641825"/>
      <w:r w:rsidRPr="00130EE3">
        <w:rPr>
          <w:rFonts w:asciiTheme="majorHAnsi" w:hAnsiTheme="majorHAnsi" w:cstheme="majorHAnsi"/>
          <w:b/>
          <w:bCs/>
          <w:color w:val="auto"/>
          <w:sz w:val="26"/>
          <w:szCs w:val="26"/>
        </w:rPr>
        <w:t>10.</w:t>
      </w:r>
      <w:r w:rsidR="001B7E29" w:rsidRPr="00130EE3">
        <w:rPr>
          <w:rFonts w:asciiTheme="majorHAnsi" w:hAnsiTheme="majorHAnsi" w:cstheme="majorHAnsi"/>
          <w:b/>
          <w:bCs/>
          <w:color w:val="auto"/>
          <w:sz w:val="26"/>
          <w:szCs w:val="26"/>
        </w:rPr>
        <w:t>11. Tiêu chí đánh giá hồ sơ</w:t>
      </w:r>
      <w:bookmarkEnd w:id="137"/>
    </w:p>
    <w:p w14:paraId="53B981B4"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Hội đồng học bổng đánh giá ứng viên theo </w:t>
      </w:r>
      <w:r w:rsidRPr="00130EE3">
        <w:rPr>
          <w:rFonts w:asciiTheme="majorHAnsi" w:hAnsiTheme="majorHAnsi" w:cstheme="majorHAnsi"/>
          <w:b/>
          <w:bCs/>
          <w:sz w:val="26"/>
          <w:szCs w:val="26"/>
        </w:rPr>
        <w:t>thang điểm 100</w:t>
      </w:r>
      <w:r w:rsidRPr="00130EE3">
        <w:rPr>
          <w:rFonts w:asciiTheme="majorHAnsi" w:hAnsiTheme="majorHAnsi" w:cstheme="majorHAnsi"/>
          <w:sz w:val="26"/>
          <w:szCs w:val="26"/>
        </w:rPr>
        <w:t>, gồm:</w:t>
      </w:r>
    </w:p>
    <w:p w14:paraId="0EB1C1C4" w14:textId="4DC4EB21" w:rsidR="001B7E29" w:rsidRPr="00130EE3" w:rsidRDefault="00442A1F" w:rsidP="00442A1F">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Thành tích học tập: </w:t>
      </w:r>
      <w:r w:rsidR="001B7E29" w:rsidRPr="00130EE3">
        <w:rPr>
          <w:rFonts w:asciiTheme="majorHAnsi" w:hAnsiTheme="majorHAnsi" w:cstheme="majorHAnsi"/>
          <w:b/>
          <w:bCs/>
          <w:sz w:val="26"/>
          <w:szCs w:val="26"/>
        </w:rPr>
        <w:t>40 điểm</w:t>
      </w:r>
      <w:r w:rsidR="001B7E29" w:rsidRPr="00130EE3">
        <w:rPr>
          <w:rFonts w:asciiTheme="majorHAnsi" w:hAnsiTheme="majorHAnsi" w:cstheme="majorHAnsi"/>
          <w:sz w:val="26"/>
          <w:szCs w:val="26"/>
        </w:rPr>
        <w:t xml:space="preserve">; </w:t>
      </w:r>
    </w:p>
    <w:p w14:paraId="54633AD8" w14:textId="5E642040" w:rsidR="001B7E29" w:rsidRPr="00130EE3" w:rsidRDefault="00442A1F" w:rsidP="00442A1F">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Bài luận: </w:t>
      </w:r>
      <w:r w:rsidR="001B7E29" w:rsidRPr="00130EE3">
        <w:rPr>
          <w:rFonts w:asciiTheme="majorHAnsi" w:hAnsiTheme="majorHAnsi" w:cstheme="majorHAnsi"/>
          <w:b/>
          <w:bCs/>
          <w:sz w:val="26"/>
          <w:szCs w:val="26"/>
        </w:rPr>
        <w:t>40 điểm</w:t>
      </w:r>
      <w:r w:rsidR="001B7E29" w:rsidRPr="00130EE3">
        <w:rPr>
          <w:rFonts w:asciiTheme="majorHAnsi" w:hAnsiTheme="majorHAnsi" w:cstheme="majorHAnsi"/>
          <w:sz w:val="26"/>
          <w:szCs w:val="26"/>
        </w:rPr>
        <w:t xml:space="preserve">; </w:t>
      </w:r>
    </w:p>
    <w:p w14:paraId="7DD5449C" w14:textId="336D80A9" w:rsidR="001B7E29" w:rsidRPr="00130EE3" w:rsidRDefault="00442A1F" w:rsidP="00442A1F">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xml:space="preserve">- </w:t>
      </w:r>
      <w:r w:rsidR="001B7E29" w:rsidRPr="00130EE3">
        <w:rPr>
          <w:rFonts w:asciiTheme="majorHAnsi" w:hAnsiTheme="majorHAnsi" w:cstheme="majorHAnsi"/>
          <w:sz w:val="26"/>
          <w:szCs w:val="26"/>
        </w:rPr>
        <w:t xml:space="preserve">Thành tích hoạt động ngoại khóa, phong trào, hoạt động vì cộng đồng, nghiên cứu khoa học, khởi nghiệp đổi mới sáng tạo từ cấp Trường trở lên, nếu có: </w:t>
      </w:r>
      <w:r w:rsidR="001B7E29" w:rsidRPr="00130EE3">
        <w:rPr>
          <w:rFonts w:asciiTheme="majorHAnsi" w:hAnsiTheme="majorHAnsi" w:cstheme="majorHAnsi"/>
          <w:b/>
          <w:bCs/>
          <w:sz w:val="26"/>
          <w:szCs w:val="26"/>
        </w:rPr>
        <w:t>20 điểm</w:t>
      </w:r>
      <w:r w:rsidR="001B7E29" w:rsidRPr="00130EE3">
        <w:rPr>
          <w:rFonts w:asciiTheme="majorHAnsi" w:hAnsiTheme="majorHAnsi" w:cstheme="majorHAnsi"/>
          <w:sz w:val="26"/>
          <w:szCs w:val="26"/>
        </w:rPr>
        <w:t xml:space="preserve">. </w:t>
      </w:r>
    </w:p>
    <w:p w14:paraId="79B61432" w14:textId="5A07B4E2" w:rsidR="001B7E29" w:rsidRPr="00130EE3" w:rsidRDefault="00442A1F"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Trường hợp các ứng viên có cùng số điểm, Hội đồng học bổng có thể tổ chức phỏng vấn trực tiếp hoặc trực tuyến để xem xét, quyết định. </w:t>
      </w:r>
    </w:p>
    <w:p w14:paraId="20E454B3" w14:textId="798426EF" w:rsidR="00442A1F" w:rsidRPr="00130EE3" w:rsidRDefault="00442A1F" w:rsidP="00071957">
      <w:pPr>
        <w:spacing w:before="240" w:after="0" w:line="276" w:lineRule="auto"/>
        <w:ind w:firstLine="709"/>
        <w:jc w:val="both"/>
        <w:rPr>
          <w:rFonts w:asciiTheme="majorHAnsi" w:hAnsiTheme="majorHAnsi" w:cstheme="majorHAnsi"/>
          <w:i/>
          <w:iCs/>
          <w:sz w:val="26"/>
          <w:szCs w:val="26"/>
        </w:rPr>
      </w:pPr>
      <w:r w:rsidRPr="00130EE3">
        <w:rPr>
          <w:rFonts w:asciiTheme="majorHAnsi" w:hAnsiTheme="majorHAnsi" w:cstheme="majorHAnsi"/>
          <w:b/>
          <w:bCs/>
          <w:sz w:val="26"/>
          <w:szCs w:val="26"/>
        </w:rPr>
        <w:t xml:space="preserve">Lưu ý: </w:t>
      </w:r>
      <w:r w:rsidRPr="00130EE3">
        <w:rPr>
          <w:rFonts w:asciiTheme="majorHAnsi" w:hAnsiTheme="majorHAnsi" w:cstheme="majorHAnsi"/>
          <w:i/>
          <w:iCs/>
          <w:sz w:val="26"/>
          <w:szCs w:val="26"/>
        </w:rPr>
        <w:t>Học bổng</w:t>
      </w:r>
      <w:r w:rsidRPr="00130EE3">
        <w:rPr>
          <w:rFonts w:asciiTheme="majorHAnsi" w:hAnsiTheme="majorHAnsi" w:cstheme="majorHAnsi"/>
          <w:b/>
          <w:bCs/>
          <w:sz w:val="26"/>
          <w:szCs w:val="26"/>
        </w:rPr>
        <w:t xml:space="preserve"> </w:t>
      </w:r>
      <w:r w:rsidRPr="00130EE3">
        <w:rPr>
          <w:rFonts w:asciiTheme="majorHAnsi" w:hAnsiTheme="majorHAnsi" w:cstheme="majorHAnsi"/>
          <w:i/>
          <w:iCs/>
          <w:sz w:val="26"/>
          <w:szCs w:val="26"/>
        </w:rPr>
        <w:t>thực hiện theo chính sách học bổng và thông báo của Trường/Quỹ tại từng thời điểm.</w:t>
      </w:r>
    </w:p>
    <w:p w14:paraId="5931C85C" w14:textId="2F36D9C5" w:rsidR="001B7E29" w:rsidRPr="00130EE3" w:rsidRDefault="00D35BA0" w:rsidP="00071957">
      <w:pPr>
        <w:pStyle w:val="u3"/>
        <w:ind w:firstLine="709"/>
        <w:rPr>
          <w:rFonts w:asciiTheme="majorHAnsi" w:hAnsiTheme="majorHAnsi" w:cstheme="majorHAnsi"/>
          <w:b/>
          <w:bCs/>
          <w:color w:val="auto"/>
          <w:sz w:val="26"/>
          <w:szCs w:val="26"/>
        </w:rPr>
      </w:pPr>
      <w:bookmarkStart w:id="138" w:name="_Toc240641826"/>
      <w:r w:rsidRPr="00130EE3">
        <w:rPr>
          <w:rFonts w:asciiTheme="majorHAnsi" w:hAnsiTheme="majorHAnsi" w:cstheme="majorHAnsi"/>
          <w:b/>
          <w:bCs/>
          <w:color w:val="auto"/>
          <w:sz w:val="26"/>
          <w:szCs w:val="26"/>
        </w:rPr>
        <w:t>12.</w:t>
      </w:r>
      <w:r w:rsidR="001B7E29" w:rsidRPr="00130EE3">
        <w:rPr>
          <w:rFonts w:asciiTheme="majorHAnsi" w:hAnsiTheme="majorHAnsi" w:cstheme="majorHAnsi"/>
          <w:b/>
          <w:bCs/>
          <w:color w:val="auto"/>
          <w:sz w:val="26"/>
          <w:szCs w:val="26"/>
        </w:rPr>
        <w:t>12. Thông tin liên hệ</w:t>
      </w:r>
      <w:bookmarkEnd w:id="138"/>
    </w:p>
    <w:p w14:paraId="65E0578C" w14:textId="77777777" w:rsidR="001B7E29" w:rsidRPr="00130EE3" w:rsidRDefault="001B7E29" w:rsidP="001B7E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Thông tin chi tiết về chương trình học bổng:</w:t>
      </w:r>
    </w:p>
    <w:p w14:paraId="6A8B85CD" w14:textId="17FE6A4F" w:rsidR="001B7E29" w:rsidRPr="00130EE3" w:rsidRDefault="00442A1F" w:rsidP="00442A1F">
      <w:pPr>
        <w:spacing w:after="0" w:line="276" w:lineRule="auto"/>
        <w:ind w:left="720"/>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Email: </w:t>
      </w:r>
      <w:r w:rsidR="001B7E29" w:rsidRPr="00130EE3">
        <w:rPr>
          <w:rFonts w:asciiTheme="majorHAnsi" w:hAnsiTheme="majorHAnsi" w:cstheme="majorHAnsi"/>
          <w:b/>
          <w:bCs/>
          <w:sz w:val="26"/>
          <w:szCs w:val="26"/>
        </w:rPr>
        <w:t>itafundscholarship@ttu.edu.vn</w:t>
      </w:r>
      <w:r w:rsidR="001B7E29" w:rsidRPr="00130EE3">
        <w:rPr>
          <w:rFonts w:asciiTheme="majorHAnsi" w:hAnsiTheme="majorHAnsi" w:cstheme="majorHAnsi"/>
          <w:sz w:val="26"/>
          <w:szCs w:val="26"/>
        </w:rPr>
        <w:t xml:space="preserve"> </w:t>
      </w:r>
    </w:p>
    <w:p w14:paraId="6A6979BA" w14:textId="77777777" w:rsidR="00E87326" w:rsidRPr="00130EE3" w:rsidRDefault="00442A1F" w:rsidP="00442A1F">
      <w:pPr>
        <w:spacing w:after="0" w:line="276" w:lineRule="auto"/>
        <w:ind w:left="720"/>
        <w:jc w:val="both"/>
        <w:rPr>
          <w:rFonts w:asciiTheme="majorHAnsi" w:hAnsiTheme="majorHAnsi" w:cstheme="majorHAnsi"/>
          <w:b/>
          <w:bCs/>
          <w:sz w:val="26"/>
          <w:szCs w:val="26"/>
        </w:rPr>
      </w:pPr>
      <w:r w:rsidRPr="00130EE3">
        <w:rPr>
          <w:rFonts w:asciiTheme="majorHAnsi" w:hAnsiTheme="majorHAnsi" w:cstheme="majorHAnsi"/>
          <w:sz w:val="26"/>
          <w:szCs w:val="26"/>
        </w:rPr>
        <w:t xml:space="preserve">- </w:t>
      </w:r>
      <w:r w:rsidR="001B7E29" w:rsidRPr="00130EE3">
        <w:rPr>
          <w:rFonts w:asciiTheme="majorHAnsi" w:hAnsiTheme="majorHAnsi" w:cstheme="majorHAnsi"/>
          <w:sz w:val="26"/>
          <w:szCs w:val="26"/>
        </w:rPr>
        <w:t xml:space="preserve">Hotline: </w:t>
      </w:r>
      <w:r w:rsidR="001B7E29" w:rsidRPr="00130EE3">
        <w:rPr>
          <w:rFonts w:asciiTheme="majorHAnsi" w:hAnsiTheme="majorHAnsi" w:cstheme="majorHAnsi"/>
          <w:b/>
          <w:bCs/>
          <w:sz w:val="26"/>
          <w:szCs w:val="26"/>
        </w:rPr>
        <w:t>0981 152 153 – (0272) 377 5995</w:t>
      </w:r>
    </w:p>
    <w:p w14:paraId="29266109" w14:textId="261ABA4A" w:rsidR="00D30850" w:rsidRPr="00130EE3" w:rsidRDefault="001B7E29" w:rsidP="00442A1F">
      <w:pPr>
        <w:spacing w:after="0" w:line="276" w:lineRule="auto"/>
        <w:ind w:left="720"/>
        <w:jc w:val="both"/>
        <w:rPr>
          <w:rFonts w:asciiTheme="majorHAnsi" w:hAnsiTheme="majorHAnsi" w:cstheme="majorHAnsi"/>
          <w:sz w:val="26"/>
          <w:szCs w:val="26"/>
        </w:rPr>
      </w:pPr>
      <w:r w:rsidRPr="00130EE3">
        <w:rPr>
          <w:rFonts w:asciiTheme="majorHAnsi" w:hAnsiTheme="majorHAnsi" w:cstheme="majorHAnsi"/>
          <w:sz w:val="26"/>
          <w:szCs w:val="26"/>
        </w:rPr>
        <w:t xml:space="preserve"> </w:t>
      </w:r>
    </w:p>
    <w:p w14:paraId="5801B20B" w14:textId="1B3A9FBF" w:rsidR="00442A1F" w:rsidRPr="00130EE3" w:rsidRDefault="00000000" w:rsidP="00442A1F">
      <w:pPr>
        <w:spacing w:after="0" w:line="276" w:lineRule="auto"/>
        <w:ind w:left="720"/>
        <w:jc w:val="both"/>
        <w:rPr>
          <w:rFonts w:asciiTheme="majorHAnsi" w:hAnsiTheme="majorHAnsi" w:cstheme="majorHAnsi"/>
          <w:b/>
          <w:bCs/>
          <w:sz w:val="26"/>
          <w:szCs w:val="26"/>
        </w:rPr>
      </w:pPr>
      <w:hyperlink r:id="rId79" w:history="1">
        <w:r w:rsidR="00E87326" w:rsidRPr="00130EE3">
          <w:rPr>
            <w:rStyle w:val="Siuktni"/>
            <w:rFonts w:asciiTheme="majorHAnsi" w:hAnsiTheme="majorHAnsi" w:cstheme="majorHAnsi"/>
            <w:b/>
            <w:bCs/>
            <w:color w:val="auto"/>
            <w:sz w:val="26"/>
            <w:szCs w:val="26"/>
            <w:u w:val="none"/>
          </w:rPr>
          <w:t>Link liên kết mẫu hồ sơ Học bổng tài năng toàn phần - Vì tương lai</w:t>
        </w:r>
      </w:hyperlink>
    </w:p>
    <w:p w14:paraId="3C342240" w14:textId="137F2F8C" w:rsidR="00E87326" w:rsidRPr="00130EE3" w:rsidRDefault="00E87326" w:rsidP="00E87326">
      <w:pPr>
        <w:spacing w:after="0" w:line="276" w:lineRule="auto"/>
        <w:ind w:left="720"/>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3E429DF6" wp14:editId="39D56794">
            <wp:extent cx="781159" cy="781159"/>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80">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763F225E" w14:textId="02AA1997" w:rsidR="00BA2526" w:rsidRPr="00130EE3" w:rsidRDefault="00BA2526" w:rsidP="000B25A6">
      <w:pPr>
        <w:pStyle w:val="u1"/>
        <w:spacing w:after="0" w:line="276" w:lineRule="auto"/>
        <w:ind w:firstLine="709"/>
        <w:rPr>
          <w:rFonts w:cstheme="majorHAnsi"/>
          <w:b/>
          <w:bCs/>
          <w:color w:val="auto"/>
          <w:sz w:val="26"/>
          <w:szCs w:val="26"/>
        </w:rPr>
      </w:pPr>
      <w:bookmarkStart w:id="139" w:name="_Toc240641827"/>
      <w:r w:rsidRPr="00130EE3">
        <w:rPr>
          <w:rFonts w:cstheme="majorHAnsi"/>
          <w:b/>
          <w:bCs/>
          <w:color w:val="auto"/>
          <w:sz w:val="26"/>
          <w:szCs w:val="26"/>
        </w:rPr>
        <w:t>V. Nội quy sinh viên</w:t>
      </w:r>
      <w:bookmarkEnd w:id="139"/>
    </w:p>
    <w:p w14:paraId="45C6E400" w14:textId="4DD361F7" w:rsidR="00BA2526" w:rsidRPr="00130EE3" w:rsidRDefault="009717E7" w:rsidP="00536545">
      <w:pPr>
        <w:pStyle w:val="u2"/>
        <w:spacing w:before="0" w:line="276" w:lineRule="auto"/>
        <w:ind w:firstLine="709"/>
        <w:rPr>
          <w:rFonts w:cstheme="majorHAnsi"/>
          <w:b/>
          <w:bCs/>
          <w:color w:val="auto"/>
          <w:sz w:val="26"/>
          <w:szCs w:val="26"/>
        </w:rPr>
      </w:pPr>
      <w:bookmarkStart w:id="140" w:name="_Toc240641828"/>
      <w:r w:rsidRPr="00130EE3">
        <w:rPr>
          <w:rFonts w:cstheme="majorHAnsi"/>
          <w:b/>
          <w:bCs/>
          <w:color w:val="auto"/>
          <w:sz w:val="26"/>
          <w:szCs w:val="26"/>
        </w:rPr>
        <w:t xml:space="preserve">1. </w:t>
      </w:r>
      <w:r w:rsidR="008C557A" w:rsidRPr="00130EE3">
        <w:rPr>
          <w:rFonts w:cstheme="majorHAnsi"/>
          <w:b/>
          <w:bCs/>
          <w:color w:val="auto"/>
          <w:sz w:val="26"/>
          <w:szCs w:val="26"/>
        </w:rPr>
        <w:t>Quy tắc văn hóa ứng xử của sinh viên Trường ĐHTT</w:t>
      </w:r>
      <w:bookmarkEnd w:id="140"/>
    </w:p>
    <w:p w14:paraId="6A4774DA" w14:textId="7598382F" w:rsidR="00DD2D4B" w:rsidRPr="00130EE3" w:rsidRDefault="00CF6D97" w:rsidP="00536545">
      <w:pPr>
        <w:spacing w:after="0" w:line="276" w:lineRule="auto"/>
        <w:ind w:firstLine="709"/>
        <w:jc w:val="both"/>
        <w:rPr>
          <w:sz w:val="26"/>
          <w:szCs w:val="26"/>
        </w:rPr>
      </w:pPr>
      <w:r w:rsidRPr="00130EE3">
        <w:rPr>
          <w:b/>
          <w:bCs/>
          <w:sz w:val="26"/>
          <w:szCs w:val="26"/>
        </w:rPr>
        <w:t xml:space="preserve">- </w:t>
      </w:r>
      <w:r w:rsidR="00DD2D4B" w:rsidRPr="00130EE3">
        <w:rPr>
          <w:b/>
          <w:bCs/>
          <w:sz w:val="26"/>
          <w:szCs w:val="26"/>
        </w:rPr>
        <w:t xml:space="preserve">Chính trực </w:t>
      </w:r>
      <w:r w:rsidRPr="00130EE3">
        <w:rPr>
          <w:b/>
          <w:bCs/>
          <w:sz w:val="26"/>
          <w:szCs w:val="26"/>
        </w:rPr>
        <w:t>-</w:t>
      </w:r>
      <w:r w:rsidR="00DD2D4B" w:rsidRPr="00130EE3">
        <w:rPr>
          <w:b/>
          <w:bCs/>
          <w:sz w:val="26"/>
          <w:szCs w:val="26"/>
        </w:rPr>
        <w:t xml:space="preserve"> Mỗi sinh viên phải thể hiện tính trung thực, tính kiên định và tính bền bỉ trong các niềm tin của mình.</w:t>
      </w:r>
    </w:p>
    <w:p w14:paraId="14B2C1FE" w14:textId="77777777" w:rsidR="00CF6D97" w:rsidRPr="00130EE3" w:rsidRDefault="00CF6D97" w:rsidP="00536545">
      <w:pPr>
        <w:spacing w:after="0" w:line="276" w:lineRule="auto"/>
        <w:ind w:firstLine="709"/>
        <w:jc w:val="both"/>
        <w:rPr>
          <w:sz w:val="26"/>
          <w:szCs w:val="26"/>
        </w:rPr>
      </w:pPr>
      <w:r w:rsidRPr="00130EE3">
        <w:rPr>
          <w:sz w:val="26"/>
          <w:szCs w:val="26"/>
        </w:rPr>
        <w:t xml:space="preserve">+ </w:t>
      </w:r>
      <w:r w:rsidR="00DD2D4B" w:rsidRPr="00130EE3">
        <w:rPr>
          <w:sz w:val="26"/>
          <w:szCs w:val="26"/>
        </w:rPr>
        <w:t>Chỉ nói sự thật.</w:t>
      </w:r>
      <w:r w:rsidRPr="00130EE3">
        <w:rPr>
          <w:sz w:val="26"/>
          <w:szCs w:val="26"/>
        </w:rPr>
        <w:t xml:space="preserve"> </w:t>
      </w:r>
    </w:p>
    <w:p w14:paraId="627910C0" w14:textId="77777777" w:rsidR="00CF6D97" w:rsidRPr="00130EE3" w:rsidRDefault="00CF6D97" w:rsidP="00536545">
      <w:pPr>
        <w:spacing w:after="0" w:line="276" w:lineRule="auto"/>
        <w:ind w:firstLine="709"/>
        <w:jc w:val="both"/>
        <w:rPr>
          <w:sz w:val="26"/>
          <w:szCs w:val="26"/>
        </w:rPr>
      </w:pPr>
      <w:r w:rsidRPr="00130EE3">
        <w:rPr>
          <w:sz w:val="26"/>
          <w:szCs w:val="26"/>
        </w:rPr>
        <w:t xml:space="preserve">+ </w:t>
      </w:r>
      <w:r w:rsidR="00DD2D4B" w:rsidRPr="00130EE3">
        <w:rPr>
          <w:sz w:val="26"/>
          <w:szCs w:val="26"/>
        </w:rPr>
        <w:t>Luôn ứng xử có đạo đức.</w:t>
      </w:r>
      <w:r w:rsidRPr="00130EE3">
        <w:rPr>
          <w:sz w:val="26"/>
          <w:szCs w:val="26"/>
        </w:rPr>
        <w:t xml:space="preserve"> </w:t>
      </w:r>
    </w:p>
    <w:p w14:paraId="525AB7CB" w14:textId="4A1E357E" w:rsidR="00DD2D4B" w:rsidRPr="00130EE3" w:rsidRDefault="00CF6D97" w:rsidP="00536545">
      <w:pPr>
        <w:spacing w:after="0" w:line="276" w:lineRule="auto"/>
        <w:ind w:firstLine="709"/>
        <w:jc w:val="both"/>
        <w:rPr>
          <w:sz w:val="26"/>
          <w:szCs w:val="26"/>
        </w:rPr>
      </w:pPr>
      <w:r w:rsidRPr="00130EE3">
        <w:rPr>
          <w:sz w:val="26"/>
          <w:szCs w:val="26"/>
        </w:rPr>
        <w:t xml:space="preserve">+ </w:t>
      </w:r>
      <w:r w:rsidR="00DD2D4B" w:rsidRPr="00130EE3">
        <w:rPr>
          <w:sz w:val="26"/>
          <w:szCs w:val="26"/>
        </w:rPr>
        <w:t>Tạo dựng một môi trường ổn định, trung thực.</w:t>
      </w:r>
    </w:p>
    <w:p w14:paraId="7D49D676" w14:textId="6654B041" w:rsidR="00DD2D4B" w:rsidRPr="00130EE3" w:rsidRDefault="00CF6D97" w:rsidP="00536545">
      <w:pPr>
        <w:spacing w:after="0" w:line="276" w:lineRule="auto"/>
        <w:ind w:firstLine="709"/>
        <w:jc w:val="both"/>
        <w:rPr>
          <w:sz w:val="26"/>
          <w:szCs w:val="26"/>
        </w:rPr>
      </w:pPr>
      <w:r w:rsidRPr="00130EE3">
        <w:rPr>
          <w:b/>
          <w:bCs/>
          <w:sz w:val="26"/>
          <w:szCs w:val="26"/>
        </w:rPr>
        <w:t xml:space="preserve">- </w:t>
      </w:r>
      <w:r w:rsidR="00DD2D4B" w:rsidRPr="00130EE3">
        <w:rPr>
          <w:b/>
          <w:bCs/>
          <w:sz w:val="26"/>
          <w:szCs w:val="26"/>
        </w:rPr>
        <w:t xml:space="preserve">Thượng tôn giá trị </w:t>
      </w:r>
      <w:r w:rsidRPr="00130EE3">
        <w:rPr>
          <w:b/>
          <w:bCs/>
          <w:sz w:val="26"/>
          <w:szCs w:val="26"/>
        </w:rPr>
        <w:t>-</w:t>
      </w:r>
      <w:r w:rsidR="00DD2D4B" w:rsidRPr="00130EE3">
        <w:rPr>
          <w:b/>
          <w:bCs/>
          <w:sz w:val="26"/>
          <w:szCs w:val="26"/>
        </w:rPr>
        <w:t xml:space="preserve"> Mỗi sinh viên cần tôn trọng quyền, phẩm giá và tài sản của người khác.</w:t>
      </w:r>
    </w:p>
    <w:p w14:paraId="14B56667" w14:textId="77777777" w:rsidR="00DD2D4B" w:rsidRPr="00130EE3" w:rsidRDefault="00DD2D4B" w:rsidP="00536545">
      <w:pPr>
        <w:spacing w:after="0" w:line="276" w:lineRule="auto"/>
        <w:ind w:firstLine="709"/>
        <w:jc w:val="both"/>
        <w:rPr>
          <w:sz w:val="26"/>
          <w:szCs w:val="26"/>
        </w:rPr>
      </w:pPr>
      <w:r w:rsidRPr="00130EE3">
        <w:rPr>
          <w:sz w:val="26"/>
          <w:szCs w:val="26"/>
        </w:rPr>
        <w:t>Có thái độ hòa nhã với các sinh viên khác, với giảng viên và với cán bộ nhà trường. Học hỏi, tôn trọng tính đa dạng và khác biệt giữa các cá nhân, ý tưởng và quan điểm. Tôn trọng tài sản của người khác và của nhà trường.</w:t>
      </w:r>
    </w:p>
    <w:p w14:paraId="0E2648E0" w14:textId="401D0E85" w:rsidR="00DD2D4B" w:rsidRPr="00130EE3" w:rsidRDefault="00CF6D97" w:rsidP="00536545">
      <w:pPr>
        <w:spacing w:after="0" w:line="276" w:lineRule="auto"/>
        <w:ind w:firstLine="709"/>
        <w:jc w:val="both"/>
        <w:rPr>
          <w:sz w:val="26"/>
          <w:szCs w:val="26"/>
        </w:rPr>
      </w:pPr>
      <w:r w:rsidRPr="00130EE3">
        <w:rPr>
          <w:b/>
          <w:bCs/>
          <w:sz w:val="26"/>
          <w:szCs w:val="26"/>
        </w:rPr>
        <w:t xml:space="preserve">- </w:t>
      </w:r>
      <w:r w:rsidR="00DD2D4B" w:rsidRPr="00130EE3">
        <w:rPr>
          <w:b/>
          <w:bCs/>
          <w:sz w:val="26"/>
          <w:szCs w:val="26"/>
        </w:rPr>
        <w:t xml:space="preserve">Chuyên nghiệp </w:t>
      </w:r>
      <w:r w:rsidRPr="00130EE3">
        <w:rPr>
          <w:b/>
          <w:bCs/>
          <w:sz w:val="26"/>
          <w:szCs w:val="26"/>
        </w:rPr>
        <w:t>-</w:t>
      </w:r>
      <w:r w:rsidR="00DD2D4B" w:rsidRPr="00130EE3">
        <w:rPr>
          <w:b/>
          <w:bCs/>
          <w:sz w:val="26"/>
          <w:szCs w:val="26"/>
        </w:rPr>
        <w:t xml:space="preserve"> Mỗi sinh viên cần tôn trọng triệt để các chuẩn mực đạo đức, ra sức học tập và làm việc vì sự tiến bộ của bản thân, của Đại </w:t>
      </w:r>
      <w:r w:rsidR="00947BD2" w:rsidRPr="00130EE3">
        <w:rPr>
          <w:b/>
          <w:bCs/>
          <w:sz w:val="26"/>
          <w:szCs w:val="26"/>
        </w:rPr>
        <w:t>h</w:t>
      </w:r>
      <w:r w:rsidR="00DD2D4B" w:rsidRPr="00130EE3">
        <w:rPr>
          <w:b/>
          <w:bCs/>
          <w:sz w:val="26"/>
          <w:szCs w:val="26"/>
        </w:rPr>
        <w:t>ọc Tân Tạo và của cộng đồng.</w:t>
      </w:r>
    </w:p>
    <w:p w14:paraId="6B25EAD2" w14:textId="3C53959F" w:rsidR="00DD2D4B" w:rsidRPr="00130EE3" w:rsidRDefault="00DD2D4B" w:rsidP="00536545">
      <w:pPr>
        <w:spacing w:after="0" w:line="276" w:lineRule="auto"/>
        <w:ind w:firstLine="709"/>
        <w:jc w:val="both"/>
        <w:rPr>
          <w:sz w:val="26"/>
          <w:szCs w:val="26"/>
        </w:rPr>
      </w:pPr>
      <w:r w:rsidRPr="00130EE3">
        <w:rPr>
          <w:sz w:val="26"/>
          <w:szCs w:val="26"/>
        </w:rPr>
        <w:t>Xây dựng bầu không khí tin tưởng, tôn trọng và chân thật với nhau. Tạo dựng một môi trường tương thân tương ái, hài hòa và ổn định. Tuân thủ các chính sách của nhà trường và luật pháp Việt Nam.</w:t>
      </w:r>
    </w:p>
    <w:p w14:paraId="3D82FDD1" w14:textId="75C47874" w:rsidR="00BA2526" w:rsidRPr="00130EE3" w:rsidRDefault="000F3EAF" w:rsidP="000B25A6">
      <w:pPr>
        <w:pStyle w:val="u2"/>
        <w:spacing w:after="0" w:line="276" w:lineRule="auto"/>
        <w:ind w:firstLine="709"/>
        <w:rPr>
          <w:rFonts w:cstheme="majorHAnsi"/>
          <w:b/>
          <w:bCs/>
          <w:color w:val="auto"/>
          <w:sz w:val="26"/>
          <w:szCs w:val="26"/>
        </w:rPr>
      </w:pPr>
      <w:bookmarkStart w:id="141" w:name="_Toc240641829"/>
      <w:r w:rsidRPr="00130EE3">
        <w:rPr>
          <w:rFonts w:cstheme="majorHAnsi"/>
          <w:b/>
          <w:bCs/>
          <w:color w:val="auto"/>
          <w:sz w:val="26"/>
          <w:szCs w:val="26"/>
        </w:rPr>
        <w:t xml:space="preserve">2. </w:t>
      </w:r>
      <w:r w:rsidR="00BA2526" w:rsidRPr="00130EE3">
        <w:rPr>
          <w:rFonts w:cstheme="majorHAnsi"/>
          <w:b/>
          <w:bCs/>
          <w:color w:val="auto"/>
          <w:sz w:val="26"/>
          <w:szCs w:val="26"/>
        </w:rPr>
        <w:t>Quy định đồng phục</w:t>
      </w:r>
      <w:bookmarkEnd w:id="141"/>
    </w:p>
    <w:p w14:paraId="4D2AEA03" w14:textId="4E76E8ED" w:rsidR="00BA2526"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Sinh viên cần ăn mặc lịch sự, gọn gàng, thể hiện sự chuyên nghiệp và tôn trọng môi trường giáo dục mang tính quốc tế của </w:t>
      </w:r>
      <w:r w:rsidR="001A68F0" w:rsidRPr="00130EE3">
        <w:rPr>
          <w:rFonts w:asciiTheme="majorHAnsi" w:hAnsiTheme="majorHAnsi" w:cstheme="majorHAnsi"/>
          <w:sz w:val="26"/>
          <w:szCs w:val="26"/>
        </w:rPr>
        <w:t>ĐHTT</w:t>
      </w:r>
      <w:r w:rsidR="00BA2526" w:rsidRPr="00130EE3">
        <w:rPr>
          <w:rFonts w:asciiTheme="majorHAnsi" w:hAnsiTheme="majorHAnsi" w:cstheme="majorHAnsi"/>
          <w:sz w:val="26"/>
          <w:szCs w:val="26"/>
        </w:rPr>
        <w:t>.</w:t>
      </w:r>
    </w:p>
    <w:p w14:paraId="02604D96" w14:textId="27936A15" w:rsidR="00BA2526"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Trang phục phù hợp: Áo polo </w:t>
      </w:r>
      <w:r w:rsidR="001A68F0" w:rsidRPr="00130EE3">
        <w:rPr>
          <w:rFonts w:asciiTheme="majorHAnsi" w:hAnsiTheme="majorHAnsi" w:cstheme="majorHAnsi"/>
          <w:sz w:val="26"/>
          <w:szCs w:val="26"/>
        </w:rPr>
        <w:t>ĐHTT</w:t>
      </w:r>
      <w:r w:rsidR="00BA2526" w:rsidRPr="00130EE3">
        <w:rPr>
          <w:rFonts w:asciiTheme="majorHAnsi" w:hAnsiTheme="majorHAnsi" w:cstheme="majorHAnsi"/>
          <w:sz w:val="26"/>
          <w:szCs w:val="26"/>
        </w:rPr>
        <w:t>, áo thun có tay lịch sự, áo sơ mi; quần dài (quần tây, jeans, kaki); nữ có thể mặc váy nhưng chiều dài phải ngang hoặc qua đầu gối.</w:t>
      </w:r>
    </w:p>
    <w:p w14:paraId="438D1476" w14:textId="4D1C3206" w:rsidR="00BA2526"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lastRenderedPageBreak/>
        <w:t xml:space="preserve">- </w:t>
      </w:r>
      <w:r w:rsidR="00BA2526" w:rsidRPr="00130EE3">
        <w:rPr>
          <w:rFonts w:asciiTheme="majorHAnsi" w:hAnsiTheme="majorHAnsi" w:cstheme="majorHAnsi"/>
          <w:sz w:val="26"/>
          <w:szCs w:val="26"/>
        </w:rPr>
        <w:t>Giày, dép: Đi giày (giày tây, giày thể thao), hoặc sandal.</w:t>
      </w:r>
    </w:p>
    <w:p w14:paraId="1656C9B7" w14:textId="2617B6C8" w:rsidR="00BA2526"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Tác phong: Tuyệt đối không mặc quần đùi, quần short, áo ba lỗ, áo hai dây, trang phục mỏng/xuyên thấu hoặc dép xỏ ngón vào khu vực giảng đường, phòng học, hành lang và thư viện.</w:t>
      </w:r>
    </w:p>
    <w:p w14:paraId="1A85299B" w14:textId="1947C856" w:rsidR="00BA2526" w:rsidRPr="00130EE3" w:rsidRDefault="000F3EAF" w:rsidP="00536545">
      <w:pPr>
        <w:pStyle w:val="u2"/>
        <w:spacing w:line="276" w:lineRule="auto"/>
        <w:ind w:firstLine="709"/>
        <w:rPr>
          <w:rFonts w:cstheme="majorHAnsi"/>
          <w:color w:val="auto"/>
          <w:sz w:val="26"/>
          <w:szCs w:val="26"/>
        </w:rPr>
      </w:pPr>
      <w:bookmarkStart w:id="142" w:name="_Toc240641830"/>
      <w:r w:rsidRPr="00130EE3">
        <w:rPr>
          <w:rFonts w:cstheme="majorHAnsi"/>
          <w:b/>
          <w:bCs/>
          <w:color w:val="auto"/>
          <w:sz w:val="26"/>
          <w:szCs w:val="26"/>
        </w:rPr>
        <w:t>3</w:t>
      </w:r>
      <w:r w:rsidR="00BA2526" w:rsidRPr="00130EE3">
        <w:rPr>
          <w:rFonts w:cstheme="majorHAnsi"/>
          <w:b/>
          <w:bCs/>
          <w:color w:val="auto"/>
          <w:sz w:val="26"/>
          <w:szCs w:val="26"/>
        </w:rPr>
        <w:t>. Quy định về Thẻ sinh vi</w:t>
      </w:r>
      <w:r w:rsidR="004D4B83" w:rsidRPr="00130EE3">
        <w:rPr>
          <w:rFonts w:cstheme="majorHAnsi"/>
          <w:b/>
          <w:bCs/>
          <w:color w:val="auto"/>
          <w:sz w:val="26"/>
          <w:szCs w:val="26"/>
        </w:rPr>
        <w:t>ên</w:t>
      </w:r>
      <w:bookmarkEnd w:id="142"/>
    </w:p>
    <w:p w14:paraId="0199D4A9" w14:textId="03E542B7" w:rsidR="00BA2526"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Thẻ sinh viên đóng vai trò là một phần quan trọng trong quy chuẩn nhận diện sinh viên </w:t>
      </w:r>
      <w:r w:rsidR="001A68F0" w:rsidRPr="00130EE3">
        <w:rPr>
          <w:rFonts w:asciiTheme="majorHAnsi" w:hAnsiTheme="majorHAnsi" w:cstheme="majorHAnsi"/>
          <w:sz w:val="26"/>
          <w:szCs w:val="26"/>
        </w:rPr>
        <w:t>ĐHTT</w:t>
      </w:r>
      <w:r w:rsidR="00BA2526" w:rsidRPr="00130EE3">
        <w:rPr>
          <w:rFonts w:asciiTheme="majorHAnsi" w:hAnsiTheme="majorHAnsi" w:cstheme="majorHAnsi"/>
          <w:sz w:val="26"/>
          <w:szCs w:val="26"/>
        </w:rPr>
        <w:t>. Sinh viên bắt buộc phải đeo thẻ đúng quy cách trong suốt thời gian hoạt động tại khuôn viên trường, đặc biệt là khi vào lớp, phòng thí nghiệm, thư viện và tham gia các kỳ thi và sự kiện.</w:t>
      </w:r>
    </w:p>
    <w:p w14:paraId="05801776" w14:textId="7D950C9A" w:rsidR="00BA2526"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F87060" w:rsidRPr="00130EE3">
        <w:rPr>
          <w:rFonts w:asciiTheme="majorHAnsi" w:hAnsiTheme="majorHAnsi" w:cstheme="majorHAnsi"/>
          <w:sz w:val="26"/>
          <w:szCs w:val="26"/>
        </w:rPr>
        <w:t>Thẻ sinh viên được sử dụng để m</w:t>
      </w:r>
      <w:r w:rsidR="00BA2526" w:rsidRPr="00130EE3">
        <w:rPr>
          <w:rFonts w:asciiTheme="majorHAnsi" w:hAnsiTheme="majorHAnsi" w:cstheme="majorHAnsi"/>
          <w:sz w:val="26"/>
          <w:szCs w:val="26"/>
        </w:rPr>
        <w:t>ượn - trả sách</w:t>
      </w:r>
      <w:r w:rsidR="009B4E7E" w:rsidRPr="00130EE3">
        <w:rPr>
          <w:rFonts w:asciiTheme="majorHAnsi" w:hAnsiTheme="majorHAnsi" w:cstheme="majorHAnsi"/>
          <w:sz w:val="26"/>
          <w:szCs w:val="26"/>
        </w:rPr>
        <w:t>, t</w:t>
      </w:r>
      <w:r w:rsidR="00BA2526" w:rsidRPr="00130EE3">
        <w:rPr>
          <w:rFonts w:asciiTheme="majorHAnsi" w:hAnsiTheme="majorHAnsi" w:cstheme="majorHAnsi"/>
          <w:sz w:val="26"/>
          <w:szCs w:val="26"/>
        </w:rPr>
        <w:t xml:space="preserve">ruy cập dịch vụ </w:t>
      </w:r>
      <w:r w:rsidR="008B5569" w:rsidRPr="00130EE3">
        <w:rPr>
          <w:rFonts w:asciiTheme="majorHAnsi" w:hAnsiTheme="majorHAnsi" w:cstheme="majorHAnsi"/>
          <w:sz w:val="26"/>
          <w:szCs w:val="26"/>
        </w:rPr>
        <w:t>và</w:t>
      </w:r>
      <w:r w:rsidR="00BA2526" w:rsidRPr="00130EE3">
        <w:rPr>
          <w:rFonts w:asciiTheme="majorHAnsi" w:hAnsiTheme="majorHAnsi" w:cstheme="majorHAnsi"/>
          <w:sz w:val="26"/>
          <w:szCs w:val="26"/>
        </w:rPr>
        <w:t xml:space="preserve"> tài nguyên học tập tại </w:t>
      </w:r>
      <w:r w:rsidR="001A68F0" w:rsidRPr="00130EE3">
        <w:rPr>
          <w:rFonts w:asciiTheme="majorHAnsi" w:hAnsiTheme="majorHAnsi" w:cstheme="majorHAnsi"/>
          <w:sz w:val="26"/>
          <w:szCs w:val="26"/>
        </w:rPr>
        <w:t>ĐHTT</w:t>
      </w:r>
      <w:r w:rsidR="00BA2526" w:rsidRPr="00130EE3">
        <w:rPr>
          <w:rFonts w:asciiTheme="majorHAnsi" w:hAnsiTheme="majorHAnsi" w:cstheme="majorHAnsi"/>
          <w:sz w:val="26"/>
          <w:szCs w:val="26"/>
        </w:rPr>
        <w:t>.</w:t>
      </w:r>
    </w:p>
    <w:p w14:paraId="24B19B6C" w14:textId="68EE8039" w:rsidR="00AB00F2"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AB00F2" w:rsidRPr="00130EE3">
        <w:rPr>
          <w:rFonts w:asciiTheme="majorHAnsi" w:hAnsiTheme="majorHAnsi" w:cstheme="majorHAnsi"/>
          <w:sz w:val="26"/>
          <w:szCs w:val="26"/>
        </w:rPr>
        <w:t>Thẻ</w:t>
      </w:r>
      <w:r w:rsidR="00274150" w:rsidRPr="00130EE3">
        <w:rPr>
          <w:rFonts w:asciiTheme="majorHAnsi" w:hAnsiTheme="majorHAnsi" w:cstheme="majorHAnsi"/>
          <w:sz w:val="26"/>
          <w:szCs w:val="26"/>
        </w:rPr>
        <w:t xml:space="preserve"> sinh viên tích hợp</w:t>
      </w:r>
      <w:r w:rsidR="00AB00F2" w:rsidRPr="00130EE3">
        <w:rPr>
          <w:rFonts w:asciiTheme="majorHAnsi" w:hAnsiTheme="majorHAnsi" w:cstheme="majorHAnsi"/>
          <w:sz w:val="26"/>
          <w:szCs w:val="26"/>
        </w:rPr>
        <w:t xml:space="preserve"> </w:t>
      </w:r>
      <w:r w:rsidR="00274150" w:rsidRPr="00130EE3">
        <w:rPr>
          <w:rFonts w:asciiTheme="majorHAnsi" w:hAnsiTheme="majorHAnsi" w:cstheme="majorHAnsi"/>
          <w:sz w:val="26"/>
          <w:szCs w:val="26"/>
        </w:rPr>
        <w:t>n</w:t>
      </w:r>
      <w:r w:rsidR="00AB00F2" w:rsidRPr="00130EE3">
        <w:rPr>
          <w:rFonts w:asciiTheme="majorHAnsi" w:hAnsiTheme="majorHAnsi" w:cstheme="majorHAnsi"/>
          <w:sz w:val="26"/>
          <w:szCs w:val="26"/>
        </w:rPr>
        <w:t xml:space="preserve">gân hàng: Thanh toán học phí, lệ phí trực tuyến, </w:t>
      </w:r>
      <w:r w:rsidR="0063585C" w:rsidRPr="00130EE3">
        <w:rPr>
          <w:rFonts w:asciiTheme="majorHAnsi" w:hAnsiTheme="majorHAnsi" w:cstheme="majorHAnsi"/>
          <w:sz w:val="26"/>
          <w:szCs w:val="26"/>
        </w:rPr>
        <w:t>r</w:t>
      </w:r>
      <w:r w:rsidR="00AB00F2" w:rsidRPr="00130EE3">
        <w:rPr>
          <w:rFonts w:asciiTheme="majorHAnsi" w:hAnsiTheme="majorHAnsi" w:cstheme="majorHAnsi"/>
          <w:sz w:val="26"/>
          <w:szCs w:val="26"/>
        </w:rPr>
        <w:t xml:space="preserve">út tiền, chuyển khoản, thanh toán tại ATM/POS trên toàn quốc. Chỉ với 1 chiếc thẻ, sinh viên </w:t>
      </w:r>
      <w:r w:rsidR="001A68F0" w:rsidRPr="00130EE3">
        <w:rPr>
          <w:rFonts w:asciiTheme="majorHAnsi" w:hAnsiTheme="majorHAnsi" w:cstheme="majorHAnsi"/>
          <w:sz w:val="26"/>
          <w:szCs w:val="26"/>
        </w:rPr>
        <w:t>ĐHTT</w:t>
      </w:r>
      <w:r w:rsidR="00AB00F2" w:rsidRPr="00130EE3">
        <w:rPr>
          <w:rFonts w:asciiTheme="majorHAnsi" w:hAnsiTheme="majorHAnsi" w:cstheme="majorHAnsi"/>
          <w:sz w:val="26"/>
          <w:szCs w:val="26"/>
        </w:rPr>
        <w:t xml:space="preserve"> có thể học tập – nghiên cứu – giao dịch tài chính tiện lợi, an toàn.</w:t>
      </w:r>
    </w:p>
    <w:p w14:paraId="6C0B698A" w14:textId="1A83D25D" w:rsidR="0041082B" w:rsidRPr="00130EE3" w:rsidRDefault="00F709A3"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Sinh viên mất thẻ phải liên hệ ngay với </w:t>
      </w:r>
      <w:r w:rsidR="003F2399" w:rsidRPr="00130EE3">
        <w:rPr>
          <w:rFonts w:asciiTheme="majorHAnsi" w:hAnsiTheme="majorHAnsi" w:cstheme="majorHAnsi"/>
          <w:sz w:val="26"/>
          <w:szCs w:val="26"/>
        </w:rPr>
        <w:t>Phòng CTSV-HTDN</w:t>
      </w:r>
      <w:r w:rsidR="00BA2526" w:rsidRPr="00130EE3">
        <w:rPr>
          <w:rFonts w:asciiTheme="majorHAnsi" w:hAnsiTheme="majorHAnsi" w:cstheme="majorHAnsi"/>
          <w:sz w:val="26"/>
          <w:szCs w:val="26"/>
        </w:rPr>
        <w:t xml:space="preserve"> để xin cấp thẻ mới.</w:t>
      </w:r>
    </w:p>
    <w:p w14:paraId="669D4DDB" w14:textId="1C3B921B" w:rsidR="008D0FB9" w:rsidRPr="00130EE3" w:rsidRDefault="008D0FB9" w:rsidP="00536545">
      <w:pPr>
        <w:pStyle w:val="u1"/>
        <w:spacing w:line="276" w:lineRule="auto"/>
        <w:ind w:firstLine="709"/>
        <w:rPr>
          <w:rFonts w:cstheme="majorHAnsi"/>
          <w:b/>
          <w:bCs/>
          <w:color w:val="auto"/>
          <w:sz w:val="26"/>
          <w:szCs w:val="26"/>
        </w:rPr>
      </w:pPr>
      <w:bookmarkStart w:id="143" w:name="_Toc240641831"/>
      <w:r w:rsidRPr="00130EE3">
        <w:rPr>
          <w:rFonts w:cstheme="majorHAnsi"/>
          <w:b/>
          <w:bCs/>
          <w:color w:val="auto"/>
          <w:sz w:val="26"/>
          <w:szCs w:val="26"/>
        </w:rPr>
        <w:t>VI. Định hướng hoạt động sinh viên</w:t>
      </w:r>
      <w:bookmarkEnd w:id="143"/>
    </w:p>
    <w:p w14:paraId="790B229B" w14:textId="53364872" w:rsidR="005F752B" w:rsidRPr="00130EE3" w:rsidRDefault="005F752B" w:rsidP="000B25A6">
      <w:pPr>
        <w:spacing w:line="276" w:lineRule="auto"/>
        <w:ind w:firstLine="709"/>
        <w:jc w:val="both"/>
        <w:rPr>
          <w:sz w:val="26"/>
          <w:szCs w:val="26"/>
        </w:rPr>
      </w:pPr>
      <w:r w:rsidRPr="00130EE3">
        <w:rPr>
          <w:sz w:val="26"/>
          <w:szCs w:val="26"/>
        </w:rPr>
        <w:t xml:space="preserve">Trong suốt năm học, Trường Đại học Tân Tạo tổ chức nhiều hoạt động đa dạng nhằm tạo môi trường học tập, rèn luyện và trải nghiệm toàn diện cho sinh viên. Các chương trình được triển khai theo từng thời điểm, gắn với định hướng phát triển kỹ năng, học thuật, nghề nghiệp, văn hóa </w:t>
      </w:r>
      <w:r w:rsidR="00AF166C" w:rsidRPr="00130EE3">
        <w:rPr>
          <w:sz w:val="26"/>
          <w:szCs w:val="26"/>
        </w:rPr>
        <w:t>-</w:t>
      </w:r>
      <w:r w:rsidRPr="00130EE3">
        <w:rPr>
          <w:sz w:val="26"/>
          <w:szCs w:val="26"/>
        </w:rPr>
        <w:t xml:space="preserve"> thể thao, hội nhập quốc tế và trách nhiệm cộng đồng.</w:t>
      </w:r>
    </w:p>
    <w:p w14:paraId="3B3B9C9B" w14:textId="73256886"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8:</w:t>
      </w:r>
      <w:r w:rsidR="005F752B" w:rsidRPr="00130EE3">
        <w:rPr>
          <w:sz w:val="26"/>
          <w:szCs w:val="26"/>
        </w:rPr>
        <w:t xml:space="preserve"> UniPrep </w:t>
      </w:r>
      <w:r w:rsidR="000D6664" w:rsidRPr="00130EE3">
        <w:rPr>
          <w:sz w:val="26"/>
          <w:szCs w:val="26"/>
        </w:rPr>
        <w:t>-</w:t>
      </w:r>
      <w:r w:rsidR="005F752B" w:rsidRPr="00130EE3">
        <w:rPr>
          <w:sz w:val="26"/>
          <w:szCs w:val="26"/>
        </w:rPr>
        <w:t xml:space="preserve"> Dự bị Đại học; tham quan doanh nghiệp; chương trình kỹ năng mềm; lãnh đạo gặp mặt sinh viên; Tuần sinh hoạt công dân; Hội nghị công tác sinh viên; Lễ trao bằng tốt nghiệp và tuyên dương sinh viên có thành tích xuất sắc.</w:t>
      </w:r>
    </w:p>
    <w:p w14:paraId="78F3A95E" w14:textId="657F2252"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9:</w:t>
      </w:r>
      <w:r w:rsidR="005F752B" w:rsidRPr="00130EE3">
        <w:rPr>
          <w:sz w:val="26"/>
          <w:szCs w:val="26"/>
        </w:rPr>
        <w:t xml:space="preserve"> Lễ Khoác áo trắng; TTU Homecoming – gặp mặt cựu sinh viên; chuỗi hoạt động Trung thu.</w:t>
      </w:r>
    </w:p>
    <w:p w14:paraId="36B56ACB" w14:textId="1CF0B24C"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10:</w:t>
      </w:r>
      <w:r w:rsidR="005F752B" w:rsidRPr="00130EE3">
        <w:rPr>
          <w:sz w:val="26"/>
          <w:szCs w:val="26"/>
        </w:rPr>
        <w:t xml:space="preserve"> Giải thưởng Hoa Trạng Nguyên; TTU Award; Tan Tao Up’s Day </w:t>
      </w:r>
      <w:r w:rsidRPr="00130EE3">
        <w:rPr>
          <w:sz w:val="26"/>
          <w:szCs w:val="26"/>
        </w:rPr>
        <w:t xml:space="preserve">- </w:t>
      </w:r>
      <w:r w:rsidR="005F752B" w:rsidRPr="00130EE3">
        <w:rPr>
          <w:sz w:val="26"/>
          <w:szCs w:val="26"/>
        </w:rPr>
        <w:t>Ngày hội chào đón tân sinh viên; giới thiệu Website Jobs &amp; Internship Opportunities; hoạt động Halloween.</w:t>
      </w:r>
    </w:p>
    <w:p w14:paraId="68CEBA19" w14:textId="40DF77D2"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11:</w:t>
      </w:r>
      <w:r w:rsidR="005F752B" w:rsidRPr="00130EE3">
        <w:rPr>
          <w:sz w:val="26"/>
          <w:szCs w:val="26"/>
        </w:rPr>
        <w:t xml:space="preserve"> Chuỗi hoạt động tri ân Ngày Nhà giáo Việt Nam 20/11; Hội thao sinh viên; Pool’s Party.</w:t>
      </w:r>
    </w:p>
    <w:p w14:paraId="5DC62E71" w14:textId="5C33A3C1"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12:</w:t>
      </w:r>
      <w:r w:rsidR="005F752B" w:rsidRPr="00130EE3">
        <w:rPr>
          <w:sz w:val="26"/>
          <w:szCs w:val="26"/>
        </w:rPr>
        <w:t xml:space="preserve"> Christmas Events; Lễ Tri ân người hiến xác phục vụ đào tạo và nghiên cứu </w:t>
      </w:r>
      <w:r w:rsidR="001C5DDA" w:rsidRPr="00130EE3">
        <w:rPr>
          <w:sz w:val="26"/>
          <w:szCs w:val="26"/>
        </w:rPr>
        <w:t>Y khoa</w:t>
      </w:r>
      <w:r w:rsidR="005F752B" w:rsidRPr="00130EE3">
        <w:rPr>
          <w:sz w:val="26"/>
          <w:szCs w:val="26"/>
        </w:rPr>
        <w:t>.</w:t>
      </w:r>
    </w:p>
    <w:p w14:paraId="16F08B55" w14:textId="0BE5BC8C"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1:</w:t>
      </w:r>
      <w:r w:rsidR="005F752B" w:rsidRPr="00130EE3">
        <w:rPr>
          <w:sz w:val="26"/>
          <w:szCs w:val="26"/>
        </w:rPr>
        <w:t xml:space="preserve"> Color Spring Camp; Musikfest; chương trình Đánh thức khát vọng; chương trình Kỹ năng học tập đại học; chương trình đồng hành, hỗ trợ sinh viên </w:t>
      </w:r>
      <w:r w:rsidR="00350CCF" w:rsidRPr="00130EE3">
        <w:rPr>
          <w:sz w:val="26"/>
          <w:szCs w:val="26"/>
        </w:rPr>
        <w:br/>
      </w:r>
      <w:r w:rsidR="005F752B" w:rsidRPr="00130EE3">
        <w:rPr>
          <w:sz w:val="26"/>
          <w:szCs w:val="26"/>
        </w:rPr>
        <w:t>“TTU luôn bên bạn”.</w:t>
      </w:r>
    </w:p>
    <w:p w14:paraId="251DED09" w14:textId="31F2AA85" w:rsidR="005F752B" w:rsidRPr="00130EE3" w:rsidRDefault="00AF166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2:</w:t>
      </w:r>
      <w:r w:rsidR="005F752B" w:rsidRPr="00130EE3">
        <w:rPr>
          <w:sz w:val="26"/>
          <w:szCs w:val="26"/>
        </w:rPr>
        <w:t xml:space="preserve"> Cuộc thi Hùng biện tiếng Anh; TTU Career Fair; chuỗi chương trình Career Talk; Open House.</w:t>
      </w:r>
    </w:p>
    <w:p w14:paraId="081B2BBE" w14:textId="15CD38C8" w:rsidR="005F752B" w:rsidRPr="00130EE3" w:rsidRDefault="00C60F9C" w:rsidP="00536545">
      <w:pPr>
        <w:spacing w:after="0" w:line="276" w:lineRule="auto"/>
        <w:ind w:firstLine="709"/>
        <w:jc w:val="both"/>
        <w:rPr>
          <w:sz w:val="26"/>
          <w:szCs w:val="26"/>
        </w:rPr>
      </w:pPr>
      <w:r w:rsidRPr="00130EE3">
        <w:rPr>
          <w:b/>
          <w:bCs/>
          <w:sz w:val="26"/>
          <w:szCs w:val="26"/>
        </w:rPr>
        <w:lastRenderedPageBreak/>
        <w:t xml:space="preserve">- </w:t>
      </w:r>
      <w:r w:rsidR="005F752B" w:rsidRPr="00130EE3">
        <w:rPr>
          <w:b/>
          <w:bCs/>
          <w:sz w:val="26"/>
          <w:szCs w:val="26"/>
        </w:rPr>
        <w:t>Tháng 3:</w:t>
      </w:r>
      <w:r w:rsidR="005F752B" w:rsidRPr="00130EE3">
        <w:rPr>
          <w:sz w:val="26"/>
          <w:szCs w:val="26"/>
        </w:rPr>
        <w:t xml:space="preserve"> Cuộc thi Ươm mầm tài năng </w:t>
      </w:r>
      <w:r w:rsidR="001C5DDA" w:rsidRPr="00130EE3">
        <w:rPr>
          <w:sz w:val="26"/>
          <w:szCs w:val="26"/>
        </w:rPr>
        <w:t>Y khoa</w:t>
      </w:r>
      <w:r w:rsidR="005F752B" w:rsidRPr="00130EE3">
        <w:rPr>
          <w:sz w:val="26"/>
          <w:szCs w:val="26"/>
        </w:rPr>
        <w:t xml:space="preserve">; chương trình “Tôi tỏa sáng </w:t>
      </w:r>
      <w:r w:rsidR="00350CCF" w:rsidRPr="00130EE3">
        <w:rPr>
          <w:sz w:val="26"/>
          <w:szCs w:val="26"/>
        </w:rPr>
        <w:t>-</w:t>
      </w:r>
      <w:r w:rsidR="005F752B" w:rsidRPr="00130EE3">
        <w:rPr>
          <w:sz w:val="26"/>
          <w:szCs w:val="26"/>
        </w:rPr>
        <w:t xml:space="preserve"> I Shine”; Gen Z Khởi nghiệp – Những bước chân đầu tiên; cuộc thi “Chinh phục nhà tuyển dụng”.</w:t>
      </w:r>
    </w:p>
    <w:p w14:paraId="1569D7B7" w14:textId="119719C0" w:rsidR="005F752B" w:rsidRPr="00130EE3" w:rsidRDefault="00C60F9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4:</w:t>
      </w:r>
      <w:r w:rsidR="005F752B" w:rsidRPr="00130EE3">
        <w:rPr>
          <w:sz w:val="26"/>
          <w:szCs w:val="26"/>
        </w:rPr>
        <w:t xml:space="preserve"> Cultural Academic Student Exchange (CASE); Alumni Connection Talk; cuộc thi TTU NextGen Leader’s League.</w:t>
      </w:r>
    </w:p>
    <w:p w14:paraId="18854A18" w14:textId="0E3C23CB" w:rsidR="005F752B" w:rsidRPr="00130EE3" w:rsidRDefault="00C60F9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5:</w:t>
      </w:r>
      <w:r w:rsidR="005F752B" w:rsidRPr="00130EE3">
        <w:rPr>
          <w:sz w:val="26"/>
          <w:szCs w:val="26"/>
        </w:rPr>
        <w:t xml:space="preserve"> Summer Course </w:t>
      </w:r>
      <w:r w:rsidR="00350CCF" w:rsidRPr="00130EE3">
        <w:rPr>
          <w:sz w:val="26"/>
          <w:szCs w:val="26"/>
        </w:rPr>
        <w:t>-</w:t>
      </w:r>
      <w:r w:rsidR="005F752B" w:rsidRPr="00130EE3">
        <w:rPr>
          <w:sz w:val="26"/>
          <w:szCs w:val="26"/>
        </w:rPr>
        <w:t xml:space="preserve"> </w:t>
      </w:r>
      <w:r w:rsidR="00683391" w:rsidRPr="00130EE3">
        <w:rPr>
          <w:sz w:val="26"/>
          <w:szCs w:val="26"/>
        </w:rPr>
        <w:t>C</w:t>
      </w:r>
      <w:r w:rsidR="005F752B" w:rsidRPr="00130EE3">
        <w:rPr>
          <w:sz w:val="26"/>
          <w:szCs w:val="26"/>
        </w:rPr>
        <w:t>hương trình học tập, giao lưu với giảng viên và sinh viên quốc tế.</w:t>
      </w:r>
    </w:p>
    <w:p w14:paraId="4C78408D" w14:textId="7F606EFD" w:rsidR="005F752B" w:rsidRPr="00130EE3" w:rsidRDefault="00C60F9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6:</w:t>
      </w:r>
      <w:r w:rsidR="005F752B" w:rsidRPr="00130EE3">
        <w:rPr>
          <w:sz w:val="26"/>
          <w:szCs w:val="26"/>
        </w:rPr>
        <w:t xml:space="preserve"> Tech-Up </w:t>
      </w:r>
      <w:r w:rsidR="00350CCF" w:rsidRPr="00130EE3">
        <w:rPr>
          <w:sz w:val="26"/>
          <w:szCs w:val="26"/>
        </w:rPr>
        <w:t>-</w:t>
      </w:r>
      <w:r w:rsidR="005F752B" w:rsidRPr="00130EE3">
        <w:rPr>
          <w:sz w:val="26"/>
          <w:szCs w:val="26"/>
        </w:rPr>
        <w:t xml:space="preserve"> </w:t>
      </w:r>
      <w:r w:rsidR="00683391" w:rsidRPr="00130EE3">
        <w:rPr>
          <w:sz w:val="26"/>
          <w:szCs w:val="26"/>
        </w:rPr>
        <w:t>C</w:t>
      </w:r>
      <w:r w:rsidR="005F752B" w:rsidRPr="00130EE3">
        <w:rPr>
          <w:sz w:val="26"/>
          <w:szCs w:val="26"/>
        </w:rPr>
        <w:t xml:space="preserve">hương trình sáng tạo giải pháp Công nghệ </w:t>
      </w:r>
      <w:r w:rsidR="00683391" w:rsidRPr="00130EE3">
        <w:rPr>
          <w:sz w:val="26"/>
          <w:szCs w:val="26"/>
        </w:rPr>
        <w:t>-</w:t>
      </w:r>
      <w:r w:rsidR="005F752B" w:rsidRPr="00130EE3">
        <w:rPr>
          <w:sz w:val="26"/>
          <w:szCs w:val="26"/>
        </w:rPr>
        <w:t xml:space="preserve"> Khoa học </w:t>
      </w:r>
      <w:r w:rsidR="00683391" w:rsidRPr="00130EE3">
        <w:rPr>
          <w:sz w:val="26"/>
          <w:szCs w:val="26"/>
        </w:rPr>
        <w:t>-</w:t>
      </w:r>
      <w:r w:rsidR="005F752B" w:rsidRPr="00130EE3">
        <w:rPr>
          <w:sz w:val="26"/>
          <w:szCs w:val="26"/>
        </w:rPr>
        <w:t xml:space="preserve"> Kinh doanh; Tiếp sức mùa thi; Chương trình thực tập Hoa Kỳ.</w:t>
      </w:r>
    </w:p>
    <w:p w14:paraId="3C514627" w14:textId="50A31102" w:rsidR="005F752B" w:rsidRPr="00130EE3" w:rsidRDefault="00C60F9C" w:rsidP="00536545">
      <w:pPr>
        <w:spacing w:after="0" w:line="276" w:lineRule="auto"/>
        <w:ind w:firstLine="709"/>
        <w:jc w:val="both"/>
        <w:rPr>
          <w:sz w:val="26"/>
          <w:szCs w:val="26"/>
        </w:rPr>
      </w:pPr>
      <w:r w:rsidRPr="00130EE3">
        <w:rPr>
          <w:b/>
          <w:bCs/>
          <w:sz w:val="26"/>
          <w:szCs w:val="26"/>
        </w:rPr>
        <w:t xml:space="preserve">- </w:t>
      </w:r>
      <w:r w:rsidR="005F752B" w:rsidRPr="00130EE3">
        <w:rPr>
          <w:b/>
          <w:bCs/>
          <w:sz w:val="26"/>
          <w:szCs w:val="26"/>
        </w:rPr>
        <w:t>Tháng 7:</w:t>
      </w:r>
      <w:r w:rsidR="005F752B" w:rsidRPr="00130EE3">
        <w:rPr>
          <w:sz w:val="26"/>
          <w:szCs w:val="26"/>
        </w:rPr>
        <w:t xml:space="preserve"> Summer Service Camp (SSC) </w:t>
      </w:r>
      <w:r w:rsidR="00683391" w:rsidRPr="00130EE3">
        <w:rPr>
          <w:sz w:val="26"/>
          <w:szCs w:val="26"/>
        </w:rPr>
        <w:t>-</w:t>
      </w:r>
      <w:r w:rsidR="005F752B" w:rsidRPr="00130EE3">
        <w:rPr>
          <w:sz w:val="26"/>
          <w:szCs w:val="26"/>
        </w:rPr>
        <w:t xml:space="preserve"> hoạt động tình nguyện vì cộng đồng; Kỳ học quân sự và các hoạt động rèn luyện tập thể.</w:t>
      </w:r>
    </w:p>
    <w:p w14:paraId="526C2F42" w14:textId="7238C5A5" w:rsidR="008C257B" w:rsidRPr="00130EE3" w:rsidRDefault="005F752B" w:rsidP="00536545">
      <w:pPr>
        <w:spacing w:line="276" w:lineRule="auto"/>
        <w:ind w:firstLine="709"/>
        <w:jc w:val="both"/>
        <w:rPr>
          <w:sz w:val="26"/>
          <w:szCs w:val="26"/>
        </w:rPr>
      </w:pPr>
      <w:r w:rsidRPr="00130EE3">
        <w:rPr>
          <w:sz w:val="26"/>
          <w:szCs w:val="26"/>
        </w:rPr>
        <w:t>Thông qua chuỗi hoạt động này, sinh viên có cơ hội mở rộng kiến thức, phát triển kỹ năng, kết nối doanh nghiệp, tăng cường trải nghiệm thực tế, hội nhập quốc tế và xây dựng đời sống sinh viên năng động trong suốt quá trình học tập tại Trường.</w:t>
      </w:r>
    </w:p>
    <w:p w14:paraId="02BA48CE" w14:textId="1A767A4E" w:rsidR="008D0FB9" w:rsidRPr="00130EE3" w:rsidRDefault="008D0FB9" w:rsidP="00536545">
      <w:pPr>
        <w:pStyle w:val="u1"/>
        <w:spacing w:before="0" w:after="0" w:line="276" w:lineRule="auto"/>
        <w:rPr>
          <w:b/>
          <w:bCs/>
          <w:color w:val="auto"/>
          <w:sz w:val="26"/>
          <w:szCs w:val="26"/>
        </w:rPr>
      </w:pPr>
      <w:r w:rsidRPr="00130EE3">
        <w:rPr>
          <w:color w:val="auto"/>
          <w:sz w:val="26"/>
          <w:szCs w:val="26"/>
        </w:rPr>
        <w:tab/>
      </w:r>
      <w:bookmarkStart w:id="144" w:name="_Toc240641832"/>
      <w:r w:rsidRPr="00130EE3">
        <w:rPr>
          <w:b/>
          <w:bCs/>
          <w:color w:val="auto"/>
          <w:sz w:val="26"/>
          <w:szCs w:val="26"/>
        </w:rPr>
        <w:t xml:space="preserve">VII. </w:t>
      </w:r>
      <w:r w:rsidR="009C0478" w:rsidRPr="00130EE3">
        <w:rPr>
          <w:b/>
          <w:bCs/>
          <w:color w:val="auto"/>
          <w:sz w:val="26"/>
          <w:szCs w:val="26"/>
        </w:rPr>
        <w:t>Hợp tác doanh nghiệp</w:t>
      </w:r>
      <w:bookmarkEnd w:id="144"/>
    </w:p>
    <w:p w14:paraId="2D88F5BB" w14:textId="4AF08BED" w:rsidR="001B459F" w:rsidRPr="00130EE3" w:rsidRDefault="001B459F" w:rsidP="000B25A6">
      <w:pPr>
        <w:spacing w:after="0" w:line="276" w:lineRule="auto"/>
        <w:rPr>
          <w:b/>
          <w:bCs/>
          <w:sz w:val="26"/>
          <w:szCs w:val="26"/>
        </w:rPr>
      </w:pPr>
      <w:r w:rsidRPr="00130EE3">
        <w:rPr>
          <w:b/>
          <w:bCs/>
          <w:sz w:val="26"/>
          <w:szCs w:val="26"/>
        </w:rPr>
        <w:tab/>
        <w:t>1. Giới thiệu sinh viên thực tập</w:t>
      </w:r>
    </w:p>
    <w:p w14:paraId="04D0A461" w14:textId="66916A8B" w:rsidR="005E6A4D" w:rsidRPr="00130EE3" w:rsidRDefault="00781711" w:rsidP="00536545">
      <w:pPr>
        <w:spacing w:after="0" w:line="276" w:lineRule="auto"/>
        <w:ind w:firstLine="709"/>
        <w:jc w:val="both"/>
        <w:rPr>
          <w:sz w:val="26"/>
          <w:szCs w:val="26"/>
        </w:rPr>
      </w:pPr>
      <w:r w:rsidRPr="00130EE3">
        <w:rPr>
          <w:sz w:val="26"/>
          <w:szCs w:val="26"/>
        </w:rPr>
        <w:t xml:space="preserve">- </w:t>
      </w:r>
      <w:r w:rsidR="005E6A4D" w:rsidRPr="00130EE3">
        <w:rPr>
          <w:sz w:val="26"/>
          <w:szCs w:val="26"/>
        </w:rPr>
        <w:t>Nhà trường tăng cường phối hợp với các doanh nghiệp, cơ quan và đơn vị</w:t>
      </w:r>
      <w:r w:rsidRPr="00130EE3">
        <w:rPr>
          <w:sz w:val="26"/>
          <w:szCs w:val="26"/>
        </w:rPr>
        <w:t xml:space="preserve"> </w:t>
      </w:r>
      <w:r w:rsidR="005E6A4D" w:rsidRPr="00130EE3">
        <w:rPr>
          <w:sz w:val="26"/>
          <w:szCs w:val="26"/>
        </w:rPr>
        <w:t>đối tác để giới thiệu, kết nối sinh viên tham gia thực tập, kiến tập và trải nghiệm môi</w:t>
      </w:r>
      <w:r w:rsidRPr="00130EE3">
        <w:rPr>
          <w:sz w:val="26"/>
          <w:szCs w:val="26"/>
        </w:rPr>
        <w:t xml:space="preserve"> </w:t>
      </w:r>
      <w:r w:rsidR="005E6A4D" w:rsidRPr="00130EE3">
        <w:rPr>
          <w:sz w:val="26"/>
          <w:szCs w:val="26"/>
        </w:rPr>
        <w:t>trường làm việc thực tế phù hợp với ngành đào tạo.</w:t>
      </w:r>
    </w:p>
    <w:p w14:paraId="533EDD4D" w14:textId="72CB600E" w:rsidR="005E6A4D" w:rsidRPr="00130EE3" w:rsidRDefault="00781711" w:rsidP="00536545">
      <w:pPr>
        <w:spacing w:after="0" w:line="276" w:lineRule="auto"/>
        <w:ind w:firstLine="709"/>
        <w:jc w:val="both"/>
        <w:rPr>
          <w:sz w:val="26"/>
          <w:szCs w:val="26"/>
        </w:rPr>
      </w:pPr>
      <w:r w:rsidRPr="00130EE3">
        <w:rPr>
          <w:sz w:val="26"/>
          <w:szCs w:val="26"/>
        </w:rPr>
        <w:t xml:space="preserve">- </w:t>
      </w:r>
      <w:r w:rsidR="005E6A4D" w:rsidRPr="00130EE3">
        <w:rPr>
          <w:sz w:val="26"/>
          <w:szCs w:val="26"/>
        </w:rPr>
        <w:t>Sinh viên được tạo điều kiện thực tập tại các doanh nghiệp trong Khu công nghiệp Tân Đức, Khu công nghiệp Tân Tạo, cùng nhiều doanh nghiệp, đơn vị đối tác và các cơ quan, tổ chức khác phù hợp với chuyên môn.</w:t>
      </w:r>
    </w:p>
    <w:p w14:paraId="12A57CC2" w14:textId="11408704" w:rsidR="005E6A4D" w:rsidRPr="00130EE3" w:rsidRDefault="00781711" w:rsidP="00536545">
      <w:pPr>
        <w:spacing w:after="0" w:line="276" w:lineRule="auto"/>
        <w:ind w:firstLine="709"/>
        <w:jc w:val="both"/>
        <w:rPr>
          <w:sz w:val="26"/>
          <w:szCs w:val="26"/>
        </w:rPr>
      </w:pPr>
      <w:r w:rsidRPr="00130EE3">
        <w:rPr>
          <w:sz w:val="26"/>
          <w:szCs w:val="26"/>
        </w:rPr>
        <w:t xml:space="preserve">- </w:t>
      </w:r>
      <w:r w:rsidR="005E6A4D" w:rsidRPr="00130EE3">
        <w:rPr>
          <w:sz w:val="26"/>
          <w:szCs w:val="26"/>
        </w:rPr>
        <w:t>Thông qua quá trình thực tập, sinh viên có cơ hội vận dụng kiến thức chuyên môn vào thực tế, rèn luyện kỹ năng nghề nghiệp, tác phong công nghiệp, làm quen với môi trường doanh nghiệp và mở rộng cơ hội việc làm sau khi tốt nghiệp.</w:t>
      </w:r>
    </w:p>
    <w:p w14:paraId="4E6579D4" w14:textId="187AF285" w:rsidR="001B459F" w:rsidRPr="00130EE3" w:rsidRDefault="001B459F" w:rsidP="000B25A6">
      <w:pPr>
        <w:spacing w:before="240" w:after="0" w:line="276" w:lineRule="auto"/>
        <w:rPr>
          <w:b/>
          <w:bCs/>
          <w:sz w:val="26"/>
          <w:szCs w:val="26"/>
        </w:rPr>
      </w:pPr>
      <w:r w:rsidRPr="00130EE3">
        <w:rPr>
          <w:b/>
          <w:bCs/>
          <w:sz w:val="26"/>
          <w:szCs w:val="26"/>
        </w:rPr>
        <w:tab/>
        <w:t>2. Kết nối tham quan, trải nghiệm doanh nghiệp</w:t>
      </w:r>
    </w:p>
    <w:p w14:paraId="2A132C9E" w14:textId="53C6F2EC" w:rsidR="00C7657E" w:rsidRPr="00130EE3" w:rsidRDefault="00781711" w:rsidP="00536545">
      <w:pPr>
        <w:spacing w:after="0" w:line="276" w:lineRule="auto"/>
        <w:ind w:firstLine="709"/>
        <w:jc w:val="both"/>
        <w:rPr>
          <w:sz w:val="26"/>
          <w:szCs w:val="26"/>
        </w:rPr>
      </w:pPr>
      <w:r w:rsidRPr="00130EE3">
        <w:rPr>
          <w:sz w:val="26"/>
          <w:szCs w:val="26"/>
        </w:rPr>
        <w:t xml:space="preserve">- </w:t>
      </w:r>
      <w:r w:rsidR="00C7657E" w:rsidRPr="00130EE3">
        <w:rPr>
          <w:sz w:val="26"/>
          <w:szCs w:val="26"/>
        </w:rPr>
        <w:t xml:space="preserve">Nhà trường phối hợp với các doanh nghiệp, đơn vị đối tác tổ chức các chương trình tham quan, kiến tập và trải nghiệm thực tế dành cho sinh viên. Qua đó, sinh viên có cơ hội tìm hiểu môi trường làm việc, quy trình sản xuất </w:t>
      </w:r>
      <w:r w:rsidR="00C03B6A" w:rsidRPr="00130EE3">
        <w:rPr>
          <w:sz w:val="26"/>
          <w:szCs w:val="26"/>
        </w:rPr>
        <w:t>-</w:t>
      </w:r>
      <w:r w:rsidR="00C7657E" w:rsidRPr="00130EE3">
        <w:rPr>
          <w:sz w:val="26"/>
          <w:szCs w:val="26"/>
        </w:rPr>
        <w:t xml:space="preserve"> vận hành, văn hóa doanh nghiệp, yêu cầu của từng vị trí việc làm và định hướng nghề nghiệp phù hợp với ngành đào tạo.</w:t>
      </w:r>
    </w:p>
    <w:p w14:paraId="3CA36245" w14:textId="59305BC3" w:rsidR="00C7657E" w:rsidRPr="00130EE3" w:rsidRDefault="00781711" w:rsidP="00536545">
      <w:pPr>
        <w:spacing w:after="0" w:line="276" w:lineRule="auto"/>
        <w:ind w:firstLine="709"/>
        <w:jc w:val="both"/>
        <w:rPr>
          <w:sz w:val="26"/>
          <w:szCs w:val="26"/>
        </w:rPr>
      </w:pPr>
      <w:r w:rsidRPr="00130EE3">
        <w:rPr>
          <w:sz w:val="26"/>
          <w:szCs w:val="26"/>
        </w:rPr>
        <w:t xml:space="preserve">- </w:t>
      </w:r>
      <w:r w:rsidR="00C7657E" w:rsidRPr="00130EE3">
        <w:rPr>
          <w:sz w:val="26"/>
          <w:szCs w:val="26"/>
        </w:rPr>
        <w:t>Trong thời gian qua, sinh viên đã được kết nối tham quan, trải nghiệm tại một số doanh nghiệp như Công ty TNHH Seiko, Nhà máy Yakult, Công ty TNHH Vận tải Phan Khánh và nhiều doanh nghiệp, đơn vị đối tác khác.</w:t>
      </w:r>
    </w:p>
    <w:p w14:paraId="4991B9E2" w14:textId="5B5DF28C" w:rsidR="00C7657E" w:rsidRPr="00130EE3" w:rsidRDefault="00781711" w:rsidP="00536545">
      <w:pPr>
        <w:spacing w:after="0" w:line="276" w:lineRule="auto"/>
        <w:ind w:firstLine="709"/>
        <w:jc w:val="both"/>
        <w:rPr>
          <w:sz w:val="26"/>
          <w:szCs w:val="26"/>
        </w:rPr>
      </w:pPr>
      <w:r w:rsidRPr="00130EE3">
        <w:rPr>
          <w:sz w:val="26"/>
          <w:szCs w:val="26"/>
        </w:rPr>
        <w:t xml:space="preserve">- </w:t>
      </w:r>
      <w:r w:rsidR="00C7657E" w:rsidRPr="00130EE3">
        <w:rPr>
          <w:sz w:val="26"/>
          <w:szCs w:val="26"/>
        </w:rPr>
        <w:t>Hoạt động này giúp sinh viên gắn kiến thức lý thuyết với thực tiễn, nâng cao hiểu biết về ngành nghề, rèn luyện kỹ năng nghề nghiệp, đồng thời mở rộng cơ hội thực tập và việc làm sau khi tốt nghiệp.</w:t>
      </w:r>
    </w:p>
    <w:p w14:paraId="5E801D60" w14:textId="5824EEF9" w:rsidR="00BA2526" w:rsidRPr="00130EE3" w:rsidRDefault="00CF4F7B" w:rsidP="00536545">
      <w:pPr>
        <w:pStyle w:val="u1"/>
        <w:spacing w:line="276" w:lineRule="auto"/>
        <w:ind w:firstLine="709"/>
        <w:rPr>
          <w:rFonts w:cstheme="majorHAnsi"/>
          <w:color w:val="auto"/>
          <w:sz w:val="26"/>
          <w:szCs w:val="26"/>
        </w:rPr>
      </w:pPr>
      <w:bookmarkStart w:id="145" w:name="_Toc240641833"/>
      <w:r w:rsidRPr="00130EE3">
        <w:rPr>
          <w:rFonts w:cstheme="majorHAnsi"/>
          <w:b/>
          <w:bCs/>
          <w:color w:val="auto"/>
          <w:sz w:val="26"/>
          <w:szCs w:val="26"/>
        </w:rPr>
        <w:lastRenderedPageBreak/>
        <w:t>V</w:t>
      </w:r>
      <w:r w:rsidR="0039301A" w:rsidRPr="00130EE3">
        <w:rPr>
          <w:rFonts w:cstheme="majorHAnsi"/>
          <w:b/>
          <w:bCs/>
          <w:color w:val="auto"/>
          <w:sz w:val="26"/>
          <w:szCs w:val="26"/>
        </w:rPr>
        <w:t>I</w:t>
      </w:r>
      <w:r w:rsidR="009C0478" w:rsidRPr="00130EE3">
        <w:rPr>
          <w:rFonts w:cstheme="majorHAnsi"/>
          <w:b/>
          <w:bCs/>
          <w:color w:val="auto"/>
          <w:sz w:val="26"/>
          <w:szCs w:val="26"/>
        </w:rPr>
        <w:t>II</w:t>
      </w:r>
      <w:r w:rsidRPr="00130EE3">
        <w:rPr>
          <w:rFonts w:cstheme="majorHAnsi"/>
          <w:b/>
          <w:bCs/>
          <w:color w:val="auto"/>
          <w:sz w:val="26"/>
          <w:szCs w:val="26"/>
        </w:rPr>
        <w:t>.</w:t>
      </w:r>
      <w:r w:rsidR="00BA2526" w:rsidRPr="00130EE3">
        <w:rPr>
          <w:rFonts w:cstheme="majorHAnsi"/>
          <w:b/>
          <w:bCs/>
          <w:color w:val="auto"/>
          <w:sz w:val="26"/>
          <w:szCs w:val="26"/>
        </w:rPr>
        <w:t xml:space="preserve"> Câu lạc bộ, đội, nhó</w:t>
      </w:r>
      <w:r w:rsidR="004D4B83" w:rsidRPr="00130EE3">
        <w:rPr>
          <w:rFonts w:cstheme="majorHAnsi"/>
          <w:b/>
          <w:bCs/>
          <w:color w:val="auto"/>
          <w:sz w:val="26"/>
          <w:szCs w:val="26"/>
        </w:rPr>
        <w:t>m</w:t>
      </w:r>
      <w:bookmarkEnd w:id="145"/>
    </w:p>
    <w:p w14:paraId="73F3C5B6" w14:textId="26337E37" w:rsidR="00BA2526" w:rsidRPr="00130EE3" w:rsidRDefault="00781711"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Là hoạt động giúp những sinh viên có cùng sở thích, đam mê, mong muốn được làm việc nhóm tham gia các lĩnh vực: học thuật, nghề nghiệp, văn hóa, văn nghệ, thể thao, nghiên cứu,…</w:t>
      </w:r>
    </w:p>
    <w:p w14:paraId="69F4CF26" w14:textId="1345ABAB" w:rsidR="00BA2526" w:rsidRPr="00130EE3" w:rsidRDefault="00781711"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Sinh viên được khuyến khích và tạo điều kiện để tham gia các câu lạc bộ, đội, nhóm theo sở thích, văn thể mỹ, học thuật, nghề nghiệp, kỹ năng,…</w:t>
      </w:r>
    </w:p>
    <w:p w14:paraId="6FBBE4B4" w14:textId="77E6F8A8" w:rsidR="00BA2526" w:rsidRPr="00130EE3" w:rsidRDefault="00781711"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Hiện nay, hệ thống câu lạc bộ, đội, nhóm được quản lý bởi Phòng Công tác sinh viên và Hợp tác </w:t>
      </w:r>
      <w:r w:rsidR="00E658FB" w:rsidRPr="00130EE3">
        <w:rPr>
          <w:rFonts w:asciiTheme="majorHAnsi" w:hAnsiTheme="majorHAnsi" w:cstheme="majorHAnsi"/>
          <w:sz w:val="26"/>
          <w:szCs w:val="26"/>
        </w:rPr>
        <w:t>d</w:t>
      </w:r>
      <w:r w:rsidR="00BA2526" w:rsidRPr="00130EE3">
        <w:rPr>
          <w:rFonts w:asciiTheme="majorHAnsi" w:hAnsiTheme="majorHAnsi" w:cstheme="majorHAnsi"/>
          <w:sz w:val="26"/>
          <w:szCs w:val="26"/>
        </w:rPr>
        <w:t>oanh nghiệp.</w:t>
      </w:r>
    </w:p>
    <w:p w14:paraId="1641CFEB" w14:textId="29B1FAA7" w:rsidR="00BA2526" w:rsidRPr="00130EE3" w:rsidRDefault="00781711" w:rsidP="00536545">
      <w:pPr>
        <w:spacing w:after="0" w:line="276" w:lineRule="auto"/>
        <w:ind w:firstLine="709"/>
        <w:jc w:val="both"/>
        <w:rPr>
          <w:rFonts w:asciiTheme="majorHAnsi" w:hAnsiTheme="majorHAnsi" w:cstheme="majorHAnsi"/>
          <w:sz w:val="26"/>
          <w:szCs w:val="26"/>
        </w:rPr>
      </w:pPr>
      <w:r w:rsidRPr="00130EE3">
        <w:rPr>
          <w:sz w:val="26"/>
          <w:szCs w:val="26"/>
        </w:rPr>
        <w:t xml:space="preserve">- </w:t>
      </w:r>
      <w:r w:rsidR="00D811DB" w:rsidRPr="00130EE3">
        <w:rPr>
          <w:sz w:val="26"/>
          <w:szCs w:val="26"/>
        </w:rPr>
        <w:t>Để tham gia, sinh viên liên hệ Ban Chủ nhiệm câu lạc bộ/đội/nhóm; việc tham gia trên tinh thần tự nguyện và phải chấp hành nội quy, nội dung, lịch sinh hoạt</w:t>
      </w:r>
      <w:r w:rsidR="00BA2526" w:rsidRPr="00130EE3">
        <w:rPr>
          <w:rFonts w:asciiTheme="majorHAnsi" w:hAnsiTheme="majorHAnsi" w:cstheme="majorHAnsi"/>
          <w:sz w:val="26"/>
          <w:szCs w:val="26"/>
        </w:rPr>
        <w:t xml:space="preserve"> của </w:t>
      </w:r>
      <w:r w:rsidR="007C3D79" w:rsidRPr="00130EE3">
        <w:rPr>
          <w:rFonts w:asciiTheme="majorHAnsi" w:hAnsiTheme="majorHAnsi" w:cstheme="majorHAnsi"/>
          <w:sz w:val="26"/>
          <w:szCs w:val="26"/>
        </w:rPr>
        <w:br/>
      </w:r>
      <w:r w:rsidR="00BA2526" w:rsidRPr="00130EE3">
        <w:rPr>
          <w:rFonts w:asciiTheme="majorHAnsi" w:hAnsiTheme="majorHAnsi" w:cstheme="majorHAnsi"/>
          <w:sz w:val="26"/>
          <w:szCs w:val="26"/>
        </w:rPr>
        <w:t>đơn vị.</w:t>
      </w:r>
    </w:p>
    <w:p w14:paraId="6C8DA39B" w14:textId="3F66776B" w:rsidR="0041082B" w:rsidRPr="00130EE3" w:rsidRDefault="00781711"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Đầu mỗi năm học hoặc mỗi học kỳ, các câu lạc bộ, đội, nhóm sẽ tuyển </w:t>
      </w:r>
      <w:r w:rsidR="007C3D79" w:rsidRPr="00130EE3">
        <w:rPr>
          <w:rFonts w:asciiTheme="majorHAnsi" w:hAnsiTheme="majorHAnsi" w:cstheme="majorHAnsi"/>
          <w:sz w:val="26"/>
          <w:szCs w:val="26"/>
        </w:rPr>
        <w:br/>
      </w:r>
      <w:r w:rsidR="00BA2526" w:rsidRPr="00130EE3">
        <w:rPr>
          <w:rFonts w:asciiTheme="majorHAnsi" w:hAnsiTheme="majorHAnsi" w:cstheme="majorHAnsi"/>
          <w:sz w:val="26"/>
          <w:szCs w:val="26"/>
        </w:rPr>
        <w:t>thành viên.</w:t>
      </w:r>
    </w:p>
    <w:p w14:paraId="372BC5CA" w14:textId="798ACB98" w:rsidR="005E1366" w:rsidRPr="00130EE3" w:rsidRDefault="005E136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Các câu lạc bộ:</w:t>
      </w:r>
    </w:p>
    <w:p w14:paraId="6F482540" w14:textId="5BAE920A" w:rsidR="005E1366" w:rsidRPr="00130EE3" w:rsidRDefault="005E1366" w:rsidP="001457C4">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1.</w:t>
      </w:r>
      <w:r w:rsidR="001457C4" w:rsidRPr="00130EE3">
        <w:rPr>
          <w:rFonts w:asciiTheme="majorHAnsi" w:hAnsiTheme="majorHAnsi" w:cstheme="majorHAnsi"/>
          <w:sz w:val="26"/>
          <w:szCs w:val="26"/>
        </w:rPr>
        <w:t xml:space="preserve"> Câu lạc bộ Tổ chức sự kiện </w:t>
      </w:r>
      <w:r w:rsidR="00DF68AE" w:rsidRPr="00130EE3">
        <w:rPr>
          <w:rFonts w:asciiTheme="majorHAnsi" w:hAnsiTheme="majorHAnsi" w:cstheme="majorHAnsi"/>
          <w:sz w:val="26"/>
          <w:szCs w:val="26"/>
        </w:rPr>
        <w:t>|</w:t>
      </w:r>
      <w:r w:rsidR="001457C4" w:rsidRPr="00130EE3">
        <w:rPr>
          <w:rFonts w:asciiTheme="majorHAnsi" w:hAnsiTheme="majorHAnsi" w:cstheme="majorHAnsi"/>
          <w:sz w:val="26"/>
          <w:szCs w:val="26"/>
        </w:rPr>
        <w:t xml:space="preserve"> </w:t>
      </w:r>
      <w:r w:rsidRPr="00130EE3">
        <w:rPr>
          <w:rFonts w:asciiTheme="majorHAnsi" w:hAnsiTheme="majorHAnsi" w:cstheme="majorHAnsi"/>
          <w:sz w:val="26"/>
          <w:szCs w:val="26"/>
        </w:rPr>
        <w:t>E-ZONE (EZ)</w:t>
      </w:r>
    </w:p>
    <w:p w14:paraId="3DC9E815" w14:textId="053C95F4" w:rsidR="005E1366" w:rsidRPr="00130EE3" w:rsidRDefault="005E1366" w:rsidP="00FA0617">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2. </w:t>
      </w:r>
      <w:r w:rsidR="001457C4" w:rsidRPr="00130EE3">
        <w:rPr>
          <w:rFonts w:asciiTheme="majorHAnsi" w:hAnsiTheme="majorHAnsi" w:cstheme="majorHAnsi"/>
          <w:sz w:val="26"/>
          <w:szCs w:val="26"/>
        </w:rPr>
        <w:t xml:space="preserve">Câu lạc bộ </w:t>
      </w:r>
      <w:r w:rsidRPr="00130EE3">
        <w:rPr>
          <w:rFonts w:asciiTheme="majorHAnsi" w:hAnsiTheme="majorHAnsi" w:cstheme="majorHAnsi"/>
          <w:sz w:val="26"/>
          <w:szCs w:val="26"/>
        </w:rPr>
        <w:t>Thanh niên xung kích</w:t>
      </w:r>
      <w:r w:rsidR="00FA0617" w:rsidRPr="00130EE3">
        <w:rPr>
          <w:rFonts w:asciiTheme="majorHAnsi" w:hAnsiTheme="majorHAnsi" w:cstheme="majorHAnsi"/>
          <w:sz w:val="26"/>
          <w:szCs w:val="26"/>
        </w:rPr>
        <w:t xml:space="preserve"> | </w:t>
      </w:r>
      <w:r w:rsidR="00FA6C94" w:rsidRPr="00130EE3">
        <w:rPr>
          <w:rFonts w:asciiTheme="majorHAnsi" w:hAnsiTheme="majorHAnsi" w:cstheme="majorHAnsi"/>
          <w:sz w:val="26"/>
          <w:szCs w:val="26"/>
        </w:rPr>
        <w:t xml:space="preserve">Youth Volunteer </w:t>
      </w:r>
      <w:r w:rsidRPr="00130EE3">
        <w:rPr>
          <w:rFonts w:asciiTheme="majorHAnsi" w:hAnsiTheme="majorHAnsi" w:cstheme="majorHAnsi"/>
          <w:sz w:val="26"/>
          <w:szCs w:val="26"/>
        </w:rPr>
        <w:t>(TNXK)</w:t>
      </w:r>
    </w:p>
    <w:p w14:paraId="05D953C3" w14:textId="6EE45329" w:rsidR="005E1366" w:rsidRPr="00130EE3" w:rsidRDefault="005E136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3. </w:t>
      </w:r>
      <w:r w:rsidR="006E5CFB" w:rsidRPr="00130EE3">
        <w:rPr>
          <w:rFonts w:asciiTheme="majorHAnsi" w:hAnsiTheme="majorHAnsi" w:cstheme="majorHAnsi"/>
          <w:sz w:val="26"/>
          <w:szCs w:val="26"/>
        </w:rPr>
        <w:t xml:space="preserve">Câu lạc bộ Âm nhạc </w:t>
      </w:r>
      <w:r w:rsidR="00AD7127" w:rsidRPr="00130EE3">
        <w:rPr>
          <w:rFonts w:asciiTheme="majorHAnsi" w:hAnsiTheme="majorHAnsi" w:cstheme="majorHAnsi"/>
          <w:sz w:val="26"/>
          <w:szCs w:val="26"/>
        </w:rPr>
        <w:t>|</w:t>
      </w:r>
      <w:r w:rsidR="006E5CFB" w:rsidRPr="00130EE3">
        <w:rPr>
          <w:rFonts w:asciiTheme="majorHAnsi" w:hAnsiTheme="majorHAnsi" w:cstheme="majorHAnsi"/>
          <w:sz w:val="26"/>
          <w:szCs w:val="26"/>
        </w:rPr>
        <w:t xml:space="preserve"> </w:t>
      </w:r>
      <w:r w:rsidRPr="00130EE3">
        <w:rPr>
          <w:rFonts w:asciiTheme="majorHAnsi" w:hAnsiTheme="majorHAnsi" w:cstheme="majorHAnsi"/>
          <w:sz w:val="26"/>
          <w:szCs w:val="26"/>
        </w:rPr>
        <w:t>Feel The Beat (FTB)</w:t>
      </w:r>
    </w:p>
    <w:p w14:paraId="7D6F030D" w14:textId="58628901" w:rsidR="005E1366" w:rsidRPr="00130EE3" w:rsidRDefault="005E136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4. </w:t>
      </w:r>
      <w:r w:rsidR="006E5CFB" w:rsidRPr="00130EE3">
        <w:rPr>
          <w:rFonts w:asciiTheme="majorHAnsi" w:hAnsiTheme="majorHAnsi" w:cstheme="majorHAnsi"/>
          <w:sz w:val="26"/>
          <w:szCs w:val="26"/>
        </w:rPr>
        <w:t xml:space="preserve">Câu lạc bộ Tiếng Anh </w:t>
      </w:r>
      <w:r w:rsidR="00AD7127" w:rsidRPr="00130EE3">
        <w:rPr>
          <w:rFonts w:asciiTheme="majorHAnsi" w:hAnsiTheme="majorHAnsi" w:cstheme="majorHAnsi"/>
          <w:sz w:val="26"/>
          <w:szCs w:val="26"/>
        </w:rPr>
        <w:t>|</w:t>
      </w:r>
      <w:r w:rsidR="00CC315D" w:rsidRPr="00130EE3">
        <w:rPr>
          <w:rFonts w:asciiTheme="majorHAnsi" w:hAnsiTheme="majorHAnsi" w:cstheme="majorHAnsi"/>
          <w:sz w:val="26"/>
          <w:szCs w:val="26"/>
        </w:rPr>
        <w:t xml:space="preserve"> </w:t>
      </w:r>
      <w:r w:rsidRPr="00130EE3">
        <w:rPr>
          <w:rFonts w:asciiTheme="majorHAnsi" w:hAnsiTheme="majorHAnsi" w:cstheme="majorHAnsi"/>
          <w:sz w:val="26"/>
          <w:szCs w:val="26"/>
        </w:rPr>
        <w:t>Tan Tao English Club (</w:t>
      </w:r>
      <w:r w:rsidR="00CC315D" w:rsidRPr="00130EE3">
        <w:rPr>
          <w:rFonts w:asciiTheme="majorHAnsi" w:hAnsiTheme="majorHAnsi" w:cstheme="majorHAnsi"/>
          <w:sz w:val="26"/>
          <w:szCs w:val="26"/>
        </w:rPr>
        <w:t>T</w:t>
      </w:r>
      <w:r w:rsidRPr="00130EE3">
        <w:rPr>
          <w:rFonts w:asciiTheme="majorHAnsi" w:hAnsiTheme="majorHAnsi" w:cstheme="majorHAnsi"/>
          <w:sz w:val="26"/>
          <w:szCs w:val="26"/>
        </w:rPr>
        <w:t>TEC)</w:t>
      </w:r>
    </w:p>
    <w:p w14:paraId="26D5182A" w14:textId="52A87A5A" w:rsidR="005E1366" w:rsidRPr="00130EE3" w:rsidRDefault="005E136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5. </w:t>
      </w:r>
      <w:r w:rsidR="00CC315D" w:rsidRPr="00130EE3">
        <w:rPr>
          <w:rFonts w:asciiTheme="majorHAnsi" w:hAnsiTheme="majorHAnsi" w:cstheme="majorHAnsi"/>
          <w:sz w:val="26"/>
          <w:szCs w:val="26"/>
        </w:rPr>
        <w:t xml:space="preserve">Câu lạc bộ Thể thao </w:t>
      </w:r>
      <w:r w:rsidR="000B1192" w:rsidRPr="00130EE3">
        <w:rPr>
          <w:rFonts w:asciiTheme="majorHAnsi" w:hAnsiTheme="majorHAnsi" w:cstheme="majorHAnsi"/>
          <w:sz w:val="26"/>
          <w:szCs w:val="26"/>
        </w:rPr>
        <w:t>|</w:t>
      </w:r>
      <w:r w:rsidR="00CC315D" w:rsidRPr="00130EE3">
        <w:rPr>
          <w:rFonts w:asciiTheme="majorHAnsi" w:hAnsiTheme="majorHAnsi" w:cstheme="majorHAnsi"/>
          <w:sz w:val="26"/>
          <w:szCs w:val="26"/>
        </w:rPr>
        <w:t xml:space="preserve"> </w:t>
      </w:r>
      <w:r w:rsidRPr="00130EE3">
        <w:rPr>
          <w:rFonts w:asciiTheme="majorHAnsi" w:hAnsiTheme="majorHAnsi" w:cstheme="majorHAnsi"/>
          <w:sz w:val="26"/>
          <w:szCs w:val="26"/>
        </w:rPr>
        <w:t>Tan Tao Sport Club (TTSC)</w:t>
      </w:r>
    </w:p>
    <w:p w14:paraId="580CC245" w14:textId="2306CEF1" w:rsidR="005E1366" w:rsidRPr="00130EE3" w:rsidRDefault="005E136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6. </w:t>
      </w:r>
      <w:r w:rsidR="00CC315D" w:rsidRPr="00130EE3">
        <w:rPr>
          <w:rFonts w:asciiTheme="majorHAnsi" w:hAnsiTheme="majorHAnsi" w:cstheme="majorHAnsi"/>
          <w:sz w:val="26"/>
          <w:szCs w:val="26"/>
        </w:rPr>
        <w:t xml:space="preserve">Câu lạc bộ </w:t>
      </w:r>
      <w:r w:rsidRPr="00130EE3">
        <w:rPr>
          <w:rFonts w:asciiTheme="majorHAnsi" w:hAnsiTheme="majorHAnsi" w:cstheme="majorHAnsi"/>
          <w:sz w:val="26"/>
          <w:szCs w:val="26"/>
        </w:rPr>
        <w:t>Truyền thông - MC</w:t>
      </w:r>
    </w:p>
    <w:p w14:paraId="1F59A79C" w14:textId="08142158" w:rsidR="005E1366" w:rsidRPr="00130EE3" w:rsidRDefault="005E136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7. </w:t>
      </w:r>
      <w:r w:rsidR="00AC1E87" w:rsidRPr="00130EE3">
        <w:rPr>
          <w:rFonts w:asciiTheme="majorHAnsi" w:hAnsiTheme="majorHAnsi" w:cstheme="majorHAnsi"/>
          <w:sz w:val="26"/>
          <w:szCs w:val="26"/>
        </w:rPr>
        <w:t xml:space="preserve">Câu lạc bộ </w:t>
      </w:r>
      <w:r w:rsidRPr="00130EE3">
        <w:rPr>
          <w:rFonts w:asciiTheme="majorHAnsi" w:hAnsiTheme="majorHAnsi" w:cstheme="majorHAnsi"/>
          <w:sz w:val="26"/>
          <w:szCs w:val="26"/>
        </w:rPr>
        <w:t>Tranh biện - Thuyết trình</w:t>
      </w:r>
    </w:p>
    <w:p w14:paraId="756EAA4C" w14:textId="13CAD230" w:rsidR="00173A0A" w:rsidRPr="00130EE3" w:rsidRDefault="00173A0A"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8. Câu lạc bộ Nghiên cứu Khoa học (SRC)</w:t>
      </w:r>
    </w:p>
    <w:p w14:paraId="5AAA3741" w14:textId="7881E653" w:rsidR="00173A0A" w:rsidRPr="00130EE3" w:rsidRDefault="00173A0A"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9. Câu lạc bộ Khởi nghiệp</w:t>
      </w:r>
    </w:p>
    <w:p w14:paraId="45082DF5" w14:textId="6CD0B30D" w:rsidR="00BA2526" w:rsidRPr="00130EE3" w:rsidRDefault="00CD0696" w:rsidP="00536545">
      <w:pPr>
        <w:pStyle w:val="u1"/>
        <w:spacing w:line="276" w:lineRule="auto"/>
        <w:ind w:firstLine="709"/>
        <w:rPr>
          <w:rFonts w:cstheme="majorHAnsi"/>
          <w:color w:val="auto"/>
          <w:sz w:val="26"/>
          <w:szCs w:val="26"/>
        </w:rPr>
      </w:pPr>
      <w:bookmarkStart w:id="146" w:name="_Toc240641834"/>
      <w:r w:rsidRPr="00130EE3">
        <w:rPr>
          <w:rFonts w:cstheme="majorHAnsi"/>
          <w:b/>
          <w:bCs/>
          <w:color w:val="auto"/>
          <w:sz w:val="26"/>
          <w:szCs w:val="26"/>
        </w:rPr>
        <w:t>I</w:t>
      </w:r>
      <w:r w:rsidR="009C0478" w:rsidRPr="00130EE3">
        <w:rPr>
          <w:rFonts w:cstheme="majorHAnsi"/>
          <w:b/>
          <w:bCs/>
          <w:color w:val="auto"/>
          <w:sz w:val="26"/>
          <w:szCs w:val="26"/>
        </w:rPr>
        <w:t>X</w:t>
      </w:r>
      <w:r w:rsidR="00BA2526" w:rsidRPr="00130EE3">
        <w:rPr>
          <w:rFonts w:cstheme="majorHAnsi"/>
          <w:b/>
          <w:bCs/>
          <w:color w:val="auto"/>
          <w:sz w:val="26"/>
          <w:szCs w:val="26"/>
        </w:rPr>
        <w:t xml:space="preserve">. Khu lưu </w:t>
      </w:r>
      <w:r w:rsidR="005613FA" w:rsidRPr="00130EE3">
        <w:rPr>
          <w:rFonts w:cstheme="majorHAnsi"/>
          <w:b/>
          <w:bCs/>
          <w:color w:val="auto"/>
          <w:sz w:val="26"/>
          <w:szCs w:val="26"/>
        </w:rPr>
        <w:t>nội trú</w:t>
      </w:r>
      <w:r w:rsidR="00F44770" w:rsidRPr="00130EE3">
        <w:rPr>
          <w:rFonts w:cstheme="majorHAnsi"/>
          <w:b/>
          <w:bCs/>
          <w:color w:val="auto"/>
          <w:sz w:val="26"/>
          <w:szCs w:val="26"/>
        </w:rPr>
        <w:t xml:space="preserve"> và tiện ích sinh viên</w:t>
      </w:r>
      <w:bookmarkEnd w:id="146"/>
      <w:r w:rsidR="00357D7A" w:rsidRPr="00130EE3">
        <w:rPr>
          <w:rFonts w:cstheme="majorHAnsi"/>
          <w:b/>
          <w:bCs/>
          <w:color w:val="auto"/>
          <w:sz w:val="26"/>
          <w:szCs w:val="26"/>
        </w:rPr>
        <w:t xml:space="preserve"> </w:t>
      </w:r>
    </w:p>
    <w:p w14:paraId="65D7E08D" w14:textId="69327401" w:rsidR="00BA2526" w:rsidRPr="00130EE3" w:rsidRDefault="00BA2526" w:rsidP="00536545">
      <w:pPr>
        <w:pStyle w:val="u2"/>
        <w:spacing w:before="0" w:after="0" w:line="276" w:lineRule="auto"/>
        <w:ind w:firstLine="709"/>
        <w:rPr>
          <w:rFonts w:cstheme="majorHAnsi"/>
          <w:color w:val="auto"/>
          <w:sz w:val="26"/>
          <w:szCs w:val="26"/>
        </w:rPr>
      </w:pPr>
      <w:bookmarkStart w:id="147" w:name="_Toc240641835"/>
      <w:r w:rsidRPr="00130EE3">
        <w:rPr>
          <w:rFonts w:cstheme="majorHAnsi"/>
          <w:b/>
          <w:bCs/>
          <w:color w:val="auto"/>
          <w:sz w:val="26"/>
          <w:szCs w:val="26"/>
        </w:rPr>
        <w:t>1. Ký túc xá</w:t>
      </w:r>
      <w:bookmarkEnd w:id="147"/>
    </w:p>
    <w:p w14:paraId="25CE652E" w14:textId="6875BE4E" w:rsidR="00BA2526" w:rsidRPr="00130EE3" w:rsidRDefault="000B25A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w:t>
      </w:r>
      <w:r w:rsidR="000B1192"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KTX được phân chia khu vực nam - nữ riêng biệt. </w:t>
      </w:r>
    </w:p>
    <w:p w14:paraId="7A0C5506" w14:textId="0E89F415" w:rsidR="00BA2526" w:rsidRPr="00130EE3" w:rsidRDefault="000B25A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Nhân viên bảo vệ luôn trực tại cổng KTX. Sinh viên có thể ra vào tòa nhà từ 5h00 đến </w:t>
      </w:r>
      <w:r w:rsidRPr="00130EE3">
        <w:rPr>
          <w:rFonts w:asciiTheme="majorHAnsi" w:hAnsiTheme="majorHAnsi" w:cstheme="majorHAnsi"/>
          <w:sz w:val="26"/>
          <w:szCs w:val="26"/>
        </w:rPr>
        <w:t>22h00</w:t>
      </w:r>
      <w:r w:rsidR="00BA2526" w:rsidRPr="00130EE3">
        <w:rPr>
          <w:rFonts w:asciiTheme="majorHAnsi" w:hAnsiTheme="majorHAnsi" w:cstheme="majorHAnsi"/>
          <w:sz w:val="26"/>
          <w:szCs w:val="26"/>
        </w:rPr>
        <w:t>. Khi ra vào KTX, sinh viên phải trình thẻ SV, HS/CCCD.</w:t>
      </w:r>
    </w:p>
    <w:p w14:paraId="4E4A6D29" w14:textId="77777777" w:rsidR="00EA5E1C" w:rsidRPr="00130EE3" w:rsidRDefault="000B25A6" w:rsidP="00EA5E1C">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Khách tới KTX phải xuất trình CCCD/thẻ SV, HS và ký vào sổ của bảo vệ. </w:t>
      </w:r>
      <w:r w:rsidR="008D11B5" w:rsidRPr="00130EE3">
        <w:rPr>
          <w:rFonts w:asciiTheme="majorHAnsi" w:hAnsiTheme="majorHAnsi" w:cstheme="majorHAnsi"/>
          <w:sz w:val="26"/>
          <w:szCs w:val="26"/>
        </w:rPr>
        <w:br/>
      </w:r>
      <w:r w:rsidR="00BA2526" w:rsidRPr="00130EE3">
        <w:rPr>
          <w:rFonts w:asciiTheme="majorHAnsi" w:hAnsiTheme="majorHAnsi" w:cstheme="majorHAnsi"/>
          <w:sz w:val="26"/>
          <w:szCs w:val="26"/>
        </w:rPr>
        <w:t>Giờ tiếp khách từ 7h00 sáng đến 8h00 tối. Sinh viên có thân nhân đến thăm, ở lại tạm trú phải báo trước, phải được sự đồng ý của BQL KTX và phải làm thủ tục tạm trú theo quy định.</w:t>
      </w:r>
    </w:p>
    <w:p w14:paraId="55C7CE49" w14:textId="3C20B848" w:rsidR="00BA2526" w:rsidRPr="00130EE3" w:rsidRDefault="00BA2526" w:rsidP="009F035C">
      <w:pPr>
        <w:pStyle w:val="u2"/>
        <w:ind w:firstLine="709"/>
        <w:rPr>
          <w:rFonts w:cstheme="majorHAnsi"/>
          <w:b/>
          <w:bCs/>
          <w:color w:val="auto"/>
          <w:sz w:val="26"/>
          <w:szCs w:val="26"/>
        </w:rPr>
      </w:pPr>
      <w:bookmarkStart w:id="148" w:name="_Toc240641836"/>
      <w:r w:rsidRPr="00130EE3">
        <w:rPr>
          <w:rFonts w:cstheme="majorHAnsi"/>
          <w:b/>
          <w:bCs/>
          <w:color w:val="auto"/>
          <w:sz w:val="26"/>
          <w:szCs w:val="26"/>
        </w:rPr>
        <w:t>2. Nhà ăn</w:t>
      </w:r>
      <w:bookmarkEnd w:id="148"/>
    </w:p>
    <w:p w14:paraId="25B5500F" w14:textId="2833B2DC" w:rsidR="008D5479" w:rsidRPr="00130EE3" w:rsidRDefault="008D5479" w:rsidP="00CC4E47">
      <w:pPr>
        <w:ind w:firstLine="709"/>
        <w:jc w:val="both"/>
        <w:rPr>
          <w:rFonts w:cstheme="majorHAnsi"/>
          <w:sz w:val="26"/>
          <w:szCs w:val="26"/>
        </w:rPr>
      </w:pPr>
      <w:r w:rsidRPr="00130EE3">
        <w:rPr>
          <w:rFonts w:cstheme="majorHAnsi"/>
          <w:sz w:val="26"/>
          <w:szCs w:val="26"/>
        </w:rPr>
        <w:t>Giờ phục vụ của Nhà ăn được thông báo cụ thể tại khu vực Nhà ăn để sinh viên thuận tiện theo dõi và sử dụng dịch vụ. Bên cạnh khu vực phục vụ ăn uống, Nhà trường bố trí các không gian sinh hoạt chung và cung cấp dịch vụ lưu trú tại Ký túc xá Trường Đại học Tân Tạo, đáp ứng nhu cầu sinh hoạt, nghỉ ngơi và học tập của sinh viên.</w:t>
      </w:r>
    </w:p>
    <w:p w14:paraId="0B134B31" w14:textId="184A90EB" w:rsidR="00BA2526" w:rsidRPr="00130EE3" w:rsidRDefault="00BA2526" w:rsidP="00EA5E1C">
      <w:pPr>
        <w:pStyle w:val="u2"/>
        <w:spacing w:after="0" w:line="276" w:lineRule="auto"/>
        <w:ind w:firstLine="709"/>
        <w:rPr>
          <w:rFonts w:cstheme="majorHAnsi"/>
          <w:color w:val="auto"/>
          <w:sz w:val="26"/>
          <w:szCs w:val="26"/>
        </w:rPr>
      </w:pPr>
      <w:bookmarkStart w:id="149" w:name="_Toc240641837"/>
      <w:r w:rsidRPr="00130EE3">
        <w:rPr>
          <w:rFonts w:cstheme="majorHAnsi"/>
          <w:b/>
          <w:bCs/>
          <w:color w:val="auto"/>
          <w:sz w:val="26"/>
          <w:szCs w:val="26"/>
        </w:rPr>
        <w:lastRenderedPageBreak/>
        <w:t>3. Dịch vụ tại KTX</w:t>
      </w:r>
      <w:bookmarkEnd w:id="149"/>
    </w:p>
    <w:p w14:paraId="7E3841BB"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Dịch vụ internet được cung cấp miễn phí cho sinh viên nhằm phục vụ cho mục đích học tập. Nhà trường nghiêm cấm sinh viên sử dụng internet để tải phim ảnh hoặc phục vụ cho các mục đích khác.</w:t>
      </w:r>
    </w:p>
    <w:p w14:paraId="4F3EA635" w14:textId="412EBFD5" w:rsidR="00BA2526" w:rsidRPr="00130EE3" w:rsidRDefault="00BA2526" w:rsidP="000B25A6">
      <w:pPr>
        <w:pStyle w:val="u2"/>
        <w:spacing w:after="0" w:line="276" w:lineRule="auto"/>
        <w:ind w:firstLine="709"/>
        <w:rPr>
          <w:rFonts w:cstheme="majorHAnsi"/>
          <w:color w:val="auto"/>
          <w:sz w:val="26"/>
          <w:szCs w:val="26"/>
        </w:rPr>
      </w:pPr>
      <w:bookmarkStart w:id="150" w:name="_Toc240641838"/>
      <w:r w:rsidRPr="00130EE3">
        <w:rPr>
          <w:rFonts w:cstheme="majorHAnsi"/>
          <w:b/>
          <w:bCs/>
          <w:color w:val="auto"/>
          <w:sz w:val="26"/>
          <w:szCs w:val="26"/>
        </w:rPr>
        <w:t>4. Phương tiện đi lại</w:t>
      </w:r>
      <w:bookmarkEnd w:id="150"/>
    </w:p>
    <w:p w14:paraId="317B2216" w14:textId="2DF6182E" w:rsidR="00BA2526"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Xe buýt sẽ luân phiên di chuyển giữa KTX và lớp học vào các khoảng thời gian nhất định. Tuy nhiên, xe buýt sẽ kín chỗ vào các giờ cao điểm nên sinh viên cần sắp xếp thời gian phù hợp. Đi học đầy đủ là trách nhiệm của mỗi sinh viên và việc trễ xe buýt không phải là lý do hợp lý cho việc đi trễ hoặc nghỉ học.</w:t>
      </w:r>
    </w:p>
    <w:p w14:paraId="5BD76FDF" w14:textId="0D4D7294" w:rsidR="00BA2526"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Sinh viên phải đậu xe đạp và xe gắn máy đúng nơi quy định. Những sinh viên vi phạm và được đội an ninh nhắc nhở đến lần thứ ba do để xe sai quy định sẽ bị cấm mang xe vào trường và KTX.</w:t>
      </w:r>
    </w:p>
    <w:p w14:paraId="72EB9B98" w14:textId="5356A1B8" w:rsidR="00BA2526"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Sinh viên điều khiển xe gắn máy</w:t>
      </w:r>
      <w:r w:rsidR="008B4FDB"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phải tuân theo các quy định của pháp luật. Những sinh viên nhiều lần vi phạm luật lệ giao thông hoặc tham gia vào các hành vi mạo hiểm sẽ chịu các hình thức kỷ luật.</w:t>
      </w:r>
    </w:p>
    <w:p w14:paraId="744AB852" w14:textId="063318C8" w:rsidR="009F0E68" w:rsidRPr="00130EE3" w:rsidRDefault="009F0E68" w:rsidP="00536545">
      <w:pPr>
        <w:spacing w:after="0" w:line="276" w:lineRule="auto"/>
        <w:ind w:firstLine="709"/>
        <w:jc w:val="both"/>
        <w:rPr>
          <w:rStyle w:val="Siuktni"/>
          <w:rFonts w:asciiTheme="majorHAnsi" w:hAnsiTheme="majorHAnsi" w:cstheme="majorHAnsi"/>
          <w:b/>
          <w:bCs/>
          <w:color w:val="auto"/>
          <w:sz w:val="26"/>
          <w:szCs w:val="26"/>
          <w:u w:val="none"/>
        </w:rPr>
      </w:pPr>
      <w:r w:rsidRPr="00130EE3">
        <w:rPr>
          <w:rFonts w:asciiTheme="majorHAnsi" w:hAnsiTheme="majorHAnsi" w:cstheme="majorHAnsi"/>
          <w:b/>
          <w:bCs/>
          <w:sz w:val="26"/>
          <w:szCs w:val="26"/>
        </w:rPr>
        <w:t xml:space="preserve">Link liên kết </w:t>
      </w:r>
      <w:hyperlink r:id="rId81" w:history="1">
        <w:r w:rsidRPr="00130EE3">
          <w:rPr>
            <w:rStyle w:val="Siuktni"/>
            <w:rFonts w:asciiTheme="majorHAnsi" w:hAnsiTheme="majorHAnsi" w:cstheme="majorHAnsi"/>
            <w:b/>
            <w:bCs/>
            <w:color w:val="auto"/>
            <w:sz w:val="26"/>
            <w:szCs w:val="26"/>
            <w:u w:val="none"/>
          </w:rPr>
          <w:t>Quy chế công tác HSSV tại KTX Trường Đại học Tân Tạo</w:t>
        </w:r>
      </w:hyperlink>
    </w:p>
    <w:p w14:paraId="5F0BBEE8" w14:textId="50A27E45" w:rsidR="000726BC" w:rsidRPr="00130EE3" w:rsidRDefault="000726BC" w:rsidP="000726BC">
      <w:pPr>
        <w:spacing w:after="0" w:line="276" w:lineRule="auto"/>
        <w:ind w:firstLine="709"/>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3A57CF61" wp14:editId="0EA2D774">
            <wp:extent cx="704948" cy="704948"/>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82">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inline>
        </w:drawing>
      </w:r>
    </w:p>
    <w:p w14:paraId="53BD1166" w14:textId="05FABF92" w:rsidR="00BA2526" w:rsidRPr="00130EE3" w:rsidRDefault="00950A8D" w:rsidP="00536545">
      <w:pPr>
        <w:pStyle w:val="u2"/>
        <w:spacing w:after="0" w:line="276" w:lineRule="auto"/>
        <w:ind w:firstLine="709"/>
        <w:rPr>
          <w:rFonts w:cstheme="majorHAnsi"/>
          <w:b/>
          <w:bCs/>
          <w:color w:val="auto"/>
          <w:sz w:val="26"/>
          <w:szCs w:val="26"/>
        </w:rPr>
      </w:pPr>
      <w:bookmarkStart w:id="151" w:name="_Toc240641839"/>
      <w:r w:rsidRPr="00130EE3">
        <w:rPr>
          <w:rFonts w:cstheme="majorHAnsi"/>
          <w:b/>
          <w:bCs/>
          <w:color w:val="auto"/>
          <w:sz w:val="26"/>
          <w:szCs w:val="26"/>
        </w:rPr>
        <w:t>5</w:t>
      </w:r>
      <w:r w:rsidR="00BA2526" w:rsidRPr="00130EE3">
        <w:rPr>
          <w:rFonts w:cstheme="majorHAnsi"/>
          <w:b/>
          <w:bCs/>
          <w:color w:val="auto"/>
          <w:sz w:val="26"/>
          <w:szCs w:val="26"/>
        </w:rPr>
        <w:t>. Các tuyến xe buýt</w:t>
      </w:r>
      <w:bookmarkEnd w:id="151"/>
    </w:p>
    <w:p w14:paraId="17516793" w14:textId="7AC2BBA0" w:rsidR="00BA2526"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Tuyến 81: Bến xe Chợ Lớn </w:t>
      </w:r>
      <w:r w:rsidR="0041082B" w:rsidRPr="00130EE3">
        <w:rPr>
          <w:rFonts w:asciiTheme="majorHAnsi" w:hAnsiTheme="majorHAnsi" w:cstheme="majorHAnsi"/>
          <w:sz w:val="26"/>
          <w:szCs w:val="26"/>
        </w:rPr>
        <w:t>-</w:t>
      </w:r>
      <w:r w:rsidR="00BA2526" w:rsidRPr="00130EE3">
        <w:rPr>
          <w:rFonts w:asciiTheme="majorHAnsi" w:hAnsiTheme="majorHAnsi" w:cstheme="majorHAnsi"/>
          <w:sz w:val="26"/>
          <w:szCs w:val="26"/>
        </w:rPr>
        <w:t xml:space="preserve"> Cầu Xáng</w:t>
      </w:r>
    </w:p>
    <w:p w14:paraId="28FF2CFF" w14:textId="1D61F241" w:rsidR="00BA2526"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Tuyến 71: Bến xe An Sương </w:t>
      </w:r>
      <w:r w:rsidR="0041082B" w:rsidRPr="00130EE3">
        <w:rPr>
          <w:rFonts w:asciiTheme="majorHAnsi" w:hAnsiTheme="majorHAnsi" w:cstheme="majorHAnsi"/>
          <w:sz w:val="26"/>
          <w:szCs w:val="26"/>
        </w:rPr>
        <w:t>-</w:t>
      </w:r>
      <w:r w:rsidR="00BA2526" w:rsidRPr="00130EE3">
        <w:rPr>
          <w:rFonts w:asciiTheme="majorHAnsi" w:hAnsiTheme="majorHAnsi" w:cstheme="majorHAnsi"/>
          <w:sz w:val="26"/>
          <w:szCs w:val="26"/>
        </w:rPr>
        <w:t xml:space="preserve"> Cầu Xáng</w:t>
      </w:r>
    </w:p>
    <w:p w14:paraId="606E0E1F" w14:textId="35F03A24" w:rsidR="00BA2526"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 xml:space="preserve">Từ cầu Xáng di chuyển đến </w:t>
      </w:r>
      <w:r w:rsidR="001A68F0" w:rsidRPr="00130EE3">
        <w:rPr>
          <w:rFonts w:asciiTheme="majorHAnsi" w:hAnsiTheme="majorHAnsi" w:cstheme="majorHAnsi"/>
          <w:sz w:val="26"/>
          <w:szCs w:val="26"/>
        </w:rPr>
        <w:t>ĐHTT</w:t>
      </w:r>
      <w:r w:rsidR="00BA2526" w:rsidRPr="00130EE3">
        <w:rPr>
          <w:rFonts w:asciiTheme="majorHAnsi" w:hAnsiTheme="majorHAnsi" w:cstheme="majorHAnsi"/>
          <w:sz w:val="26"/>
          <w:szCs w:val="26"/>
        </w:rPr>
        <w:t xml:space="preserve"> bằng Gra</w:t>
      </w:r>
      <w:r w:rsidR="00765782" w:rsidRPr="00130EE3">
        <w:rPr>
          <w:rFonts w:asciiTheme="majorHAnsi" w:hAnsiTheme="majorHAnsi" w:cstheme="majorHAnsi"/>
          <w:sz w:val="26"/>
          <w:szCs w:val="26"/>
        </w:rPr>
        <w:t>b</w:t>
      </w:r>
      <w:r w:rsidR="00BA2526" w:rsidRPr="00130EE3">
        <w:rPr>
          <w:rFonts w:asciiTheme="majorHAnsi" w:hAnsiTheme="majorHAnsi" w:cstheme="majorHAnsi"/>
          <w:sz w:val="26"/>
          <w:szCs w:val="26"/>
        </w:rPr>
        <w:t xml:space="preserve"> hoặc Taxi (Xanh SM, Gra</w:t>
      </w:r>
      <w:r w:rsidR="005A4A6E" w:rsidRPr="00130EE3">
        <w:rPr>
          <w:rFonts w:asciiTheme="majorHAnsi" w:hAnsiTheme="majorHAnsi" w:cstheme="majorHAnsi"/>
          <w:sz w:val="26"/>
          <w:szCs w:val="26"/>
        </w:rPr>
        <w:t>b</w:t>
      </w:r>
      <w:r w:rsidR="005413B4" w:rsidRPr="00130EE3">
        <w:rPr>
          <w:rFonts w:asciiTheme="majorHAnsi" w:hAnsiTheme="majorHAnsi" w:cstheme="majorHAnsi"/>
          <w:sz w:val="26"/>
          <w:szCs w:val="26"/>
        </w:rPr>
        <w:t>C</w:t>
      </w:r>
      <w:r w:rsidR="00BA2526" w:rsidRPr="00130EE3">
        <w:rPr>
          <w:rFonts w:asciiTheme="majorHAnsi" w:hAnsiTheme="majorHAnsi" w:cstheme="majorHAnsi"/>
          <w:sz w:val="26"/>
          <w:szCs w:val="26"/>
        </w:rPr>
        <w:t>ar…)</w:t>
      </w:r>
    </w:p>
    <w:p w14:paraId="62623C34" w14:textId="1FDBBFE6" w:rsidR="00765782"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765782" w:rsidRPr="00130EE3">
        <w:rPr>
          <w:rFonts w:asciiTheme="majorHAnsi" w:hAnsiTheme="majorHAnsi" w:cstheme="majorHAnsi"/>
          <w:sz w:val="26"/>
          <w:szCs w:val="26"/>
        </w:rPr>
        <w:t>Tuyến 626: Bến xe Chợ Lớn - Bến xe Hậu Nghĩa</w:t>
      </w:r>
    </w:p>
    <w:p w14:paraId="23B2C7D8" w14:textId="4009CD72" w:rsidR="005A4A6E" w:rsidRPr="00130EE3" w:rsidRDefault="00871BED"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w:t>
      </w:r>
      <w:r w:rsidR="005A4A6E" w:rsidRPr="00130EE3">
        <w:rPr>
          <w:rFonts w:asciiTheme="majorHAnsi" w:hAnsiTheme="majorHAnsi" w:cstheme="majorHAnsi"/>
          <w:sz w:val="26"/>
          <w:szCs w:val="26"/>
        </w:rPr>
        <w:t xml:space="preserve">Tuyến 627: </w:t>
      </w:r>
      <w:r w:rsidR="009408F1" w:rsidRPr="00130EE3">
        <w:rPr>
          <w:rFonts w:asciiTheme="majorHAnsi" w:hAnsiTheme="majorHAnsi" w:cstheme="majorHAnsi"/>
          <w:sz w:val="26"/>
          <w:szCs w:val="26"/>
        </w:rPr>
        <w:t>Bến xe Chợ Lớn - Bến xe Đức Huệ</w:t>
      </w:r>
    </w:p>
    <w:p w14:paraId="76858441" w14:textId="77777777" w:rsidR="00BA2526" w:rsidRPr="00130EE3" w:rsidRDefault="00BA2526" w:rsidP="00536545">
      <w:pPr>
        <w:spacing w:line="276" w:lineRule="auto"/>
        <w:rPr>
          <w:rFonts w:asciiTheme="majorHAnsi" w:hAnsiTheme="majorHAnsi" w:cstheme="majorHAnsi"/>
          <w:b/>
          <w:bCs/>
          <w:sz w:val="26"/>
          <w:szCs w:val="26"/>
        </w:rPr>
      </w:pPr>
      <w:r w:rsidRPr="00130EE3">
        <w:rPr>
          <w:rFonts w:asciiTheme="majorHAnsi" w:hAnsiTheme="majorHAnsi" w:cstheme="majorHAnsi"/>
          <w:b/>
          <w:bCs/>
          <w:sz w:val="26"/>
          <w:szCs w:val="26"/>
        </w:rPr>
        <w:br w:type="page"/>
      </w:r>
    </w:p>
    <w:p w14:paraId="6F46F65C" w14:textId="2CB2C74A" w:rsidR="00BA2526" w:rsidRPr="00130EE3" w:rsidRDefault="00BA2526" w:rsidP="00067C4A">
      <w:pPr>
        <w:pStyle w:val="u1"/>
        <w:spacing w:before="0" w:line="276" w:lineRule="auto"/>
        <w:jc w:val="center"/>
        <w:rPr>
          <w:rFonts w:cstheme="majorHAnsi"/>
          <w:b/>
          <w:bCs/>
          <w:color w:val="auto"/>
          <w:sz w:val="26"/>
          <w:szCs w:val="26"/>
        </w:rPr>
      </w:pPr>
      <w:bookmarkStart w:id="152" w:name="_Toc240641840"/>
      <w:r w:rsidRPr="00130EE3">
        <w:rPr>
          <w:rFonts w:cstheme="majorHAnsi"/>
          <w:b/>
          <w:bCs/>
          <w:color w:val="auto"/>
          <w:sz w:val="26"/>
          <w:szCs w:val="26"/>
        </w:rPr>
        <w:lastRenderedPageBreak/>
        <w:t>PHẦN IV</w:t>
      </w:r>
      <w:r w:rsidR="00067C4A" w:rsidRPr="00130EE3">
        <w:rPr>
          <w:rFonts w:cstheme="majorHAnsi"/>
          <w:b/>
          <w:bCs/>
          <w:color w:val="auto"/>
          <w:sz w:val="26"/>
          <w:szCs w:val="26"/>
        </w:rPr>
        <w:br/>
      </w:r>
      <w:r w:rsidRPr="00130EE3">
        <w:rPr>
          <w:rFonts w:cstheme="majorHAnsi"/>
          <w:b/>
          <w:bCs/>
          <w:color w:val="auto"/>
          <w:sz w:val="26"/>
          <w:szCs w:val="26"/>
        </w:rPr>
        <w:t xml:space="preserve">HOẠT ĐỘNG NGHIÊN CỨU </w:t>
      </w:r>
      <w:r w:rsidR="00FA3F37" w:rsidRPr="00130EE3">
        <w:rPr>
          <w:rFonts w:cstheme="majorHAnsi"/>
          <w:b/>
          <w:bCs/>
          <w:color w:val="auto"/>
          <w:sz w:val="26"/>
          <w:szCs w:val="26"/>
        </w:rPr>
        <w:t>KHOA</w:t>
      </w:r>
      <w:r w:rsidRPr="00130EE3">
        <w:rPr>
          <w:rFonts w:cstheme="majorHAnsi"/>
          <w:b/>
          <w:bCs/>
          <w:color w:val="auto"/>
          <w:sz w:val="26"/>
          <w:szCs w:val="26"/>
        </w:rPr>
        <w:t xml:space="preserve"> HỌC </w:t>
      </w:r>
      <w:r w:rsidR="00615EB7" w:rsidRPr="00130EE3">
        <w:rPr>
          <w:rFonts w:cstheme="majorHAnsi"/>
          <w:b/>
          <w:bCs/>
          <w:color w:val="auto"/>
          <w:sz w:val="26"/>
          <w:szCs w:val="26"/>
        </w:rPr>
        <w:t>VÀ</w:t>
      </w:r>
      <w:r w:rsidRPr="00130EE3">
        <w:rPr>
          <w:rFonts w:cstheme="majorHAnsi"/>
          <w:b/>
          <w:bCs/>
          <w:color w:val="auto"/>
          <w:sz w:val="26"/>
          <w:szCs w:val="26"/>
        </w:rPr>
        <w:t xml:space="preserve"> HỢP TÁC QUỐC TẾ</w:t>
      </w:r>
      <w:bookmarkEnd w:id="152"/>
    </w:p>
    <w:p w14:paraId="106623BB" w14:textId="570A5D71" w:rsidR="00BA2526" w:rsidRPr="00130EE3" w:rsidRDefault="00541081" w:rsidP="00536545">
      <w:pPr>
        <w:spacing w:before="24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Trường Đại học Tân Tạo</w:t>
      </w:r>
      <w:r w:rsidR="001B738B" w:rsidRPr="00130EE3">
        <w:rPr>
          <w:rFonts w:asciiTheme="majorHAnsi" w:hAnsiTheme="majorHAnsi" w:cstheme="majorHAnsi"/>
          <w:sz w:val="26"/>
          <w:szCs w:val="26"/>
        </w:rPr>
        <w:t xml:space="preserve"> </w:t>
      </w:r>
      <w:r w:rsidR="00BA2526" w:rsidRPr="00130EE3">
        <w:rPr>
          <w:rFonts w:asciiTheme="majorHAnsi" w:hAnsiTheme="majorHAnsi" w:cstheme="majorHAnsi"/>
          <w:sz w:val="26"/>
          <w:szCs w:val="26"/>
        </w:rPr>
        <w:t>xác định N</w:t>
      </w:r>
      <w:r w:rsidR="005613FA" w:rsidRPr="00130EE3">
        <w:rPr>
          <w:rFonts w:asciiTheme="majorHAnsi" w:hAnsiTheme="majorHAnsi" w:cstheme="majorHAnsi"/>
          <w:sz w:val="26"/>
          <w:szCs w:val="26"/>
        </w:rPr>
        <w:t>CKH</w:t>
      </w:r>
      <w:r w:rsidR="00BA2526" w:rsidRPr="00130EE3">
        <w:rPr>
          <w:rFonts w:asciiTheme="majorHAnsi" w:hAnsiTheme="majorHAnsi" w:cstheme="majorHAnsi"/>
          <w:sz w:val="26"/>
          <w:szCs w:val="26"/>
        </w:rPr>
        <w:t xml:space="preserve"> là trụ cột quan trọng trong triết lý giáo dục </w:t>
      </w:r>
      <w:r w:rsidR="00893FD0" w:rsidRPr="00130EE3">
        <w:rPr>
          <w:rFonts w:asciiTheme="majorHAnsi" w:hAnsiTheme="majorHAnsi" w:cstheme="majorHAnsi"/>
          <w:sz w:val="26"/>
          <w:szCs w:val="26"/>
        </w:rPr>
        <w:t>k</w:t>
      </w:r>
      <w:r w:rsidR="00BA2526" w:rsidRPr="00130EE3">
        <w:rPr>
          <w:rFonts w:asciiTheme="majorHAnsi" w:hAnsiTheme="majorHAnsi" w:cstheme="majorHAnsi"/>
          <w:sz w:val="26"/>
          <w:szCs w:val="26"/>
        </w:rPr>
        <w:t>hai phóng. Nhà trường không chỉ cung cấp kiến thức mà còn tạo lập một hệ sinh thái để sinh viên rèn luyện tư duy phản biện, kỹ năng giải quyết vấn đề và tinh thần sáng tạo không ngừng.</w:t>
      </w:r>
    </w:p>
    <w:p w14:paraId="39757D99" w14:textId="2E7F54BF" w:rsidR="00BA2526" w:rsidRPr="00130EE3" w:rsidRDefault="00BA2526" w:rsidP="000B25A6">
      <w:pPr>
        <w:pStyle w:val="u2"/>
        <w:spacing w:line="276" w:lineRule="auto"/>
        <w:ind w:firstLine="709"/>
        <w:rPr>
          <w:rFonts w:cstheme="majorHAnsi"/>
          <w:b/>
          <w:bCs/>
          <w:color w:val="auto"/>
          <w:sz w:val="26"/>
          <w:szCs w:val="26"/>
        </w:rPr>
      </w:pPr>
      <w:bookmarkStart w:id="153" w:name="_Toc240641841"/>
      <w:r w:rsidRPr="00130EE3">
        <w:rPr>
          <w:rFonts w:cstheme="majorHAnsi"/>
          <w:b/>
          <w:bCs/>
          <w:color w:val="auto"/>
          <w:sz w:val="26"/>
          <w:szCs w:val="26"/>
        </w:rPr>
        <w:t xml:space="preserve">1. Chương trình </w:t>
      </w:r>
      <w:r w:rsidR="00C94091" w:rsidRPr="00130EE3">
        <w:rPr>
          <w:rFonts w:cstheme="majorHAnsi"/>
          <w:b/>
          <w:bCs/>
          <w:color w:val="auto"/>
          <w:sz w:val="26"/>
          <w:szCs w:val="26"/>
        </w:rPr>
        <w:t>t</w:t>
      </w:r>
      <w:r w:rsidRPr="00130EE3">
        <w:rPr>
          <w:rFonts w:cstheme="majorHAnsi"/>
          <w:b/>
          <w:bCs/>
          <w:color w:val="auto"/>
          <w:sz w:val="26"/>
          <w:szCs w:val="26"/>
        </w:rPr>
        <w:t xml:space="preserve">ài trợ Đề tài NCKH </w:t>
      </w:r>
      <w:r w:rsidR="00DE529E" w:rsidRPr="00130EE3">
        <w:rPr>
          <w:rFonts w:cstheme="majorHAnsi"/>
          <w:b/>
          <w:bCs/>
          <w:color w:val="auto"/>
          <w:sz w:val="26"/>
          <w:szCs w:val="26"/>
        </w:rPr>
        <w:t>s</w:t>
      </w:r>
      <w:r w:rsidRPr="00130EE3">
        <w:rPr>
          <w:rFonts w:cstheme="majorHAnsi"/>
          <w:b/>
          <w:bCs/>
          <w:color w:val="auto"/>
          <w:sz w:val="26"/>
          <w:szCs w:val="26"/>
        </w:rPr>
        <w:t>inh viên</w:t>
      </w:r>
      <w:bookmarkEnd w:id="153"/>
    </w:p>
    <w:p w14:paraId="6B60270D"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Đây là hoạt động trọng tâm nhằm hỗ trợ tài chính và chuyên môn cho các ý tưởng nghiên cứu tiềm năng của sinh viên.</w:t>
      </w:r>
    </w:p>
    <w:p w14:paraId="62C72112" w14:textId="54CC430B"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Mức tài trợ:</w:t>
      </w:r>
      <w:r w:rsidRPr="00130EE3">
        <w:rPr>
          <w:rFonts w:asciiTheme="majorHAnsi" w:hAnsiTheme="majorHAnsi" w:cstheme="majorHAnsi"/>
          <w:sz w:val="26"/>
          <w:szCs w:val="26"/>
        </w:rPr>
        <w:t xml:space="preserve"> Tối đa </w:t>
      </w:r>
      <w:r w:rsidRPr="00130EE3">
        <w:rPr>
          <w:rFonts w:asciiTheme="majorHAnsi" w:hAnsiTheme="majorHAnsi" w:cstheme="majorHAnsi"/>
          <w:b/>
          <w:bCs/>
          <w:sz w:val="26"/>
          <w:szCs w:val="26"/>
        </w:rPr>
        <w:t>30.000.000 VN</w:t>
      </w:r>
      <w:r w:rsidR="00623A8C" w:rsidRPr="00130EE3">
        <w:rPr>
          <w:rFonts w:asciiTheme="majorHAnsi" w:hAnsiTheme="majorHAnsi" w:cstheme="majorHAnsi"/>
          <w:b/>
          <w:bCs/>
          <w:sz w:val="26"/>
          <w:szCs w:val="26"/>
        </w:rPr>
        <w:t>D</w:t>
      </w:r>
      <w:r w:rsidRPr="00130EE3">
        <w:rPr>
          <w:rFonts w:asciiTheme="majorHAnsi" w:hAnsiTheme="majorHAnsi" w:cstheme="majorHAnsi"/>
          <w:b/>
          <w:bCs/>
          <w:sz w:val="26"/>
          <w:szCs w:val="26"/>
        </w:rPr>
        <w:t>/đề tài</w:t>
      </w:r>
      <w:r w:rsidRPr="00130EE3">
        <w:rPr>
          <w:rFonts w:asciiTheme="majorHAnsi" w:hAnsiTheme="majorHAnsi" w:cstheme="majorHAnsi"/>
          <w:sz w:val="26"/>
          <w:szCs w:val="26"/>
        </w:rPr>
        <w:t>.</w:t>
      </w:r>
    </w:p>
    <w:p w14:paraId="0C4C996B" w14:textId="453A9333"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Đối tượng:</w:t>
      </w:r>
      <w:r w:rsidRPr="00130EE3">
        <w:rPr>
          <w:rFonts w:asciiTheme="majorHAnsi" w:hAnsiTheme="majorHAnsi" w:cstheme="majorHAnsi"/>
          <w:sz w:val="26"/>
          <w:szCs w:val="26"/>
        </w:rPr>
        <w:t xml:space="preserve"> Sinh viên tất cả các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có thể đăng ký cá nhân hoặc theo nhóm (tối đa 5 thành viên).</w:t>
      </w:r>
    </w:p>
    <w:p w14:paraId="71A6443B"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Quy trình thực hiện: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5230"/>
        <w:gridCol w:w="2257"/>
      </w:tblGrid>
      <w:tr w:rsidR="00130EE3" w:rsidRPr="00130EE3" w14:paraId="20F5340D" w14:textId="77777777" w:rsidTr="007B26E0">
        <w:trPr>
          <w:trHeight w:val="173"/>
          <w:tblHeader/>
          <w:jc w:val="center"/>
        </w:trPr>
        <w:tc>
          <w:tcPr>
            <w:tcW w:w="1574" w:type="dxa"/>
            <w:shd w:val="clear" w:color="auto" w:fill="auto"/>
            <w:tcMar>
              <w:top w:w="120" w:type="dxa"/>
              <w:left w:w="120" w:type="dxa"/>
              <w:bottom w:w="120" w:type="dxa"/>
              <w:right w:w="120" w:type="dxa"/>
            </w:tcMar>
            <w:vAlign w:val="center"/>
            <w:hideMark/>
          </w:tcPr>
          <w:p w14:paraId="12948BA4" w14:textId="77777777" w:rsidR="00BA2526" w:rsidRPr="00130EE3" w:rsidRDefault="00BA2526" w:rsidP="007B26E0">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Giai đoạn</w:t>
            </w:r>
          </w:p>
        </w:tc>
        <w:tc>
          <w:tcPr>
            <w:tcW w:w="0" w:type="auto"/>
            <w:shd w:val="clear" w:color="auto" w:fill="auto"/>
            <w:tcMar>
              <w:top w:w="120" w:type="dxa"/>
              <w:left w:w="120" w:type="dxa"/>
              <w:bottom w:w="120" w:type="dxa"/>
              <w:right w:w="120" w:type="dxa"/>
            </w:tcMar>
            <w:vAlign w:val="center"/>
            <w:hideMark/>
          </w:tcPr>
          <w:p w14:paraId="67BDBDF6" w14:textId="77777777" w:rsidR="00BA2526" w:rsidRPr="00130EE3" w:rsidRDefault="00BA2526" w:rsidP="007B26E0">
            <w:pPr>
              <w:spacing w:after="0" w:line="276" w:lineRule="auto"/>
              <w:ind w:left="426"/>
              <w:jc w:val="center"/>
              <w:rPr>
                <w:rFonts w:asciiTheme="majorHAnsi" w:hAnsiTheme="majorHAnsi" w:cstheme="majorHAnsi"/>
                <w:b/>
                <w:bCs/>
                <w:sz w:val="26"/>
                <w:szCs w:val="26"/>
              </w:rPr>
            </w:pPr>
            <w:r w:rsidRPr="00130EE3">
              <w:rPr>
                <w:rFonts w:asciiTheme="majorHAnsi" w:hAnsiTheme="majorHAnsi" w:cstheme="majorHAnsi"/>
                <w:b/>
                <w:bCs/>
                <w:sz w:val="26"/>
                <w:szCs w:val="26"/>
              </w:rPr>
              <w:t>Nội dung công việc</w:t>
            </w:r>
          </w:p>
        </w:tc>
        <w:tc>
          <w:tcPr>
            <w:tcW w:w="0" w:type="auto"/>
            <w:shd w:val="clear" w:color="auto" w:fill="auto"/>
            <w:tcMar>
              <w:top w:w="120" w:type="dxa"/>
              <w:left w:w="120" w:type="dxa"/>
              <w:bottom w:w="120" w:type="dxa"/>
              <w:right w:w="120" w:type="dxa"/>
            </w:tcMar>
            <w:vAlign w:val="center"/>
            <w:hideMark/>
          </w:tcPr>
          <w:p w14:paraId="69CAB7AC" w14:textId="2BA9FD3B" w:rsidR="00BA2526" w:rsidRPr="00130EE3" w:rsidRDefault="00BA2526" w:rsidP="007B26E0">
            <w:pPr>
              <w:spacing w:after="0" w:line="276"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Kết quả dự kiến</w:t>
            </w:r>
          </w:p>
        </w:tc>
      </w:tr>
      <w:tr w:rsidR="00130EE3" w:rsidRPr="00130EE3" w14:paraId="0DA6821A" w14:textId="77777777" w:rsidTr="007B26E0">
        <w:trPr>
          <w:jc w:val="center"/>
        </w:trPr>
        <w:tc>
          <w:tcPr>
            <w:tcW w:w="1574" w:type="dxa"/>
            <w:shd w:val="clear" w:color="auto" w:fill="auto"/>
            <w:tcMar>
              <w:top w:w="120" w:type="dxa"/>
              <w:left w:w="120" w:type="dxa"/>
              <w:bottom w:w="120" w:type="dxa"/>
              <w:right w:w="120" w:type="dxa"/>
            </w:tcMar>
            <w:vAlign w:val="center"/>
            <w:hideMark/>
          </w:tcPr>
          <w:p w14:paraId="79DAA625"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Đăng ký</w:t>
            </w:r>
          </w:p>
        </w:tc>
        <w:tc>
          <w:tcPr>
            <w:tcW w:w="0" w:type="auto"/>
            <w:shd w:val="clear" w:color="auto" w:fill="auto"/>
            <w:tcMar>
              <w:top w:w="120" w:type="dxa"/>
              <w:left w:w="120" w:type="dxa"/>
              <w:bottom w:w="120" w:type="dxa"/>
              <w:right w:w="120" w:type="dxa"/>
            </w:tcMar>
            <w:vAlign w:val="center"/>
            <w:hideMark/>
          </w:tcPr>
          <w:p w14:paraId="5424C7F6" w14:textId="402A36D3" w:rsidR="00BA2526" w:rsidRPr="00130EE3" w:rsidRDefault="00BA2526" w:rsidP="007D518A">
            <w:pPr>
              <w:spacing w:after="0" w:line="276" w:lineRule="auto"/>
              <w:jc w:val="both"/>
              <w:rPr>
                <w:rFonts w:asciiTheme="majorHAnsi" w:hAnsiTheme="majorHAnsi" w:cstheme="majorHAnsi"/>
                <w:sz w:val="26"/>
                <w:szCs w:val="26"/>
              </w:rPr>
            </w:pPr>
            <w:r w:rsidRPr="00130EE3">
              <w:rPr>
                <w:rFonts w:asciiTheme="majorHAnsi" w:hAnsiTheme="majorHAnsi" w:cstheme="majorHAnsi"/>
                <w:sz w:val="26"/>
                <w:szCs w:val="26"/>
              </w:rPr>
              <w:t xml:space="preserve">Nộp thuyết minh đề tài và dự toán kinh phí cho Phòng Quản lý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w:t>
            </w:r>
          </w:p>
        </w:tc>
        <w:tc>
          <w:tcPr>
            <w:tcW w:w="0" w:type="auto"/>
            <w:shd w:val="clear" w:color="auto" w:fill="auto"/>
            <w:tcMar>
              <w:top w:w="120" w:type="dxa"/>
              <w:left w:w="120" w:type="dxa"/>
              <w:bottom w:w="120" w:type="dxa"/>
              <w:right w:w="120" w:type="dxa"/>
            </w:tcMar>
            <w:vAlign w:val="center"/>
            <w:hideMark/>
          </w:tcPr>
          <w:p w14:paraId="2217FF36"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Hồ sơ thuyết minh đề tài.</w:t>
            </w:r>
          </w:p>
        </w:tc>
      </w:tr>
      <w:tr w:rsidR="00130EE3" w:rsidRPr="00130EE3" w14:paraId="344077D1" w14:textId="77777777" w:rsidTr="007B26E0">
        <w:trPr>
          <w:jc w:val="center"/>
        </w:trPr>
        <w:tc>
          <w:tcPr>
            <w:tcW w:w="1574" w:type="dxa"/>
            <w:shd w:val="clear" w:color="auto" w:fill="auto"/>
            <w:tcMar>
              <w:top w:w="120" w:type="dxa"/>
              <w:left w:w="120" w:type="dxa"/>
              <w:bottom w:w="120" w:type="dxa"/>
              <w:right w:w="120" w:type="dxa"/>
            </w:tcMar>
            <w:vAlign w:val="center"/>
            <w:hideMark/>
          </w:tcPr>
          <w:p w14:paraId="47D9DDDC"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Xét duyệt</w:t>
            </w:r>
          </w:p>
        </w:tc>
        <w:tc>
          <w:tcPr>
            <w:tcW w:w="0" w:type="auto"/>
            <w:shd w:val="clear" w:color="auto" w:fill="auto"/>
            <w:tcMar>
              <w:top w:w="120" w:type="dxa"/>
              <w:left w:w="120" w:type="dxa"/>
              <w:bottom w:w="120" w:type="dxa"/>
              <w:right w:w="120" w:type="dxa"/>
            </w:tcMar>
            <w:vAlign w:val="center"/>
            <w:hideMark/>
          </w:tcPr>
          <w:p w14:paraId="0C212687" w14:textId="689B3722" w:rsidR="00BA2526" w:rsidRPr="00130EE3" w:rsidRDefault="00BA2526" w:rsidP="007D518A">
            <w:pPr>
              <w:spacing w:after="0" w:line="276" w:lineRule="auto"/>
              <w:jc w:val="both"/>
              <w:rPr>
                <w:rFonts w:asciiTheme="majorHAnsi" w:hAnsiTheme="majorHAnsi" w:cstheme="majorHAnsi"/>
                <w:sz w:val="26"/>
                <w:szCs w:val="26"/>
              </w:rPr>
            </w:pPr>
            <w:r w:rsidRPr="00130EE3">
              <w:rPr>
                <w:rFonts w:asciiTheme="majorHAnsi" w:hAnsiTheme="majorHAnsi" w:cstheme="majorHAnsi"/>
                <w:sz w:val="26"/>
                <w:szCs w:val="26"/>
              </w:rPr>
              <w:t xml:space="preserve">Hội đồng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đánh giá tính cấp thiết, phương pháp và tính khả thi.</w:t>
            </w:r>
          </w:p>
        </w:tc>
        <w:tc>
          <w:tcPr>
            <w:tcW w:w="0" w:type="auto"/>
            <w:shd w:val="clear" w:color="auto" w:fill="auto"/>
            <w:tcMar>
              <w:top w:w="120" w:type="dxa"/>
              <w:left w:w="120" w:type="dxa"/>
              <w:bottom w:w="120" w:type="dxa"/>
              <w:right w:w="120" w:type="dxa"/>
            </w:tcMar>
            <w:vAlign w:val="center"/>
            <w:hideMark/>
          </w:tcPr>
          <w:p w14:paraId="6ECFC834"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Quyết định phê duyệt kinh phí.</w:t>
            </w:r>
          </w:p>
        </w:tc>
      </w:tr>
      <w:tr w:rsidR="00130EE3" w:rsidRPr="00130EE3" w14:paraId="0E6E8E06" w14:textId="77777777" w:rsidTr="007B26E0">
        <w:trPr>
          <w:jc w:val="center"/>
        </w:trPr>
        <w:tc>
          <w:tcPr>
            <w:tcW w:w="1574" w:type="dxa"/>
            <w:shd w:val="clear" w:color="auto" w:fill="auto"/>
            <w:tcMar>
              <w:top w:w="120" w:type="dxa"/>
              <w:left w:w="120" w:type="dxa"/>
              <w:bottom w:w="120" w:type="dxa"/>
              <w:right w:w="120" w:type="dxa"/>
            </w:tcMar>
            <w:vAlign w:val="center"/>
            <w:hideMark/>
          </w:tcPr>
          <w:p w14:paraId="28414965" w14:textId="65DC84CB"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Triển</w:t>
            </w:r>
            <w:r w:rsidR="00644F37" w:rsidRPr="00130EE3">
              <w:rPr>
                <w:rFonts w:asciiTheme="majorHAnsi" w:hAnsiTheme="majorHAnsi" w:cstheme="majorHAnsi"/>
                <w:sz w:val="26"/>
                <w:szCs w:val="26"/>
              </w:rPr>
              <w:t xml:space="preserve"> </w:t>
            </w:r>
            <w:r w:rsidRPr="00130EE3">
              <w:rPr>
                <w:rFonts w:asciiTheme="majorHAnsi" w:hAnsiTheme="majorHAnsi" w:cstheme="majorHAnsi"/>
                <w:sz w:val="26"/>
                <w:szCs w:val="26"/>
              </w:rPr>
              <w:t>khai</w:t>
            </w:r>
          </w:p>
        </w:tc>
        <w:tc>
          <w:tcPr>
            <w:tcW w:w="0" w:type="auto"/>
            <w:shd w:val="clear" w:color="auto" w:fill="auto"/>
            <w:tcMar>
              <w:top w:w="120" w:type="dxa"/>
              <w:left w:w="120" w:type="dxa"/>
              <w:bottom w:w="120" w:type="dxa"/>
              <w:right w:w="120" w:type="dxa"/>
            </w:tcMar>
            <w:vAlign w:val="center"/>
            <w:hideMark/>
          </w:tcPr>
          <w:p w14:paraId="6BA97192" w14:textId="77777777" w:rsidR="00BA2526" w:rsidRPr="00130EE3" w:rsidRDefault="00BA2526" w:rsidP="007D518A">
            <w:pPr>
              <w:spacing w:after="0" w:line="276" w:lineRule="auto"/>
              <w:jc w:val="both"/>
              <w:rPr>
                <w:rFonts w:asciiTheme="majorHAnsi" w:hAnsiTheme="majorHAnsi" w:cstheme="majorHAnsi"/>
                <w:sz w:val="26"/>
                <w:szCs w:val="26"/>
              </w:rPr>
            </w:pPr>
            <w:r w:rsidRPr="00130EE3">
              <w:rPr>
                <w:rFonts w:asciiTheme="majorHAnsi" w:hAnsiTheme="majorHAnsi" w:cstheme="majorHAnsi"/>
                <w:sz w:val="26"/>
                <w:szCs w:val="26"/>
              </w:rPr>
              <w:t>Tiến hành thí nghiệm, khảo sát và thu thập dữ liệu dưới sự hướng dẫn của Mentor.</w:t>
            </w:r>
          </w:p>
        </w:tc>
        <w:tc>
          <w:tcPr>
            <w:tcW w:w="0" w:type="auto"/>
            <w:shd w:val="clear" w:color="auto" w:fill="auto"/>
            <w:tcMar>
              <w:top w:w="120" w:type="dxa"/>
              <w:left w:w="120" w:type="dxa"/>
              <w:bottom w:w="120" w:type="dxa"/>
              <w:right w:w="120" w:type="dxa"/>
            </w:tcMar>
            <w:vAlign w:val="center"/>
            <w:hideMark/>
          </w:tcPr>
          <w:p w14:paraId="5E76CB9F"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Dữ liệu và báo cáo tiến độ.</w:t>
            </w:r>
          </w:p>
        </w:tc>
      </w:tr>
      <w:tr w:rsidR="00130EE3" w:rsidRPr="00130EE3" w14:paraId="32A424FF" w14:textId="77777777" w:rsidTr="007B26E0">
        <w:trPr>
          <w:jc w:val="center"/>
        </w:trPr>
        <w:tc>
          <w:tcPr>
            <w:tcW w:w="1574" w:type="dxa"/>
            <w:shd w:val="clear" w:color="auto" w:fill="auto"/>
            <w:tcMar>
              <w:top w:w="120" w:type="dxa"/>
              <w:left w:w="120" w:type="dxa"/>
              <w:bottom w:w="120" w:type="dxa"/>
              <w:right w:w="120" w:type="dxa"/>
            </w:tcMar>
            <w:vAlign w:val="center"/>
            <w:hideMark/>
          </w:tcPr>
          <w:p w14:paraId="424B27F0"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Nghiệm thu</w:t>
            </w:r>
          </w:p>
        </w:tc>
        <w:tc>
          <w:tcPr>
            <w:tcW w:w="0" w:type="auto"/>
            <w:shd w:val="clear" w:color="auto" w:fill="auto"/>
            <w:tcMar>
              <w:top w:w="120" w:type="dxa"/>
              <w:left w:w="120" w:type="dxa"/>
              <w:bottom w:w="120" w:type="dxa"/>
              <w:right w:w="120" w:type="dxa"/>
            </w:tcMar>
            <w:vAlign w:val="center"/>
            <w:hideMark/>
          </w:tcPr>
          <w:p w14:paraId="5847FF06" w14:textId="77777777" w:rsidR="00BA2526" w:rsidRPr="00130EE3" w:rsidRDefault="00BA2526" w:rsidP="007D518A">
            <w:pPr>
              <w:spacing w:after="0" w:line="276" w:lineRule="auto"/>
              <w:jc w:val="both"/>
              <w:rPr>
                <w:rFonts w:asciiTheme="majorHAnsi" w:hAnsiTheme="majorHAnsi" w:cstheme="majorHAnsi"/>
                <w:sz w:val="26"/>
                <w:szCs w:val="26"/>
              </w:rPr>
            </w:pPr>
            <w:r w:rsidRPr="00130EE3">
              <w:rPr>
                <w:rFonts w:asciiTheme="majorHAnsi" w:hAnsiTheme="majorHAnsi" w:cstheme="majorHAnsi"/>
                <w:sz w:val="26"/>
                <w:szCs w:val="26"/>
              </w:rPr>
              <w:t>Báo cáo kết quả trước hội đồng và hoàn tất thủ tục thanh quyết toán.</w:t>
            </w:r>
          </w:p>
        </w:tc>
        <w:tc>
          <w:tcPr>
            <w:tcW w:w="0" w:type="auto"/>
            <w:shd w:val="clear" w:color="auto" w:fill="auto"/>
            <w:tcMar>
              <w:top w:w="120" w:type="dxa"/>
              <w:left w:w="120" w:type="dxa"/>
              <w:bottom w:w="120" w:type="dxa"/>
              <w:right w:w="120" w:type="dxa"/>
            </w:tcMar>
            <w:vAlign w:val="center"/>
            <w:hideMark/>
          </w:tcPr>
          <w:p w14:paraId="5D0F650A" w14:textId="77777777" w:rsidR="00BA2526" w:rsidRPr="00130EE3" w:rsidRDefault="00BA2526" w:rsidP="007B26E0">
            <w:pPr>
              <w:spacing w:after="0" w:line="276" w:lineRule="auto"/>
              <w:jc w:val="center"/>
              <w:rPr>
                <w:rFonts w:asciiTheme="majorHAnsi" w:hAnsiTheme="majorHAnsi" w:cstheme="majorHAnsi"/>
                <w:sz w:val="26"/>
                <w:szCs w:val="26"/>
              </w:rPr>
            </w:pPr>
            <w:r w:rsidRPr="00130EE3">
              <w:rPr>
                <w:rFonts w:asciiTheme="majorHAnsi" w:hAnsiTheme="majorHAnsi" w:cstheme="majorHAnsi"/>
                <w:sz w:val="26"/>
                <w:szCs w:val="26"/>
              </w:rPr>
              <w:t>Báo cáo tổng kết toàn văn.</w:t>
            </w:r>
          </w:p>
        </w:tc>
      </w:tr>
    </w:tbl>
    <w:p w14:paraId="5E2C27D9" w14:textId="611A5323" w:rsidR="00BA2526" w:rsidRPr="00130EE3" w:rsidRDefault="00BA2526" w:rsidP="00257BDF">
      <w:pPr>
        <w:pStyle w:val="u2"/>
        <w:spacing w:after="0" w:line="276" w:lineRule="auto"/>
        <w:ind w:firstLine="709"/>
        <w:rPr>
          <w:rFonts w:cstheme="majorHAnsi"/>
          <w:b/>
          <w:bCs/>
          <w:color w:val="auto"/>
          <w:sz w:val="26"/>
          <w:szCs w:val="26"/>
        </w:rPr>
      </w:pPr>
      <w:bookmarkStart w:id="154" w:name="_Toc240641842"/>
      <w:r w:rsidRPr="00130EE3">
        <w:rPr>
          <w:rFonts w:cstheme="majorHAnsi"/>
          <w:b/>
          <w:bCs/>
          <w:color w:val="auto"/>
          <w:sz w:val="26"/>
          <w:szCs w:val="26"/>
        </w:rPr>
        <w:t xml:space="preserve">2. Hội thảo Nghiên cứu </w:t>
      </w:r>
      <w:r w:rsidR="00FA3F37" w:rsidRPr="00130EE3">
        <w:rPr>
          <w:rFonts w:cstheme="majorHAnsi"/>
          <w:b/>
          <w:bCs/>
          <w:color w:val="auto"/>
          <w:sz w:val="26"/>
          <w:szCs w:val="26"/>
        </w:rPr>
        <w:t>Khoa</w:t>
      </w:r>
      <w:r w:rsidRPr="00130EE3">
        <w:rPr>
          <w:rFonts w:cstheme="majorHAnsi"/>
          <w:b/>
          <w:bCs/>
          <w:color w:val="auto"/>
          <w:sz w:val="26"/>
          <w:szCs w:val="26"/>
        </w:rPr>
        <w:t xml:space="preserve"> học </w:t>
      </w:r>
      <w:r w:rsidR="00E420B3" w:rsidRPr="00130EE3">
        <w:rPr>
          <w:rFonts w:cstheme="majorHAnsi"/>
          <w:b/>
          <w:bCs/>
          <w:color w:val="auto"/>
          <w:sz w:val="26"/>
          <w:szCs w:val="26"/>
        </w:rPr>
        <w:t>s</w:t>
      </w:r>
      <w:r w:rsidRPr="00130EE3">
        <w:rPr>
          <w:rFonts w:cstheme="majorHAnsi"/>
          <w:b/>
          <w:bCs/>
          <w:color w:val="auto"/>
          <w:sz w:val="26"/>
          <w:szCs w:val="26"/>
        </w:rPr>
        <w:t xml:space="preserve">inh viên </w:t>
      </w:r>
      <w:r w:rsidR="00E420B3" w:rsidRPr="00130EE3">
        <w:rPr>
          <w:rFonts w:cstheme="majorHAnsi"/>
          <w:b/>
          <w:bCs/>
          <w:color w:val="auto"/>
          <w:sz w:val="26"/>
          <w:szCs w:val="26"/>
        </w:rPr>
        <w:t>t</w:t>
      </w:r>
      <w:r w:rsidRPr="00130EE3">
        <w:rPr>
          <w:rFonts w:cstheme="majorHAnsi"/>
          <w:b/>
          <w:bCs/>
          <w:color w:val="auto"/>
          <w:sz w:val="26"/>
          <w:szCs w:val="26"/>
        </w:rPr>
        <w:t>hường niên</w:t>
      </w:r>
      <w:bookmarkEnd w:id="154"/>
    </w:p>
    <w:p w14:paraId="5F01882C" w14:textId="4ECE8598"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Diễn đàn học thuật lớn nhất trong năm dành riêng cho sinh viên </w:t>
      </w:r>
      <w:r w:rsidR="001A68F0" w:rsidRPr="00130EE3">
        <w:rPr>
          <w:rFonts w:asciiTheme="majorHAnsi" w:hAnsiTheme="majorHAnsi" w:cstheme="majorHAnsi"/>
          <w:sz w:val="26"/>
          <w:szCs w:val="26"/>
        </w:rPr>
        <w:t>ĐHTT</w:t>
      </w:r>
      <w:r w:rsidRPr="00130EE3">
        <w:rPr>
          <w:rFonts w:asciiTheme="majorHAnsi" w:hAnsiTheme="majorHAnsi" w:cstheme="majorHAnsi"/>
          <w:sz w:val="26"/>
          <w:szCs w:val="26"/>
        </w:rPr>
        <w:t xml:space="preserve"> để công bố các kết quả nghiên cứu mới.</w:t>
      </w:r>
    </w:p>
    <w:p w14:paraId="58D1DFBE" w14:textId="77777777" w:rsidR="00BA2526" w:rsidRPr="00130EE3" w:rsidRDefault="00BA252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Hình thức tham gia:</w:t>
      </w:r>
    </w:p>
    <w:p w14:paraId="06815B1C"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Báo cáo thuyết trình (Oral Presentation):</w:t>
      </w:r>
      <w:r w:rsidRPr="00130EE3">
        <w:rPr>
          <w:rFonts w:asciiTheme="majorHAnsi" w:hAnsiTheme="majorHAnsi" w:cstheme="majorHAnsi"/>
          <w:sz w:val="26"/>
          <w:szCs w:val="26"/>
        </w:rPr>
        <w:t xml:space="preserve"> Trình bày trực tiếp trước hội đồng chuyên môn và khán giả.</w:t>
      </w:r>
    </w:p>
    <w:p w14:paraId="2B9107E8" w14:textId="4A94E396"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Báo cáo </w:t>
      </w:r>
      <w:r w:rsidR="00831961" w:rsidRPr="00130EE3">
        <w:rPr>
          <w:rFonts w:asciiTheme="majorHAnsi" w:hAnsiTheme="majorHAnsi" w:cstheme="majorHAnsi"/>
          <w:b/>
          <w:bCs/>
          <w:sz w:val="26"/>
          <w:szCs w:val="26"/>
        </w:rPr>
        <w:t>p</w:t>
      </w:r>
      <w:r w:rsidRPr="00130EE3">
        <w:rPr>
          <w:rFonts w:asciiTheme="majorHAnsi" w:hAnsiTheme="majorHAnsi" w:cstheme="majorHAnsi"/>
          <w:b/>
          <w:bCs/>
          <w:sz w:val="26"/>
          <w:szCs w:val="26"/>
        </w:rPr>
        <w:t>oster:</w:t>
      </w:r>
      <w:r w:rsidRPr="00130EE3">
        <w:rPr>
          <w:rFonts w:asciiTheme="majorHAnsi" w:hAnsiTheme="majorHAnsi" w:cstheme="majorHAnsi"/>
          <w:sz w:val="26"/>
          <w:szCs w:val="26"/>
        </w:rPr>
        <w:t xml:space="preserve"> Thiết kế và trưng bày kết quả nghiên cứu dưới dạng đồ họa trực quan.</w:t>
      </w:r>
    </w:p>
    <w:p w14:paraId="75E914BD" w14:textId="3E13CFC5"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Quyền lợi:</w:t>
      </w:r>
      <w:r w:rsidRPr="00130EE3">
        <w:rPr>
          <w:rFonts w:asciiTheme="majorHAnsi" w:hAnsiTheme="majorHAnsi" w:cstheme="majorHAnsi"/>
          <w:sz w:val="26"/>
          <w:szCs w:val="26"/>
        </w:rPr>
        <w:t xml:space="preserve"> Sinh viên tham gia được cấp giấy chứng nhận, các bài báo xuất sắc sẽ được đề cử đăng trên Tạp chí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của trường và nhận giải thưởng tiền mặt từ quỹ khuyến khích tài năng.</w:t>
      </w:r>
    </w:p>
    <w:p w14:paraId="00FFF2B0" w14:textId="122F2F21" w:rsidR="000E1951" w:rsidRPr="00130EE3" w:rsidRDefault="0044048B" w:rsidP="00536545">
      <w:pPr>
        <w:pStyle w:val="u2"/>
        <w:spacing w:line="276" w:lineRule="auto"/>
        <w:ind w:firstLine="709"/>
        <w:rPr>
          <w:b/>
          <w:bCs/>
          <w:color w:val="auto"/>
          <w:sz w:val="26"/>
          <w:szCs w:val="26"/>
        </w:rPr>
      </w:pPr>
      <w:bookmarkStart w:id="155" w:name="_Toc240641843"/>
      <w:r w:rsidRPr="00130EE3">
        <w:rPr>
          <w:rFonts w:cstheme="majorHAnsi"/>
          <w:b/>
          <w:bCs/>
          <w:color w:val="auto"/>
          <w:sz w:val="26"/>
          <w:szCs w:val="26"/>
        </w:rPr>
        <w:lastRenderedPageBreak/>
        <w:t xml:space="preserve">3. </w:t>
      </w:r>
      <w:r w:rsidR="000E1951" w:rsidRPr="00130EE3">
        <w:rPr>
          <w:b/>
          <w:bCs/>
          <w:color w:val="auto"/>
          <w:sz w:val="26"/>
          <w:szCs w:val="26"/>
        </w:rPr>
        <w:t xml:space="preserve">Điểm thưởng thành tích nghiên cứu </w:t>
      </w:r>
      <w:r w:rsidR="00FA3F37" w:rsidRPr="00130EE3">
        <w:rPr>
          <w:b/>
          <w:bCs/>
          <w:color w:val="auto"/>
          <w:sz w:val="26"/>
          <w:szCs w:val="26"/>
        </w:rPr>
        <w:t>Khoa</w:t>
      </w:r>
      <w:r w:rsidR="000E1951" w:rsidRPr="00130EE3">
        <w:rPr>
          <w:b/>
          <w:bCs/>
          <w:color w:val="auto"/>
          <w:sz w:val="26"/>
          <w:szCs w:val="26"/>
        </w:rPr>
        <w:t xml:space="preserve"> học của sinh viên</w:t>
      </w:r>
      <w:bookmarkEnd w:id="155"/>
    </w:p>
    <w:p w14:paraId="760DF40B" w14:textId="3D14FB48" w:rsidR="000E1951" w:rsidRPr="00130EE3" w:rsidRDefault="000E1951" w:rsidP="005A25FB">
      <w:pPr>
        <w:spacing w:after="0" w:line="276" w:lineRule="auto"/>
        <w:ind w:firstLine="709"/>
        <w:jc w:val="both"/>
        <w:rPr>
          <w:sz w:val="26"/>
          <w:szCs w:val="26"/>
        </w:rPr>
      </w:pPr>
      <w:r w:rsidRPr="00130EE3">
        <w:rPr>
          <w:sz w:val="26"/>
          <w:szCs w:val="26"/>
        </w:rPr>
        <w:t xml:space="preserve">3.1. SV có đề tài đạt giải thưởng NCKH cấp </w:t>
      </w:r>
      <w:r w:rsidR="00FA3F37" w:rsidRPr="00130EE3">
        <w:rPr>
          <w:sz w:val="26"/>
          <w:szCs w:val="26"/>
        </w:rPr>
        <w:t>Khoa</w:t>
      </w:r>
      <w:r w:rsidRPr="00130EE3">
        <w:rPr>
          <w:sz w:val="26"/>
          <w:szCs w:val="26"/>
        </w:rPr>
        <w:t>, Trường, cấp Thành phố, cấp Bộ và tương đương cấp Bộ sẽ được cộng điểm thưởng NCKH vào điểm của học phần có liên quan:</w:t>
      </w:r>
    </w:p>
    <w:p w14:paraId="10584D5A" w14:textId="62BB6AAB" w:rsidR="000E1951" w:rsidRPr="00130EE3" w:rsidRDefault="000E1951" w:rsidP="00536545">
      <w:pPr>
        <w:pStyle w:val="oancuaDanhsach"/>
        <w:spacing w:line="276" w:lineRule="auto"/>
        <w:ind w:left="0" w:firstLine="709"/>
        <w:jc w:val="both"/>
        <w:rPr>
          <w:sz w:val="26"/>
          <w:szCs w:val="26"/>
        </w:rPr>
      </w:pPr>
      <w:r w:rsidRPr="00130EE3">
        <w:rPr>
          <w:sz w:val="26"/>
          <w:szCs w:val="26"/>
        </w:rPr>
        <w:t>- Học phần được cộng điểm thưởng NCKH có nội dung gần với nội dung nghiên cứu hoặc phương pháp nghiên cứu của đề t</w:t>
      </w:r>
      <w:r w:rsidR="004F6409" w:rsidRPr="00130EE3">
        <w:rPr>
          <w:sz w:val="26"/>
          <w:szCs w:val="26"/>
        </w:rPr>
        <w:t>à</w:t>
      </w:r>
      <w:r w:rsidRPr="00130EE3">
        <w:rPr>
          <w:sz w:val="26"/>
          <w:szCs w:val="26"/>
        </w:rPr>
        <w:t>i (không kể chuyên đề thực tập tốt nghiệp, hoặc khóa luận tốt nghiệp);</w:t>
      </w:r>
    </w:p>
    <w:p w14:paraId="269C1E62" w14:textId="2CA6939A" w:rsidR="000E1951" w:rsidRPr="00130EE3" w:rsidRDefault="000E1951" w:rsidP="00536545">
      <w:pPr>
        <w:pStyle w:val="oancuaDanhsach"/>
        <w:spacing w:line="276" w:lineRule="auto"/>
        <w:ind w:left="0" w:firstLine="709"/>
        <w:jc w:val="both"/>
        <w:rPr>
          <w:sz w:val="26"/>
          <w:szCs w:val="26"/>
        </w:rPr>
      </w:pPr>
      <w:r w:rsidRPr="00130EE3">
        <w:rPr>
          <w:sz w:val="26"/>
          <w:szCs w:val="26"/>
        </w:rPr>
        <w:t xml:space="preserve">- Học phần được cộng điểm thưởng NCKH do cá nhân SV đề nghị và Trưởng </w:t>
      </w:r>
      <w:r w:rsidR="00FA3F37" w:rsidRPr="00130EE3">
        <w:rPr>
          <w:sz w:val="26"/>
          <w:szCs w:val="26"/>
        </w:rPr>
        <w:t>Khoa</w:t>
      </w:r>
      <w:r w:rsidRPr="00130EE3">
        <w:rPr>
          <w:sz w:val="26"/>
          <w:szCs w:val="26"/>
        </w:rPr>
        <w:t xml:space="preserve"> chuyên môn quyết định;</w:t>
      </w:r>
    </w:p>
    <w:p w14:paraId="4E466147" w14:textId="0305D81D" w:rsidR="000E1951" w:rsidRPr="00130EE3" w:rsidRDefault="000E1951" w:rsidP="00536545">
      <w:pPr>
        <w:pStyle w:val="oancuaDanhsach"/>
        <w:spacing w:line="276" w:lineRule="auto"/>
        <w:ind w:left="0" w:firstLine="709"/>
        <w:jc w:val="both"/>
        <w:rPr>
          <w:sz w:val="26"/>
          <w:szCs w:val="26"/>
        </w:rPr>
      </w:pPr>
      <w:r w:rsidRPr="00130EE3">
        <w:rPr>
          <w:sz w:val="26"/>
          <w:szCs w:val="26"/>
        </w:rPr>
        <w:t>- Chỉ cộng điểm thưởng NCKH đối với môn thi đạt trong lần thi thứ nhất;</w:t>
      </w:r>
    </w:p>
    <w:p w14:paraId="7D0ECC29" w14:textId="51402B50" w:rsidR="000E1951" w:rsidRPr="00130EE3" w:rsidRDefault="000E1951" w:rsidP="00536545">
      <w:pPr>
        <w:pStyle w:val="oancuaDanhsach"/>
        <w:spacing w:line="276" w:lineRule="auto"/>
        <w:ind w:left="0" w:firstLine="709"/>
        <w:jc w:val="both"/>
        <w:rPr>
          <w:sz w:val="26"/>
          <w:szCs w:val="26"/>
        </w:rPr>
      </w:pPr>
      <w:r w:rsidRPr="00130EE3">
        <w:rPr>
          <w:sz w:val="26"/>
          <w:szCs w:val="26"/>
        </w:rPr>
        <w:t>- SV tham gia bao nhiêu đề tài đạt giải thì sẽ được cộng điểm thưởng NCKH tương ứng bấy nhiêu đề tài; mỗi SV được chia điểm thưởng của mỗi đề tài để cộng điểm cho nhiều học phần; mỗi học phần có thể được cộng điểm thưởng từ nhiều đề tài NCKH;</w:t>
      </w:r>
    </w:p>
    <w:p w14:paraId="3BBB4C43" w14:textId="657E350B" w:rsidR="000E1951" w:rsidRPr="00130EE3" w:rsidRDefault="000E1951" w:rsidP="00536545">
      <w:pPr>
        <w:pStyle w:val="oancuaDanhsach"/>
        <w:spacing w:line="276" w:lineRule="auto"/>
        <w:ind w:left="0" w:firstLine="709"/>
        <w:jc w:val="both"/>
        <w:rPr>
          <w:sz w:val="26"/>
          <w:szCs w:val="26"/>
        </w:rPr>
      </w:pPr>
      <w:r w:rsidRPr="00130EE3">
        <w:rPr>
          <w:sz w:val="26"/>
          <w:szCs w:val="26"/>
        </w:rPr>
        <w:t>- Đối với đề tài đạt đồng thời nhiều giải thưởng NCKH, SV được cộng điểm thưởng NCKH một giải;</w:t>
      </w:r>
    </w:p>
    <w:p w14:paraId="1B697A7D" w14:textId="2B72CCED" w:rsidR="000E1951" w:rsidRPr="00130EE3" w:rsidRDefault="005E3462" w:rsidP="00536545">
      <w:pPr>
        <w:pStyle w:val="oancuaDanhsach"/>
        <w:spacing w:line="276" w:lineRule="auto"/>
        <w:ind w:left="0" w:firstLine="709"/>
        <w:jc w:val="both"/>
        <w:rPr>
          <w:sz w:val="26"/>
          <w:szCs w:val="26"/>
        </w:rPr>
      </w:pPr>
      <w:r w:rsidRPr="00130EE3">
        <w:rPr>
          <w:sz w:val="26"/>
          <w:szCs w:val="26"/>
        </w:rPr>
        <w:t xml:space="preserve">- </w:t>
      </w:r>
      <w:r w:rsidR="000E1951" w:rsidRPr="00130EE3">
        <w:rPr>
          <w:sz w:val="26"/>
          <w:szCs w:val="26"/>
        </w:rPr>
        <w:t>Tổng số điểm của học phần, bao gồm cả điểm thưởng NCKH, tối đa là 10.</w:t>
      </w:r>
    </w:p>
    <w:p w14:paraId="388CC036" w14:textId="39F2ED82" w:rsidR="000E1951" w:rsidRPr="00130EE3" w:rsidRDefault="005E3462" w:rsidP="00DA61B0">
      <w:pPr>
        <w:spacing w:after="0" w:line="276" w:lineRule="auto"/>
        <w:ind w:firstLine="709"/>
        <w:jc w:val="both"/>
        <w:rPr>
          <w:sz w:val="26"/>
          <w:szCs w:val="26"/>
        </w:rPr>
      </w:pPr>
      <w:r w:rsidRPr="00130EE3">
        <w:rPr>
          <w:sz w:val="26"/>
          <w:szCs w:val="26"/>
        </w:rPr>
        <w:t>3.</w:t>
      </w:r>
      <w:r w:rsidR="000E1951" w:rsidRPr="00130EE3">
        <w:rPr>
          <w:sz w:val="26"/>
          <w:szCs w:val="26"/>
        </w:rPr>
        <w:t>2. Trách nhiệm cộng điểm thưởng NCKH</w:t>
      </w:r>
    </w:p>
    <w:p w14:paraId="0AB6B74E" w14:textId="0312708F" w:rsidR="000E1951" w:rsidRPr="00130EE3" w:rsidRDefault="005E3462" w:rsidP="00DA61B0">
      <w:pPr>
        <w:pStyle w:val="oancuaDanhsach"/>
        <w:spacing w:after="0" w:line="276" w:lineRule="auto"/>
        <w:ind w:left="0" w:firstLine="709"/>
        <w:jc w:val="both"/>
        <w:rPr>
          <w:spacing w:val="-6"/>
          <w:sz w:val="26"/>
          <w:szCs w:val="26"/>
        </w:rPr>
      </w:pPr>
      <w:r w:rsidRPr="00130EE3">
        <w:rPr>
          <w:spacing w:val="-6"/>
          <w:sz w:val="26"/>
          <w:szCs w:val="26"/>
        </w:rPr>
        <w:t xml:space="preserve">- </w:t>
      </w:r>
      <w:r w:rsidR="00FA3F37" w:rsidRPr="00130EE3">
        <w:rPr>
          <w:spacing w:val="-6"/>
          <w:sz w:val="26"/>
          <w:szCs w:val="26"/>
        </w:rPr>
        <w:t>Khoa</w:t>
      </w:r>
      <w:r w:rsidR="000E1951" w:rsidRPr="00130EE3">
        <w:rPr>
          <w:spacing w:val="-6"/>
          <w:sz w:val="26"/>
          <w:szCs w:val="26"/>
        </w:rPr>
        <w:t xml:space="preserve"> chuyên môn phối hợp với Phòng QLKH&amp;HTQT và Phòng </w:t>
      </w:r>
      <w:r w:rsidR="006C64A6" w:rsidRPr="00130EE3">
        <w:rPr>
          <w:spacing w:val="-6"/>
          <w:sz w:val="26"/>
          <w:szCs w:val="26"/>
        </w:rPr>
        <w:t>QLĐT</w:t>
      </w:r>
    </w:p>
    <w:p w14:paraId="1EA2DD17" w14:textId="47DA5CA0" w:rsidR="000E1951" w:rsidRPr="00130EE3" w:rsidRDefault="005E3462" w:rsidP="00DA61B0">
      <w:pPr>
        <w:spacing w:before="240" w:after="0" w:line="276" w:lineRule="auto"/>
        <w:ind w:firstLine="709"/>
        <w:jc w:val="both"/>
        <w:rPr>
          <w:sz w:val="26"/>
          <w:szCs w:val="26"/>
        </w:rPr>
      </w:pPr>
      <w:r w:rsidRPr="00130EE3">
        <w:rPr>
          <w:sz w:val="26"/>
          <w:szCs w:val="26"/>
        </w:rPr>
        <w:t>3.</w:t>
      </w:r>
      <w:r w:rsidR="000E1951" w:rsidRPr="00130EE3">
        <w:rPr>
          <w:sz w:val="26"/>
          <w:szCs w:val="26"/>
        </w:rPr>
        <w:t>3. Số điểm thưởng NCKH</w:t>
      </w:r>
    </w:p>
    <w:p w14:paraId="69088635" w14:textId="77777777" w:rsidR="000E1951" w:rsidRPr="00130EE3" w:rsidRDefault="000E1951" w:rsidP="00DA61B0">
      <w:pPr>
        <w:spacing w:after="0" w:line="276" w:lineRule="auto"/>
        <w:ind w:left="720"/>
        <w:jc w:val="both"/>
        <w:rPr>
          <w:sz w:val="26"/>
          <w:szCs w:val="26"/>
        </w:rPr>
      </w:pPr>
      <w:r w:rsidRPr="00130EE3">
        <w:rPr>
          <w:sz w:val="26"/>
          <w:szCs w:val="26"/>
        </w:rPr>
        <w:t>Các ký hiệu:</w:t>
      </w:r>
    </w:p>
    <w:p w14:paraId="07118AB4" w14:textId="77777777" w:rsidR="000E1951" w:rsidRPr="00130EE3" w:rsidRDefault="000E1951" w:rsidP="00DA61B0">
      <w:pPr>
        <w:spacing w:after="0" w:line="276" w:lineRule="auto"/>
        <w:ind w:left="720"/>
        <w:jc w:val="both"/>
        <w:rPr>
          <w:sz w:val="26"/>
          <w:szCs w:val="26"/>
        </w:rPr>
      </w:pPr>
      <w:r w:rsidRPr="00130EE3">
        <w:rPr>
          <w:sz w:val="26"/>
          <w:szCs w:val="26"/>
        </w:rPr>
        <w:t>+ P = tổng số điểm thưởng từ một đề tài đạt Giải thưởng NCKH</w:t>
      </w:r>
    </w:p>
    <w:p w14:paraId="4702E100" w14:textId="77777777" w:rsidR="000E1951" w:rsidRPr="00130EE3" w:rsidRDefault="000E1951" w:rsidP="00DA61B0">
      <w:pPr>
        <w:spacing w:after="0" w:line="276" w:lineRule="auto"/>
        <w:ind w:left="720"/>
        <w:jc w:val="both"/>
        <w:rPr>
          <w:sz w:val="26"/>
          <w:szCs w:val="26"/>
        </w:rPr>
      </w:pPr>
      <w:r w:rsidRPr="00130EE3">
        <w:rPr>
          <w:sz w:val="26"/>
          <w:szCs w:val="26"/>
        </w:rPr>
        <w:t>+ n = số SV trong nhóm nghiên cứu một đề tài.</w:t>
      </w:r>
    </w:p>
    <w:p w14:paraId="547E8D06" w14:textId="77777777" w:rsidR="000E1951" w:rsidRPr="00130EE3" w:rsidRDefault="000E1951" w:rsidP="00DA61B0">
      <w:pPr>
        <w:spacing w:after="0" w:line="276" w:lineRule="auto"/>
        <w:ind w:left="720"/>
        <w:jc w:val="both"/>
        <w:rPr>
          <w:sz w:val="26"/>
          <w:szCs w:val="26"/>
        </w:rPr>
      </w:pPr>
      <w:r w:rsidRPr="00130EE3">
        <w:rPr>
          <w:sz w:val="26"/>
          <w:szCs w:val="26"/>
        </w:rPr>
        <w:t>+ p = số điểm thưởng từ mỗi đề tài đoạt Giải thưởng NCKH/SV</w:t>
      </w:r>
    </w:p>
    <w:p w14:paraId="15F4F8B9" w14:textId="41472301" w:rsidR="000E1951" w:rsidRPr="00130EE3" w:rsidRDefault="001B738B" w:rsidP="00DA61B0">
      <w:pPr>
        <w:spacing w:after="0" w:line="276" w:lineRule="auto"/>
        <w:ind w:left="720"/>
        <w:jc w:val="both"/>
        <w:rPr>
          <w:sz w:val="26"/>
          <w:szCs w:val="26"/>
        </w:rPr>
      </w:pPr>
      <w:r w:rsidRPr="00130EE3">
        <w:rPr>
          <w:sz w:val="26"/>
          <w:szCs w:val="26"/>
        </w:rPr>
        <w:t xml:space="preserve">   </w:t>
      </w:r>
      <w:r w:rsidR="000E1951" w:rsidRPr="00130EE3">
        <w:rPr>
          <w:sz w:val="26"/>
          <w:szCs w:val="26"/>
        </w:rPr>
        <w:t>= P chia đều cho số SV trong nhóm nghiên cứu đề tài đó (p=P+n).</w:t>
      </w:r>
    </w:p>
    <w:p w14:paraId="71F68701" w14:textId="77777777" w:rsidR="000E1951" w:rsidRPr="00130EE3" w:rsidRDefault="000E1951" w:rsidP="00DA61B0">
      <w:pPr>
        <w:spacing w:after="0" w:line="276" w:lineRule="auto"/>
        <w:jc w:val="both"/>
        <w:rPr>
          <w:sz w:val="26"/>
          <w:szCs w:val="26"/>
        </w:rPr>
      </w:pPr>
      <w:r w:rsidRPr="00130EE3">
        <w:rPr>
          <w:sz w:val="26"/>
          <w:szCs w:val="26"/>
        </w:rPr>
        <w:t>Cách làm tròn điểm:</w:t>
      </w:r>
    </w:p>
    <w:p w14:paraId="19A61B3D" w14:textId="77777777" w:rsidR="000E1951" w:rsidRPr="00130EE3" w:rsidRDefault="000E1951" w:rsidP="00DA61B0">
      <w:pPr>
        <w:spacing w:after="0" w:line="276" w:lineRule="auto"/>
        <w:ind w:left="720"/>
        <w:jc w:val="both"/>
        <w:rPr>
          <w:sz w:val="26"/>
          <w:szCs w:val="26"/>
        </w:rPr>
      </w:pPr>
      <w:r w:rsidRPr="00130EE3">
        <w:rPr>
          <w:sz w:val="26"/>
          <w:szCs w:val="26"/>
        </w:rPr>
        <w:t>+ p có điểm lẻ &lt;0.5 được làm tròn điểm lẻ thành 0;</w:t>
      </w:r>
    </w:p>
    <w:p w14:paraId="146FBFF7" w14:textId="77777777" w:rsidR="000E1951" w:rsidRPr="00130EE3" w:rsidRDefault="000E1951" w:rsidP="00DA61B0">
      <w:pPr>
        <w:spacing w:after="0" w:line="276" w:lineRule="auto"/>
        <w:ind w:left="720"/>
        <w:jc w:val="both"/>
        <w:rPr>
          <w:sz w:val="26"/>
          <w:szCs w:val="26"/>
        </w:rPr>
      </w:pPr>
      <w:r w:rsidRPr="00130EE3">
        <w:rPr>
          <w:sz w:val="26"/>
          <w:szCs w:val="26"/>
        </w:rPr>
        <w:t>+ p có điểm lẻ = 0.5 được giữ nguyên;</w:t>
      </w:r>
    </w:p>
    <w:p w14:paraId="1E24212D" w14:textId="77777777" w:rsidR="000E1951" w:rsidRPr="00130EE3" w:rsidRDefault="000E1951" w:rsidP="00DA61B0">
      <w:pPr>
        <w:spacing w:after="0" w:line="276" w:lineRule="auto"/>
        <w:ind w:left="720"/>
        <w:jc w:val="both"/>
        <w:rPr>
          <w:sz w:val="26"/>
          <w:szCs w:val="26"/>
        </w:rPr>
      </w:pPr>
      <w:r w:rsidRPr="00130EE3">
        <w:rPr>
          <w:sz w:val="26"/>
          <w:szCs w:val="26"/>
        </w:rPr>
        <w:t>+ p có điểm lẻ &gt; 0.5 được làm tròn điểm lẻ thành 1;</w:t>
      </w:r>
    </w:p>
    <w:p w14:paraId="6B1988E5" w14:textId="77777777" w:rsidR="000E1951" w:rsidRPr="00130EE3" w:rsidRDefault="000E1951" w:rsidP="00DA61B0">
      <w:pPr>
        <w:spacing w:after="0" w:line="276" w:lineRule="auto"/>
        <w:ind w:left="720"/>
        <w:jc w:val="both"/>
        <w:rPr>
          <w:sz w:val="26"/>
          <w:szCs w:val="26"/>
        </w:rPr>
      </w:pPr>
      <w:r w:rsidRPr="00130EE3">
        <w:rPr>
          <w:sz w:val="26"/>
          <w:szCs w:val="26"/>
        </w:rPr>
        <w:t>+ p có giới hạn tối đa là p</w:t>
      </w:r>
      <w:r w:rsidRPr="00130EE3">
        <w:rPr>
          <w:sz w:val="26"/>
          <w:szCs w:val="26"/>
          <w:vertAlign w:val="subscript"/>
        </w:rPr>
        <w:t>max</w:t>
      </w:r>
      <w:r w:rsidRPr="00130EE3">
        <w:rPr>
          <w:sz w:val="26"/>
          <w:szCs w:val="26"/>
        </w:rPr>
        <w:t>, p&lt;=p</w:t>
      </w:r>
      <w:r w:rsidRPr="00130EE3">
        <w:rPr>
          <w:sz w:val="26"/>
          <w:szCs w:val="26"/>
          <w:vertAlign w:val="subscript"/>
        </w:rPr>
        <w:t>max</w:t>
      </w:r>
      <w:r w:rsidRPr="00130EE3">
        <w:rPr>
          <w:sz w:val="26"/>
          <w:szCs w:val="26"/>
        </w:rPr>
        <w:t>.</w:t>
      </w:r>
    </w:p>
    <w:p w14:paraId="32F01318" w14:textId="77777777" w:rsidR="00951F76" w:rsidRPr="00130EE3" w:rsidRDefault="00951F76" w:rsidP="00DA61B0">
      <w:pPr>
        <w:spacing w:before="240"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Bảng điểm thưởng NCKH tương ứng với các giải thưởng</w:t>
      </w:r>
    </w:p>
    <w:tbl>
      <w:tblPr>
        <w:tblW w:w="8070" w:type="dxa"/>
        <w:jc w:val="center"/>
        <w:tblLayout w:type="fixed"/>
        <w:tblLook w:val="04A0" w:firstRow="1" w:lastRow="0" w:firstColumn="1" w:lastColumn="0" w:noHBand="0" w:noVBand="1"/>
      </w:tblPr>
      <w:tblGrid>
        <w:gridCol w:w="3099"/>
        <w:gridCol w:w="2948"/>
        <w:gridCol w:w="2023"/>
      </w:tblGrid>
      <w:tr w:rsidR="00130EE3" w:rsidRPr="00130EE3" w14:paraId="23F617D2" w14:textId="77777777" w:rsidTr="005A25FB">
        <w:trPr>
          <w:trHeight w:val="360"/>
          <w:tblHeader/>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F194F5E" w14:textId="77777777" w:rsidR="00951F76" w:rsidRPr="00130EE3" w:rsidRDefault="00951F76" w:rsidP="00DA61B0">
            <w:pPr>
              <w:spacing w:after="0" w:line="240"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Giải</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906A636" w14:textId="77777777" w:rsidR="00951F76" w:rsidRPr="00130EE3" w:rsidRDefault="00951F76" w:rsidP="00DA61B0">
            <w:pPr>
              <w:spacing w:after="0" w:line="240"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P</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F233006" w14:textId="77777777" w:rsidR="00951F76" w:rsidRPr="00130EE3" w:rsidRDefault="00951F76" w:rsidP="00DA61B0">
            <w:pPr>
              <w:spacing w:after="0" w:line="240" w:lineRule="auto"/>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p</w:t>
            </w:r>
            <w:r w:rsidRPr="00130EE3">
              <w:rPr>
                <w:rFonts w:asciiTheme="majorHAnsi" w:hAnsiTheme="majorHAnsi" w:cstheme="majorHAnsi"/>
                <w:b/>
                <w:bCs/>
                <w:sz w:val="26"/>
                <w:szCs w:val="26"/>
                <w:vertAlign w:val="subscript"/>
                <w:lang w:val="en-US"/>
              </w:rPr>
              <w:t>max</w:t>
            </w:r>
          </w:p>
        </w:tc>
      </w:tr>
      <w:tr w:rsidR="00130EE3" w:rsidRPr="00130EE3" w14:paraId="1D77571E" w14:textId="77777777" w:rsidTr="0076588C">
        <w:trPr>
          <w:trHeight w:val="520"/>
          <w:jc w:val="center"/>
        </w:trPr>
        <w:tc>
          <w:tcPr>
            <w:tcW w:w="8070" w:type="dxa"/>
            <w:gridSpan w:val="3"/>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217283B0" w14:textId="77777777" w:rsidR="00951F76" w:rsidRPr="00130EE3" w:rsidRDefault="00951F76" w:rsidP="00DA61B0">
            <w:pPr>
              <w:spacing w:after="0" w:line="240" w:lineRule="auto"/>
              <w:jc w:val="center"/>
              <w:rPr>
                <w:rFonts w:asciiTheme="majorHAnsi" w:hAnsiTheme="majorHAnsi" w:cstheme="majorHAnsi"/>
                <w:b/>
                <w:bCs/>
                <w:sz w:val="26"/>
                <w:szCs w:val="26"/>
              </w:rPr>
            </w:pPr>
            <w:r w:rsidRPr="00130EE3">
              <w:rPr>
                <w:rFonts w:asciiTheme="majorHAnsi" w:hAnsiTheme="majorHAnsi" w:cstheme="majorHAnsi"/>
                <w:b/>
                <w:bCs/>
                <w:sz w:val="26"/>
                <w:szCs w:val="26"/>
              </w:rPr>
              <w:t xml:space="preserve">Giải thưởng cấp Thành phố, cấp Bộ </w:t>
            </w:r>
          </w:p>
          <w:p w14:paraId="32FC8B43" w14:textId="6873117B" w:rsidR="00951F76" w:rsidRPr="00130EE3" w:rsidRDefault="00951F76" w:rsidP="00DA61B0">
            <w:pPr>
              <w:spacing w:after="0" w:line="240" w:lineRule="auto"/>
              <w:jc w:val="center"/>
              <w:rPr>
                <w:rFonts w:asciiTheme="majorHAnsi" w:hAnsiTheme="majorHAnsi" w:cstheme="majorHAnsi"/>
                <w:sz w:val="26"/>
                <w:szCs w:val="26"/>
              </w:rPr>
            </w:pPr>
            <w:r w:rsidRPr="00130EE3">
              <w:rPr>
                <w:rFonts w:asciiTheme="majorHAnsi" w:hAnsiTheme="majorHAnsi" w:cstheme="majorHAnsi"/>
                <w:sz w:val="26"/>
                <w:szCs w:val="26"/>
              </w:rPr>
              <w:t>(do Bộ Giáo dục và Đào tạo hoặc các Bộ khác tổ chức)</w:t>
            </w:r>
          </w:p>
        </w:tc>
      </w:tr>
      <w:tr w:rsidR="00130EE3" w:rsidRPr="00130EE3" w14:paraId="594C56D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655E235"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nhất</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27D3C999"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14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2E9AADB"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06 điểm</w:t>
            </w:r>
          </w:p>
        </w:tc>
      </w:tr>
      <w:tr w:rsidR="00130EE3" w:rsidRPr="00130EE3" w14:paraId="2AD16B57"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0AC7AA7"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nhì</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3EA55DF"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10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FED39DB"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05 điểm</w:t>
            </w:r>
          </w:p>
        </w:tc>
      </w:tr>
      <w:tr w:rsidR="00130EE3" w:rsidRPr="00130EE3" w14:paraId="6A87DFD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F0FA7D8"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ba</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6A6EEFF"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07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D2B8B32"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04 điểm</w:t>
            </w:r>
          </w:p>
        </w:tc>
      </w:tr>
      <w:tr w:rsidR="00130EE3" w:rsidRPr="00130EE3" w14:paraId="478262ED"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9A343C5"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khuyến khích</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76BE8C3"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05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1CD2E9F" w14:textId="77777777" w:rsidR="00951F76" w:rsidRPr="00130EE3" w:rsidRDefault="00951F76" w:rsidP="00DA61B0">
            <w:pPr>
              <w:spacing w:after="0" w:line="276"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03 điểm</w:t>
            </w:r>
          </w:p>
        </w:tc>
      </w:tr>
      <w:tr w:rsidR="00130EE3" w:rsidRPr="00130EE3" w14:paraId="3029B9C6" w14:textId="77777777" w:rsidTr="0076588C">
        <w:trPr>
          <w:trHeight w:val="420"/>
          <w:jc w:val="center"/>
        </w:trPr>
        <w:tc>
          <w:tcPr>
            <w:tcW w:w="8070" w:type="dxa"/>
            <w:gridSpan w:val="3"/>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019FDC7" w14:textId="77777777" w:rsidR="00951F76" w:rsidRPr="00130EE3" w:rsidRDefault="00951F76" w:rsidP="00DA61B0">
            <w:pPr>
              <w:spacing w:after="0" w:line="240" w:lineRule="auto"/>
              <w:ind w:firstLine="709"/>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lastRenderedPageBreak/>
              <w:t>Giải thưởng cấp Trường</w:t>
            </w:r>
          </w:p>
        </w:tc>
      </w:tr>
      <w:tr w:rsidR="00130EE3" w:rsidRPr="00130EE3" w14:paraId="3BC320F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BC8ABC8"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nhất</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C73031A"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10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34AE86C"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05 điểm</w:t>
            </w:r>
          </w:p>
        </w:tc>
      </w:tr>
      <w:tr w:rsidR="00130EE3" w:rsidRPr="00130EE3" w14:paraId="54EC0950"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7D4AA9A"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nhì</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4A1ADFC"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07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99C86CD"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04 điểm</w:t>
            </w:r>
          </w:p>
        </w:tc>
      </w:tr>
      <w:tr w:rsidR="00130EE3" w:rsidRPr="00130EE3" w14:paraId="33EE5F0A"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E2E2DA8"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ba</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C9A7FF0"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05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E2B0868"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03 điểm</w:t>
            </w:r>
          </w:p>
        </w:tc>
      </w:tr>
      <w:tr w:rsidR="00130EE3" w:rsidRPr="00130EE3" w14:paraId="26BE1A0A"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AC0D3A1"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khuyến khích</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283AEE4"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04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0D92DC9"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02 điểm</w:t>
            </w:r>
          </w:p>
        </w:tc>
      </w:tr>
      <w:tr w:rsidR="00130EE3" w:rsidRPr="00130EE3" w14:paraId="37EC2191" w14:textId="77777777" w:rsidTr="0076588C">
        <w:trPr>
          <w:trHeight w:val="420"/>
          <w:jc w:val="center"/>
        </w:trPr>
        <w:tc>
          <w:tcPr>
            <w:tcW w:w="8070" w:type="dxa"/>
            <w:gridSpan w:val="3"/>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5F9B6F1" w14:textId="1AFDF205" w:rsidR="00951F76" w:rsidRPr="00130EE3" w:rsidRDefault="00951F76" w:rsidP="00DA61B0">
            <w:pPr>
              <w:spacing w:after="0" w:line="240" w:lineRule="auto"/>
              <w:ind w:firstLine="709"/>
              <w:jc w:val="center"/>
              <w:rPr>
                <w:rFonts w:asciiTheme="majorHAnsi" w:hAnsiTheme="majorHAnsi" w:cstheme="majorHAnsi"/>
                <w:b/>
                <w:bCs/>
                <w:sz w:val="26"/>
                <w:szCs w:val="26"/>
                <w:lang w:val="en-US"/>
              </w:rPr>
            </w:pPr>
            <w:r w:rsidRPr="00130EE3">
              <w:rPr>
                <w:rFonts w:asciiTheme="majorHAnsi" w:hAnsiTheme="majorHAnsi" w:cstheme="majorHAnsi"/>
                <w:b/>
                <w:bCs/>
                <w:sz w:val="26"/>
                <w:szCs w:val="26"/>
                <w:lang w:val="en-US"/>
              </w:rPr>
              <w:t xml:space="preserve">Giải thưởng cấp </w:t>
            </w:r>
            <w:r w:rsidR="00FA3F37" w:rsidRPr="00130EE3">
              <w:rPr>
                <w:rFonts w:asciiTheme="majorHAnsi" w:hAnsiTheme="majorHAnsi" w:cstheme="majorHAnsi"/>
                <w:b/>
                <w:bCs/>
                <w:sz w:val="26"/>
                <w:szCs w:val="26"/>
                <w:lang w:val="en-US"/>
              </w:rPr>
              <w:t>Khoa</w:t>
            </w:r>
          </w:p>
        </w:tc>
      </w:tr>
      <w:tr w:rsidR="00130EE3" w:rsidRPr="00130EE3" w14:paraId="76A26EA4"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8D089F2"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nhất</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348F3AF"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07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0B97AA2"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04 điểm</w:t>
            </w:r>
          </w:p>
        </w:tc>
      </w:tr>
      <w:tr w:rsidR="00130EE3" w:rsidRPr="00130EE3" w14:paraId="37CBBA47"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07B88F5"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nhì</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2E41F0C1"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05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2BDD61C"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03 điểm</w:t>
            </w:r>
          </w:p>
        </w:tc>
      </w:tr>
      <w:tr w:rsidR="00130EE3" w:rsidRPr="00130EE3" w14:paraId="45EAC4A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DB601EC"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ba</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A748330"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03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2D9BB15"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02 điểm</w:t>
            </w:r>
          </w:p>
        </w:tc>
      </w:tr>
      <w:tr w:rsidR="00130EE3" w:rsidRPr="00130EE3" w14:paraId="137DD6C5"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A874B6E"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Giải khuyến khích</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365921B"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02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AA2D2CD" w14:textId="77777777" w:rsidR="00951F76" w:rsidRPr="00130EE3" w:rsidRDefault="00951F76" w:rsidP="00DA61B0">
            <w:pPr>
              <w:spacing w:after="0" w:line="240" w:lineRule="auto"/>
              <w:jc w:val="center"/>
              <w:rPr>
                <w:rFonts w:asciiTheme="majorHAnsi" w:hAnsiTheme="majorHAnsi" w:cstheme="majorHAnsi"/>
                <w:sz w:val="26"/>
                <w:szCs w:val="26"/>
                <w:lang w:val="en-US"/>
              </w:rPr>
            </w:pPr>
            <w:r w:rsidRPr="00130EE3">
              <w:rPr>
                <w:rFonts w:asciiTheme="majorHAnsi" w:hAnsiTheme="majorHAnsi" w:cstheme="majorHAnsi"/>
                <w:sz w:val="26"/>
                <w:szCs w:val="26"/>
                <w:lang w:val="en-US"/>
              </w:rPr>
              <w:t>01 điểm</w:t>
            </w:r>
          </w:p>
        </w:tc>
      </w:tr>
    </w:tbl>
    <w:p w14:paraId="0BF0FED7" w14:textId="785BA524" w:rsidR="004A5354" w:rsidRPr="00130EE3" w:rsidRDefault="004A5354" w:rsidP="00267E19">
      <w:pPr>
        <w:spacing w:before="240" w:line="276" w:lineRule="auto"/>
        <w:ind w:firstLine="720"/>
        <w:jc w:val="both"/>
        <w:rPr>
          <w:sz w:val="26"/>
          <w:szCs w:val="26"/>
        </w:rPr>
      </w:pPr>
      <w:r w:rsidRPr="00130EE3">
        <w:rPr>
          <w:sz w:val="26"/>
          <w:szCs w:val="26"/>
        </w:rPr>
        <w:t>3.4. Công trình NCKH của SV năm thứ ba trở xuống được coi là một niên luận hoặc tiểu luận; được thay cho một học phần tự chọn có điều kiện thuộc khối kiến thức chuyên ngành, nghiệp vụ; được tích lũy vào kết quả học tập chung của học kỳ; được tính đến khi xét học bổng, xét học tiếp sau đại học và các quyền lợi khác nếu có đủ các điều kiện sau:</w:t>
      </w:r>
    </w:p>
    <w:p w14:paraId="376D249F" w14:textId="3BF0E0A1" w:rsidR="004A5354" w:rsidRPr="00130EE3" w:rsidRDefault="00F1122F" w:rsidP="00536545">
      <w:pPr>
        <w:spacing w:line="276" w:lineRule="auto"/>
        <w:ind w:firstLine="720"/>
        <w:jc w:val="both"/>
        <w:rPr>
          <w:sz w:val="26"/>
          <w:szCs w:val="26"/>
        </w:rPr>
      </w:pPr>
      <w:r w:rsidRPr="00130EE3">
        <w:rPr>
          <w:sz w:val="26"/>
          <w:szCs w:val="26"/>
        </w:rPr>
        <w:t xml:space="preserve">- </w:t>
      </w:r>
      <w:r w:rsidR="004A5354" w:rsidRPr="00130EE3">
        <w:rPr>
          <w:sz w:val="26"/>
          <w:szCs w:val="26"/>
        </w:rPr>
        <w:t xml:space="preserve">Được Hội đồng cấp </w:t>
      </w:r>
      <w:r w:rsidR="00FA3F37" w:rsidRPr="00130EE3">
        <w:rPr>
          <w:sz w:val="26"/>
          <w:szCs w:val="26"/>
        </w:rPr>
        <w:t>Khoa</w:t>
      </w:r>
      <w:r w:rsidR="004A5354" w:rsidRPr="00130EE3">
        <w:rPr>
          <w:sz w:val="26"/>
          <w:szCs w:val="26"/>
        </w:rPr>
        <w:t xml:space="preserve"> đánh giá cho điểm (quy về thang điểm 4) và </w:t>
      </w:r>
      <w:r w:rsidR="000B25A6" w:rsidRPr="00130EE3">
        <w:rPr>
          <w:sz w:val="26"/>
          <w:szCs w:val="26"/>
        </w:rPr>
        <w:br/>
      </w:r>
      <w:r w:rsidR="004A5354" w:rsidRPr="00130EE3">
        <w:rPr>
          <w:sz w:val="26"/>
          <w:szCs w:val="26"/>
        </w:rPr>
        <w:t xml:space="preserve">quy định thay cho học phần nào trong chương trình đào tạo của ngành học; Nếu công trình nghiên cứu </w:t>
      </w:r>
      <w:r w:rsidR="00FA3F37" w:rsidRPr="00130EE3">
        <w:rPr>
          <w:sz w:val="26"/>
          <w:szCs w:val="26"/>
        </w:rPr>
        <w:t>Khoa</w:t>
      </w:r>
      <w:r w:rsidR="004A5354" w:rsidRPr="00130EE3">
        <w:rPr>
          <w:sz w:val="26"/>
          <w:szCs w:val="26"/>
        </w:rPr>
        <w:t xml:space="preserve"> học do nhiều SV cùng thực hiện thì SV được hưởng quyền lợi như nhau</w:t>
      </w:r>
    </w:p>
    <w:p w14:paraId="3031CD98" w14:textId="072C2714" w:rsidR="00483055" w:rsidRPr="00130EE3" w:rsidRDefault="00F1122F" w:rsidP="00536545">
      <w:pPr>
        <w:spacing w:line="276" w:lineRule="auto"/>
        <w:ind w:firstLine="709"/>
        <w:jc w:val="both"/>
        <w:rPr>
          <w:sz w:val="26"/>
          <w:szCs w:val="26"/>
        </w:rPr>
      </w:pPr>
      <w:r w:rsidRPr="00130EE3">
        <w:rPr>
          <w:sz w:val="26"/>
          <w:szCs w:val="26"/>
        </w:rPr>
        <w:t xml:space="preserve">- </w:t>
      </w:r>
      <w:r w:rsidR="004A5354" w:rsidRPr="00130EE3">
        <w:rPr>
          <w:sz w:val="26"/>
          <w:szCs w:val="26"/>
        </w:rPr>
        <w:t>SV có nguyện vọng.</w:t>
      </w:r>
    </w:p>
    <w:p w14:paraId="09CD7F1D" w14:textId="1C21BDE4" w:rsidR="00BA2526" w:rsidRPr="00130EE3" w:rsidRDefault="004A5354" w:rsidP="00536545">
      <w:pPr>
        <w:pStyle w:val="u2"/>
        <w:spacing w:before="0" w:after="0" w:line="276" w:lineRule="auto"/>
        <w:ind w:firstLine="709"/>
        <w:rPr>
          <w:rFonts w:cstheme="majorHAnsi"/>
          <w:b/>
          <w:bCs/>
          <w:color w:val="auto"/>
          <w:sz w:val="26"/>
          <w:szCs w:val="26"/>
        </w:rPr>
      </w:pPr>
      <w:bookmarkStart w:id="156" w:name="_Toc240641844"/>
      <w:r w:rsidRPr="00130EE3">
        <w:rPr>
          <w:rFonts w:cstheme="majorHAnsi"/>
          <w:b/>
          <w:bCs/>
          <w:color w:val="auto"/>
          <w:sz w:val="26"/>
          <w:szCs w:val="26"/>
        </w:rPr>
        <w:t>4</w:t>
      </w:r>
      <w:r w:rsidR="00BA2526" w:rsidRPr="00130EE3">
        <w:rPr>
          <w:rFonts w:cstheme="majorHAnsi"/>
          <w:b/>
          <w:bCs/>
          <w:color w:val="auto"/>
          <w:sz w:val="26"/>
          <w:szCs w:val="26"/>
        </w:rPr>
        <w:t>. Ngày hội STEAM/STEM DAY mở rộng</w:t>
      </w:r>
      <w:bookmarkEnd w:id="156"/>
    </w:p>
    <w:p w14:paraId="2B92371B" w14:textId="3E042248"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Sự kiện kết nối trí tuệ giữa sinh viên Đ</w:t>
      </w:r>
      <w:r w:rsidR="00E420B3" w:rsidRPr="00130EE3">
        <w:rPr>
          <w:rFonts w:asciiTheme="majorHAnsi" w:hAnsiTheme="majorHAnsi" w:cstheme="majorHAnsi"/>
          <w:sz w:val="26"/>
          <w:szCs w:val="26"/>
        </w:rPr>
        <w:t>HTT</w:t>
      </w:r>
      <w:r w:rsidRPr="00130EE3">
        <w:rPr>
          <w:rFonts w:asciiTheme="majorHAnsi" w:hAnsiTheme="majorHAnsi" w:cstheme="majorHAnsi"/>
          <w:sz w:val="26"/>
          <w:szCs w:val="26"/>
        </w:rPr>
        <w:t xml:space="preserve"> và học sinh Trường THPT </w:t>
      </w:r>
      <w:r w:rsidR="003E6165" w:rsidRPr="00130EE3">
        <w:rPr>
          <w:rFonts w:asciiTheme="majorHAnsi" w:hAnsiTheme="majorHAnsi" w:cstheme="majorHAnsi"/>
          <w:sz w:val="26"/>
          <w:szCs w:val="26"/>
        </w:rPr>
        <w:br/>
      </w:r>
      <w:r w:rsidRPr="00130EE3">
        <w:rPr>
          <w:rFonts w:asciiTheme="majorHAnsi" w:hAnsiTheme="majorHAnsi" w:cstheme="majorHAnsi"/>
          <w:sz w:val="26"/>
          <w:szCs w:val="26"/>
        </w:rPr>
        <w:t>Năng khiếu Tân Tạo</w:t>
      </w:r>
      <w:r w:rsidR="00E420B3" w:rsidRPr="00130EE3">
        <w:rPr>
          <w:rFonts w:asciiTheme="majorHAnsi" w:hAnsiTheme="majorHAnsi" w:cstheme="majorHAnsi"/>
          <w:sz w:val="26"/>
          <w:szCs w:val="26"/>
        </w:rPr>
        <w:t>.</w:t>
      </w:r>
    </w:p>
    <w:p w14:paraId="2358C9CC" w14:textId="5F99213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Mục tiêu:</w:t>
      </w:r>
      <w:r w:rsidRPr="00130EE3">
        <w:rPr>
          <w:rFonts w:asciiTheme="majorHAnsi" w:hAnsiTheme="majorHAnsi" w:cstheme="majorHAnsi"/>
          <w:sz w:val="26"/>
          <w:szCs w:val="26"/>
        </w:rPr>
        <w:t xml:space="preserve"> Lan tỏa niềm đam mê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kỹ thuật và nghệ thuật đến thế</w:t>
      </w:r>
      <w:r w:rsidR="003B00CC" w:rsidRPr="00130EE3">
        <w:rPr>
          <w:rFonts w:asciiTheme="majorHAnsi" w:hAnsiTheme="majorHAnsi" w:cstheme="majorHAnsi"/>
          <w:sz w:val="26"/>
          <w:szCs w:val="26"/>
        </w:rPr>
        <w:br/>
      </w:r>
      <w:r w:rsidRPr="00130EE3">
        <w:rPr>
          <w:rFonts w:asciiTheme="majorHAnsi" w:hAnsiTheme="majorHAnsi" w:cstheme="majorHAnsi"/>
          <w:sz w:val="26"/>
          <w:szCs w:val="26"/>
        </w:rPr>
        <w:t>hệ trẻ.</w:t>
      </w:r>
    </w:p>
    <w:p w14:paraId="2042596C"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Hoạt động chính:</w:t>
      </w:r>
    </w:p>
    <w:p w14:paraId="2C6D548F"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Cuộc thi robot và lập trình ứng dụng.</w:t>
      </w:r>
    </w:p>
    <w:p w14:paraId="7951C0FF" w14:textId="5252A5DE"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xml:space="preserve">+ Trưng bày mô hình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sáng tạo.</w:t>
      </w:r>
    </w:p>
    <w:p w14:paraId="5065E8AD"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Thí nghiệm vui và các trò chơi tư duy logic.</w:t>
      </w:r>
    </w:p>
    <w:p w14:paraId="709C205E"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Vai trò của sinh viên:</w:t>
      </w:r>
      <w:r w:rsidRPr="00130EE3">
        <w:rPr>
          <w:rFonts w:asciiTheme="majorHAnsi" w:hAnsiTheme="majorHAnsi" w:cstheme="majorHAnsi"/>
          <w:sz w:val="26"/>
          <w:szCs w:val="26"/>
        </w:rPr>
        <w:t xml:space="preserve"> Vừa là thí sinh dự thi, vừa là người hướng dẫn (mentor) cho các nhóm học sinh TTS, giúp phát triển kỹ năng lãnh đạo và truyền đạt.</w:t>
      </w:r>
    </w:p>
    <w:p w14:paraId="3092A917" w14:textId="18FCD290" w:rsidR="00BA2526" w:rsidRPr="00130EE3" w:rsidRDefault="004F6409" w:rsidP="00536545">
      <w:pPr>
        <w:pStyle w:val="u2"/>
        <w:spacing w:before="0" w:after="0" w:line="276" w:lineRule="auto"/>
        <w:ind w:firstLine="709"/>
        <w:rPr>
          <w:rFonts w:cstheme="majorHAnsi"/>
          <w:b/>
          <w:bCs/>
          <w:color w:val="auto"/>
          <w:sz w:val="26"/>
          <w:szCs w:val="26"/>
        </w:rPr>
      </w:pPr>
      <w:bookmarkStart w:id="157" w:name="_Toc240641845"/>
      <w:r w:rsidRPr="00130EE3">
        <w:rPr>
          <w:rFonts w:cstheme="majorHAnsi"/>
          <w:b/>
          <w:bCs/>
          <w:color w:val="auto"/>
          <w:sz w:val="26"/>
          <w:szCs w:val="26"/>
        </w:rPr>
        <w:lastRenderedPageBreak/>
        <w:t>5</w:t>
      </w:r>
      <w:r w:rsidR="00BA2526" w:rsidRPr="00130EE3">
        <w:rPr>
          <w:rFonts w:cstheme="majorHAnsi"/>
          <w:b/>
          <w:bCs/>
          <w:color w:val="auto"/>
          <w:sz w:val="26"/>
          <w:szCs w:val="26"/>
        </w:rPr>
        <w:t xml:space="preserve">. Tạp chí </w:t>
      </w:r>
      <w:r w:rsidR="00FA3F37" w:rsidRPr="00130EE3">
        <w:rPr>
          <w:rFonts w:cstheme="majorHAnsi"/>
          <w:b/>
          <w:bCs/>
          <w:color w:val="auto"/>
          <w:sz w:val="26"/>
          <w:szCs w:val="26"/>
        </w:rPr>
        <w:t>Khoa</w:t>
      </w:r>
      <w:r w:rsidR="00BA2526" w:rsidRPr="00130EE3">
        <w:rPr>
          <w:rFonts w:cstheme="majorHAnsi"/>
          <w:b/>
          <w:bCs/>
          <w:color w:val="auto"/>
          <w:sz w:val="26"/>
          <w:szCs w:val="26"/>
        </w:rPr>
        <w:t xml:space="preserve"> học </w:t>
      </w:r>
      <w:r w:rsidR="00541081" w:rsidRPr="00130EE3">
        <w:rPr>
          <w:rFonts w:cstheme="majorHAnsi"/>
          <w:b/>
          <w:bCs/>
          <w:color w:val="auto"/>
          <w:sz w:val="26"/>
          <w:szCs w:val="26"/>
        </w:rPr>
        <w:t>Trường Đại học Tân Tạo</w:t>
      </w:r>
      <w:r w:rsidR="00BA2526" w:rsidRPr="00130EE3">
        <w:rPr>
          <w:rFonts w:cstheme="majorHAnsi"/>
          <w:b/>
          <w:bCs/>
          <w:color w:val="auto"/>
          <w:sz w:val="26"/>
          <w:szCs w:val="26"/>
        </w:rPr>
        <w:t xml:space="preserve"> (TJS)</w:t>
      </w:r>
      <w:bookmarkEnd w:id="157"/>
    </w:p>
    <w:p w14:paraId="056DA369"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TJS là nơi lưu trữ và công bố chính thống các công trình nghiên cứu đạt chuẩn của giảng viên và sinh viên.</w:t>
      </w:r>
    </w:p>
    <w:p w14:paraId="5A22B4A1" w14:textId="0D7120BC"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Tiêu chuẩn công bố:</w:t>
      </w:r>
      <w:r w:rsidRPr="00130EE3">
        <w:rPr>
          <w:rFonts w:asciiTheme="majorHAnsi" w:hAnsiTheme="majorHAnsi" w:cstheme="majorHAnsi"/>
          <w:sz w:val="26"/>
          <w:szCs w:val="26"/>
        </w:rPr>
        <w:t xml:space="preserve"> Các bài báo phải trải qua quy trình phản biện kín (peer-review) nghiêm ngặt để </w:t>
      </w:r>
      <w:r w:rsidR="00FA3F37" w:rsidRPr="00130EE3">
        <w:rPr>
          <w:rFonts w:asciiTheme="majorHAnsi" w:hAnsiTheme="majorHAnsi" w:cstheme="majorHAnsi"/>
          <w:sz w:val="26"/>
          <w:szCs w:val="26"/>
        </w:rPr>
        <w:t>b</w:t>
      </w:r>
      <w:r w:rsidR="008B525F" w:rsidRPr="00130EE3">
        <w:rPr>
          <w:rFonts w:asciiTheme="majorHAnsi" w:hAnsiTheme="majorHAnsi" w:cstheme="majorHAnsi"/>
          <w:sz w:val="26"/>
          <w:szCs w:val="26"/>
        </w:rPr>
        <w:t>ảo đảm chất lượng</w:t>
      </w:r>
      <w:r w:rsidRPr="00130EE3">
        <w:rPr>
          <w:rFonts w:asciiTheme="majorHAnsi" w:hAnsiTheme="majorHAnsi" w:cstheme="majorHAnsi"/>
          <w:sz w:val="26"/>
          <w:szCs w:val="26"/>
        </w:rPr>
        <w:t xml:space="preserve"> học thuật.</w:t>
      </w:r>
    </w:p>
    <w:p w14:paraId="00787B41"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Lợi ích cho sinh viên:</w:t>
      </w:r>
      <w:r w:rsidRPr="00130EE3">
        <w:rPr>
          <w:rFonts w:asciiTheme="majorHAnsi" w:hAnsiTheme="majorHAnsi" w:cstheme="majorHAnsi"/>
          <w:sz w:val="26"/>
          <w:szCs w:val="26"/>
        </w:rPr>
        <w:t xml:space="preserve"> Có bài báo đăng trên TJS là minh chứng mạnh mẽ cho năng lực nghiên cứu, là chìa khóa để nhận học bổng từ các trường đại học danh tiếng trên thế giới.</w:t>
      </w:r>
    </w:p>
    <w:p w14:paraId="291D1C45" w14:textId="7361D32F"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Lĩnh vực:</w:t>
      </w:r>
      <w:r w:rsidRPr="00130EE3">
        <w:rPr>
          <w:rFonts w:asciiTheme="majorHAnsi" w:hAnsiTheme="majorHAnsi" w:cstheme="majorHAnsi"/>
          <w:sz w:val="26"/>
          <w:szCs w:val="26"/>
        </w:rPr>
        <w:t xml:space="preserve"> Y sinh, Kinh tế, Công nghệ thông tin, Ngôn ngữ</w:t>
      </w:r>
      <w:r w:rsidR="00B31F8A" w:rsidRPr="00130EE3">
        <w:rPr>
          <w:rFonts w:asciiTheme="majorHAnsi" w:hAnsiTheme="majorHAnsi" w:cstheme="majorHAnsi"/>
          <w:sz w:val="26"/>
          <w:szCs w:val="26"/>
        </w:rPr>
        <w:t xml:space="preserve"> </w:t>
      </w:r>
      <w:r w:rsidRPr="00130EE3">
        <w:rPr>
          <w:rFonts w:asciiTheme="majorHAnsi" w:hAnsiTheme="majorHAnsi" w:cstheme="majorHAnsi"/>
          <w:sz w:val="26"/>
          <w:szCs w:val="26"/>
        </w:rPr>
        <w:t xml:space="preserve">và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w:t>
      </w:r>
      <w:r w:rsidR="00EC1486" w:rsidRPr="00130EE3">
        <w:rPr>
          <w:rFonts w:asciiTheme="majorHAnsi" w:hAnsiTheme="majorHAnsi" w:cstheme="majorHAnsi"/>
          <w:sz w:val="26"/>
          <w:szCs w:val="26"/>
        </w:rPr>
        <w:br/>
      </w:r>
      <w:r w:rsidRPr="00130EE3">
        <w:rPr>
          <w:rFonts w:asciiTheme="majorHAnsi" w:hAnsiTheme="majorHAnsi" w:cstheme="majorHAnsi"/>
          <w:sz w:val="26"/>
          <w:szCs w:val="26"/>
        </w:rPr>
        <w:t>xã hội.</w:t>
      </w:r>
    </w:p>
    <w:p w14:paraId="5CD24A9F" w14:textId="702252EB" w:rsidR="00BA2526" w:rsidRPr="00130EE3" w:rsidRDefault="0089149B" w:rsidP="00536545">
      <w:pPr>
        <w:pStyle w:val="u2"/>
        <w:spacing w:before="0" w:after="0" w:line="276" w:lineRule="auto"/>
        <w:ind w:firstLine="709"/>
        <w:rPr>
          <w:rFonts w:cstheme="majorHAnsi"/>
          <w:b/>
          <w:bCs/>
          <w:color w:val="auto"/>
          <w:sz w:val="26"/>
          <w:szCs w:val="26"/>
        </w:rPr>
      </w:pPr>
      <w:bookmarkStart w:id="158" w:name="_Toc240641846"/>
      <w:r w:rsidRPr="00130EE3">
        <w:rPr>
          <w:rFonts w:cstheme="majorHAnsi"/>
          <w:b/>
          <w:bCs/>
          <w:color w:val="auto"/>
          <w:sz w:val="26"/>
          <w:szCs w:val="26"/>
        </w:rPr>
        <w:t>6</w:t>
      </w:r>
      <w:r w:rsidR="00BA2526" w:rsidRPr="00130EE3">
        <w:rPr>
          <w:rFonts w:cstheme="majorHAnsi"/>
          <w:b/>
          <w:bCs/>
          <w:color w:val="auto"/>
          <w:sz w:val="26"/>
          <w:szCs w:val="26"/>
        </w:rPr>
        <w:t xml:space="preserve">. Kết nối Khởi nghiệp </w:t>
      </w:r>
      <w:r w:rsidR="008B5569" w:rsidRPr="00130EE3">
        <w:rPr>
          <w:rFonts w:cstheme="majorHAnsi"/>
          <w:b/>
          <w:bCs/>
          <w:color w:val="auto"/>
          <w:sz w:val="26"/>
          <w:szCs w:val="26"/>
        </w:rPr>
        <w:t>và</w:t>
      </w:r>
      <w:r w:rsidR="00BA2526" w:rsidRPr="00130EE3">
        <w:rPr>
          <w:rFonts w:cstheme="majorHAnsi"/>
          <w:b/>
          <w:bCs/>
          <w:color w:val="auto"/>
          <w:sz w:val="26"/>
          <w:szCs w:val="26"/>
        </w:rPr>
        <w:t xml:space="preserve"> Đổi mới sáng tạo (</w:t>
      </w:r>
      <w:r w:rsidR="00974EF0" w:rsidRPr="00130EE3">
        <w:rPr>
          <w:rFonts w:cstheme="majorHAnsi"/>
          <w:b/>
          <w:bCs/>
          <w:color w:val="auto"/>
          <w:sz w:val="26"/>
          <w:szCs w:val="26"/>
        </w:rPr>
        <w:t>t</w:t>
      </w:r>
      <w:r w:rsidR="00BA2526" w:rsidRPr="00130EE3">
        <w:rPr>
          <w:rFonts w:cstheme="majorHAnsi"/>
          <w:b/>
          <w:bCs/>
          <w:color w:val="auto"/>
          <w:sz w:val="26"/>
          <w:szCs w:val="26"/>
        </w:rPr>
        <w:t>ỉnh Tây Ninh)</w:t>
      </w:r>
      <w:bookmarkEnd w:id="158"/>
    </w:p>
    <w:p w14:paraId="0A85AD04" w14:textId="2163CCAE" w:rsidR="00BA2526" w:rsidRPr="00130EE3" w:rsidRDefault="001A68F0"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ĐHTT</w:t>
      </w:r>
      <w:r w:rsidR="00BA2526" w:rsidRPr="00130EE3">
        <w:rPr>
          <w:rFonts w:asciiTheme="majorHAnsi" w:hAnsiTheme="majorHAnsi" w:cstheme="majorHAnsi"/>
          <w:sz w:val="26"/>
          <w:szCs w:val="26"/>
        </w:rPr>
        <w:t xml:space="preserve"> không chỉ nghiên cứu trong phòng thí nghiệm mà còn hướng tới việc thương mại hóa ý tưởng thông qua các cuộc thi khởi nghiệp tại tỉnh Tây Ninh.</w:t>
      </w:r>
    </w:p>
    <w:p w14:paraId="454B15D2" w14:textId="7C928078"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Hợp tác chiến lược:</w:t>
      </w:r>
      <w:r w:rsidRPr="00130EE3">
        <w:rPr>
          <w:rFonts w:asciiTheme="majorHAnsi" w:hAnsiTheme="majorHAnsi" w:cstheme="majorHAnsi"/>
          <w:sz w:val="26"/>
          <w:szCs w:val="26"/>
        </w:rPr>
        <w:t xml:space="preserve"> Nhà trường phối hợp với Sở </w:t>
      </w:r>
      <w:r w:rsidR="00FA3F37" w:rsidRPr="00130EE3">
        <w:rPr>
          <w:rFonts w:asciiTheme="majorHAnsi" w:hAnsiTheme="majorHAnsi" w:cstheme="majorHAnsi"/>
          <w:sz w:val="26"/>
          <w:szCs w:val="26"/>
        </w:rPr>
        <w:t>Khoa</w:t>
      </w:r>
      <w:r w:rsidRPr="00130EE3">
        <w:rPr>
          <w:rFonts w:asciiTheme="majorHAnsi" w:hAnsiTheme="majorHAnsi" w:cstheme="majorHAnsi"/>
          <w:sz w:val="26"/>
          <w:szCs w:val="26"/>
        </w:rPr>
        <w:t xml:space="preserve"> học </w:t>
      </w:r>
      <w:r w:rsidR="008B5569" w:rsidRPr="00130EE3">
        <w:rPr>
          <w:rFonts w:asciiTheme="majorHAnsi" w:hAnsiTheme="majorHAnsi" w:cstheme="majorHAnsi"/>
          <w:sz w:val="26"/>
          <w:szCs w:val="26"/>
        </w:rPr>
        <w:t>và</w:t>
      </w:r>
      <w:r w:rsidRPr="00130EE3">
        <w:rPr>
          <w:rFonts w:asciiTheme="majorHAnsi" w:hAnsiTheme="majorHAnsi" w:cstheme="majorHAnsi"/>
          <w:sz w:val="26"/>
          <w:szCs w:val="26"/>
        </w:rPr>
        <w:t xml:space="preserve"> Công nghệ tỉnh Tây Ninh để tổ chức các cuộc thi Startup.</w:t>
      </w:r>
    </w:p>
    <w:p w14:paraId="6C90E8EF" w14:textId="53A67F74"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Hỗ trợ từ </w:t>
      </w:r>
      <w:r w:rsidR="001A68F0" w:rsidRPr="00130EE3">
        <w:rPr>
          <w:rFonts w:asciiTheme="majorHAnsi" w:hAnsiTheme="majorHAnsi" w:cstheme="majorHAnsi"/>
          <w:b/>
          <w:bCs/>
          <w:sz w:val="26"/>
          <w:szCs w:val="26"/>
        </w:rPr>
        <w:t>ĐHTT</w:t>
      </w:r>
      <w:r w:rsidRPr="00130EE3">
        <w:rPr>
          <w:rFonts w:asciiTheme="majorHAnsi" w:hAnsiTheme="majorHAnsi" w:cstheme="majorHAnsi"/>
          <w:b/>
          <w:bCs/>
          <w:sz w:val="26"/>
          <w:szCs w:val="26"/>
        </w:rPr>
        <w:t>:</w:t>
      </w:r>
    </w:p>
    <w:p w14:paraId="0E451C40"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Cung cấp không gian làm việc chung (Co-working space).</w:t>
      </w:r>
    </w:p>
    <w:p w14:paraId="0C598DCF"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Kết nối với các chuyên gia kinh tế để hoàn thiện mô hình kinh doanh.</w:t>
      </w:r>
    </w:p>
    <w:p w14:paraId="62A1E768"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 Hỗ trợ đăng ký bản quyền trí tuệ cho các giải pháp đổi mới sáng tạo.</w:t>
      </w:r>
    </w:p>
    <w:p w14:paraId="78377D3C" w14:textId="30C39361"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Cơ hội:</w:t>
      </w:r>
      <w:r w:rsidRPr="00130EE3">
        <w:rPr>
          <w:rFonts w:asciiTheme="majorHAnsi" w:hAnsiTheme="majorHAnsi" w:cstheme="majorHAnsi"/>
          <w:sz w:val="26"/>
          <w:szCs w:val="26"/>
        </w:rPr>
        <w:t xml:space="preserve"> Giải thưởng từ cấp </w:t>
      </w:r>
      <w:r w:rsidR="00974EF0" w:rsidRPr="00130EE3">
        <w:rPr>
          <w:rFonts w:asciiTheme="majorHAnsi" w:hAnsiTheme="majorHAnsi" w:cstheme="majorHAnsi"/>
          <w:sz w:val="26"/>
          <w:szCs w:val="26"/>
        </w:rPr>
        <w:t>t</w:t>
      </w:r>
      <w:r w:rsidRPr="00130EE3">
        <w:rPr>
          <w:rFonts w:asciiTheme="majorHAnsi" w:hAnsiTheme="majorHAnsi" w:cstheme="majorHAnsi"/>
          <w:sz w:val="26"/>
          <w:szCs w:val="26"/>
        </w:rPr>
        <w:t>ỉnh và cơ hội tiếp cận các nhà đầu tư thiên thần để đưa sản phẩm ra thị trường thực tế.</w:t>
      </w:r>
    </w:p>
    <w:p w14:paraId="03CC5BB0" w14:textId="77777777" w:rsidR="00BA2526" w:rsidRPr="00130EE3" w:rsidRDefault="00BA2526" w:rsidP="00536545">
      <w:pPr>
        <w:spacing w:after="0" w:line="276" w:lineRule="auto"/>
        <w:ind w:firstLine="709"/>
        <w:jc w:val="both"/>
        <w:rPr>
          <w:rFonts w:asciiTheme="majorHAnsi" w:hAnsiTheme="majorHAnsi" w:cstheme="majorHAnsi"/>
          <w:sz w:val="26"/>
          <w:szCs w:val="26"/>
        </w:rPr>
      </w:pPr>
    </w:p>
    <w:p w14:paraId="51E63033" w14:textId="77777777" w:rsidR="00BA2526" w:rsidRPr="00130EE3" w:rsidRDefault="00BA2526" w:rsidP="00536545">
      <w:pPr>
        <w:spacing w:after="0" w:line="276" w:lineRule="auto"/>
        <w:ind w:firstLine="709"/>
        <w:jc w:val="both"/>
        <w:rPr>
          <w:rFonts w:asciiTheme="majorHAnsi" w:hAnsiTheme="majorHAnsi" w:cstheme="majorHAnsi"/>
          <w:b/>
          <w:bCs/>
          <w:sz w:val="26"/>
          <w:szCs w:val="26"/>
        </w:rPr>
      </w:pPr>
      <w:r w:rsidRPr="00130EE3">
        <w:rPr>
          <w:rFonts w:asciiTheme="majorHAnsi" w:hAnsiTheme="majorHAnsi" w:cstheme="majorHAnsi"/>
          <w:b/>
          <w:bCs/>
          <w:sz w:val="26"/>
          <w:szCs w:val="26"/>
        </w:rPr>
        <w:t>Thông tin liên hệ hỗ trợ</w:t>
      </w:r>
    </w:p>
    <w:p w14:paraId="06D3F663" w14:textId="77777777" w:rsidR="00BA2526" w:rsidRPr="00130EE3" w:rsidRDefault="00BA2526"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sz w:val="26"/>
          <w:szCs w:val="26"/>
        </w:rPr>
        <w:t>Mọi thắc mắc về quy trình và biểu mẫu, sinh viên vui lòng liên hệ:</w:t>
      </w:r>
    </w:p>
    <w:p w14:paraId="0C9FEFFC" w14:textId="0585BAD3" w:rsidR="00BA2526" w:rsidRPr="00130EE3" w:rsidRDefault="00555EB8" w:rsidP="00536545">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BA2526" w:rsidRPr="00130EE3">
        <w:rPr>
          <w:rFonts w:asciiTheme="majorHAnsi" w:hAnsiTheme="majorHAnsi" w:cstheme="majorHAnsi"/>
          <w:b/>
          <w:bCs/>
          <w:sz w:val="26"/>
          <w:szCs w:val="26"/>
        </w:rPr>
        <w:t xml:space="preserve">Phòng Quản lý </w:t>
      </w:r>
      <w:r w:rsidR="00FA3F37" w:rsidRPr="00130EE3">
        <w:rPr>
          <w:rFonts w:asciiTheme="majorHAnsi" w:hAnsiTheme="majorHAnsi" w:cstheme="majorHAnsi"/>
          <w:b/>
          <w:bCs/>
          <w:sz w:val="26"/>
          <w:szCs w:val="26"/>
        </w:rPr>
        <w:t>Khoa</w:t>
      </w:r>
      <w:r w:rsidR="00BA2526" w:rsidRPr="00130EE3">
        <w:rPr>
          <w:rFonts w:asciiTheme="majorHAnsi" w:hAnsiTheme="majorHAnsi" w:cstheme="majorHAnsi"/>
          <w:b/>
          <w:bCs/>
          <w:sz w:val="26"/>
          <w:szCs w:val="26"/>
        </w:rPr>
        <w:t xml:space="preserve"> học </w:t>
      </w:r>
      <w:r w:rsidR="00594D34" w:rsidRPr="00130EE3">
        <w:rPr>
          <w:rFonts w:asciiTheme="majorHAnsi" w:hAnsiTheme="majorHAnsi" w:cstheme="majorHAnsi"/>
          <w:b/>
          <w:bCs/>
          <w:sz w:val="26"/>
          <w:szCs w:val="26"/>
        </w:rPr>
        <w:t>và Hợp tác quốc tế</w:t>
      </w:r>
    </w:p>
    <w:p w14:paraId="377D364A" w14:textId="2DA6943C" w:rsidR="001B5129" w:rsidRPr="00130EE3" w:rsidRDefault="00EB56E1" w:rsidP="001B5129">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DF2C01" w:rsidRPr="00130EE3">
        <w:rPr>
          <w:rFonts w:asciiTheme="majorHAnsi" w:hAnsiTheme="majorHAnsi" w:cstheme="majorHAnsi"/>
          <w:b/>
          <w:bCs/>
          <w:sz w:val="26"/>
          <w:szCs w:val="26"/>
        </w:rPr>
        <w:t>Email</w:t>
      </w:r>
      <w:r w:rsidR="00BA2526" w:rsidRPr="00130EE3">
        <w:rPr>
          <w:rFonts w:asciiTheme="majorHAnsi" w:hAnsiTheme="majorHAnsi" w:cstheme="majorHAnsi"/>
          <w:b/>
          <w:bCs/>
          <w:sz w:val="26"/>
          <w:szCs w:val="26"/>
        </w:rPr>
        <w:t>:</w:t>
      </w:r>
      <w:r w:rsidR="00BA2526" w:rsidRPr="00130EE3">
        <w:rPr>
          <w:rFonts w:asciiTheme="majorHAnsi" w:hAnsiTheme="majorHAnsi" w:cstheme="majorHAnsi"/>
          <w:sz w:val="26"/>
          <w:szCs w:val="26"/>
        </w:rPr>
        <w:t xml:space="preserve"> research@</w:t>
      </w:r>
      <w:r w:rsidR="00EC1486" w:rsidRPr="00130EE3">
        <w:rPr>
          <w:rFonts w:asciiTheme="majorHAnsi" w:hAnsiTheme="majorHAnsi" w:cstheme="majorHAnsi"/>
          <w:sz w:val="26"/>
          <w:szCs w:val="26"/>
        </w:rPr>
        <w:t>ttu</w:t>
      </w:r>
      <w:r w:rsidR="00BA2526" w:rsidRPr="00130EE3">
        <w:rPr>
          <w:rFonts w:asciiTheme="majorHAnsi" w:hAnsiTheme="majorHAnsi" w:cstheme="majorHAnsi"/>
          <w:sz w:val="26"/>
          <w:szCs w:val="26"/>
        </w:rPr>
        <w:t>.edu.vn</w:t>
      </w:r>
    </w:p>
    <w:p w14:paraId="34DAF833" w14:textId="43C31126" w:rsidR="0076604D" w:rsidRPr="00130EE3" w:rsidRDefault="00EB56E1" w:rsidP="00B52543">
      <w:pPr>
        <w:spacing w:after="0" w:line="276" w:lineRule="auto"/>
        <w:ind w:firstLine="709"/>
        <w:jc w:val="both"/>
        <w:rPr>
          <w:rFonts w:asciiTheme="majorHAnsi" w:hAnsiTheme="majorHAnsi" w:cstheme="majorHAnsi"/>
          <w:sz w:val="26"/>
          <w:szCs w:val="26"/>
        </w:rPr>
      </w:pPr>
      <w:r w:rsidRPr="00130EE3">
        <w:rPr>
          <w:rFonts w:asciiTheme="majorHAnsi" w:hAnsiTheme="majorHAnsi" w:cstheme="majorHAnsi"/>
          <w:b/>
          <w:bCs/>
          <w:sz w:val="26"/>
          <w:szCs w:val="26"/>
        </w:rPr>
        <w:t xml:space="preserve">- </w:t>
      </w:r>
      <w:r w:rsidR="00BA2526" w:rsidRPr="00130EE3">
        <w:rPr>
          <w:rFonts w:asciiTheme="majorHAnsi" w:hAnsiTheme="majorHAnsi" w:cstheme="majorHAnsi"/>
          <w:b/>
          <w:bCs/>
          <w:sz w:val="26"/>
          <w:szCs w:val="26"/>
        </w:rPr>
        <w:t>Văn phòng:</w:t>
      </w:r>
      <w:r w:rsidR="00BA2526" w:rsidRPr="00130EE3">
        <w:rPr>
          <w:rFonts w:asciiTheme="majorHAnsi" w:hAnsiTheme="majorHAnsi" w:cstheme="majorHAnsi"/>
          <w:sz w:val="26"/>
          <w:szCs w:val="26"/>
        </w:rPr>
        <w:t xml:space="preserve"> Tòa nhà Levy, </w:t>
      </w:r>
      <w:r w:rsidR="00A91179" w:rsidRPr="00130EE3">
        <w:rPr>
          <w:rFonts w:asciiTheme="majorHAnsi" w:hAnsiTheme="majorHAnsi" w:cstheme="majorHAnsi"/>
          <w:sz w:val="26"/>
          <w:szCs w:val="26"/>
        </w:rPr>
        <w:t>t</w:t>
      </w:r>
      <w:r w:rsidR="00BA2526" w:rsidRPr="00130EE3">
        <w:rPr>
          <w:rFonts w:asciiTheme="majorHAnsi" w:hAnsiTheme="majorHAnsi" w:cstheme="majorHAnsi"/>
          <w:sz w:val="26"/>
          <w:szCs w:val="26"/>
        </w:rPr>
        <w:t xml:space="preserve">ầng </w:t>
      </w:r>
      <w:r w:rsidR="00C35822" w:rsidRPr="00130EE3">
        <w:rPr>
          <w:rFonts w:asciiTheme="majorHAnsi" w:hAnsiTheme="majorHAnsi" w:cstheme="majorHAnsi"/>
          <w:sz w:val="26"/>
          <w:szCs w:val="26"/>
        </w:rPr>
        <w:t>trệt</w:t>
      </w:r>
      <w:r w:rsidR="00BA2526" w:rsidRPr="00130EE3">
        <w:rPr>
          <w:rFonts w:asciiTheme="majorHAnsi" w:hAnsiTheme="majorHAnsi" w:cstheme="majorHAnsi"/>
          <w:sz w:val="26"/>
          <w:szCs w:val="26"/>
        </w:rPr>
        <w:t>.</w:t>
      </w:r>
    </w:p>
    <w:p w14:paraId="0A2D71AB" w14:textId="2F257930" w:rsidR="00B52543" w:rsidRPr="00130EE3" w:rsidRDefault="00000000" w:rsidP="00B52543">
      <w:pPr>
        <w:spacing w:before="240" w:after="0" w:line="276" w:lineRule="auto"/>
        <w:ind w:firstLine="709"/>
        <w:jc w:val="both"/>
        <w:rPr>
          <w:rFonts w:asciiTheme="majorHAnsi" w:hAnsiTheme="majorHAnsi" w:cstheme="majorHAnsi"/>
          <w:b/>
          <w:bCs/>
          <w:sz w:val="26"/>
          <w:szCs w:val="26"/>
        </w:rPr>
      </w:pPr>
      <w:hyperlink r:id="rId83" w:history="1">
        <w:r w:rsidR="00B52543" w:rsidRPr="00130EE3">
          <w:rPr>
            <w:rStyle w:val="Siuktni"/>
            <w:rFonts w:asciiTheme="majorHAnsi" w:hAnsiTheme="majorHAnsi" w:cstheme="majorHAnsi"/>
            <w:b/>
            <w:bCs/>
            <w:color w:val="auto"/>
            <w:sz w:val="26"/>
            <w:szCs w:val="26"/>
            <w:u w:val="none"/>
          </w:rPr>
          <w:t>Link liên kết quy định hoạt động nghiên cứu Khoa học của sinh viên</w:t>
        </w:r>
      </w:hyperlink>
    </w:p>
    <w:p w14:paraId="06A746D1" w14:textId="15FC2ED6" w:rsidR="00DA62C5" w:rsidRPr="00130EE3" w:rsidRDefault="00B63883" w:rsidP="00B52543">
      <w:pPr>
        <w:spacing w:after="0" w:line="276" w:lineRule="auto"/>
        <w:ind w:firstLine="709"/>
        <w:jc w:val="center"/>
        <w:rPr>
          <w:rFonts w:asciiTheme="majorHAnsi" w:hAnsiTheme="majorHAnsi" w:cstheme="majorHAnsi"/>
          <w:b/>
          <w:bCs/>
          <w:sz w:val="26"/>
          <w:szCs w:val="26"/>
        </w:rPr>
      </w:pPr>
      <w:r w:rsidRPr="00130EE3">
        <w:rPr>
          <w:rFonts w:asciiTheme="majorHAnsi" w:hAnsiTheme="majorHAnsi" w:cstheme="majorHAnsi"/>
          <w:b/>
          <w:bCs/>
          <w:noProof/>
          <w:sz w:val="26"/>
          <w:szCs w:val="26"/>
        </w:rPr>
        <w:drawing>
          <wp:inline distT="0" distB="0" distL="0" distR="0" wp14:anchorId="069D7A53" wp14:editId="0718A144">
            <wp:extent cx="781159" cy="781159"/>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84">
                      <a:extLst>
                        <a:ext uri="{28A0092B-C50C-407E-A947-70E740481C1C}">
                          <a14:useLocalDpi xmlns:a14="http://schemas.microsoft.com/office/drawing/2010/main" val="0"/>
                        </a:ext>
                      </a:extLst>
                    </a:blip>
                    <a:stretch>
                      <a:fillRect/>
                    </a:stretch>
                  </pic:blipFill>
                  <pic:spPr>
                    <a:xfrm>
                      <a:off x="0" y="0"/>
                      <a:ext cx="781159" cy="781159"/>
                    </a:xfrm>
                    <a:prstGeom prst="rect">
                      <a:avLst/>
                    </a:prstGeom>
                  </pic:spPr>
                </pic:pic>
              </a:graphicData>
            </a:graphic>
          </wp:inline>
        </w:drawing>
      </w:r>
    </w:p>
    <w:p w14:paraId="46A0BE35" w14:textId="77777777" w:rsidR="00F65156" w:rsidRPr="00130EE3" w:rsidRDefault="00F65156" w:rsidP="00536545">
      <w:pPr>
        <w:spacing w:after="0" w:line="276" w:lineRule="auto"/>
        <w:ind w:firstLine="709"/>
        <w:jc w:val="both"/>
        <w:rPr>
          <w:rFonts w:asciiTheme="majorHAnsi" w:hAnsiTheme="majorHAnsi" w:cstheme="majorHAnsi"/>
          <w:b/>
          <w:bCs/>
          <w:sz w:val="26"/>
          <w:szCs w:val="26"/>
        </w:rPr>
      </w:pPr>
    </w:p>
    <w:p w14:paraId="2597F1C9" w14:textId="77777777" w:rsidR="001D28C4" w:rsidRPr="00130EE3" w:rsidRDefault="001D28C4" w:rsidP="00536545">
      <w:pPr>
        <w:spacing w:after="0" w:line="276" w:lineRule="auto"/>
        <w:ind w:firstLine="709"/>
        <w:jc w:val="both"/>
        <w:rPr>
          <w:rFonts w:asciiTheme="majorHAnsi" w:hAnsiTheme="majorHAnsi" w:cstheme="majorHAnsi"/>
          <w:b/>
          <w:bCs/>
          <w:sz w:val="26"/>
          <w:szCs w:val="26"/>
        </w:rPr>
      </w:pPr>
    </w:p>
    <w:p w14:paraId="083BC000" w14:textId="77777777" w:rsidR="00BA2526" w:rsidRPr="00130EE3" w:rsidRDefault="00BA2526" w:rsidP="00536545">
      <w:pPr>
        <w:spacing w:line="276" w:lineRule="auto"/>
        <w:jc w:val="center"/>
        <w:rPr>
          <w:rFonts w:asciiTheme="majorHAnsi" w:hAnsiTheme="majorHAnsi" w:cstheme="majorHAnsi"/>
          <w:sz w:val="26"/>
          <w:szCs w:val="26"/>
        </w:rPr>
      </w:pPr>
    </w:p>
    <w:p w14:paraId="0CA60D42" w14:textId="5A950113" w:rsidR="00E232DB" w:rsidRPr="00130EE3" w:rsidRDefault="00E232DB" w:rsidP="00536545">
      <w:pPr>
        <w:spacing w:line="276" w:lineRule="auto"/>
        <w:rPr>
          <w:rFonts w:asciiTheme="majorHAnsi" w:hAnsiTheme="majorHAnsi" w:cstheme="majorHAnsi"/>
          <w:b/>
          <w:bCs/>
          <w:sz w:val="26"/>
          <w:szCs w:val="26"/>
        </w:rPr>
      </w:pPr>
    </w:p>
    <w:sectPr w:rsidR="00E232DB" w:rsidRPr="00130EE3" w:rsidSect="00441F14">
      <w:footerReference w:type="default" r:id="rId85"/>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FC69C" w14:textId="77777777" w:rsidR="00BB16AC" w:rsidRDefault="00BB16AC" w:rsidP="00DB055E">
      <w:pPr>
        <w:spacing w:after="0" w:line="240" w:lineRule="auto"/>
      </w:pPr>
      <w:r>
        <w:separator/>
      </w:r>
    </w:p>
  </w:endnote>
  <w:endnote w:type="continuationSeparator" w:id="0">
    <w:p w14:paraId="29094D1C" w14:textId="77777777" w:rsidR="00BB16AC" w:rsidRDefault="00BB16AC" w:rsidP="00DB055E">
      <w:pPr>
        <w:spacing w:after="0" w:line="240" w:lineRule="auto"/>
      </w:pPr>
      <w:r>
        <w:continuationSeparator/>
      </w:r>
    </w:p>
  </w:endnote>
  <w:endnote w:type="continuationNotice" w:id="1">
    <w:p w14:paraId="0019222E" w14:textId="77777777" w:rsidR="00BB16AC" w:rsidRDefault="00BB16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decorative"/>
    <w:pitch w:val="variable"/>
    <w:sig w:usb0="00000000" w:usb1="10000000" w:usb2="00000000" w:usb3="00000000" w:csb0="80000000" w:csb1="00000000"/>
  </w:font>
  <w:font w:name="OpenSymbol">
    <w:altName w:val="Yu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Klee One"/>
    <w:panose1 w:val="00000000000000000000"/>
    <w:charset w:val="80"/>
    <w:family w:val="auto"/>
    <w:notTrueType/>
    <w:pitch w:val="default"/>
    <w:sig w:usb0="20000001" w:usb1="08070000" w:usb2="00000010" w:usb3="00000000" w:csb0="00020100" w:csb1="00000000"/>
  </w:font>
  <w:font w:name="DejaVu Sans">
    <w:altName w:val="Yu Gothic"/>
    <w:charset w:val="00"/>
    <w:family w:val="swiss"/>
    <w:pitch w:val="variable"/>
    <w:sig w:usb0="E7003EFF" w:usb1="D200FDFF" w:usb2="00042029" w:usb3="00000000" w:csb0="800001FF" w:csb1="00000000"/>
  </w:font>
  <w:font w:name="font2819">
    <w:altName w:val="MS Mincho"/>
    <w:charset w:val="80"/>
    <w:family w:val="auto"/>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461556"/>
      <w:docPartObj>
        <w:docPartGallery w:val="Page Numbers (Bottom of Page)"/>
        <w:docPartUnique/>
      </w:docPartObj>
    </w:sdtPr>
    <w:sdtContent>
      <w:p w14:paraId="1D83344B" w14:textId="5986CC84" w:rsidR="00EA5740" w:rsidRDefault="00EA5740">
        <w:pPr>
          <w:pStyle w:val="Chntrang"/>
          <w:jc w:val="center"/>
        </w:pPr>
        <w:r>
          <w:fldChar w:fldCharType="begin"/>
        </w:r>
        <w:r>
          <w:instrText>PAGE   \* MERGEFORMAT</w:instrText>
        </w:r>
        <w:r>
          <w:fldChar w:fldCharType="separate"/>
        </w:r>
        <w:r w:rsidR="00405A17">
          <w:rPr>
            <w:noProof/>
          </w:rPr>
          <w:t>44</w:t>
        </w:r>
        <w:r>
          <w:fldChar w:fldCharType="end"/>
        </w:r>
      </w:p>
    </w:sdtContent>
  </w:sdt>
  <w:p w14:paraId="4FEA0E67" w14:textId="77777777" w:rsidR="00EA5740" w:rsidRDefault="00EA574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2184F" w14:textId="77777777" w:rsidR="00BB16AC" w:rsidRDefault="00BB16AC" w:rsidP="00DB055E">
      <w:pPr>
        <w:spacing w:after="0" w:line="240" w:lineRule="auto"/>
      </w:pPr>
      <w:r>
        <w:separator/>
      </w:r>
    </w:p>
  </w:footnote>
  <w:footnote w:type="continuationSeparator" w:id="0">
    <w:p w14:paraId="60347BB9" w14:textId="77777777" w:rsidR="00BB16AC" w:rsidRDefault="00BB16AC" w:rsidP="00DB055E">
      <w:pPr>
        <w:spacing w:after="0" w:line="240" w:lineRule="auto"/>
      </w:pPr>
      <w:r>
        <w:continuationSeparator/>
      </w:r>
    </w:p>
  </w:footnote>
  <w:footnote w:type="continuationNotice" w:id="1">
    <w:p w14:paraId="0C0BFEB7" w14:textId="77777777" w:rsidR="00BB16AC" w:rsidRDefault="00BB16A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F2E1E18"/>
    <w:lvl w:ilvl="0">
      <w:start w:val="1"/>
      <w:numFmt w:val="decimal"/>
      <w:pStyle w:val="Sudong"/>
      <w:lvlText w:val="%1."/>
      <w:lvlJc w:val="left"/>
      <w:pPr>
        <w:tabs>
          <w:tab w:val="num" w:pos="360"/>
        </w:tabs>
        <w:ind w:left="360" w:hanging="360"/>
      </w:pPr>
    </w:lvl>
  </w:abstractNum>
  <w:abstractNum w:abstractNumId="1" w15:restartNumberingAfterBreak="0">
    <w:nsid w:val="FFFFFF89"/>
    <w:multiLevelType w:val="singleLevel"/>
    <w:tmpl w:val="FFFFFF89"/>
    <w:lvl w:ilvl="0">
      <w:start w:val="1"/>
      <w:numFmt w:val="bullet"/>
      <w:pStyle w:val="Duudong"/>
      <w:lvlText w:val=""/>
      <w:lvlJc w:val="left"/>
      <w:pPr>
        <w:tabs>
          <w:tab w:val="left" w:pos="4670"/>
        </w:tabs>
        <w:ind w:left="4670" w:hanging="340"/>
      </w:pPr>
      <w:rPr>
        <w:rFonts w:ascii="Symbol" w:hAnsi="Symbol" w:hint="default"/>
      </w:rPr>
    </w:lvl>
  </w:abstractNum>
  <w:abstractNum w:abstractNumId="2" w15:restartNumberingAfterBreak="0">
    <w:nsid w:val="00000006"/>
    <w:multiLevelType w:val="multilevel"/>
    <w:tmpl w:val="00000006"/>
    <w:name w:val="WW8Num21"/>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10"/>
    <w:multiLevelType w:val="multilevel"/>
    <w:tmpl w:val="00000010"/>
    <w:name w:val="WW8Num29"/>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13"/>
    <w:multiLevelType w:val="multilevel"/>
    <w:tmpl w:val="00000013"/>
    <w:name w:val="WW8Num40"/>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14"/>
    <w:multiLevelType w:val="multilevel"/>
    <w:tmpl w:val="00000014"/>
    <w:name w:val="WW8Num19"/>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71D0FB4"/>
    <w:multiLevelType w:val="multilevel"/>
    <w:tmpl w:val="42D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72B8F"/>
    <w:multiLevelType w:val="multilevel"/>
    <w:tmpl w:val="726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5871"/>
    <w:multiLevelType w:val="hybridMultilevel"/>
    <w:tmpl w:val="2FEE274A"/>
    <w:lvl w:ilvl="0" w:tplc="BF6880AC">
      <w:start w:val="1"/>
      <w:numFmt w:val="bullet"/>
      <w:pStyle w:val="-gachdaudong"/>
      <w:lvlText w:val=""/>
      <w:lvlJc w:val="left"/>
      <w:pPr>
        <w:tabs>
          <w:tab w:val="num" w:pos="35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D26714"/>
    <w:multiLevelType w:val="multilevel"/>
    <w:tmpl w:val="872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A7395"/>
    <w:multiLevelType w:val="multilevel"/>
    <w:tmpl w:val="C44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F6EDF"/>
    <w:multiLevelType w:val="multilevel"/>
    <w:tmpl w:val="58A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A2121"/>
    <w:multiLevelType w:val="multilevel"/>
    <w:tmpl w:val="5F76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114D6F"/>
    <w:multiLevelType w:val="hybridMultilevel"/>
    <w:tmpl w:val="B11C122A"/>
    <w:lvl w:ilvl="0" w:tplc="042A0001">
      <w:start w:val="1"/>
      <w:numFmt w:val="bullet"/>
      <w:lvlText w:val=""/>
      <w:lvlJc w:val="left"/>
      <w:pPr>
        <w:ind w:left="2149" w:hanging="360"/>
      </w:pPr>
      <w:rPr>
        <w:rFonts w:ascii="Symbol" w:hAnsi="Symbol" w:hint="default"/>
      </w:rPr>
    </w:lvl>
    <w:lvl w:ilvl="1" w:tplc="042A0003" w:tentative="1">
      <w:start w:val="1"/>
      <w:numFmt w:val="bullet"/>
      <w:lvlText w:val="o"/>
      <w:lvlJc w:val="left"/>
      <w:pPr>
        <w:ind w:left="2869" w:hanging="360"/>
      </w:pPr>
      <w:rPr>
        <w:rFonts w:ascii="Courier New" w:hAnsi="Courier New" w:cs="Courier New" w:hint="default"/>
      </w:rPr>
    </w:lvl>
    <w:lvl w:ilvl="2" w:tplc="042A0005" w:tentative="1">
      <w:start w:val="1"/>
      <w:numFmt w:val="bullet"/>
      <w:lvlText w:val=""/>
      <w:lvlJc w:val="left"/>
      <w:pPr>
        <w:ind w:left="3589" w:hanging="360"/>
      </w:pPr>
      <w:rPr>
        <w:rFonts w:ascii="Wingdings" w:hAnsi="Wingdings" w:hint="default"/>
      </w:rPr>
    </w:lvl>
    <w:lvl w:ilvl="3" w:tplc="042A0001" w:tentative="1">
      <w:start w:val="1"/>
      <w:numFmt w:val="bullet"/>
      <w:lvlText w:val=""/>
      <w:lvlJc w:val="left"/>
      <w:pPr>
        <w:ind w:left="4309" w:hanging="360"/>
      </w:pPr>
      <w:rPr>
        <w:rFonts w:ascii="Symbol" w:hAnsi="Symbol" w:hint="default"/>
      </w:rPr>
    </w:lvl>
    <w:lvl w:ilvl="4" w:tplc="042A0003" w:tentative="1">
      <w:start w:val="1"/>
      <w:numFmt w:val="bullet"/>
      <w:lvlText w:val="o"/>
      <w:lvlJc w:val="left"/>
      <w:pPr>
        <w:ind w:left="5029" w:hanging="360"/>
      </w:pPr>
      <w:rPr>
        <w:rFonts w:ascii="Courier New" w:hAnsi="Courier New" w:cs="Courier New" w:hint="default"/>
      </w:rPr>
    </w:lvl>
    <w:lvl w:ilvl="5" w:tplc="042A0005" w:tentative="1">
      <w:start w:val="1"/>
      <w:numFmt w:val="bullet"/>
      <w:lvlText w:val=""/>
      <w:lvlJc w:val="left"/>
      <w:pPr>
        <w:ind w:left="5749" w:hanging="360"/>
      </w:pPr>
      <w:rPr>
        <w:rFonts w:ascii="Wingdings" w:hAnsi="Wingdings" w:hint="default"/>
      </w:rPr>
    </w:lvl>
    <w:lvl w:ilvl="6" w:tplc="042A0001" w:tentative="1">
      <w:start w:val="1"/>
      <w:numFmt w:val="bullet"/>
      <w:lvlText w:val=""/>
      <w:lvlJc w:val="left"/>
      <w:pPr>
        <w:ind w:left="6469" w:hanging="360"/>
      </w:pPr>
      <w:rPr>
        <w:rFonts w:ascii="Symbol" w:hAnsi="Symbol" w:hint="default"/>
      </w:rPr>
    </w:lvl>
    <w:lvl w:ilvl="7" w:tplc="042A0003" w:tentative="1">
      <w:start w:val="1"/>
      <w:numFmt w:val="bullet"/>
      <w:lvlText w:val="o"/>
      <w:lvlJc w:val="left"/>
      <w:pPr>
        <w:ind w:left="7189" w:hanging="360"/>
      </w:pPr>
      <w:rPr>
        <w:rFonts w:ascii="Courier New" w:hAnsi="Courier New" w:cs="Courier New" w:hint="default"/>
      </w:rPr>
    </w:lvl>
    <w:lvl w:ilvl="8" w:tplc="042A0005" w:tentative="1">
      <w:start w:val="1"/>
      <w:numFmt w:val="bullet"/>
      <w:lvlText w:val=""/>
      <w:lvlJc w:val="left"/>
      <w:pPr>
        <w:ind w:left="7909" w:hanging="360"/>
      </w:pPr>
      <w:rPr>
        <w:rFonts w:ascii="Wingdings" w:hAnsi="Wingdings" w:hint="default"/>
      </w:rPr>
    </w:lvl>
  </w:abstractNum>
  <w:abstractNum w:abstractNumId="14" w15:restartNumberingAfterBreak="0">
    <w:nsid w:val="26537041"/>
    <w:multiLevelType w:val="multilevel"/>
    <w:tmpl w:val="583E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A0D50"/>
    <w:multiLevelType w:val="hybridMultilevel"/>
    <w:tmpl w:val="D3E2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264E2"/>
    <w:multiLevelType w:val="multilevel"/>
    <w:tmpl w:val="006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217C7"/>
    <w:multiLevelType w:val="multilevel"/>
    <w:tmpl w:val="ABD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257ED"/>
    <w:multiLevelType w:val="multilevel"/>
    <w:tmpl w:val="B30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A2EB3"/>
    <w:multiLevelType w:val="multilevel"/>
    <w:tmpl w:val="8E1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737EF"/>
    <w:multiLevelType w:val="multilevel"/>
    <w:tmpl w:val="223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86502"/>
    <w:multiLevelType w:val="multilevel"/>
    <w:tmpl w:val="B69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C7300"/>
    <w:multiLevelType w:val="multilevel"/>
    <w:tmpl w:val="52761176"/>
    <w:lvl w:ilvl="0">
      <w:start w:val="1"/>
      <w:numFmt w:val="bullet"/>
      <w:pStyle w:val="MMTopic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152BA"/>
    <w:multiLevelType w:val="multilevel"/>
    <w:tmpl w:val="C340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9413D"/>
    <w:multiLevelType w:val="multilevel"/>
    <w:tmpl w:val="14E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764F4"/>
    <w:multiLevelType w:val="multilevel"/>
    <w:tmpl w:val="57B4F2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DA644B"/>
    <w:multiLevelType w:val="multilevel"/>
    <w:tmpl w:val="39C464C4"/>
    <w:lvl w:ilvl="0">
      <w:start w:val="9"/>
      <w:numFmt w:val="decimal"/>
      <w:lvlText w:val="%1"/>
      <w:lvlJc w:val="left"/>
      <w:pPr>
        <w:tabs>
          <w:tab w:val="num" w:pos="420"/>
        </w:tabs>
        <w:ind w:left="420" w:hanging="420"/>
      </w:pPr>
      <w:rPr>
        <w:rFonts w:hint="default"/>
      </w:rPr>
    </w:lvl>
    <w:lvl w:ilvl="1">
      <w:start w:val="1"/>
      <w:numFmt w:val="decimal"/>
      <w:pStyle w:val="Muc2"/>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7D55BC6"/>
    <w:multiLevelType w:val="multilevel"/>
    <w:tmpl w:val="0B8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D4EDD"/>
    <w:multiLevelType w:val="multilevel"/>
    <w:tmpl w:val="644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56B27"/>
    <w:multiLevelType w:val="hybridMultilevel"/>
    <w:tmpl w:val="267C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DE57DB"/>
    <w:multiLevelType w:val="multilevel"/>
    <w:tmpl w:val="63D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B6031"/>
    <w:multiLevelType w:val="multilevel"/>
    <w:tmpl w:val="E0C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72EFC"/>
    <w:multiLevelType w:val="multilevel"/>
    <w:tmpl w:val="779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0216A"/>
    <w:multiLevelType w:val="multilevel"/>
    <w:tmpl w:val="3F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01DB3"/>
    <w:multiLevelType w:val="hybridMultilevel"/>
    <w:tmpl w:val="B9521984"/>
    <w:lvl w:ilvl="0" w:tplc="A546DE82">
      <w:start w:val="1"/>
      <w:numFmt w:val="decimal"/>
      <w:pStyle w:val="sothutu"/>
      <w:lvlText w:val="%1"/>
      <w:lvlJc w:val="cente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9A867F22" w:tentative="1">
      <w:start w:val="1"/>
      <w:numFmt w:val="lowerLetter"/>
      <w:lvlText w:val="%2."/>
      <w:lvlJc w:val="left"/>
      <w:pPr>
        <w:tabs>
          <w:tab w:val="num" w:pos="1440"/>
        </w:tabs>
        <w:ind w:left="1440" w:hanging="360"/>
      </w:pPr>
    </w:lvl>
    <w:lvl w:ilvl="2" w:tplc="D7D81D5E" w:tentative="1">
      <w:start w:val="1"/>
      <w:numFmt w:val="lowerRoman"/>
      <w:lvlText w:val="%3."/>
      <w:lvlJc w:val="right"/>
      <w:pPr>
        <w:tabs>
          <w:tab w:val="num" w:pos="2160"/>
        </w:tabs>
        <w:ind w:left="2160" w:hanging="180"/>
      </w:pPr>
    </w:lvl>
    <w:lvl w:ilvl="3" w:tplc="183E6FB2" w:tentative="1">
      <w:start w:val="1"/>
      <w:numFmt w:val="decimal"/>
      <w:lvlText w:val="%4."/>
      <w:lvlJc w:val="left"/>
      <w:pPr>
        <w:tabs>
          <w:tab w:val="num" w:pos="2880"/>
        </w:tabs>
        <w:ind w:left="2880" w:hanging="360"/>
      </w:pPr>
    </w:lvl>
    <w:lvl w:ilvl="4" w:tplc="92E845B6" w:tentative="1">
      <w:start w:val="1"/>
      <w:numFmt w:val="lowerLetter"/>
      <w:lvlText w:val="%5."/>
      <w:lvlJc w:val="left"/>
      <w:pPr>
        <w:tabs>
          <w:tab w:val="num" w:pos="3600"/>
        </w:tabs>
        <w:ind w:left="3600" w:hanging="360"/>
      </w:pPr>
    </w:lvl>
    <w:lvl w:ilvl="5" w:tplc="CCAA1B78" w:tentative="1">
      <w:start w:val="1"/>
      <w:numFmt w:val="lowerRoman"/>
      <w:lvlText w:val="%6."/>
      <w:lvlJc w:val="right"/>
      <w:pPr>
        <w:tabs>
          <w:tab w:val="num" w:pos="4320"/>
        </w:tabs>
        <w:ind w:left="4320" w:hanging="180"/>
      </w:pPr>
    </w:lvl>
    <w:lvl w:ilvl="6" w:tplc="3B4E910C" w:tentative="1">
      <w:start w:val="1"/>
      <w:numFmt w:val="decimal"/>
      <w:lvlText w:val="%7."/>
      <w:lvlJc w:val="left"/>
      <w:pPr>
        <w:tabs>
          <w:tab w:val="num" w:pos="5040"/>
        </w:tabs>
        <w:ind w:left="5040" w:hanging="360"/>
      </w:pPr>
    </w:lvl>
    <w:lvl w:ilvl="7" w:tplc="176877D6" w:tentative="1">
      <w:start w:val="1"/>
      <w:numFmt w:val="lowerLetter"/>
      <w:lvlText w:val="%8."/>
      <w:lvlJc w:val="left"/>
      <w:pPr>
        <w:tabs>
          <w:tab w:val="num" w:pos="5760"/>
        </w:tabs>
        <w:ind w:left="5760" w:hanging="360"/>
      </w:pPr>
    </w:lvl>
    <w:lvl w:ilvl="8" w:tplc="B68CC6BA" w:tentative="1">
      <w:start w:val="1"/>
      <w:numFmt w:val="lowerRoman"/>
      <w:lvlText w:val="%9."/>
      <w:lvlJc w:val="right"/>
      <w:pPr>
        <w:tabs>
          <w:tab w:val="num" w:pos="6480"/>
        </w:tabs>
        <w:ind w:left="6480" w:hanging="180"/>
      </w:pPr>
    </w:lvl>
  </w:abstractNum>
  <w:abstractNum w:abstractNumId="35" w15:restartNumberingAfterBreak="0">
    <w:nsid w:val="70C57E3A"/>
    <w:multiLevelType w:val="hybridMultilevel"/>
    <w:tmpl w:val="E340BC20"/>
    <w:lvl w:ilvl="0" w:tplc="DDA6A6F0">
      <w:start w:val="25"/>
      <w:numFmt w:val="bullet"/>
      <w:lvlText w:val="-"/>
      <w:lvlJc w:val="left"/>
      <w:pPr>
        <w:ind w:left="1069" w:hanging="360"/>
      </w:pPr>
      <w:rPr>
        <w:rFonts w:ascii="Times New Roman" w:eastAsiaTheme="minorHAnsi"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6" w15:restartNumberingAfterBreak="0">
    <w:nsid w:val="732E767F"/>
    <w:multiLevelType w:val="multilevel"/>
    <w:tmpl w:val="8CF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755B7"/>
    <w:multiLevelType w:val="multilevel"/>
    <w:tmpl w:val="30D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C349B"/>
    <w:multiLevelType w:val="multilevel"/>
    <w:tmpl w:val="C02A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26D81"/>
    <w:multiLevelType w:val="multilevel"/>
    <w:tmpl w:val="5A1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A374D"/>
    <w:multiLevelType w:val="multilevel"/>
    <w:tmpl w:val="8B8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668860">
    <w:abstractNumId w:val="22"/>
  </w:num>
  <w:num w:numId="2" w16cid:durableId="112555238">
    <w:abstractNumId w:val="1"/>
  </w:num>
  <w:num w:numId="3" w16cid:durableId="2086146452">
    <w:abstractNumId w:val="26"/>
  </w:num>
  <w:num w:numId="4" w16cid:durableId="264773015">
    <w:abstractNumId w:val="34"/>
  </w:num>
  <w:num w:numId="5" w16cid:durableId="1976712534">
    <w:abstractNumId w:val="8"/>
  </w:num>
  <w:num w:numId="6" w16cid:durableId="337536541">
    <w:abstractNumId w:val="12"/>
  </w:num>
  <w:num w:numId="7" w16cid:durableId="909464275">
    <w:abstractNumId w:val="13"/>
  </w:num>
  <w:num w:numId="8" w16cid:durableId="1244754141">
    <w:abstractNumId w:val="10"/>
  </w:num>
  <w:num w:numId="9" w16cid:durableId="1318261839">
    <w:abstractNumId w:val="31"/>
  </w:num>
  <w:num w:numId="10" w16cid:durableId="1118528932">
    <w:abstractNumId w:val="6"/>
  </w:num>
  <w:num w:numId="11" w16cid:durableId="1936205198">
    <w:abstractNumId w:val="40"/>
  </w:num>
  <w:num w:numId="12" w16cid:durableId="269166123">
    <w:abstractNumId w:val="25"/>
  </w:num>
  <w:num w:numId="13" w16cid:durableId="836850484">
    <w:abstractNumId w:val="21"/>
  </w:num>
  <w:num w:numId="14" w16cid:durableId="1428648852">
    <w:abstractNumId w:val="33"/>
  </w:num>
  <w:num w:numId="15" w16cid:durableId="2060595091">
    <w:abstractNumId w:val="30"/>
  </w:num>
  <w:num w:numId="16" w16cid:durableId="854540582">
    <w:abstractNumId w:val="16"/>
  </w:num>
  <w:num w:numId="17" w16cid:durableId="150143934">
    <w:abstractNumId w:val="24"/>
  </w:num>
  <w:num w:numId="18" w16cid:durableId="1701199127">
    <w:abstractNumId w:val="7"/>
  </w:num>
  <w:num w:numId="19" w16cid:durableId="252516228">
    <w:abstractNumId w:val="9"/>
  </w:num>
  <w:num w:numId="20" w16cid:durableId="1036344859">
    <w:abstractNumId w:val="15"/>
  </w:num>
  <w:num w:numId="21" w16cid:durableId="654526696">
    <w:abstractNumId w:val="29"/>
  </w:num>
  <w:num w:numId="22" w16cid:durableId="1674454283">
    <w:abstractNumId w:val="17"/>
  </w:num>
  <w:num w:numId="23" w16cid:durableId="1372414396">
    <w:abstractNumId w:val="0"/>
  </w:num>
  <w:num w:numId="24" w16cid:durableId="1333028018">
    <w:abstractNumId w:val="1"/>
  </w:num>
  <w:num w:numId="25" w16cid:durableId="902563426">
    <w:abstractNumId w:val="37"/>
  </w:num>
  <w:num w:numId="26" w16cid:durableId="204565760">
    <w:abstractNumId w:val="39"/>
  </w:num>
  <w:num w:numId="27" w16cid:durableId="1543787949">
    <w:abstractNumId w:val="27"/>
  </w:num>
  <w:num w:numId="28" w16cid:durableId="1049840550">
    <w:abstractNumId w:val="14"/>
  </w:num>
  <w:num w:numId="29" w16cid:durableId="1878278797">
    <w:abstractNumId w:val="32"/>
  </w:num>
  <w:num w:numId="30" w16cid:durableId="907880268">
    <w:abstractNumId w:val="11"/>
  </w:num>
  <w:num w:numId="31" w16cid:durableId="2094862226">
    <w:abstractNumId w:val="20"/>
  </w:num>
  <w:num w:numId="32" w16cid:durableId="725495715">
    <w:abstractNumId w:val="38"/>
  </w:num>
  <w:num w:numId="33" w16cid:durableId="547300496">
    <w:abstractNumId w:val="18"/>
  </w:num>
  <w:num w:numId="34" w16cid:durableId="888108254">
    <w:abstractNumId w:val="36"/>
  </w:num>
  <w:num w:numId="35" w16cid:durableId="547187627">
    <w:abstractNumId w:val="19"/>
  </w:num>
  <w:num w:numId="36" w16cid:durableId="1125346787">
    <w:abstractNumId w:val="23"/>
  </w:num>
  <w:num w:numId="37" w16cid:durableId="670374388">
    <w:abstractNumId w:val="28"/>
  </w:num>
  <w:num w:numId="38" w16cid:durableId="1110975559">
    <w:abstractNumId w:val="1"/>
  </w:num>
  <w:num w:numId="39" w16cid:durableId="981035851">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6F"/>
    <w:rsid w:val="000007B6"/>
    <w:rsid w:val="00002BAC"/>
    <w:rsid w:val="000035F7"/>
    <w:rsid w:val="00005564"/>
    <w:rsid w:val="0001063E"/>
    <w:rsid w:val="0001196E"/>
    <w:rsid w:val="000134E2"/>
    <w:rsid w:val="000146E6"/>
    <w:rsid w:val="0001501F"/>
    <w:rsid w:val="000167AC"/>
    <w:rsid w:val="00016996"/>
    <w:rsid w:val="000201F8"/>
    <w:rsid w:val="00021E00"/>
    <w:rsid w:val="000224D6"/>
    <w:rsid w:val="00023360"/>
    <w:rsid w:val="00023B45"/>
    <w:rsid w:val="000256F1"/>
    <w:rsid w:val="00026DE2"/>
    <w:rsid w:val="00027DC9"/>
    <w:rsid w:val="00030632"/>
    <w:rsid w:val="00031B7C"/>
    <w:rsid w:val="000330AA"/>
    <w:rsid w:val="000351C6"/>
    <w:rsid w:val="00035D7E"/>
    <w:rsid w:val="000366A6"/>
    <w:rsid w:val="00040D6B"/>
    <w:rsid w:val="000411E4"/>
    <w:rsid w:val="00042A6B"/>
    <w:rsid w:val="00042BE1"/>
    <w:rsid w:val="000447F4"/>
    <w:rsid w:val="00046728"/>
    <w:rsid w:val="0005085A"/>
    <w:rsid w:val="00051A74"/>
    <w:rsid w:val="00051F2A"/>
    <w:rsid w:val="000522AA"/>
    <w:rsid w:val="0005318F"/>
    <w:rsid w:val="00053597"/>
    <w:rsid w:val="00056137"/>
    <w:rsid w:val="00060A05"/>
    <w:rsid w:val="00061B26"/>
    <w:rsid w:val="00065988"/>
    <w:rsid w:val="00067C4A"/>
    <w:rsid w:val="0007038C"/>
    <w:rsid w:val="00071957"/>
    <w:rsid w:val="00071A01"/>
    <w:rsid w:val="00071B8C"/>
    <w:rsid w:val="00071E5A"/>
    <w:rsid w:val="00072389"/>
    <w:rsid w:val="000726BC"/>
    <w:rsid w:val="0007280E"/>
    <w:rsid w:val="0007512C"/>
    <w:rsid w:val="00075282"/>
    <w:rsid w:val="000804E9"/>
    <w:rsid w:val="0008133C"/>
    <w:rsid w:val="0008152B"/>
    <w:rsid w:val="00082897"/>
    <w:rsid w:val="0008469D"/>
    <w:rsid w:val="00084B02"/>
    <w:rsid w:val="00090023"/>
    <w:rsid w:val="00090616"/>
    <w:rsid w:val="000917AC"/>
    <w:rsid w:val="00092EB4"/>
    <w:rsid w:val="00093424"/>
    <w:rsid w:val="0009398D"/>
    <w:rsid w:val="00093BAC"/>
    <w:rsid w:val="00095688"/>
    <w:rsid w:val="000974AF"/>
    <w:rsid w:val="00097719"/>
    <w:rsid w:val="00097B6B"/>
    <w:rsid w:val="000A1B2A"/>
    <w:rsid w:val="000A4508"/>
    <w:rsid w:val="000A615B"/>
    <w:rsid w:val="000A7055"/>
    <w:rsid w:val="000B0CBE"/>
    <w:rsid w:val="000B1192"/>
    <w:rsid w:val="000B20ED"/>
    <w:rsid w:val="000B25A6"/>
    <w:rsid w:val="000B63BB"/>
    <w:rsid w:val="000B6EC7"/>
    <w:rsid w:val="000C0F3B"/>
    <w:rsid w:val="000C2F97"/>
    <w:rsid w:val="000C6507"/>
    <w:rsid w:val="000C6CAC"/>
    <w:rsid w:val="000C76CD"/>
    <w:rsid w:val="000C7A8E"/>
    <w:rsid w:val="000D4C29"/>
    <w:rsid w:val="000D648E"/>
    <w:rsid w:val="000D6664"/>
    <w:rsid w:val="000D6B04"/>
    <w:rsid w:val="000D7B85"/>
    <w:rsid w:val="000D7E88"/>
    <w:rsid w:val="000E0695"/>
    <w:rsid w:val="000E0A30"/>
    <w:rsid w:val="000E1951"/>
    <w:rsid w:val="000E4C9C"/>
    <w:rsid w:val="000E585D"/>
    <w:rsid w:val="000E69D6"/>
    <w:rsid w:val="000F0595"/>
    <w:rsid w:val="000F1074"/>
    <w:rsid w:val="000F2A42"/>
    <w:rsid w:val="000F31ED"/>
    <w:rsid w:val="000F36E6"/>
    <w:rsid w:val="000F3B70"/>
    <w:rsid w:val="000F3C88"/>
    <w:rsid w:val="000F3EAF"/>
    <w:rsid w:val="000F7060"/>
    <w:rsid w:val="000F743B"/>
    <w:rsid w:val="000F7900"/>
    <w:rsid w:val="00100671"/>
    <w:rsid w:val="00100E19"/>
    <w:rsid w:val="00102347"/>
    <w:rsid w:val="001048C1"/>
    <w:rsid w:val="00105480"/>
    <w:rsid w:val="00106480"/>
    <w:rsid w:val="00106E38"/>
    <w:rsid w:val="001078B9"/>
    <w:rsid w:val="00110998"/>
    <w:rsid w:val="00116F41"/>
    <w:rsid w:val="00121844"/>
    <w:rsid w:val="00123407"/>
    <w:rsid w:val="00124B2A"/>
    <w:rsid w:val="001256F1"/>
    <w:rsid w:val="00126BD8"/>
    <w:rsid w:val="00130AA0"/>
    <w:rsid w:val="00130EE3"/>
    <w:rsid w:val="00133C4F"/>
    <w:rsid w:val="00134B8B"/>
    <w:rsid w:val="00136734"/>
    <w:rsid w:val="00141901"/>
    <w:rsid w:val="001457C4"/>
    <w:rsid w:val="00145B3A"/>
    <w:rsid w:val="00145F70"/>
    <w:rsid w:val="001468AC"/>
    <w:rsid w:val="00146D46"/>
    <w:rsid w:val="00147411"/>
    <w:rsid w:val="00147879"/>
    <w:rsid w:val="001479D3"/>
    <w:rsid w:val="00147A70"/>
    <w:rsid w:val="00150137"/>
    <w:rsid w:val="00150763"/>
    <w:rsid w:val="00150BCA"/>
    <w:rsid w:val="00153056"/>
    <w:rsid w:val="001530D4"/>
    <w:rsid w:val="001532AA"/>
    <w:rsid w:val="001539C4"/>
    <w:rsid w:val="001547E6"/>
    <w:rsid w:val="00154993"/>
    <w:rsid w:val="001553D0"/>
    <w:rsid w:val="00156146"/>
    <w:rsid w:val="001600F7"/>
    <w:rsid w:val="00163259"/>
    <w:rsid w:val="0016352D"/>
    <w:rsid w:val="0016368C"/>
    <w:rsid w:val="00163FC9"/>
    <w:rsid w:val="00164432"/>
    <w:rsid w:val="0016640F"/>
    <w:rsid w:val="001721CF"/>
    <w:rsid w:val="0017332F"/>
    <w:rsid w:val="00173A0A"/>
    <w:rsid w:val="00175B11"/>
    <w:rsid w:val="0018367A"/>
    <w:rsid w:val="001838AA"/>
    <w:rsid w:val="00184DAC"/>
    <w:rsid w:val="0018504E"/>
    <w:rsid w:val="001852B3"/>
    <w:rsid w:val="001860CF"/>
    <w:rsid w:val="0018789E"/>
    <w:rsid w:val="001927F6"/>
    <w:rsid w:val="00194349"/>
    <w:rsid w:val="00194435"/>
    <w:rsid w:val="0019546C"/>
    <w:rsid w:val="0019591E"/>
    <w:rsid w:val="00195B3A"/>
    <w:rsid w:val="00196612"/>
    <w:rsid w:val="00196BEC"/>
    <w:rsid w:val="001A1A79"/>
    <w:rsid w:val="001A1FD5"/>
    <w:rsid w:val="001A3395"/>
    <w:rsid w:val="001A34B1"/>
    <w:rsid w:val="001A48E3"/>
    <w:rsid w:val="001A58E7"/>
    <w:rsid w:val="001A68F0"/>
    <w:rsid w:val="001B02C5"/>
    <w:rsid w:val="001B1A40"/>
    <w:rsid w:val="001B20AF"/>
    <w:rsid w:val="001B459F"/>
    <w:rsid w:val="001B5129"/>
    <w:rsid w:val="001B695D"/>
    <w:rsid w:val="001B738B"/>
    <w:rsid w:val="001B7E29"/>
    <w:rsid w:val="001C3144"/>
    <w:rsid w:val="001C416E"/>
    <w:rsid w:val="001C5DDA"/>
    <w:rsid w:val="001C629C"/>
    <w:rsid w:val="001C6C2A"/>
    <w:rsid w:val="001C785B"/>
    <w:rsid w:val="001D08DC"/>
    <w:rsid w:val="001D177E"/>
    <w:rsid w:val="001D28C4"/>
    <w:rsid w:val="001D3105"/>
    <w:rsid w:val="001D3854"/>
    <w:rsid w:val="001D3881"/>
    <w:rsid w:val="001D40ED"/>
    <w:rsid w:val="001E0F99"/>
    <w:rsid w:val="001E1F31"/>
    <w:rsid w:val="001E34B1"/>
    <w:rsid w:val="001E3E09"/>
    <w:rsid w:val="001E4D18"/>
    <w:rsid w:val="001E71A2"/>
    <w:rsid w:val="001E75A7"/>
    <w:rsid w:val="001E7C8E"/>
    <w:rsid w:val="001F0DF6"/>
    <w:rsid w:val="001F0E2E"/>
    <w:rsid w:val="001F1727"/>
    <w:rsid w:val="001F5733"/>
    <w:rsid w:val="001F5E89"/>
    <w:rsid w:val="001F6769"/>
    <w:rsid w:val="001F711B"/>
    <w:rsid w:val="001F71DF"/>
    <w:rsid w:val="001F776E"/>
    <w:rsid w:val="001F7A61"/>
    <w:rsid w:val="00201F11"/>
    <w:rsid w:val="00202ACC"/>
    <w:rsid w:val="00202F5D"/>
    <w:rsid w:val="00204614"/>
    <w:rsid w:val="00204B4B"/>
    <w:rsid w:val="00204BA2"/>
    <w:rsid w:val="0020687D"/>
    <w:rsid w:val="002071CA"/>
    <w:rsid w:val="00210195"/>
    <w:rsid w:val="00211CD2"/>
    <w:rsid w:val="00214848"/>
    <w:rsid w:val="00214E4F"/>
    <w:rsid w:val="002157DF"/>
    <w:rsid w:val="00217AF9"/>
    <w:rsid w:val="002201BC"/>
    <w:rsid w:val="00223D9D"/>
    <w:rsid w:val="0022467B"/>
    <w:rsid w:val="0022488D"/>
    <w:rsid w:val="00230339"/>
    <w:rsid w:val="002321D6"/>
    <w:rsid w:val="002328B7"/>
    <w:rsid w:val="00236430"/>
    <w:rsid w:val="00236CEA"/>
    <w:rsid w:val="00241205"/>
    <w:rsid w:val="002433DF"/>
    <w:rsid w:val="00245C99"/>
    <w:rsid w:val="00246BB1"/>
    <w:rsid w:val="002470A1"/>
    <w:rsid w:val="0025189D"/>
    <w:rsid w:val="00253594"/>
    <w:rsid w:val="00254817"/>
    <w:rsid w:val="00254F17"/>
    <w:rsid w:val="00255171"/>
    <w:rsid w:val="0025624E"/>
    <w:rsid w:val="00257481"/>
    <w:rsid w:val="00257BDF"/>
    <w:rsid w:val="00263880"/>
    <w:rsid w:val="00263B96"/>
    <w:rsid w:val="00267E19"/>
    <w:rsid w:val="002705FC"/>
    <w:rsid w:val="00270E45"/>
    <w:rsid w:val="00274150"/>
    <w:rsid w:val="00275039"/>
    <w:rsid w:val="0027628B"/>
    <w:rsid w:val="002763B0"/>
    <w:rsid w:val="002802AF"/>
    <w:rsid w:val="0028044B"/>
    <w:rsid w:val="002809CB"/>
    <w:rsid w:val="00284860"/>
    <w:rsid w:val="00285249"/>
    <w:rsid w:val="00285351"/>
    <w:rsid w:val="00285759"/>
    <w:rsid w:val="00286F5A"/>
    <w:rsid w:val="002910DF"/>
    <w:rsid w:val="002917F8"/>
    <w:rsid w:val="00291C24"/>
    <w:rsid w:val="002935C0"/>
    <w:rsid w:val="00293E5E"/>
    <w:rsid w:val="00293EE4"/>
    <w:rsid w:val="00295C64"/>
    <w:rsid w:val="00297851"/>
    <w:rsid w:val="002A01FF"/>
    <w:rsid w:val="002A3126"/>
    <w:rsid w:val="002A351C"/>
    <w:rsid w:val="002A56A1"/>
    <w:rsid w:val="002A6EF3"/>
    <w:rsid w:val="002A72FD"/>
    <w:rsid w:val="002B0D8D"/>
    <w:rsid w:val="002B5C7E"/>
    <w:rsid w:val="002B6D82"/>
    <w:rsid w:val="002B7404"/>
    <w:rsid w:val="002B7C12"/>
    <w:rsid w:val="002C1CEE"/>
    <w:rsid w:val="002C32DE"/>
    <w:rsid w:val="002C3447"/>
    <w:rsid w:val="002C44F4"/>
    <w:rsid w:val="002C4B64"/>
    <w:rsid w:val="002C63B3"/>
    <w:rsid w:val="002C6A55"/>
    <w:rsid w:val="002D2436"/>
    <w:rsid w:val="002D32F1"/>
    <w:rsid w:val="002D3E04"/>
    <w:rsid w:val="002D45A4"/>
    <w:rsid w:val="002D57AB"/>
    <w:rsid w:val="002D74B6"/>
    <w:rsid w:val="002E135C"/>
    <w:rsid w:val="002E2418"/>
    <w:rsid w:val="002E4490"/>
    <w:rsid w:val="002E4578"/>
    <w:rsid w:val="002F0C2F"/>
    <w:rsid w:val="002F126F"/>
    <w:rsid w:val="002F146F"/>
    <w:rsid w:val="002F2AF4"/>
    <w:rsid w:val="002F3023"/>
    <w:rsid w:val="002F3761"/>
    <w:rsid w:val="002F3B5A"/>
    <w:rsid w:val="0030643D"/>
    <w:rsid w:val="00306D70"/>
    <w:rsid w:val="00307D2A"/>
    <w:rsid w:val="00310068"/>
    <w:rsid w:val="00311E52"/>
    <w:rsid w:val="00312F29"/>
    <w:rsid w:val="0031433F"/>
    <w:rsid w:val="003156A9"/>
    <w:rsid w:val="003158B3"/>
    <w:rsid w:val="00315D79"/>
    <w:rsid w:val="00316F5C"/>
    <w:rsid w:val="00317CB3"/>
    <w:rsid w:val="00320328"/>
    <w:rsid w:val="003227CA"/>
    <w:rsid w:val="00322C8A"/>
    <w:rsid w:val="003248F0"/>
    <w:rsid w:val="0032788E"/>
    <w:rsid w:val="00327A8F"/>
    <w:rsid w:val="00331F4B"/>
    <w:rsid w:val="0033392D"/>
    <w:rsid w:val="00333D99"/>
    <w:rsid w:val="00335160"/>
    <w:rsid w:val="00335167"/>
    <w:rsid w:val="00337035"/>
    <w:rsid w:val="00337258"/>
    <w:rsid w:val="00340048"/>
    <w:rsid w:val="003415C8"/>
    <w:rsid w:val="00342A6E"/>
    <w:rsid w:val="00342AFF"/>
    <w:rsid w:val="00344533"/>
    <w:rsid w:val="003447A3"/>
    <w:rsid w:val="00345A35"/>
    <w:rsid w:val="0034703F"/>
    <w:rsid w:val="00347ECA"/>
    <w:rsid w:val="00350CCF"/>
    <w:rsid w:val="00352513"/>
    <w:rsid w:val="00352F0D"/>
    <w:rsid w:val="00353619"/>
    <w:rsid w:val="003536AE"/>
    <w:rsid w:val="0035412B"/>
    <w:rsid w:val="0035600A"/>
    <w:rsid w:val="00357D7A"/>
    <w:rsid w:val="00361CF5"/>
    <w:rsid w:val="00362AAE"/>
    <w:rsid w:val="00365E6E"/>
    <w:rsid w:val="003660DD"/>
    <w:rsid w:val="00366360"/>
    <w:rsid w:val="00370704"/>
    <w:rsid w:val="003715E4"/>
    <w:rsid w:val="00371860"/>
    <w:rsid w:val="003719DB"/>
    <w:rsid w:val="00371A21"/>
    <w:rsid w:val="00377658"/>
    <w:rsid w:val="00381F8C"/>
    <w:rsid w:val="00382645"/>
    <w:rsid w:val="003827A5"/>
    <w:rsid w:val="00385278"/>
    <w:rsid w:val="00385FC1"/>
    <w:rsid w:val="00386D85"/>
    <w:rsid w:val="00386F75"/>
    <w:rsid w:val="0038708C"/>
    <w:rsid w:val="0039001C"/>
    <w:rsid w:val="003911E9"/>
    <w:rsid w:val="00392655"/>
    <w:rsid w:val="00392F84"/>
    <w:rsid w:val="0039301A"/>
    <w:rsid w:val="003930BE"/>
    <w:rsid w:val="00393BED"/>
    <w:rsid w:val="00394A40"/>
    <w:rsid w:val="003975C2"/>
    <w:rsid w:val="00397F7A"/>
    <w:rsid w:val="003A098C"/>
    <w:rsid w:val="003A1157"/>
    <w:rsid w:val="003A141C"/>
    <w:rsid w:val="003A22FA"/>
    <w:rsid w:val="003A2964"/>
    <w:rsid w:val="003A422C"/>
    <w:rsid w:val="003A4BF9"/>
    <w:rsid w:val="003A6072"/>
    <w:rsid w:val="003A7F6D"/>
    <w:rsid w:val="003B00CC"/>
    <w:rsid w:val="003B17C3"/>
    <w:rsid w:val="003B1AE4"/>
    <w:rsid w:val="003B32B5"/>
    <w:rsid w:val="003B34A7"/>
    <w:rsid w:val="003B44D0"/>
    <w:rsid w:val="003B6BC2"/>
    <w:rsid w:val="003B6E10"/>
    <w:rsid w:val="003C054A"/>
    <w:rsid w:val="003C3D54"/>
    <w:rsid w:val="003C44BF"/>
    <w:rsid w:val="003C4699"/>
    <w:rsid w:val="003C5FFA"/>
    <w:rsid w:val="003C774A"/>
    <w:rsid w:val="003C7919"/>
    <w:rsid w:val="003D15E4"/>
    <w:rsid w:val="003D19FA"/>
    <w:rsid w:val="003D1E75"/>
    <w:rsid w:val="003D1F7C"/>
    <w:rsid w:val="003D22DB"/>
    <w:rsid w:val="003D23EB"/>
    <w:rsid w:val="003D29AD"/>
    <w:rsid w:val="003D40CF"/>
    <w:rsid w:val="003D4D3E"/>
    <w:rsid w:val="003D5244"/>
    <w:rsid w:val="003D733B"/>
    <w:rsid w:val="003E1804"/>
    <w:rsid w:val="003E389F"/>
    <w:rsid w:val="003E4989"/>
    <w:rsid w:val="003E4C9C"/>
    <w:rsid w:val="003E6165"/>
    <w:rsid w:val="003E789A"/>
    <w:rsid w:val="003F09A1"/>
    <w:rsid w:val="003F0A6A"/>
    <w:rsid w:val="003F0AD8"/>
    <w:rsid w:val="003F22E5"/>
    <w:rsid w:val="003F2399"/>
    <w:rsid w:val="003F2798"/>
    <w:rsid w:val="003F3022"/>
    <w:rsid w:val="003F4596"/>
    <w:rsid w:val="003F56F5"/>
    <w:rsid w:val="003F5AAF"/>
    <w:rsid w:val="003F71B0"/>
    <w:rsid w:val="003F75E5"/>
    <w:rsid w:val="00401037"/>
    <w:rsid w:val="00403AB4"/>
    <w:rsid w:val="0040491A"/>
    <w:rsid w:val="00404ADD"/>
    <w:rsid w:val="00405A17"/>
    <w:rsid w:val="004061D0"/>
    <w:rsid w:val="00406EA4"/>
    <w:rsid w:val="0040711F"/>
    <w:rsid w:val="00407A27"/>
    <w:rsid w:val="0041082B"/>
    <w:rsid w:val="00411D6C"/>
    <w:rsid w:val="00412007"/>
    <w:rsid w:val="004149F3"/>
    <w:rsid w:val="00414D04"/>
    <w:rsid w:val="00415C19"/>
    <w:rsid w:val="00417050"/>
    <w:rsid w:val="004173AB"/>
    <w:rsid w:val="004176C7"/>
    <w:rsid w:val="00422146"/>
    <w:rsid w:val="0042693C"/>
    <w:rsid w:val="004277C2"/>
    <w:rsid w:val="00431C82"/>
    <w:rsid w:val="004351A0"/>
    <w:rsid w:val="00437163"/>
    <w:rsid w:val="00437FA5"/>
    <w:rsid w:val="0044048B"/>
    <w:rsid w:val="004404FD"/>
    <w:rsid w:val="0044199B"/>
    <w:rsid w:val="00441F14"/>
    <w:rsid w:val="00442A1F"/>
    <w:rsid w:val="00442FA2"/>
    <w:rsid w:val="004434EF"/>
    <w:rsid w:val="00444693"/>
    <w:rsid w:val="00445CCF"/>
    <w:rsid w:val="00447173"/>
    <w:rsid w:val="00451FC8"/>
    <w:rsid w:val="00452402"/>
    <w:rsid w:val="00453E06"/>
    <w:rsid w:val="00456BE1"/>
    <w:rsid w:val="0046044D"/>
    <w:rsid w:val="004637FE"/>
    <w:rsid w:val="004639AC"/>
    <w:rsid w:val="004645DE"/>
    <w:rsid w:val="00464BD5"/>
    <w:rsid w:val="00466C42"/>
    <w:rsid w:val="004702C9"/>
    <w:rsid w:val="00470618"/>
    <w:rsid w:val="00470E14"/>
    <w:rsid w:val="00471BE3"/>
    <w:rsid w:val="0047227D"/>
    <w:rsid w:val="00473AC6"/>
    <w:rsid w:val="00473F3B"/>
    <w:rsid w:val="00476458"/>
    <w:rsid w:val="00476FAE"/>
    <w:rsid w:val="00480FEF"/>
    <w:rsid w:val="004815D9"/>
    <w:rsid w:val="00483055"/>
    <w:rsid w:val="00485485"/>
    <w:rsid w:val="0048570A"/>
    <w:rsid w:val="00485AB4"/>
    <w:rsid w:val="0048658D"/>
    <w:rsid w:val="00493634"/>
    <w:rsid w:val="00494F72"/>
    <w:rsid w:val="0049504E"/>
    <w:rsid w:val="00496A68"/>
    <w:rsid w:val="004A006A"/>
    <w:rsid w:val="004A0726"/>
    <w:rsid w:val="004A11BF"/>
    <w:rsid w:val="004A1257"/>
    <w:rsid w:val="004A1537"/>
    <w:rsid w:val="004A31CC"/>
    <w:rsid w:val="004A3368"/>
    <w:rsid w:val="004A43AD"/>
    <w:rsid w:val="004A5354"/>
    <w:rsid w:val="004A7654"/>
    <w:rsid w:val="004B0030"/>
    <w:rsid w:val="004B0EE3"/>
    <w:rsid w:val="004B14F5"/>
    <w:rsid w:val="004B181A"/>
    <w:rsid w:val="004B1C7C"/>
    <w:rsid w:val="004B2B46"/>
    <w:rsid w:val="004B33ED"/>
    <w:rsid w:val="004B3699"/>
    <w:rsid w:val="004B4B63"/>
    <w:rsid w:val="004B4C42"/>
    <w:rsid w:val="004B5069"/>
    <w:rsid w:val="004B6A33"/>
    <w:rsid w:val="004C20A0"/>
    <w:rsid w:val="004C229C"/>
    <w:rsid w:val="004C2FA2"/>
    <w:rsid w:val="004C318A"/>
    <w:rsid w:val="004C48B3"/>
    <w:rsid w:val="004C7C31"/>
    <w:rsid w:val="004D1C52"/>
    <w:rsid w:val="004D2584"/>
    <w:rsid w:val="004D2651"/>
    <w:rsid w:val="004D3966"/>
    <w:rsid w:val="004D4B83"/>
    <w:rsid w:val="004E27DD"/>
    <w:rsid w:val="004E2D09"/>
    <w:rsid w:val="004E370A"/>
    <w:rsid w:val="004E4296"/>
    <w:rsid w:val="004E4800"/>
    <w:rsid w:val="004E6436"/>
    <w:rsid w:val="004E68AE"/>
    <w:rsid w:val="004E6B40"/>
    <w:rsid w:val="004F0343"/>
    <w:rsid w:val="004F1E03"/>
    <w:rsid w:val="004F1E38"/>
    <w:rsid w:val="004F463D"/>
    <w:rsid w:val="004F4FE1"/>
    <w:rsid w:val="004F592C"/>
    <w:rsid w:val="004F6409"/>
    <w:rsid w:val="004F7E47"/>
    <w:rsid w:val="005024F0"/>
    <w:rsid w:val="00502725"/>
    <w:rsid w:val="00504D5D"/>
    <w:rsid w:val="00506A65"/>
    <w:rsid w:val="005078AD"/>
    <w:rsid w:val="00511646"/>
    <w:rsid w:val="005123E8"/>
    <w:rsid w:val="00512BCD"/>
    <w:rsid w:val="00513C33"/>
    <w:rsid w:val="005155DE"/>
    <w:rsid w:val="005207BE"/>
    <w:rsid w:val="005238A6"/>
    <w:rsid w:val="00525459"/>
    <w:rsid w:val="00526188"/>
    <w:rsid w:val="005275FA"/>
    <w:rsid w:val="0052765A"/>
    <w:rsid w:val="0053055D"/>
    <w:rsid w:val="00530907"/>
    <w:rsid w:val="005314BA"/>
    <w:rsid w:val="00532936"/>
    <w:rsid w:val="00533008"/>
    <w:rsid w:val="00536545"/>
    <w:rsid w:val="00536691"/>
    <w:rsid w:val="00536BA0"/>
    <w:rsid w:val="005379F0"/>
    <w:rsid w:val="005401D7"/>
    <w:rsid w:val="00541081"/>
    <w:rsid w:val="005413B4"/>
    <w:rsid w:val="005415A6"/>
    <w:rsid w:val="005416B5"/>
    <w:rsid w:val="00542DD4"/>
    <w:rsid w:val="005432D0"/>
    <w:rsid w:val="00545B64"/>
    <w:rsid w:val="00545C6D"/>
    <w:rsid w:val="0054704E"/>
    <w:rsid w:val="00547BEF"/>
    <w:rsid w:val="005512A8"/>
    <w:rsid w:val="00553C5A"/>
    <w:rsid w:val="00555EB8"/>
    <w:rsid w:val="00556E82"/>
    <w:rsid w:val="005613FA"/>
    <w:rsid w:val="005624FE"/>
    <w:rsid w:val="0056288D"/>
    <w:rsid w:val="00563B58"/>
    <w:rsid w:val="005647A5"/>
    <w:rsid w:val="00564C5C"/>
    <w:rsid w:val="00564DAA"/>
    <w:rsid w:val="00566633"/>
    <w:rsid w:val="005666BD"/>
    <w:rsid w:val="00566FF5"/>
    <w:rsid w:val="00574745"/>
    <w:rsid w:val="00575B86"/>
    <w:rsid w:val="00575F99"/>
    <w:rsid w:val="005760A6"/>
    <w:rsid w:val="00576E3F"/>
    <w:rsid w:val="00580B7A"/>
    <w:rsid w:val="00581477"/>
    <w:rsid w:val="00581BAD"/>
    <w:rsid w:val="00582C06"/>
    <w:rsid w:val="00583814"/>
    <w:rsid w:val="0058385F"/>
    <w:rsid w:val="00584D94"/>
    <w:rsid w:val="00584F3F"/>
    <w:rsid w:val="00584FAD"/>
    <w:rsid w:val="0058637B"/>
    <w:rsid w:val="00591AF0"/>
    <w:rsid w:val="00592908"/>
    <w:rsid w:val="00593E4F"/>
    <w:rsid w:val="00594D34"/>
    <w:rsid w:val="00594EF5"/>
    <w:rsid w:val="00594FF8"/>
    <w:rsid w:val="00597731"/>
    <w:rsid w:val="005A0836"/>
    <w:rsid w:val="005A11F4"/>
    <w:rsid w:val="005A2368"/>
    <w:rsid w:val="005A25FB"/>
    <w:rsid w:val="005A450B"/>
    <w:rsid w:val="005A4644"/>
    <w:rsid w:val="005A4A6E"/>
    <w:rsid w:val="005A5606"/>
    <w:rsid w:val="005A583B"/>
    <w:rsid w:val="005B00C9"/>
    <w:rsid w:val="005B0D12"/>
    <w:rsid w:val="005B1014"/>
    <w:rsid w:val="005B10FB"/>
    <w:rsid w:val="005B18A7"/>
    <w:rsid w:val="005B527C"/>
    <w:rsid w:val="005B6EDB"/>
    <w:rsid w:val="005C03EE"/>
    <w:rsid w:val="005C0F6B"/>
    <w:rsid w:val="005C1F43"/>
    <w:rsid w:val="005C30FF"/>
    <w:rsid w:val="005C3C11"/>
    <w:rsid w:val="005C5135"/>
    <w:rsid w:val="005C6432"/>
    <w:rsid w:val="005C7251"/>
    <w:rsid w:val="005D1F61"/>
    <w:rsid w:val="005D33F1"/>
    <w:rsid w:val="005D387A"/>
    <w:rsid w:val="005D4CB7"/>
    <w:rsid w:val="005D59C5"/>
    <w:rsid w:val="005E04A5"/>
    <w:rsid w:val="005E1366"/>
    <w:rsid w:val="005E1C7A"/>
    <w:rsid w:val="005E1D97"/>
    <w:rsid w:val="005E2229"/>
    <w:rsid w:val="005E262D"/>
    <w:rsid w:val="005E3462"/>
    <w:rsid w:val="005E5502"/>
    <w:rsid w:val="005E6A4D"/>
    <w:rsid w:val="005E79C6"/>
    <w:rsid w:val="005F280F"/>
    <w:rsid w:val="005F2BA6"/>
    <w:rsid w:val="005F56D7"/>
    <w:rsid w:val="005F752B"/>
    <w:rsid w:val="005F7548"/>
    <w:rsid w:val="005F7CD3"/>
    <w:rsid w:val="00601AD3"/>
    <w:rsid w:val="00602466"/>
    <w:rsid w:val="00602506"/>
    <w:rsid w:val="00604D6F"/>
    <w:rsid w:val="00604EEB"/>
    <w:rsid w:val="006058CA"/>
    <w:rsid w:val="00607FBD"/>
    <w:rsid w:val="00613D5F"/>
    <w:rsid w:val="0061405A"/>
    <w:rsid w:val="00615EB7"/>
    <w:rsid w:val="00617E3A"/>
    <w:rsid w:val="006208D6"/>
    <w:rsid w:val="00622A8D"/>
    <w:rsid w:val="00622DDF"/>
    <w:rsid w:val="006232A1"/>
    <w:rsid w:val="006236E8"/>
    <w:rsid w:val="00623A8C"/>
    <w:rsid w:val="00623DE9"/>
    <w:rsid w:val="00627045"/>
    <w:rsid w:val="00627161"/>
    <w:rsid w:val="0062777E"/>
    <w:rsid w:val="00627AE0"/>
    <w:rsid w:val="006308A9"/>
    <w:rsid w:val="00631253"/>
    <w:rsid w:val="0063232F"/>
    <w:rsid w:val="00632E18"/>
    <w:rsid w:val="00632F34"/>
    <w:rsid w:val="006354E2"/>
    <w:rsid w:val="0063585C"/>
    <w:rsid w:val="006407BF"/>
    <w:rsid w:val="00641157"/>
    <w:rsid w:val="00642550"/>
    <w:rsid w:val="00642CB6"/>
    <w:rsid w:val="00642D50"/>
    <w:rsid w:val="00643A04"/>
    <w:rsid w:val="00644F37"/>
    <w:rsid w:val="0064593E"/>
    <w:rsid w:val="006464C9"/>
    <w:rsid w:val="006538DA"/>
    <w:rsid w:val="0065563B"/>
    <w:rsid w:val="006565F9"/>
    <w:rsid w:val="0066557D"/>
    <w:rsid w:val="006703AB"/>
    <w:rsid w:val="006717EA"/>
    <w:rsid w:val="00672076"/>
    <w:rsid w:val="00673FF4"/>
    <w:rsid w:val="00676649"/>
    <w:rsid w:val="006773ED"/>
    <w:rsid w:val="00677813"/>
    <w:rsid w:val="006816DA"/>
    <w:rsid w:val="00683108"/>
    <w:rsid w:val="006831D9"/>
    <w:rsid w:val="00683391"/>
    <w:rsid w:val="00684580"/>
    <w:rsid w:val="0068558B"/>
    <w:rsid w:val="006855FE"/>
    <w:rsid w:val="00686C37"/>
    <w:rsid w:val="00686C91"/>
    <w:rsid w:val="006917FC"/>
    <w:rsid w:val="00691C45"/>
    <w:rsid w:val="0069275F"/>
    <w:rsid w:val="0069319D"/>
    <w:rsid w:val="00694060"/>
    <w:rsid w:val="00696147"/>
    <w:rsid w:val="00696B09"/>
    <w:rsid w:val="00697230"/>
    <w:rsid w:val="00697B28"/>
    <w:rsid w:val="006A0C28"/>
    <w:rsid w:val="006A213D"/>
    <w:rsid w:val="006A2DA6"/>
    <w:rsid w:val="006A315E"/>
    <w:rsid w:val="006A79FC"/>
    <w:rsid w:val="006B16F5"/>
    <w:rsid w:val="006B2516"/>
    <w:rsid w:val="006B33E5"/>
    <w:rsid w:val="006B4D06"/>
    <w:rsid w:val="006B5894"/>
    <w:rsid w:val="006B6650"/>
    <w:rsid w:val="006B7901"/>
    <w:rsid w:val="006C0467"/>
    <w:rsid w:val="006C1DF0"/>
    <w:rsid w:val="006C2B15"/>
    <w:rsid w:val="006C3511"/>
    <w:rsid w:val="006C42AB"/>
    <w:rsid w:val="006C4EB8"/>
    <w:rsid w:val="006C52F2"/>
    <w:rsid w:val="006C64A6"/>
    <w:rsid w:val="006C76AB"/>
    <w:rsid w:val="006D02C8"/>
    <w:rsid w:val="006D0FB3"/>
    <w:rsid w:val="006D2143"/>
    <w:rsid w:val="006D25A1"/>
    <w:rsid w:val="006D2FEB"/>
    <w:rsid w:val="006D4EDE"/>
    <w:rsid w:val="006D562E"/>
    <w:rsid w:val="006D658B"/>
    <w:rsid w:val="006E07BB"/>
    <w:rsid w:val="006E262B"/>
    <w:rsid w:val="006E31CE"/>
    <w:rsid w:val="006E3F63"/>
    <w:rsid w:val="006E5CFB"/>
    <w:rsid w:val="006E6CD4"/>
    <w:rsid w:val="006E7A33"/>
    <w:rsid w:val="006F0CCE"/>
    <w:rsid w:val="006F1791"/>
    <w:rsid w:val="006F201A"/>
    <w:rsid w:val="006F29AF"/>
    <w:rsid w:val="006F2B16"/>
    <w:rsid w:val="006F2FD9"/>
    <w:rsid w:val="006F32AE"/>
    <w:rsid w:val="006F65F1"/>
    <w:rsid w:val="0070237E"/>
    <w:rsid w:val="00705907"/>
    <w:rsid w:val="00705EA5"/>
    <w:rsid w:val="00711528"/>
    <w:rsid w:val="00712DFC"/>
    <w:rsid w:val="00715ADE"/>
    <w:rsid w:val="00715D21"/>
    <w:rsid w:val="007164B8"/>
    <w:rsid w:val="007177AE"/>
    <w:rsid w:val="00717EF8"/>
    <w:rsid w:val="00721892"/>
    <w:rsid w:val="00722BD0"/>
    <w:rsid w:val="007232D1"/>
    <w:rsid w:val="00724773"/>
    <w:rsid w:val="00734C27"/>
    <w:rsid w:val="007351F0"/>
    <w:rsid w:val="00736317"/>
    <w:rsid w:val="00736CC2"/>
    <w:rsid w:val="00736D4D"/>
    <w:rsid w:val="00736DB0"/>
    <w:rsid w:val="00737024"/>
    <w:rsid w:val="00740EDE"/>
    <w:rsid w:val="00744786"/>
    <w:rsid w:val="00745640"/>
    <w:rsid w:val="00745D8E"/>
    <w:rsid w:val="00750E05"/>
    <w:rsid w:val="00751209"/>
    <w:rsid w:val="007539F1"/>
    <w:rsid w:val="00753BDE"/>
    <w:rsid w:val="00754035"/>
    <w:rsid w:val="00754ECA"/>
    <w:rsid w:val="007555BB"/>
    <w:rsid w:val="00757C1A"/>
    <w:rsid w:val="007600C0"/>
    <w:rsid w:val="007625B6"/>
    <w:rsid w:val="00764A90"/>
    <w:rsid w:val="00764CFD"/>
    <w:rsid w:val="0076509D"/>
    <w:rsid w:val="00765782"/>
    <w:rsid w:val="0076588C"/>
    <w:rsid w:val="0076604D"/>
    <w:rsid w:val="007664A3"/>
    <w:rsid w:val="00766874"/>
    <w:rsid w:val="007669DB"/>
    <w:rsid w:val="007674A8"/>
    <w:rsid w:val="00770589"/>
    <w:rsid w:val="007708F2"/>
    <w:rsid w:val="007726AE"/>
    <w:rsid w:val="00781711"/>
    <w:rsid w:val="00782E49"/>
    <w:rsid w:val="00785DFB"/>
    <w:rsid w:val="00785F1F"/>
    <w:rsid w:val="00786200"/>
    <w:rsid w:val="00790BC7"/>
    <w:rsid w:val="00790C91"/>
    <w:rsid w:val="00791645"/>
    <w:rsid w:val="00791ACB"/>
    <w:rsid w:val="00797B3A"/>
    <w:rsid w:val="007A049B"/>
    <w:rsid w:val="007A2C79"/>
    <w:rsid w:val="007A3166"/>
    <w:rsid w:val="007A77D6"/>
    <w:rsid w:val="007B02E9"/>
    <w:rsid w:val="007B03E2"/>
    <w:rsid w:val="007B26E0"/>
    <w:rsid w:val="007B45CD"/>
    <w:rsid w:val="007B700A"/>
    <w:rsid w:val="007B7BA3"/>
    <w:rsid w:val="007C05DC"/>
    <w:rsid w:val="007C060A"/>
    <w:rsid w:val="007C13BE"/>
    <w:rsid w:val="007C15B7"/>
    <w:rsid w:val="007C3D79"/>
    <w:rsid w:val="007C4E13"/>
    <w:rsid w:val="007C59FE"/>
    <w:rsid w:val="007C5A30"/>
    <w:rsid w:val="007C5BA2"/>
    <w:rsid w:val="007C6055"/>
    <w:rsid w:val="007C62B6"/>
    <w:rsid w:val="007C6C11"/>
    <w:rsid w:val="007C73D3"/>
    <w:rsid w:val="007D1323"/>
    <w:rsid w:val="007D4B23"/>
    <w:rsid w:val="007D518A"/>
    <w:rsid w:val="007D5FE6"/>
    <w:rsid w:val="007D6155"/>
    <w:rsid w:val="007D763F"/>
    <w:rsid w:val="007D7F86"/>
    <w:rsid w:val="007E2303"/>
    <w:rsid w:val="007E289B"/>
    <w:rsid w:val="007E4BB7"/>
    <w:rsid w:val="007E6544"/>
    <w:rsid w:val="007E6D79"/>
    <w:rsid w:val="007E6F92"/>
    <w:rsid w:val="007F0E5A"/>
    <w:rsid w:val="007F1BBF"/>
    <w:rsid w:val="007F2EBE"/>
    <w:rsid w:val="007F3159"/>
    <w:rsid w:val="007F5080"/>
    <w:rsid w:val="007F5C0B"/>
    <w:rsid w:val="007F6D04"/>
    <w:rsid w:val="0080177C"/>
    <w:rsid w:val="00804728"/>
    <w:rsid w:val="00806B14"/>
    <w:rsid w:val="00806FF2"/>
    <w:rsid w:val="00810100"/>
    <w:rsid w:val="00810A9B"/>
    <w:rsid w:val="008136C9"/>
    <w:rsid w:val="00815FBE"/>
    <w:rsid w:val="0081793A"/>
    <w:rsid w:val="00821D12"/>
    <w:rsid w:val="00821DAB"/>
    <w:rsid w:val="00823160"/>
    <w:rsid w:val="00823A6F"/>
    <w:rsid w:val="00824D18"/>
    <w:rsid w:val="0082676E"/>
    <w:rsid w:val="00830126"/>
    <w:rsid w:val="00831961"/>
    <w:rsid w:val="00832018"/>
    <w:rsid w:val="0083467C"/>
    <w:rsid w:val="00834716"/>
    <w:rsid w:val="00835D5B"/>
    <w:rsid w:val="0083608C"/>
    <w:rsid w:val="008370EA"/>
    <w:rsid w:val="00837825"/>
    <w:rsid w:val="00837917"/>
    <w:rsid w:val="00841934"/>
    <w:rsid w:val="00846737"/>
    <w:rsid w:val="00847A07"/>
    <w:rsid w:val="00851825"/>
    <w:rsid w:val="0085243F"/>
    <w:rsid w:val="00852581"/>
    <w:rsid w:val="00856FE8"/>
    <w:rsid w:val="0086112D"/>
    <w:rsid w:val="00861249"/>
    <w:rsid w:val="0086138B"/>
    <w:rsid w:val="008631A0"/>
    <w:rsid w:val="008655B6"/>
    <w:rsid w:val="0086648A"/>
    <w:rsid w:val="00870906"/>
    <w:rsid w:val="00871BED"/>
    <w:rsid w:val="00873DBD"/>
    <w:rsid w:val="00874DB3"/>
    <w:rsid w:val="00875585"/>
    <w:rsid w:val="008756D4"/>
    <w:rsid w:val="00875DC1"/>
    <w:rsid w:val="00876D07"/>
    <w:rsid w:val="00877BDB"/>
    <w:rsid w:val="00877F7A"/>
    <w:rsid w:val="008809F5"/>
    <w:rsid w:val="00882EEE"/>
    <w:rsid w:val="00884BEC"/>
    <w:rsid w:val="00890E5B"/>
    <w:rsid w:val="00890F7B"/>
    <w:rsid w:val="00890FB5"/>
    <w:rsid w:val="00891171"/>
    <w:rsid w:val="0089149B"/>
    <w:rsid w:val="008920EF"/>
    <w:rsid w:val="00893FD0"/>
    <w:rsid w:val="00894826"/>
    <w:rsid w:val="00895F6F"/>
    <w:rsid w:val="008968CA"/>
    <w:rsid w:val="00897554"/>
    <w:rsid w:val="008A00CB"/>
    <w:rsid w:val="008A393E"/>
    <w:rsid w:val="008A5A50"/>
    <w:rsid w:val="008B2EFF"/>
    <w:rsid w:val="008B3D5C"/>
    <w:rsid w:val="008B4FDB"/>
    <w:rsid w:val="008B525F"/>
    <w:rsid w:val="008B5569"/>
    <w:rsid w:val="008C0013"/>
    <w:rsid w:val="008C0C22"/>
    <w:rsid w:val="008C257B"/>
    <w:rsid w:val="008C2A09"/>
    <w:rsid w:val="008C398A"/>
    <w:rsid w:val="008C4AF3"/>
    <w:rsid w:val="008C557A"/>
    <w:rsid w:val="008C6082"/>
    <w:rsid w:val="008D02FA"/>
    <w:rsid w:val="008D0FB9"/>
    <w:rsid w:val="008D11B5"/>
    <w:rsid w:val="008D152E"/>
    <w:rsid w:val="008D1C39"/>
    <w:rsid w:val="008D1EFF"/>
    <w:rsid w:val="008D2595"/>
    <w:rsid w:val="008D3AD7"/>
    <w:rsid w:val="008D4AC1"/>
    <w:rsid w:val="008D4F40"/>
    <w:rsid w:val="008D5479"/>
    <w:rsid w:val="008D7C3F"/>
    <w:rsid w:val="008E0D0C"/>
    <w:rsid w:val="008E1B2F"/>
    <w:rsid w:val="008E1F5E"/>
    <w:rsid w:val="008E2540"/>
    <w:rsid w:val="008E2FEF"/>
    <w:rsid w:val="008E3252"/>
    <w:rsid w:val="008E3DD9"/>
    <w:rsid w:val="008E3DE2"/>
    <w:rsid w:val="008E4281"/>
    <w:rsid w:val="008E6075"/>
    <w:rsid w:val="008E7B5E"/>
    <w:rsid w:val="008F0F39"/>
    <w:rsid w:val="008F1465"/>
    <w:rsid w:val="008F1A9F"/>
    <w:rsid w:val="008F2300"/>
    <w:rsid w:val="008F2AB6"/>
    <w:rsid w:val="008F72EB"/>
    <w:rsid w:val="008F7791"/>
    <w:rsid w:val="00900F09"/>
    <w:rsid w:val="00902195"/>
    <w:rsid w:val="0090575F"/>
    <w:rsid w:val="00906E30"/>
    <w:rsid w:val="0090707A"/>
    <w:rsid w:val="00912277"/>
    <w:rsid w:val="00912684"/>
    <w:rsid w:val="00912E3C"/>
    <w:rsid w:val="00913641"/>
    <w:rsid w:val="00916980"/>
    <w:rsid w:val="00920F4A"/>
    <w:rsid w:val="0092141F"/>
    <w:rsid w:val="00922412"/>
    <w:rsid w:val="00926DE0"/>
    <w:rsid w:val="00927B0E"/>
    <w:rsid w:val="00930FF3"/>
    <w:rsid w:val="00932A8B"/>
    <w:rsid w:val="00932C68"/>
    <w:rsid w:val="00933288"/>
    <w:rsid w:val="00935BF3"/>
    <w:rsid w:val="009408F1"/>
    <w:rsid w:val="00945D7C"/>
    <w:rsid w:val="009463BB"/>
    <w:rsid w:val="009469F8"/>
    <w:rsid w:val="00947BD2"/>
    <w:rsid w:val="00950A8D"/>
    <w:rsid w:val="00950DEE"/>
    <w:rsid w:val="009510C4"/>
    <w:rsid w:val="00951F76"/>
    <w:rsid w:val="00952128"/>
    <w:rsid w:val="0095376E"/>
    <w:rsid w:val="0095410C"/>
    <w:rsid w:val="00954F85"/>
    <w:rsid w:val="0095718C"/>
    <w:rsid w:val="00960739"/>
    <w:rsid w:val="00962710"/>
    <w:rsid w:val="00962D47"/>
    <w:rsid w:val="009641AB"/>
    <w:rsid w:val="009672DA"/>
    <w:rsid w:val="0096763A"/>
    <w:rsid w:val="00967E40"/>
    <w:rsid w:val="009700F8"/>
    <w:rsid w:val="00971200"/>
    <w:rsid w:val="00971365"/>
    <w:rsid w:val="009714A5"/>
    <w:rsid w:val="009717E7"/>
    <w:rsid w:val="00971DD4"/>
    <w:rsid w:val="00974EF0"/>
    <w:rsid w:val="00975BB2"/>
    <w:rsid w:val="009761E8"/>
    <w:rsid w:val="0097628A"/>
    <w:rsid w:val="0098008B"/>
    <w:rsid w:val="0098022B"/>
    <w:rsid w:val="00981BFE"/>
    <w:rsid w:val="009824D0"/>
    <w:rsid w:val="009830A0"/>
    <w:rsid w:val="00983EC8"/>
    <w:rsid w:val="00983F54"/>
    <w:rsid w:val="00985876"/>
    <w:rsid w:val="00985AF8"/>
    <w:rsid w:val="00985D18"/>
    <w:rsid w:val="00990CF9"/>
    <w:rsid w:val="00991BCF"/>
    <w:rsid w:val="0099289E"/>
    <w:rsid w:val="009A0184"/>
    <w:rsid w:val="009A1C99"/>
    <w:rsid w:val="009A344D"/>
    <w:rsid w:val="009A628F"/>
    <w:rsid w:val="009A6B78"/>
    <w:rsid w:val="009A7414"/>
    <w:rsid w:val="009A7AC9"/>
    <w:rsid w:val="009B219D"/>
    <w:rsid w:val="009B3165"/>
    <w:rsid w:val="009B4718"/>
    <w:rsid w:val="009B4D53"/>
    <w:rsid w:val="009B4E7E"/>
    <w:rsid w:val="009B501B"/>
    <w:rsid w:val="009B6EE5"/>
    <w:rsid w:val="009C0478"/>
    <w:rsid w:val="009C28CE"/>
    <w:rsid w:val="009C41C1"/>
    <w:rsid w:val="009C5178"/>
    <w:rsid w:val="009C5FDB"/>
    <w:rsid w:val="009D05FD"/>
    <w:rsid w:val="009D5675"/>
    <w:rsid w:val="009D589B"/>
    <w:rsid w:val="009D65B6"/>
    <w:rsid w:val="009D69FB"/>
    <w:rsid w:val="009E027A"/>
    <w:rsid w:val="009E29E4"/>
    <w:rsid w:val="009E2CCE"/>
    <w:rsid w:val="009E2E5C"/>
    <w:rsid w:val="009E4B6D"/>
    <w:rsid w:val="009E7B04"/>
    <w:rsid w:val="009F035C"/>
    <w:rsid w:val="009F0616"/>
    <w:rsid w:val="009F0E68"/>
    <w:rsid w:val="009F176C"/>
    <w:rsid w:val="009F2845"/>
    <w:rsid w:val="009F2D2E"/>
    <w:rsid w:val="009F4CE4"/>
    <w:rsid w:val="009F771A"/>
    <w:rsid w:val="00A054FB"/>
    <w:rsid w:val="00A0643C"/>
    <w:rsid w:val="00A1004C"/>
    <w:rsid w:val="00A1021B"/>
    <w:rsid w:val="00A10D02"/>
    <w:rsid w:val="00A1190B"/>
    <w:rsid w:val="00A1469F"/>
    <w:rsid w:val="00A1580B"/>
    <w:rsid w:val="00A15FE8"/>
    <w:rsid w:val="00A1617F"/>
    <w:rsid w:val="00A17F46"/>
    <w:rsid w:val="00A212CC"/>
    <w:rsid w:val="00A23875"/>
    <w:rsid w:val="00A266A3"/>
    <w:rsid w:val="00A31746"/>
    <w:rsid w:val="00A31DED"/>
    <w:rsid w:val="00A32FD6"/>
    <w:rsid w:val="00A33DC5"/>
    <w:rsid w:val="00A347AC"/>
    <w:rsid w:val="00A35559"/>
    <w:rsid w:val="00A35C98"/>
    <w:rsid w:val="00A404C7"/>
    <w:rsid w:val="00A4243F"/>
    <w:rsid w:val="00A43301"/>
    <w:rsid w:val="00A4382C"/>
    <w:rsid w:val="00A43AB1"/>
    <w:rsid w:val="00A43F27"/>
    <w:rsid w:val="00A45545"/>
    <w:rsid w:val="00A4685C"/>
    <w:rsid w:val="00A4778D"/>
    <w:rsid w:val="00A5377E"/>
    <w:rsid w:val="00A56D78"/>
    <w:rsid w:val="00A6070C"/>
    <w:rsid w:val="00A62B6D"/>
    <w:rsid w:val="00A63277"/>
    <w:rsid w:val="00A70C77"/>
    <w:rsid w:val="00A721DC"/>
    <w:rsid w:val="00A73304"/>
    <w:rsid w:val="00A7503C"/>
    <w:rsid w:val="00A75FE6"/>
    <w:rsid w:val="00A77BE3"/>
    <w:rsid w:val="00A816F4"/>
    <w:rsid w:val="00A83E57"/>
    <w:rsid w:val="00A84E3E"/>
    <w:rsid w:val="00A86E06"/>
    <w:rsid w:val="00A87FBF"/>
    <w:rsid w:val="00A91179"/>
    <w:rsid w:val="00A9244B"/>
    <w:rsid w:val="00A94369"/>
    <w:rsid w:val="00A9436C"/>
    <w:rsid w:val="00A943F6"/>
    <w:rsid w:val="00A952E6"/>
    <w:rsid w:val="00A95594"/>
    <w:rsid w:val="00A964A9"/>
    <w:rsid w:val="00A9738E"/>
    <w:rsid w:val="00AA1471"/>
    <w:rsid w:val="00AA4554"/>
    <w:rsid w:val="00AA46A0"/>
    <w:rsid w:val="00AA489E"/>
    <w:rsid w:val="00AA590C"/>
    <w:rsid w:val="00AA5F2E"/>
    <w:rsid w:val="00AA7737"/>
    <w:rsid w:val="00AB00F2"/>
    <w:rsid w:val="00AB1576"/>
    <w:rsid w:val="00AB2565"/>
    <w:rsid w:val="00AB3280"/>
    <w:rsid w:val="00AB56A6"/>
    <w:rsid w:val="00AB5BD2"/>
    <w:rsid w:val="00AB5E74"/>
    <w:rsid w:val="00AB6C93"/>
    <w:rsid w:val="00AC0C44"/>
    <w:rsid w:val="00AC0CED"/>
    <w:rsid w:val="00AC0F0A"/>
    <w:rsid w:val="00AC1E87"/>
    <w:rsid w:val="00AC3086"/>
    <w:rsid w:val="00AC5596"/>
    <w:rsid w:val="00AC61E2"/>
    <w:rsid w:val="00AD2E55"/>
    <w:rsid w:val="00AD6272"/>
    <w:rsid w:val="00AD7127"/>
    <w:rsid w:val="00AE11C8"/>
    <w:rsid w:val="00AE1302"/>
    <w:rsid w:val="00AE1A24"/>
    <w:rsid w:val="00AE53C1"/>
    <w:rsid w:val="00AE6809"/>
    <w:rsid w:val="00AE6F4A"/>
    <w:rsid w:val="00AE771C"/>
    <w:rsid w:val="00AF1150"/>
    <w:rsid w:val="00AF166C"/>
    <w:rsid w:val="00AF36B4"/>
    <w:rsid w:val="00AF3D79"/>
    <w:rsid w:val="00AF5B0B"/>
    <w:rsid w:val="00AF7845"/>
    <w:rsid w:val="00AF79BE"/>
    <w:rsid w:val="00B00BE0"/>
    <w:rsid w:val="00B01445"/>
    <w:rsid w:val="00B04D90"/>
    <w:rsid w:val="00B051E8"/>
    <w:rsid w:val="00B0545B"/>
    <w:rsid w:val="00B05D6A"/>
    <w:rsid w:val="00B06C4B"/>
    <w:rsid w:val="00B07F5F"/>
    <w:rsid w:val="00B11E7D"/>
    <w:rsid w:val="00B13E44"/>
    <w:rsid w:val="00B162A2"/>
    <w:rsid w:val="00B16DFF"/>
    <w:rsid w:val="00B22EBC"/>
    <w:rsid w:val="00B2394F"/>
    <w:rsid w:val="00B24E0F"/>
    <w:rsid w:val="00B2510C"/>
    <w:rsid w:val="00B266E9"/>
    <w:rsid w:val="00B315A4"/>
    <w:rsid w:val="00B31F8A"/>
    <w:rsid w:val="00B32726"/>
    <w:rsid w:val="00B33DD6"/>
    <w:rsid w:val="00B34AD1"/>
    <w:rsid w:val="00B3736B"/>
    <w:rsid w:val="00B37987"/>
    <w:rsid w:val="00B4087C"/>
    <w:rsid w:val="00B433EE"/>
    <w:rsid w:val="00B438DA"/>
    <w:rsid w:val="00B43EC3"/>
    <w:rsid w:val="00B443BD"/>
    <w:rsid w:val="00B44BDE"/>
    <w:rsid w:val="00B46205"/>
    <w:rsid w:val="00B469C0"/>
    <w:rsid w:val="00B47129"/>
    <w:rsid w:val="00B52543"/>
    <w:rsid w:val="00B52EF4"/>
    <w:rsid w:val="00B53919"/>
    <w:rsid w:val="00B54ADC"/>
    <w:rsid w:val="00B551D5"/>
    <w:rsid w:val="00B553C4"/>
    <w:rsid w:val="00B55E68"/>
    <w:rsid w:val="00B56ED4"/>
    <w:rsid w:val="00B56F42"/>
    <w:rsid w:val="00B57FA2"/>
    <w:rsid w:val="00B6162F"/>
    <w:rsid w:val="00B61AED"/>
    <w:rsid w:val="00B63883"/>
    <w:rsid w:val="00B644E9"/>
    <w:rsid w:val="00B6470E"/>
    <w:rsid w:val="00B67B72"/>
    <w:rsid w:val="00B703BE"/>
    <w:rsid w:val="00B72325"/>
    <w:rsid w:val="00B7405A"/>
    <w:rsid w:val="00B743C1"/>
    <w:rsid w:val="00B7502D"/>
    <w:rsid w:val="00B76AC3"/>
    <w:rsid w:val="00B8069D"/>
    <w:rsid w:val="00B81998"/>
    <w:rsid w:val="00B81B96"/>
    <w:rsid w:val="00B81C1E"/>
    <w:rsid w:val="00B81C9B"/>
    <w:rsid w:val="00B826DA"/>
    <w:rsid w:val="00B864D3"/>
    <w:rsid w:val="00B87E69"/>
    <w:rsid w:val="00B909F9"/>
    <w:rsid w:val="00B933F3"/>
    <w:rsid w:val="00B96998"/>
    <w:rsid w:val="00BA0099"/>
    <w:rsid w:val="00BA160D"/>
    <w:rsid w:val="00BA2526"/>
    <w:rsid w:val="00BA2F42"/>
    <w:rsid w:val="00BB0D91"/>
    <w:rsid w:val="00BB0E6F"/>
    <w:rsid w:val="00BB16AC"/>
    <w:rsid w:val="00BB1BD7"/>
    <w:rsid w:val="00BB363E"/>
    <w:rsid w:val="00BB3B05"/>
    <w:rsid w:val="00BC002E"/>
    <w:rsid w:val="00BC1459"/>
    <w:rsid w:val="00BC4A39"/>
    <w:rsid w:val="00BC64E9"/>
    <w:rsid w:val="00BC6AB8"/>
    <w:rsid w:val="00BD1F38"/>
    <w:rsid w:val="00BD2284"/>
    <w:rsid w:val="00BD2FD6"/>
    <w:rsid w:val="00BD4A92"/>
    <w:rsid w:val="00BD4C92"/>
    <w:rsid w:val="00BD7014"/>
    <w:rsid w:val="00BE075A"/>
    <w:rsid w:val="00BE1C9C"/>
    <w:rsid w:val="00BE202C"/>
    <w:rsid w:val="00BE3833"/>
    <w:rsid w:val="00BE4DA3"/>
    <w:rsid w:val="00BE60A6"/>
    <w:rsid w:val="00BE63BA"/>
    <w:rsid w:val="00BF0693"/>
    <w:rsid w:val="00BF0CF7"/>
    <w:rsid w:val="00BF201A"/>
    <w:rsid w:val="00BF49C2"/>
    <w:rsid w:val="00BF5A91"/>
    <w:rsid w:val="00BF72B3"/>
    <w:rsid w:val="00C00ACB"/>
    <w:rsid w:val="00C01045"/>
    <w:rsid w:val="00C010E0"/>
    <w:rsid w:val="00C0199A"/>
    <w:rsid w:val="00C01FC4"/>
    <w:rsid w:val="00C0286A"/>
    <w:rsid w:val="00C03B6A"/>
    <w:rsid w:val="00C03D52"/>
    <w:rsid w:val="00C04057"/>
    <w:rsid w:val="00C0407F"/>
    <w:rsid w:val="00C05941"/>
    <w:rsid w:val="00C0607B"/>
    <w:rsid w:val="00C07362"/>
    <w:rsid w:val="00C07B07"/>
    <w:rsid w:val="00C136E2"/>
    <w:rsid w:val="00C15BEF"/>
    <w:rsid w:val="00C16176"/>
    <w:rsid w:val="00C1764F"/>
    <w:rsid w:val="00C23677"/>
    <w:rsid w:val="00C2497A"/>
    <w:rsid w:val="00C2551F"/>
    <w:rsid w:val="00C25B4F"/>
    <w:rsid w:val="00C25BD2"/>
    <w:rsid w:val="00C25EF6"/>
    <w:rsid w:val="00C2741F"/>
    <w:rsid w:val="00C32FEC"/>
    <w:rsid w:val="00C335A7"/>
    <w:rsid w:val="00C33FA6"/>
    <w:rsid w:val="00C3511F"/>
    <w:rsid w:val="00C35237"/>
    <w:rsid w:val="00C35822"/>
    <w:rsid w:val="00C36245"/>
    <w:rsid w:val="00C36FA1"/>
    <w:rsid w:val="00C36FC7"/>
    <w:rsid w:val="00C37DCA"/>
    <w:rsid w:val="00C4069E"/>
    <w:rsid w:val="00C4202B"/>
    <w:rsid w:val="00C42C55"/>
    <w:rsid w:val="00C42D48"/>
    <w:rsid w:val="00C43316"/>
    <w:rsid w:val="00C4354E"/>
    <w:rsid w:val="00C450E3"/>
    <w:rsid w:val="00C45F4E"/>
    <w:rsid w:val="00C476B8"/>
    <w:rsid w:val="00C47BCA"/>
    <w:rsid w:val="00C54C82"/>
    <w:rsid w:val="00C551A2"/>
    <w:rsid w:val="00C55B70"/>
    <w:rsid w:val="00C56C70"/>
    <w:rsid w:val="00C5714D"/>
    <w:rsid w:val="00C57329"/>
    <w:rsid w:val="00C60F9C"/>
    <w:rsid w:val="00C63B22"/>
    <w:rsid w:val="00C67012"/>
    <w:rsid w:val="00C70334"/>
    <w:rsid w:val="00C70CC6"/>
    <w:rsid w:val="00C70F94"/>
    <w:rsid w:val="00C72D7B"/>
    <w:rsid w:val="00C7657E"/>
    <w:rsid w:val="00C77164"/>
    <w:rsid w:val="00C779C5"/>
    <w:rsid w:val="00C833E0"/>
    <w:rsid w:val="00C854DF"/>
    <w:rsid w:val="00C86569"/>
    <w:rsid w:val="00C91B33"/>
    <w:rsid w:val="00C922F6"/>
    <w:rsid w:val="00C94091"/>
    <w:rsid w:val="00C95773"/>
    <w:rsid w:val="00CA2A51"/>
    <w:rsid w:val="00CA3808"/>
    <w:rsid w:val="00CA5610"/>
    <w:rsid w:val="00CA5773"/>
    <w:rsid w:val="00CA797A"/>
    <w:rsid w:val="00CB0158"/>
    <w:rsid w:val="00CB1B31"/>
    <w:rsid w:val="00CB20A0"/>
    <w:rsid w:val="00CB2DB6"/>
    <w:rsid w:val="00CB31FB"/>
    <w:rsid w:val="00CB3BAF"/>
    <w:rsid w:val="00CB49B2"/>
    <w:rsid w:val="00CB6C50"/>
    <w:rsid w:val="00CC1DF0"/>
    <w:rsid w:val="00CC315D"/>
    <w:rsid w:val="00CC4E47"/>
    <w:rsid w:val="00CC7949"/>
    <w:rsid w:val="00CD03F7"/>
    <w:rsid w:val="00CD0696"/>
    <w:rsid w:val="00CD3E6D"/>
    <w:rsid w:val="00CD447F"/>
    <w:rsid w:val="00CD5F47"/>
    <w:rsid w:val="00CE25AF"/>
    <w:rsid w:val="00CE30DC"/>
    <w:rsid w:val="00CE3815"/>
    <w:rsid w:val="00CE403E"/>
    <w:rsid w:val="00CE52FE"/>
    <w:rsid w:val="00CE5531"/>
    <w:rsid w:val="00CE7483"/>
    <w:rsid w:val="00CF3CDB"/>
    <w:rsid w:val="00CF4472"/>
    <w:rsid w:val="00CF4F7B"/>
    <w:rsid w:val="00CF6D97"/>
    <w:rsid w:val="00CF7780"/>
    <w:rsid w:val="00D00208"/>
    <w:rsid w:val="00D00762"/>
    <w:rsid w:val="00D010B9"/>
    <w:rsid w:val="00D014AF"/>
    <w:rsid w:val="00D016BC"/>
    <w:rsid w:val="00D01891"/>
    <w:rsid w:val="00D01909"/>
    <w:rsid w:val="00D01DE6"/>
    <w:rsid w:val="00D04D1D"/>
    <w:rsid w:val="00D05F46"/>
    <w:rsid w:val="00D06101"/>
    <w:rsid w:val="00D06B2B"/>
    <w:rsid w:val="00D101F4"/>
    <w:rsid w:val="00D111DB"/>
    <w:rsid w:val="00D1127B"/>
    <w:rsid w:val="00D12470"/>
    <w:rsid w:val="00D16402"/>
    <w:rsid w:val="00D22329"/>
    <w:rsid w:val="00D22EF7"/>
    <w:rsid w:val="00D24A3B"/>
    <w:rsid w:val="00D25FD4"/>
    <w:rsid w:val="00D30079"/>
    <w:rsid w:val="00D30102"/>
    <w:rsid w:val="00D30850"/>
    <w:rsid w:val="00D318C2"/>
    <w:rsid w:val="00D339A1"/>
    <w:rsid w:val="00D34E41"/>
    <w:rsid w:val="00D35BA0"/>
    <w:rsid w:val="00D37E54"/>
    <w:rsid w:val="00D40BAE"/>
    <w:rsid w:val="00D41C21"/>
    <w:rsid w:val="00D42DE4"/>
    <w:rsid w:val="00D43E73"/>
    <w:rsid w:val="00D44C3C"/>
    <w:rsid w:val="00D44D7A"/>
    <w:rsid w:val="00D44E9C"/>
    <w:rsid w:val="00D46749"/>
    <w:rsid w:val="00D47E13"/>
    <w:rsid w:val="00D5013D"/>
    <w:rsid w:val="00D5212C"/>
    <w:rsid w:val="00D53434"/>
    <w:rsid w:val="00D536E4"/>
    <w:rsid w:val="00D538B9"/>
    <w:rsid w:val="00D5406B"/>
    <w:rsid w:val="00D571A2"/>
    <w:rsid w:val="00D63F99"/>
    <w:rsid w:val="00D67EA8"/>
    <w:rsid w:val="00D714C1"/>
    <w:rsid w:val="00D734E8"/>
    <w:rsid w:val="00D74D9F"/>
    <w:rsid w:val="00D760B7"/>
    <w:rsid w:val="00D7626B"/>
    <w:rsid w:val="00D768D1"/>
    <w:rsid w:val="00D76C10"/>
    <w:rsid w:val="00D77CB8"/>
    <w:rsid w:val="00D80AD1"/>
    <w:rsid w:val="00D811DB"/>
    <w:rsid w:val="00D8155A"/>
    <w:rsid w:val="00D83C19"/>
    <w:rsid w:val="00D851E0"/>
    <w:rsid w:val="00D86692"/>
    <w:rsid w:val="00D8685C"/>
    <w:rsid w:val="00D86B03"/>
    <w:rsid w:val="00D910BC"/>
    <w:rsid w:val="00D92472"/>
    <w:rsid w:val="00D931F3"/>
    <w:rsid w:val="00D96F48"/>
    <w:rsid w:val="00DA1CD7"/>
    <w:rsid w:val="00DA1E94"/>
    <w:rsid w:val="00DA1FD2"/>
    <w:rsid w:val="00DA36B7"/>
    <w:rsid w:val="00DA613E"/>
    <w:rsid w:val="00DA61B0"/>
    <w:rsid w:val="00DA62C5"/>
    <w:rsid w:val="00DA63DB"/>
    <w:rsid w:val="00DA7028"/>
    <w:rsid w:val="00DB055E"/>
    <w:rsid w:val="00DB22F2"/>
    <w:rsid w:val="00DB27B5"/>
    <w:rsid w:val="00DB47D2"/>
    <w:rsid w:val="00DB584C"/>
    <w:rsid w:val="00DB5FF9"/>
    <w:rsid w:val="00DB61B5"/>
    <w:rsid w:val="00DB7146"/>
    <w:rsid w:val="00DC1676"/>
    <w:rsid w:val="00DC1F29"/>
    <w:rsid w:val="00DC3C47"/>
    <w:rsid w:val="00DC4B9E"/>
    <w:rsid w:val="00DC6E28"/>
    <w:rsid w:val="00DD0FEB"/>
    <w:rsid w:val="00DD182F"/>
    <w:rsid w:val="00DD236C"/>
    <w:rsid w:val="00DD2694"/>
    <w:rsid w:val="00DD2D4B"/>
    <w:rsid w:val="00DD598F"/>
    <w:rsid w:val="00DD6401"/>
    <w:rsid w:val="00DE0244"/>
    <w:rsid w:val="00DE04D4"/>
    <w:rsid w:val="00DE0DA9"/>
    <w:rsid w:val="00DE529E"/>
    <w:rsid w:val="00DE721E"/>
    <w:rsid w:val="00DF04B9"/>
    <w:rsid w:val="00DF2313"/>
    <w:rsid w:val="00DF28F7"/>
    <w:rsid w:val="00DF2C01"/>
    <w:rsid w:val="00DF39B2"/>
    <w:rsid w:val="00DF39F1"/>
    <w:rsid w:val="00DF3EEA"/>
    <w:rsid w:val="00DF5FB9"/>
    <w:rsid w:val="00DF68AE"/>
    <w:rsid w:val="00E01332"/>
    <w:rsid w:val="00E01866"/>
    <w:rsid w:val="00E020FB"/>
    <w:rsid w:val="00E022B0"/>
    <w:rsid w:val="00E04008"/>
    <w:rsid w:val="00E041F8"/>
    <w:rsid w:val="00E04307"/>
    <w:rsid w:val="00E04DAA"/>
    <w:rsid w:val="00E05E0A"/>
    <w:rsid w:val="00E062A5"/>
    <w:rsid w:val="00E10177"/>
    <w:rsid w:val="00E12040"/>
    <w:rsid w:val="00E12B65"/>
    <w:rsid w:val="00E12C24"/>
    <w:rsid w:val="00E12C86"/>
    <w:rsid w:val="00E12D77"/>
    <w:rsid w:val="00E132C0"/>
    <w:rsid w:val="00E14516"/>
    <w:rsid w:val="00E15655"/>
    <w:rsid w:val="00E159CF"/>
    <w:rsid w:val="00E15FEC"/>
    <w:rsid w:val="00E168FA"/>
    <w:rsid w:val="00E169BB"/>
    <w:rsid w:val="00E174AA"/>
    <w:rsid w:val="00E22469"/>
    <w:rsid w:val="00E22868"/>
    <w:rsid w:val="00E22EE1"/>
    <w:rsid w:val="00E232DB"/>
    <w:rsid w:val="00E2570E"/>
    <w:rsid w:val="00E26743"/>
    <w:rsid w:val="00E26E74"/>
    <w:rsid w:val="00E31400"/>
    <w:rsid w:val="00E323AF"/>
    <w:rsid w:val="00E32D9A"/>
    <w:rsid w:val="00E3698D"/>
    <w:rsid w:val="00E377F1"/>
    <w:rsid w:val="00E4057B"/>
    <w:rsid w:val="00E418CD"/>
    <w:rsid w:val="00E420B3"/>
    <w:rsid w:val="00E42E6F"/>
    <w:rsid w:val="00E43D79"/>
    <w:rsid w:val="00E45C97"/>
    <w:rsid w:val="00E45DD5"/>
    <w:rsid w:val="00E465B0"/>
    <w:rsid w:val="00E502B4"/>
    <w:rsid w:val="00E50F65"/>
    <w:rsid w:val="00E51B5F"/>
    <w:rsid w:val="00E5284B"/>
    <w:rsid w:val="00E5345D"/>
    <w:rsid w:val="00E53F9B"/>
    <w:rsid w:val="00E548AD"/>
    <w:rsid w:val="00E57142"/>
    <w:rsid w:val="00E57AA1"/>
    <w:rsid w:val="00E57C07"/>
    <w:rsid w:val="00E638FC"/>
    <w:rsid w:val="00E63A83"/>
    <w:rsid w:val="00E658FB"/>
    <w:rsid w:val="00E6616A"/>
    <w:rsid w:val="00E66432"/>
    <w:rsid w:val="00E67627"/>
    <w:rsid w:val="00E6773B"/>
    <w:rsid w:val="00E71E64"/>
    <w:rsid w:val="00E7601A"/>
    <w:rsid w:val="00E763AD"/>
    <w:rsid w:val="00E764A6"/>
    <w:rsid w:val="00E80A91"/>
    <w:rsid w:val="00E80B69"/>
    <w:rsid w:val="00E811A4"/>
    <w:rsid w:val="00E859D3"/>
    <w:rsid w:val="00E861FF"/>
    <w:rsid w:val="00E86DAB"/>
    <w:rsid w:val="00E87149"/>
    <w:rsid w:val="00E87326"/>
    <w:rsid w:val="00E87328"/>
    <w:rsid w:val="00E90E2F"/>
    <w:rsid w:val="00E90EDD"/>
    <w:rsid w:val="00E9152F"/>
    <w:rsid w:val="00E91BD7"/>
    <w:rsid w:val="00E927D4"/>
    <w:rsid w:val="00E93790"/>
    <w:rsid w:val="00E93E52"/>
    <w:rsid w:val="00E9431F"/>
    <w:rsid w:val="00E95D83"/>
    <w:rsid w:val="00E97422"/>
    <w:rsid w:val="00E97716"/>
    <w:rsid w:val="00E97C6F"/>
    <w:rsid w:val="00E97C87"/>
    <w:rsid w:val="00EA04CB"/>
    <w:rsid w:val="00EA2A01"/>
    <w:rsid w:val="00EA44BA"/>
    <w:rsid w:val="00EA4DE6"/>
    <w:rsid w:val="00EA5740"/>
    <w:rsid w:val="00EA5E1C"/>
    <w:rsid w:val="00EA76EC"/>
    <w:rsid w:val="00EB03AE"/>
    <w:rsid w:val="00EB31E1"/>
    <w:rsid w:val="00EB39F1"/>
    <w:rsid w:val="00EB4C26"/>
    <w:rsid w:val="00EB56E1"/>
    <w:rsid w:val="00EB5891"/>
    <w:rsid w:val="00EB5F1A"/>
    <w:rsid w:val="00EB711E"/>
    <w:rsid w:val="00EB7630"/>
    <w:rsid w:val="00EC0368"/>
    <w:rsid w:val="00EC093F"/>
    <w:rsid w:val="00EC0A26"/>
    <w:rsid w:val="00EC1486"/>
    <w:rsid w:val="00EC158E"/>
    <w:rsid w:val="00EC1FEE"/>
    <w:rsid w:val="00EC30DF"/>
    <w:rsid w:val="00EC3B91"/>
    <w:rsid w:val="00EC50D6"/>
    <w:rsid w:val="00EC5151"/>
    <w:rsid w:val="00EC5306"/>
    <w:rsid w:val="00ED0CCD"/>
    <w:rsid w:val="00ED205F"/>
    <w:rsid w:val="00ED32C8"/>
    <w:rsid w:val="00ED3A94"/>
    <w:rsid w:val="00ED4C01"/>
    <w:rsid w:val="00ED6462"/>
    <w:rsid w:val="00ED6C14"/>
    <w:rsid w:val="00ED7CCB"/>
    <w:rsid w:val="00EE1030"/>
    <w:rsid w:val="00EE229C"/>
    <w:rsid w:val="00EE3536"/>
    <w:rsid w:val="00EE6163"/>
    <w:rsid w:val="00EF1787"/>
    <w:rsid w:val="00EF1E46"/>
    <w:rsid w:val="00EF4467"/>
    <w:rsid w:val="00EF550F"/>
    <w:rsid w:val="00EF6D0B"/>
    <w:rsid w:val="00EF7170"/>
    <w:rsid w:val="00EF7997"/>
    <w:rsid w:val="00F00951"/>
    <w:rsid w:val="00F01C25"/>
    <w:rsid w:val="00F033E6"/>
    <w:rsid w:val="00F04AEF"/>
    <w:rsid w:val="00F04E23"/>
    <w:rsid w:val="00F0504A"/>
    <w:rsid w:val="00F059D6"/>
    <w:rsid w:val="00F068BE"/>
    <w:rsid w:val="00F06BEE"/>
    <w:rsid w:val="00F10492"/>
    <w:rsid w:val="00F1122F"/>
    <w:rsid w:val="00F121D8"/>
    <w:rsid w:val="00F1354A"/>
    <w:rsid w:val="00F13678"/>
    <w:rsid w:val="00F14F10"/>
    <w:rsid w:val="00F17354"/>
    <w:rsid w:val="00F2065E"/>
    <w:rsid w:val="00F236B4"/>
    <w:rsid w:val="00F24944"/>
    <w:rsid w:val="00F2582D"/>
    <w:rsid w:val="00F273F0"/>
    <w:rsid w:val="00F27492"/>
    <w:rsid w:val="00F32458"/>
    <w:rsid w:val="00F34DA2"/>
    <w:rsid w:val="00F351DE"/>
    <w:rsid w:val="00F352A3"/>
    <w:rsid w:val="00F3571F"/>
    <w:rsid w:val="00F35B0B"/>
    <w:rsid w:val="00F374C3"/>
    <w:rsid w:val="00F37BA3"/>
    <w:rsid w:val="00F43BE9"/>
    <w:rsid w:val="00F44770"/>
    <w:rsid w:val="00F4502B"/>
    <w:rsid w:val="00F4567D"/>
    <w:rsid w:val="00F50BD7"/>
    <w:rsid w:val="00F53293"/>
    <w:rsid w:val="00F56464"/>
    <w:rsid w:val="00F56E36"/>
    <w:rsid w:val="00F57424"/>
    <w:rsid w:val="00F60248"/>
    <w:rsid w:val="00F60644"/>
    <w:rsid w:val="00F62B3B"/>
    <w:rsid w:val="00F642C9"/>
    <w:rsid w:val="00F642DF"/>
    <w:rsid w:val="00F65156"/>
    <w:rsid w:val="00F65BEF"/>
    <w:rsid w:val="00F66131"/>
    <w:rsid w:val="00F66701"/>
    <w:rsid w:val="00F66732"/>
    <w:rsid w:val="00F668B3"/>
    <w:rsid w:val="00F669E4"/>
    <w:rsid w:val="00F66FED"/>
    <w:rsid w:val="00F7007A"/>
    <w:rsid w:val="00F709A3"/>
    <w:rsid w:val="00F72EEE"/>
    <w:rsid w:val="00F775F8"/>
    <w:rsid w:val="00F818A8"/>
    <w:rsid w:val="00F83F6F"/>
    <w:rsid w:val="00F863A2"/>
    <w:rsid w:val="00F87060"/>
    <w:rsid w:val="00F87676"/>
    <w:rsid w:val="00F87DEF"/>
    <w:rsid w:val="00F93996"/>
    <w:rsid w:val="00F94967"/>
    <w:rsid w:val="00FA0617"/>
    <w:rsid w:val="00FA2998"/>
    <w:rsid w:val="00FA3F37"/>
    <w:rsid w:val="00FA4546"/>
    <w:rsid w:val="00FA6C94"/>
    <w:rsid w:val="00FA77D3"/>
    <w:rsid w:val="00FA7B08"/>
    <w:rsid w:val="00FB2A35"/>
    <w:rsid w:val="00FB3066"/>
    <w:rsid w:val="00FB312B"/>
    <w:rsid w:val="00FB355E"/>
    <w:rsid w:val="00FC15F2"/>
    <w:rsid w:val="00FC15F8"/>
    <w:rsid w:val="00FC18D4"/>
    <w:rsid w:val="00FC3B5D"/>
    <w:rsid w:val="00FC43F5"/>
    <w:rsid w:val="00FC4D5F"/>
    <w:rsid w:val="00FC7E8D"/>
    <w:rsid w:val="00FD0075"/>
    <w:rsid w:val="00FD0ECD"/>
    <w:rsid w:val="00FD1D2D"/>
    <w:rsid w:val="00FD265B"/>
    <w:rsid w:val="00FD28AD"/>
    <w:rsid w:val="00FD3EF0"/>
    <w:rsid w:val="00FD4D30"/>
    <w:rsid w:val="00FD5200"/>
    <w:rsid w:val="00FD5B9C"/>
    <w:rsid w:val="00FD7296"/>
    <w:rsid w:val="00FD7C05"/>
    <w:rsid w:val="00FE16D9"/>
    <w:rsid w:val="00FE18AC"/>
    <w:rsid w:val="00FE246F"/>
    <w:rsid w:val="00FE33ED"/>
    <w:rsid w:val="00FE416A"/>
    <w:rsid w:val="00FE5D92"/>
    <w:rsid w:val="00FF091D"/>
    <w:rsid w:val="00FF0B5F"/>
    <w:rsid w:val="00FF1E01"/>
    <w:rsid w:val="00FF260B"/>
    <w:rsid w:val="00FF3836"/>
    <w:rsid w:val="00FF48D7"/>
    <w:rsid w:val="00FF61F8"/>
    <w:rsid w:val="00FF67B5"/>
    <w:rsid w:val="00FF70D7"/>
    <w:rsid w:val="00FF7D8B"/>
    <w:rsid w:val="08D14BA2"/>
    <w:rsid w:val="2F492BD3"/>
    <w:rsid w:val="308DC78C"/>
    <w:rsid w:val="3CAA6C8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0A3F"/>
  <w15:chartTrackingRefBased/>
  <w15:docId w15:val="{7066D724-FA30-4A63-9CC4-FC62A0B4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34E41"/>
  </w:style>
  <w:style w:type="paragraph" w:styleId="u1">
    <w:name w:val="heading 1"/>
    <w:basedOn w:val="Binhthng"/>
    <w:next w:val="Binhthng"/>
    <w:link w:val="u1Char"/>
    <w:uiPriority w:val="9"/>
    <w:qFormat/>
    <w:rsid w:val="00823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23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823A6F"/>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unhideWhenUsed/>
    <w:qFormat/>
    <w:rsid w:val="00823A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unhideWhenUsed/>
    <w:qFormat/>
    <w:rsid w:val="00823A6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unhideWhenUsed/>
    <w:qFormat/>
    <w:rsid w:val="00823A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unhideWhenUsed/>
    <w:qFormat/>
    <w:rsid w:val="00823A6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unhideWhenUsed/>
    <w:qFormat/>
    <w:rsid w:val="00823A6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unhideWhenUsed/>
    <w:qFormat/>
    <w:rsid w:val="00823A6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qFormat/>
    <w:rsid w:val="00823A6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qFormat/>
    <w:rsid w:val="00823A6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qFormat/>
    <w:rsid w:val="00823A6F"/>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qFormat/>
    <w:rsid w:val="00823A6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qFormat/>
    <w:rsid w:val="00823A6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qFormat/>
    <w:rsid w:val="00823A6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rsid w:val="00823A6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rsid w:val="00823A6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rsid w:val="00823A6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23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qFormat/>
    <w:rsid w:val="00823A6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23A6F"/>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qFormat/>
    <w:rsid w:val="00823A6F"/>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823A6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23A6F"/>
    <w:rPr>
      <w:i/>
      <w:iCs/>
      <w:color w:val="404040" w:themeColor="text1" w:themeTint="BF"/>
    </w:rPr>
  </w:style>
  <w:style w:type="paragraph" w:styleId="oancuaDanhsach">
    <w:name w:val="List Paragraph"/>
    <w:aliases w:val="Cau hoi"/>
    <w:basedOn w:val="Binhthng"/>
    <w:link w:val="oancuaDanhsachChar"/>
    <w:uiPriority w:val="34"/>
    <w:qFormat/>
    <w:rsid w:val="00823A6F"/>
    <w:pPr>
      <w:ind w:left="720"/>
      <w:contextualSpacing/>
    </w:pPr>
  </w:style>
  <w:style w:type="character" w:styleId="NhnmnhThm">
    <w:name w:val="Intense Emphasis"/>
    <w:basedOn w:val="Phngmcinhcuaoanvn"/>
    <w:uiPriority w:val="21"/>
    <w:qFormat/>
    <w:rsid w:val="00823A6F"/>
    <w:rPr>
      <w:i/>
      <w:iCs/>
      <w:color w:val="0F4761" w:themeColor="accent1" w:themeShade="BF"/>
    </w:rPr>
  </w:style>
  <w:style w:type="paragraph" w:styleId="Nhaykepm">
    <w:name w:val="Intense Quote"/>
    <w:basedOn w:val="Binhthng"/>
    <w:next w:val="Binhthng"/>
    <w:link w:val="NhaykepmChar"/>
    <w:uiPriority w:val="30"/>
    <w:qFormat/>
    <w:rsid w:val="00823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23A6F"/>
    <w:rPr>
      <w:i/>
      <w:iCs/>
      <w:color w:val="0F4761" w:themeColor="accent1" w:themeShade="BF"/>
    </w:rPr>
  </w:style>
  <w:style w:type="character" w:styleId="ThamchiuNhnmnh">
    <w:name w:val="Intense Reference"/>
    <w:basedOn w:val="Phngmcinhcuaoanvn"/>
    <w:uiPriority w:val="32"/>
    <w:qFormat/>
    <w:rsid w:val="00823A6F"/>
    <w:rPr>
      <w:b/>
      <w:bCs/>
      <w:smallCaps/>
      <w:color w:val="0F4761" w:themeColor="accent1" w:themeShade="BF"/>
      <w:spacing w:val="5"/>
    </w:rPr>
  </w:style>
  <w:style w:type="table" w:styleId="LiBang">
    <w:name w:val="Table Grid"/>
    <w:basedOn w:val="BangThngthng"/>
    <w:uiPriority w:val="59"/>
    <w:qFormat/>
    <w:rsid w:val="00CC7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qFormat/>
    <w:rsid w:val="00EB5F1A"/>
    <w:rPr>
      <w:color w:val="467886" w:themeColor="hyperlink"/>
      <w:u w:val="single"/>
    </w:rPr>
  </w:style>
  <w:style w:type="character" w:customStyle="1" w:styleId="cpChagiiquyt1">
    <w:name w:val="Đề cập Chưa giải quyết1"/>
    <w:basedOn w:val="Phngmcinhcuaoanvn"/>
    <w:uiPriority w:val="99"/>
    <w:semiHidden/>
    <w:unhideWhenUsed/>
    <w:rsid w:val="00DB22F2"/>
    <w:rPr>
      <w:color w:val="605E5C"/>
      <w:shd w:val="clear" w:color="auto" w:fill="E1DFDD"/>
    </w:rPr>
  </w:style>
  <w:style w:type="character" w:customStyle="1" w:styleId="oancuaDanhsachChar">
    <w:name w:val="Đoạn của Danh sách Char"/>
    <w:aliases w:val="Cau hoi Char"/>
    <w:link w:val="oancuaDanhsach"/>
    <w:qFormat/>
    <w:rsid w:val="00021E00"/>
  </w:style>
  <w:style w:type="paragraph" w:styleId="utrang">
    <w:name w:val="header"/>
    <w:basedOn w:val="Binhthng"/>
    <w:link w:val="utrangChar"/>
    <w:uiPriority w:val="99"/>
    <w:unhideWhenUsed/>
    <w:qFormat/>
    <w:rsid w:val="00021E00"/>
    <w:pPr>
      <w:widowControl w:val="0"/>
      <w:tabs>
        <w:tab w:val="center" w:pos="4680"/>
        <w:tab w:val="right" w:pos="9360"/>
      </w:tabs>
      <w:spacing w:after="0" w:line="240" w:lineRule="auto"/>
    </w:pPr>
    <w:rPr>
      <w:rFonts w:eastAsia="Times New Roman"/>
      <w:kern w:val="0"/>
      <w:sz w:val="26"/>
      <w:szCs w:val="26"/>
      <w14:ligatures w14:val="none"/>
    </w:rPr>
  </w:style>
  <w:style w:type="character" w:customStyle="1" w:styleId="utrangChar">
    <w:name w:val="Đầu trang Char"/>
    <w:basedOn w:val="Phngmcinhcuaoanvn"/>
    <w:link w:val="utrang"/>
    <w:uiPriority w:val="99"/>
    <w:qFormat/>
    <w:rsid w:val="00021E00"/>
    <w:rPr>
      <w:rFonts w:eastAsia="Times New Roman"/>
      <w:kern w:val="0"/>
      <w:sz w:val="26"/>
      <w:szCs w:val="26"/>
      <w14:ligatures w14:val="none"/>
    </w:rPr>
  </w:style>
  <w:style w:type="paragraph" w:styleId="Chntrang">
    <w:name w:val="footer"/>
    <w:basedOn w:val="Binhthng"/>
    <w:link w:val="ChntrangChar"/>
    <w:uiPriority w:val="99"/>
    <w:unhideWhenUsed/>
    <w:qFormat/>
    <w:rsid w:val="00021E00"/>
    <w:pPr>
      <w:widowControl w:val="0"/>
      <w:tabs>
        <w:tab w:val="center" w:pos="4680"/>
        <w:tab w:val="right" w:pos="9360"/>
      </w:tabs>
      <w:spacing w:after="0" w:line="240" w:lineRule="auto"/>
    </w:pPr>
    <w:rPr>
      <w:rFonts w:eastAsia="Times New Roman"/>
      <w:kern w:val="0"/>
      <w:sz w:val="26"/>
      <w:szCs w:val="26"/>
      <w14:ligatures w14:val="none"/>
    </w:rPr>
  </w:style>
  <w:style w:type="character" w:customStyle="1" w:styleId="ChntrangChar">
    <w:name w:val="Chân trang Char"/>
    <w:basedOn w:val="Phngmcinhcuaoanvn"/>
    <w:link w:val="Chntrang"/>
    <w:uiPriority w:val="99"/>
    <w:qFormat/>
    <w:rsid w:val="00021E00"/>
    <w:rPr>
      <w:rFonts w:eastAsia="Times New Roman"/>
      <w:kern w:val="0"/>
      <w:sz w:val="26"/>
      <w:szCs w:val="26"/>
      <w14:ligatures w14:val="none"/>
    </w:rPr>
  </w:style>
  <w:style w:type="character" w:styleId="ThamchiuChuthich">
    <w:name w:val="annotation reference"/>
    <w:basedOn w:val="Phngmcinhcuaoanvn"/>
    <w:uiPriority w:val="99"/>
    <w:semiHidden/>
    <w:unhideWhenUsed/>
    <w:qFormat/>
    <w:rsid w:val="00021E00"/>
    <w:rPr>
      <w:sz w:val="16"/>
      <w:szCs w:val="16"/>
    </w:rPr>
  </w:style>
  <w:style w:type="paragraph" w:styleId="VnbanChuthich">
    <w:name w:val="annotation text"/>
    <w:basedOn w:val="Binhthng"/>
    <w:link w:val="VnbanChuthichChar"/>
    <w:unhideWhenUsed/>
    <w:qFormat/>
    <w:rsid w:val="00021E00"/>
    <w:pPr>
      <w:widowControl w:val="0"/>
      <w:spacing w:after="0" w:line="240" w:lineRule="auto"/>
    </w:pPr>
    <w:rPr>
      <w:rFonts w:eastAsia="Times New Roman"/>
      <w:kern w:val="0"/>
      <w:sz w:val="20"/>
      <w:szCs w:val="20"/>
      <w14:ligatures w14:val="none"/>
    </w:rPr>
  </w:style>
  <w:style w:type="character" w:customStyle="1" w:styleId="VnbanChuthichChar">
    <w:name w:val="Văn bản Chú thích Char"/>
    <w:basedOn w:val="Phngmcinhcuaoanvn"/>
    <w:link w:val="VnbanChuthich"/>
    <w:qFormat/>
    <w:rsid w:val="00021E00"/>
    <w:rPr>
      <w:rFonts w:eastAsia="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qFormat/>
    <w:rsid w:val="00021E00"/>
    <w:rPr>
      <w:b/>
      <w:bCs/>
    </w:rPr>
  </w:style>
  <w:style w:type="character" w:customStyle="1" w:styleId="ChuChuthichChar">
    <w:name w:val="Chủ đề Chú thích Char"/>
    <w:basedOn w:val="VnbanChuthichChar"/>
    <w:link w:val="ChuChuthich"/>
    <w:uiPriority w:val="99"/>
    <w:semiHidden/>
    <w:qFormat/>
    <w:rsid w:val="00021E00"/>
    <w:rPr>
      <w:rFonts w:eastAsia="Times New Roman"/>
      <w:b/>
      <w:bCs/>
      <w:kern w:val="0"/>
      <w:sz w:val="20"/>
      <w:szCs w:val="20"/>
      <w14:ligatures w14:val="none"/>
    </w:rPr>
  </w:style>
  <w:style w:type="character" w:customStyle="1" w:styleId="Bodytext5">
    <w:name w:val="Body text (5)_"/>
    <w:basedOn w:val="Phngmcinhcuaoanvn"/>
    <w:link w:val="Bodytext50"/>
    <w:qFormat/>
    <w:rsid w:val="00021E00"/>
    <w:rPr>
      <w:rFonts w:ascii="Arial" w:eastAsia="Arial" w:hAnsi="Arial" w:cs="Arial"/>
      <w:strike/>
      <w:sz w:val="20"/>
      <w:szCs w:val="20"/>
      <w:shd w:val="clear" w:color="auto" w:fill="FFFFFF"/>
      <w:lang w:bidi="en-US"/>
    </w:rPr>
  </w:style>
  <w:style w:type="character" w:customStyle="1" w:styleId="Bodytext4">
    <w:name w:val="Body text (4)_"/>
    <w:basedOn w:val="Phngmcinhcuaoanvn"/>
    <w:link w:val="Bodytext40"/>
    <w:qFormat/>
    <w:rsid w:val="00021E00"/>
    <w:rPr>
      <w:b/>
      <w:bCs/>
      <w:sz w:val="30"/>
      <w:szCs w:val="30"/>
      <w:shd w:val="clear" w:color="auto" w:fill="FFFFFF"/>
    </w:rPr>
  </w:style>
  <w:style w:type="character" w:customStyle="1" w:styleId="Bodytext3">
    <w:name w:val="Body text (3)_"/>
    <w:basedOn w:val="Phngmcinhcuaoanvn"/>
    <w:link w:val="Bodytext30"/>
    <w:qFormat/>
    <w:rsid w:val="00021E00"/>
    <w:rPr>
      <w:b/>
      <w:bCs/>
      <w:sz w:val="40"/>
      <w:szCs w:val="40"/>
      <w:shd w:val="clear" w:color="auto" w:fill="FFFFFF"/>
    </w:rPr>
  </w:style>
  <w:style w:type="character" w:customStyle="1" w:styleId="Bodytext2">
    <w:name w:val="Body text (2)_"/>
    <w:basedOn w:val="Phngmcinhcuaoanvn"/>
    <w:link w:val="Bodytext20"/>
    <w:qFormat/>
    <w:rsid w:val="00021E00"/>
    <w:rPr>
      <w:i/>
      <w:iCs/>
      <w:sz w:val="26"/>
      <w:szCs w:val="26"/>
      <w:shd w:val="clear" w:color="auto" w:fill="FFFFFF"/>
    </w:rPr>
  </w:style>
  <w:style w:type="character" w:customStyle="1" w:styleId="Heading1">
    <w:name w:val="Heading #1_"/>
    <w:basedOn w:val="Phngmcinhcuaoanvn"/>
    <w:link w:val="Heading10"/>
    <w:qFormat/>
    <w:rsid w:val="00021E00"/>
    <w:rPr>
      <w:b/>
      <w:bCs/>
      <w:sz w:val="30"/>
      <w:szCs w:val="30"/>
      <w:shd w:val="clear" w:color="auto" w:fill="FFFFFF"/>
    </w:rPr>
  </w:style>
  <w:style w:type="character" w:customStyle="1" w:styleId="Headerorfooter2">
    <w:name w:val="Header or footer (2)_"/>
    <w:basedOn w:val="Phngmcinhcuaoanvn"/>
    <w:link w:val="Headerorfooter20"/>
    <w:qFormat/>
    <w:rsid w:val="00021E00"/>
    <w:rPr>
      <w:sz w:val="20"/>
      <w:szCs w:val="20"/>
      <w:shd w:val="clear" w:color="auto" w:fill="FFFFFF"/>
      <w:lang w:bidi="en-US"/>
    </w:rPr>
  </w:style>
  <w:style w:type="character" w:customStyle="1" w:styleId="Tableofcontents">
    <w:name w:val="Table of contents_"/>
    <w:basedOn w:val="Phngmcinhcuaoanvn"/>
    <w:link w:val="Tableofcontents0"/>
    <w:qFormat/>
    <w:rsid w:val="00021E00"/>
    <w:rPr>
      <w:i/>
      <w:iCs/>
      <w:sz w:val="26"/>
      <w:szCs w:val="26"/>
      <w:shd w:val="clear" w:color="auto" w:fill="FFFFFF"/>
    </w:rPr>
  </w:style>
  <w:style w:type="character" w:customStyle="1" w:styleId="ThnVnbanChar">
    <w:name w:val="Thân Văn bản Char"/>
    <w:basedOn w:val="Phngmcinhcuaoanvn"/>
    <w:link w:val="ThnVnban"/>
    <w:uiPriority w:val="99"/>
    <w:qFormat/>
    <w:rsid w:val="00021E00"/>
    <w:rPr>
      <w:shd w:val="clear" w:color="auto" w:fill="FFFFFF"/>
    </w:rPr>
  </w:style>
  <w:style w:type="character" w:customStyle="1" w:styleId="Heading3">
    <w:name w:val="Heading #3_"/>
    <w:basedOn w:val="Phngmcinhcuaoanvn"/>
    <w:link w:val="Heading30"/>
    <w:qFormat/>
    <w:rsid w:val="00021E00"/>
    <w:rPr>
      <w:b/>
      <w:bCs/>
      <w:i/>
      <w:iCs/>
      <w:sz w:val="22"/>
      <w:szCs w:val="22"/>
      <w:shd w:val="clear" w:color="auto" w:fill="FFFFFF"/>
    </w:rPr>
  </w:style>
  <w:style w:type="character" w:customStyle="1" w:styleId="Heading2">
    <w:name w:val="Heading #2_"/>
    <w:basedOn w:val="Phngmcinhcuaoanvn"/>
    <w:link w:val="Heading20"/>
    <w:qFormat/>
    <w:rsid w:val="00021E00"/>
    <w:rPr>
      <w:i/>
      <w:iCs/>
      <w:sz w:val="26"/>
      <w:szCs w:val="26"/>
      <w:shd w:val="clear" w:color="auto" w:fill="FFFFFF"/>
    </w:rPr>
  </w:style>
  <w:style w:type="character" w:customStyle="1" w:styleId="Tablecaption">
    <w:name w:val="Table caption_"/>
    <w:basedOn w:val="Phngmcinhcuaoanvn"/>
    <w:link w:val="Tablecaption0"/>
    <w:qFormat/>
    <w:rsid w:val="00021E00"/>
    <w:rPr>
      <w:b/>
      <w:bCs/>
      <w:i/>
      <w:iCs/>
      <w:sz w:val="22"/>
      <w:szCs w:val="22"/>
      <w:shd w:val="clear" w:color="auto" w:fill="FFFFFF"/>
    </w:rPr>
  </w:style>
  <w:style w:type="character" w:customStyle="1" w:styleId="Other">
    <w:name w:val="Other_"/>
    <w:basedOn w:val="Phngmcinhcuaoanvn"/>
    <w:link w:val="Other0"/>
    <w:qFormat/>
    <w:rsid w:val="00021E00"/>
    <w:rPr>
      <w:shd w:val="clear" w:color="auto" w:fill="FFFFFF"/>
    </w:rPr>
  </w:style>
  <w:style w:type="character" w:customStyle="1" w:styleId="Headerorfooter">
    <w:name w:val="Header or footer_"/>
    <w:basedOn w:val="Phngmcinhcuaoanvn"/>
    <w:link w:val="Headerorfooter0"/>
    <w:qFormat/>
    <w:rsid w:val="00021E00"/>
    <w:rPr>
      <w:sz w:val="26"/>
      <w:szCs w:val="26"/>
      <w:shd w:val="clear" w:color="auto" w:fill="FFFFFF"/>
    </w:rPr>
  </w:style>
  <w:style w:type="character" w:customStyle="1" w:styleId="Picturecaption">
    <w:name w:val="Picture caption_"/>
    <w:basedOn w:val="Phngmcinhcuaoanvn"/>
    <w:link w:val="Picturecaption0"/>
    <w:qFormat/>
    <w:rsid w:val="00021E00"/>
    <w:rPr>
      <w:b/>
      <w:bCs/>
      <w:sz w:val="26"/>
      <w:szCs w:val="26"/>
      <w:shd w:val="clear" w:color="auto" w:fill="FFFFFF"/>
    </w:rPr>
  </w:style>
  <w:style w:type="paragraph" w:customStyle="1" w:styleId="Bodytext50">
    <w:name w:val="Body text (5)"/>
    <w:basedOn w:val="Binhthng"/>
    <w:link w:val="Bodytext5"/>
    <w:qFormat/>
    <w:rsid w:val="00021E00"/>
    <w:pPr>
      <w:widowControl w:val="0"/>
      <w:shd w:val="clear" w:color="auto" w:fill="FFFFFF"/>
      <w:spacing w:after="0" w:line="240" w:lineRule="auto"/>
      <w:jc w:val="right"/>
    </w:pPr>
    <w:rPr>
      <w:rFonts w:ascii="Arial" w:eastAsia="Arial" w:hAnsi="Arial" w:cs="Arial"/>
      <w:strike/>
      <w:sz w:val="20"/>
      <w:szCs w:val="20"/>
      <w:lang w:bidi="en-US"/>
    </w:rPr>
  </w:style>
  <w:style w:type="paragraph" w:customStyle="1" w:styleId="Bodytext40">
    <w:name w:val="Body text (4)"/>
    <w:basedOn w:val="Binhthng"/>
    <w:link w:val="Bodytext4"/>
    <w:qFormat/>
    <w:rsid w:val="00021E00"/>
    <w:pPr>
      <w:widowControl w:val="0"/>
      <w:shd w:val="clear" w:color="auto" w:fill="FFFFFF"/>
      <w:spacing w:after="320" w:line="240" w:lineRule="auto"/>
      <w:jc w:val="center"/>
    </w:pPr>
    <w:rPr>
      <w:b/>
      <w:bCs/>
      <w:sz w:val="30"/>
      <w:szCs w:val="30"/>
    </w:rPr>
  </w:style>
  <w:style w:type="paragraph" w:customStyle="1" w:styleId="Bodytext30">
    <w:name w:val="Body text (3)"/>
    <w:basedOn w:val="Binhthng"/>
    <w:link w:val="Bodytext3"/>
    <w:qFormat/>
    <w:rsid w:val="00021E00"/>
    <w:pPr>
      <w:widowControl w:val="0"/>
      <w:shd w:val="clear" w:color="auto" w:fill="FFFFFF"/>
      <w:spacing w:after="90" w:line="329" w:lineRule="auto"/>
      <w:jc w:val="center"/>
    </w:pPr>
    <w:rPr>
      <w:b/>
      <w:bCs/>
      <w:sz w:val="40"/>
      <w:szCs w:val="40"/>
    </w:rPr>
  </w:style>
  <w:style w:type="paragraph" w:customStyle="1" w:styleId="Bodytext20">
    <w:name w:val="Body text (2)"/>
    <w:basedOn w:val="Binhthng"/>
    <w:link w:val="Bodytext2"/>
    <w:qFormat/>
    <w:rsid w:val="00021E00"/>
    <w:pPr>
      <w:widowControl w:val="0"/>
      <w:shd w:val="clear" w:color="auto" w:fill="FFFFFF"/>
      <w:spacing w:after="0" w:line="240" w:lineRule="auto"/>
      <w:ind w:firstLine="580"/>
    </w:pPr>
    <w:rPr>
      <w:i/>
      <w:iCs/>
      <w:sz w:val="26"/>
      <w:szCs w:val="26"/>
    </w:rPr>
  </w:style>
  <w:style w:type="paragraph" w:customStyle="1" w:styleId="Heading10">
    <w:name w:val="Heading #1"/>
    <w:basedOn w:val="Binhthng"/>
    <w:link w:val="Heading1"/>
    <w:qFormat/>
    <w:rsid w:val="00021E00"/>
    <w:pPr>
      <w:widowControl w:val="0"/>
      <w:shd w:val="clear" w:color="auto" w:fill="FFFFFF"/>
      <w:spacing w:after="0" w:line="240" w:lineRule="auto"/>
      <w:outlineLvl w:val="0"/>
    </w:pPr>
    <w:rPr>
      <w:b/>
      <w:bCs/>
      <w:sz w:val="30"/>
      <w:szCs w:val="30"/>
    </w:rPr>
  </w:style>
  <w:style w:type="paragraph" w:customStyle="1" w:styleId="Headerorfooter20">
    <w:name w:val="Header or footer (2)"/>
    <w:basedOn w:val="Binhthng"/>
    <w:link w:val="Headerorfooter2"/>
    <w:qFormat/>
    <w:rsid w:val="00021E00"/>
    <w:pPr>
      <w:widowControl w:val="0"/>
      <w:shd w:val="clear" w:color="auto" w:fill="FFFFFF"/>
      <w:spacing w:after="0" w:line="240" w:lineRule="auto"/>
    </w:pPr>
    <w:rPr>
      <w:sz w:val="20"/>
      <w:szCs w:val="20"/>
      <w:lang w:bidi="en-US"/>
    </w:rPr>
  </w:style>
  <w:style w:type="paragraph" w:customStyle="1" w:styleId="Tableofcontents0">
    <w:name w:val="Table of contents"/>
    <w:basedOn w:val="Binhthng"/>
    <w:link w:val="Tableofcontents"/>
    <w:qFormat/>
    <w:rsid w:val="00021E00"/>
    <w:pPr>
      <w:widowControl w:val="0"/>
      <w:shd w:val="clear" w:color="auto" w:fill="FFFFFF"/>
      <w:spacing w:after="0" w:line="240" w:lineRule="auto"/>
      <w:ind w:firstLine="580"/>
    </w:pPr>
    <w:rPr>
      <w:i/>
      <w:iCs/>
      <w:sz w:val="26"/>
      <w:szCs w:val="26"/>
    </w:rPr>
  </w:style>
  <w:style w:type="paragraph" w:styleId="ThnVnban">
    <w:name w:val="Body Text"/>
    <w:basedOn w:val="Binhthng"/>
    <w:link w:val="ThnVnbanChar"/>
    <w:uiPriority w:val="99"/>
    <w:qFormat/>
    <w:rsid w:val="00021E00"/>
    <w:pPr>
      <w:widowControl w:val="0"/>
      <w:shd w:val="clear" w:color="auto" w:fill="FFFFFF"/>
      <w:spacing w:after="0" w:line="262" w:lineRule="auto"/>
      <w:ind w:firstLine="140"/>
    </w:pPr>
  </w:style>
  <w:style w:type="character" w:customStyle="1" w:styleId="ThnVnbanChar1">
    <w:name w:val="Thân Văn bản Char1"/>
    <w:basedOn w:val="Phngmcinhcuaoanvn"/>
    <w:uiPriority w:val="99"/>
    <w:semiHidden/>
    <w:rsid w:val="00021E00"/>
  </w:style>
  <w:style w:type="character" w:customStyle="1" w:styleId="BodyTextChar1">
    <w:name w:val="Body Text Char1"/>
    <w:basedOn w:val="Phngmcinhcuaoanvn"/>
    <w:uiPriority w:val="99"/>
    <w:semiHidden/>
    <w:qFormat/>
    <w:rsid w:val="00021E00"/>
  </w:style>
  <w:style w:type="paragraph" w:customStyle="1" w:styleId="Heading30">
    <w:name w:val="Heading #3"/>
    <w:basedOn w:val="Binhthng"/>
    <w:link w:val="Heading3"/>
    <w:qFormat/>
    <w:rsid w:val="00021E00"/>
    <w:pPr>
      <w:widowControl w:val="0"/>
      <w:shd w:val="clear" w:color="auto" w:fill="FFFFFF"/>
      <w:spacing w:after="0" w:line="286" w:lineRule="auto"/>
      <w:outlineLvl w:val="2"/>
    </w:pPr>
    <w:rPr>
      <w:b/>
      <w:bCs/>
      <w:i/>
      <w:iCs/>
      <w:sz w:val="22"/>
      <w:szCs w:val="22"/>
    </w:rPr>
  </w:style>
  <w:style w:type="paragraph" w:customStyle="1" w:styleId="Heading20">
    <w:name w:val="Heading #2"/>
    <w:basedOn w:val="Binhthng"/>
    <w:link w:val="Heading2"/>
    <w:qFormat/>
    <w:rsid w:val="00021E00"/>
    <w:pPr>
      <w:widowControl w:val="0"/>
      <w:shd w:val="clear" w:color="auto" w:fill="FFFFFF"/>
      <w:spacing w:after="0" w:line="240" w:lineRule="auto"/>
      <w:ind w:firstLine="660"/>
      <w:outlineLvl w:val="1"/>
    </w:pPr>
    <w:rPr>
      <w:i/>
      <w:iCs/>
      <w:sz w:val="26"/>
      <w:szCs w:val="26"/>
    </w:rPr>
  </w:style>
  <w:style w:type="paragraph" w:customStyle="1" w:styleId="Tablecaption0">
    <w:name w:val="Table caption"/>
    <w:basedOn w:val="Binhthng"/>
    <w:link w:val="Tablecaption"/>
    <w:qFormat/>
    <w:rsid w:val="00021E00"/>
    <w:pPr>
      <w:widowControl w:val="0"/>
      <w:shd w:val="clear" w:color="auto" w:fill="FFFFFF"/>
      <w:spacing w:after="0" w:line="240" w:lineRule="auto"/>
    </w:pPr>
    <w:rPr>
      <w:b/>
      <w:bCs/>
      <w:i/>
      <w:iCs/>
      <w:sz w:val="22"/>
      <w:szCs w:val="22"/>
    </w:rPr>
  </w:style>
  <w:style w:type="paragraph" w:customStyle="1" w:styleId="Other0">
    <w:name w:val="Other"/>
    <w:basedOn w:val="Binhthng"/>
    <w:link w:val="Other"/>
    <w:qFormat/>
    <w:rsid w:val="00021E00"/>
    <w:pPr>
      <w:widowControl w:val="0"/>
      <w:shd w:val="clear" w:color="auto" w:fill="FFFFFF"/>
      <w:spacing w:after="0" w:line="262" w:lineRule="auto"/>
      <w:ind w:firstLine="140"/>
    </w:pPr>
  </w:style>
  <w:style w:type="paragraph" w:customStyle="1" w:styleId="Headerorfooter0">
    <w:name w:val="Header or footer"/>
    <w:basedOn w:val="Binhthng"/>
    <w:link w:val="Headerorfooter"/>
    <w:qFormat/>
    <w:rsid w:val="00021E00"/>
    <w:pPr>
      <w:widowControl w:val="0"/>
      <w:shd w:val="clear" w:color="auto" w:fill="FFFFFF"/>
      <w:spacing w:after="0" w:line="240" w:lineRule="auto"/>
    </w:pPr>
    <w:rPr>
      <w:sz w:val="26"/>
      <w:szCs w:val="26"/>
    </w:rPr>
  </w:style>
  <w:style w:type="paragraph" w:customStyle="1" w:styleId="Picturecaption0">
    <w:name w:val="Picture caption"/>
    <w:basedOn w:val="Binhthng"/>
    <w:link w:val="Picturecaption"/>
    <w:qFormat/>
    <w:rsid w:val="00021E00"/>
    <w:pPr>
      <w:widowControl w:val="0"/>
      <w:shd w:val="clear" w:color="auto" w:fill="FFFFFF"/>
      <w:spacing w:after="0" w:line="240" w:lineRule="auto"/>
    </w:pPr>
    <w:rPr>
      <w:b/>
      <w:bCs/>
      <w:sz w:val="26"/>
      <w:szCs w:val="26"/>
    </w:rPr>
  </w:style>
  <w:style w:type="paragraph" w:customStyle="1" w:styleId="TableParagraph">
    <w:name w:val="Table Paragraph"/>
    <w:basedOn w:val="Binhthng"/>
    <w:uiPriority w:val="1"/>
    <w:qFormat/>
    <w:rsid w:val="00021E00"/>
    <w:pPr>
      <w:widowControl w:val="0"/>
      <w:spacing w:after="0" w:line="240" w:lineRule="auto"/>
    </w:pPr>
    <w:rPr>
      <w:rFonts w:ascii="Calibri" w:eastAsia="Calibri" w:hAnsi="Calibri"/>
      <w:kern w:val="0"/>
      <w:sz w:val="22"/>
      <w:szCs w:val="22"/>
      <w:lang w:val="en-US"/>
      <w14:ligatures w14:val="none"/>
    </w:rPr>
  </w:style>
  <w:style w:type="paragraph" w:styleId="HTMLinhdangtrc">
    <w:name w:val="HTML Preformatted"/>
    <w:basedOn w:val="Binhthng"/>
    <w:link w:val="HTMLinhdangtrcChar"/>
    <w:uiPriority w:val="99"/>
    <w:unhideWhenUsed/>
    <w:qFormat/>
    <w:rsid w:val="00021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eastAsia="Times New Roman" w:cs="Courier New"/>
      <w:kern w:val="0"/>
      <w:sz w:val="20"/>
      <w:szCs w:val="20"/>
      <w:lang w:val="en-US"/>
      <w14:ligatures w14:val="none"/>
    </w:rPr>
  </w:style>
  <w:style w:type="character" w:customStyle="1" w:styleId="HTMLinhdangtrcChar">
    <w:name w:val="HTML Định dạng trước Char"/>
    <w:basedOn w:val="Phngmcinhcuaoanvn"/>
    <w:link w:val="HTMLinhdangtrc"/>
    <w:uiPriority w:val="99"/>
    <w:qFormat/>
    <w:rsid w:val="00021E00"/>
    <w:rPr>
      <w:rFonts w:eastAsia="Times New Roman" w:cs="Courier New"/>
      <w:kern w:val="0"/>
      <w:sz w:val="20"/>
      <w:szCs w:val="20"/>
      <w:lang w:val="en-US"/>
      <w14:ligatures w14:val="none"/>
    </w:rPr>
  </w:style>
  <w:style w:type="character" w:customStyle="1" w:styleId="y2iqfc">
    <w:name w:val="y2iqfc"/>
    <w:basedOn w:val="Phngmcinhcuaoanvn"/>
    <w:qFormat/>
    <w:rsid w:val="00021E00"/>
  </w:style>
  <w:style w:type="paragraph" w:styleId="Duudong">
    <w:name w:val="List Bullet"/>
    <w:basedOn w:val="Binhthng"/>
    <w:qFormat/>
    <w:rsid w:val="00021E00"/>
    <w:pPr>
      <w:numPr>
        <w:numId w:val="2"/>
      </w:numPr>
      <w:spacing w:after="0" w:line="288" w:lineRule="auto"/>
      <w:jc w:val="both"/>
    </w:pPr>
    <w:rPr>
      <w:rFonts w:eastAsia="Times New Roman"/>
      <w:kern w:val="0"/>
      <w:sz w:val="26"/>
      <w:szCs w:val="24"/>
      <w:lang w:val="en-US"/>
      <w14:ligatures w14:val="none"/>
    </w:rPr>
  </w:style>
  <w:style w:type="paragraph" w:styleId="Bongchuthich">
    <w:name w:val="Balloon Text"/>
    <w:basedOn w:val="Binhthng"/>
    <w:link w:val="BongchuthichChar"/>
    <w:semiHidden/>
    <w:unhideWhenUsed/>
    <w:qFormat/>
    <w:rsid w:val="00021E00"/>
    <w:pPr>
      <w:suppressAutoHyphens/>
      <w:spacing w:after="0" w:line="240" w:lineRule="auto"/>
    </w:pPr>
    <w:rPr>
      <w:rFonts w:ascii="Tahoma" w:eastAsia="Times New Roman" w:hAnsi="Tahoma" w:cs="Tahoma"/>
      <w:kern w:val="0"/>
      <w:sz w:val="16"/>
      <w:szCs w:val="16"/>
      <w:lang w:val="en-US"/>
      <w14:ligatures w14:val="none"/>
    </w:rPr>
  </w:style>
  <w:style w:type="character" w:customStyle="1" w:styleId="BongchuthichChar">
    <w:name w:val="Bóng chú thích Char"/>
    <w:basedOn w:val="Phngmcinhcuaoanvn"/>
    <w:link w:val="Bongchuthich"/>
    <w:semiHidden/>
    <w:qFormat/>
    <w:rsid w:val="00021E00"/>
    <w:rPr>
      <w:rFonts w:ascii="Tahoma" w:eastAsia="Times New Roman" w:hAnsi="Tahoma" w:cs="Tahoma"/>
      <w:kern w:val="0"/>
      <w:sz w:val="16"/>
      <w:szCs w:val="16"/>
      <w:lang w:val="en-US"/>
      <w14:ligatures w14:val="none"/>
    </w:rPr>
  </w:style>
  <w:style w:type="character" w:customStyle="1" w:styleId="Bodytext">
    <w:name w:val="Body text_"/>
    <w:basedOn w:val="Phngmcinhcuaoanvn"/>
    <w:link w:val="Bodytext1"/>
    <w:uiPriority w:val="99"/>
    <w:qFormat/>
    <w:locked/>
    <w:rsid w:val="00021E00"/>
    <w:rPr>
      <w:sz w:val="26"/>
      <w:szCs w:val="26"/>
      <w:shd w:val="clear" w:color="auto" w:fill="FFFFFF"/>
    </w:rPr>
  </w:style>
  <w:style w:type="paragraph" w:customStyle="1" w:styleId="Bodytext1">
    <w:name w:val="Body text1"/>
    <w:basedOn w:val="Binhthng"/>
    <w:link w:val="Bodytext"/>
    <w:uiPriority w:val="99"/>
    <w:qFormat/>
    <w:rsid w:val="00021E00"/>
    <w:pPr>
      <w:widowControl w:val="0"/>
      <w:shd w:val="clear" w:color="auto" w:fill="FFFFFF"/>
      <w:spacing w:after="0" w:line="240" w:lineRule="atLeast"/>
      <w:ind w:hanging="700"/>
    </w:pPr>
    <w:rPr>
      <w:sz w:val="26"/>
      <w:szCs w:val="26"/>
    </w:rPr>
  </w:style>
  <w:style w:type="character" w:customStyle="1" w:styleId="Bodytext21">
    <w:name w:val="Body text2"/>
    <w:basedOn w:val="Bodytext"/>
    <w:uiPriority w:val="99"/>
    <w:qFormat/>
    <w:rsid w:val="00021E00"/>
    <w:rPr>
      <w:sz w:val="26"/>
      <w:szCs w:val="26"/>
      <w:shd w:val="clear" w:color="auto" w:fill="FFFFFF"/>
    </w:rPr>
  </w:style>
  <w:style w:type="numbering" w:customStyle="1" w:styleId="NoList1">
    <w:name w:val="No List1"/>
    <w:next w:val="Khngco"/>
    <w:uiPriority w:val="99"/>
    <w:semiHidden/>
    <w:unhideWhenUsed/>
    <w:rsid w:val="00021E00"/>
  </w:style>
  <w:style w:type="numbering" w:customStyle="1" w:styleId="NoList2">
    <w:name w:val="No List2"/>
    <w:next w:val="Khngco"/>
    <w:uiPriority w:val="99"/>
    <w:semiHidden/>
    <w:unhideWhenUsed/>
    <w:rsid w:val="00021E00"/>
  </w:style>
  <w:style w:type="paragraph" w:styleId="Mucluc1">
    <w:name w:val="toc 1"/>
    <w:basedOn w:val="Binhthng"/>
    <w:next w:val="Binhthng"/>
    <w:autoRedefine/>
    <w:uiPriority w:val="39"/>
    <w:unhideWhenUsed/>
    <w:qFormat/>
    <w:rsid w:val="00453E06"/>
    <w:pPr>
      <w:widowControl w:val="0"/>
      <w:tabs>
        <w:tab w:val="right" w:leader="dot" w:pos="9055"/>
      </w:tabs>
      <w:spacing w:after="100" w:line="276" w:lineRule="auto"/>
      <w:jc w:val="both"/>
    </w:pPr>
    <w:rPr>
      <w:rFonts w:eastAsia="Courier New" w:cs="Courier New"/>
      <w:b/>
      <w:kern w:val="0"/>
      <w:sz w:val="24"/>
      <w:szCs w:val="24"/>
      <w:lang w:val="en-US" w:eastAsia="vi-VN" w:bidi="vi-VN"/>
      <w14:ligatures w14:val="none"/>
    </w:rPr>
  </w:style>
  <w:style w:type="paragraph" w:styleId="Mucluc2">
    <w:name w:val="toc 2"/>
    <w:basedOn w:val="Binhthng"/>
    <w:next w:val="Binhthng"/>
    <w:autoRedefine/>
    <w:uiPriority w:val="39"/>
    <w:unhideWhenUsed/>
    <w:qFormat/>
    <w:rsid w:val="00453E06"/>
    <w:pPr>
      <w:widowControl w:val="0"/>
      <w:tabs>
        <w:tab w:val="left" w:pos="426"/>
        <w:tab w:val="right" w:leader="dot" w:pos="9338"/>
      </w:tabs>
      <w:spacing w:after="100" w:line="240" w:lineRule="auto"/>
      <w:ind w:left="426"/>
      <w:jc w:val="both"/>
    </w:pPr>
    <w:rPr>
      <w:rFonts w:eastAsia="Courier New"/>
      <w:noProof/>
      <w:color w:val="000000"/>
      <w:kern w:val="0"/>
      <w:sz w:val="26"/>
      <w:szCs w:val="24"/>
      <w:lang w:eastAsia="vi-VN" w:bidi="vi-VN"/>
      <w14:ligatures w14:val="none"/>
    </w:rPr>
  </w:style>
  <w:style w:type="paragraph" w:styleId="Mucluc3">
    <w:name w:val="toc 3"/>
    <w:basedOn w:val="Binhthng"/>
    <w:next w:val="Binhthng"/>
    <w:autoRedefine/>
    <w:uiPriority w:val="39"/>
    <w:unhideWhenUsed/>
    <w:qFormat/>
    <w:rsid w:val="00021E00"/>
    <w:pPr>
      <w:widowControl w:val="0"/>
      <w:spacing w:after="100" w:line="240" w:lineRule="auto"/>
      <w:ind w:left="520"/>
    </w:pPr>
    <w:rPr>
      <w:rFonts w:eastAsia="Courier New" w:cs="Courier New"/>
      <w:color w:val="000000"/>
      <w:kern w:val="0"/>
      <w:sz w:val="26"/>
      <w:szCs w:val="24"/>
      <w:lang w:eastAsia="vi-VN" w:bidi="vi-VN"/>
      <w14:ligatures w14:val="none"/>
    </w:rPr>
  </w:style>
  <w:style w:type="character" w:styleId="Strang">
    <w:name w:val="page number"/>
    <w:basedOn w:val="Phngmcinhcuaoanvn"/>
    <w:unhideWhenUsed/>
    <w:qFormat/>
    <w:rsid w:val="00021E00"/>
  </w:style>
  <w:style w:type="table" w:customStyle="1" w:styleId="TableGrid1">
    <w:name w:val="Table Grid1"/>
    <w:basedOn w:val="BangThngthng"/>
    <w:next w:val="LiBang"/>
    <w:uiPriority w:val="39"/>
    <w:qFormat/>
    <w:rsid w:val="00021E00"/>
    <w:pPr>
      <w:spacing w:after="0" w:line="240" w:lineRule="auto"/>
    </w:pPr>
    <w:rPr>
      <w:rFonts w:eastAsia="SimSu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021E00"/>
    <w:pPr>
      <w:spacing w:before="240" w:after="0"/>
      <w:outlineLvl w:val="9"/>
    </w:pPr>
    <w:rPr>
      <w:kern w:val="0"/>
      <w:sz w:val="32"/>
      <w:szCs w:val="32"/>
      <w:lang w:val="en-US"/>
      <w14:ligatures w14:val="none"/>
    </w:rPr>
  </w:style>
  <w:style w:type="paragraph" w:styleId="ThngthngWeb">
    <w:name w:val="Normal (Web)"/>
    <w:basedOn w:val="Binhthng"/>
    <w:uiPriority w:val="99"/>
    <w:unhideWhenUsed/>
    <w:qFormat/>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ead-title-left">
    <w:name w:val="head-title-left"/>
    <w:basedOn w:val="Binhthng"/>
    <w:rsid w:val="00021E00"/>
    <w:pPr>
      <w:spacing w:before="100" w:beforeAutospacing="1" w:after="150" w:line="435" w:lineRule="atLeast"/>
    </w:pPr>
    <w:rPr>
      <w:rFonts w:eastAsia="Times New Roman"/>
      <w:b/>
      <w:bCs/>
      <w:caps/>
      <w:color w:val="FFFFFF"/>
      <w:kern w:val="0"/>
      <w:sz w:val="20"/>
      <w:szCs w:val="20"/>
      <w:lang w:val="en-US" w:eastAsia="zh-TW"/>
      <w14:ligatures w14:val="none"/>
    </w:rPr>
  </w:style>
  <w:style w:type="paragraph" w:customStyle="1" w:styleId="Default">
    <w:name w:val="Default"/>
    <w:qFormat/>
    <w:rsid w:val="00021E00"/>
    <w:pPr>
      <w:autoSpaceDE w:val="0"/>
      <w:autoSpaceDN w:val="0"/>
      <w:adjustRightInd w:val="0"/>
      <w:spacing w:after="0" w:line="240" w:lineRule="auto"/>
    </w:pPr>
    <w:rPr>
      <w:rFonts w:eastAsia="Times New Roman"/>
      <w:color w:val="000000"/>
      <w:kern w:val="0"/>
      <w:sz w:val="24"/>
      <w:szCs w:val="24"/>
      <w:lang w:val="en-US"/>
      <w14:ligatures w14:val="none"/>
    </w:rPr>
  </w:style>
  <w:style w:type="character" w:styleId="Manh">
    <w:name w:val="Strong"/>
    <w:basedOn w:val="Phngmcinhcuaoanvn"/>
    <w:uiPriority w:val="22"/>
    <w:qFormat/>
    <w:rsid w:val="00021E00"/>
    <w:rPr>
      <w:b/>
      <w:bCs/>
    </w:rPr>
  </w:style>
  <w:style w:type="character" w:customStyle="1" w:styleId="q4iawc">
    <w:name w:val="q4iawc"/>
    <w:basedOn w:val="Phngmcinhcuaoanvn"/>
    <w:rsid w:val="00021E00"/>
  </w:style>
  <w:style w:type="character" w:customStyle="1" w:styleId="Heading2Char1">
    <w:name w:val="Heading 2 Char1"/>
    <w:basedOn w:val="Phngmcinhcuaoanvn"/>
    <w:rsid w:val="00021E00"/>
    <w:rPr>
      <w:rFonts w:ascii="Times New Roman" w:eastAsia="Times New Roman" w:hAnsi="Times New Roman" w:cs="Times New Roman"/>
      <w:b/>
      <w:bCs/>
      <w:sz w:val="36"/>
      <w:szCs w:val="36"/>
      <w:lang w:val="en-US" w:eastAsia="zh-TW"/>
    </w:rPr>
  </w:style>
  <w:style w:type="paragraph" w:customStyle="1" w:styleId="pager">
    <w:name w:val="pager"/>
    <w:basedOn w:val="Binhthng"/>
    <w:rsid w:val="00021E00"/>
    <w:pPr>
      <w:spacing w:before="100" w:beforeAutospacing="1" w:after="100" w:afterAutospacing="1" w:line="300" w:lineRule="atLeast"/>
    </w:pPr>
    <w:rPr>
      <w:rFonts w:eastAsia="Times New Roman"/>
      <w:kern w:val="0"/>
      <w:sz w:val="24"/>
      <w:szCs w:val="24"/>
      <w:lang w:val="en-US" w:eastAsia="zh-TW"/>
      <w14:ligatures w14:val="none"/>
    </w:rPr>
  </w:style>
  <w:style w:type="paragraph" w:customStyle="1" w:styleId="listviewnuber">
    <w:name w:val="listviewnuber"/>
    <w:basedOn w:val="Binhthng"/>
    <w:rsid w:val="00021E00"/>
    <w:pPr>
      <w:pBdr>
        <w:top w:val="single" w:sz="6" w:space="3" w:color="DDDDDD"/>
        <w:left w:val="single" w:sz="6" w:space="9" w:color="DDDDDD"/>
        <w:bottom w:val="single" w:sz="6" w:space="3" w:color="DDDDDD"/>
        <w:right w:val="single" w:sz="6" w:space="8" w:color="DDDDDD"/>
      </w:pBdr>
      <w:shd w:val="clear" w:color="auto" w:fill="FFFFFF"/>
      <w:spacing w:after="0" w:line="300" w:lineRule="atLeast"/>
      <w:ind w:left="45" w:right="45"/>
    </w:pPr>
    <w:rPr>
      <w:rFonts w:eastAsia="Times New Roman"/>
      <w:kern w:val="0"/>
      <w:sz w:val="24"/>
      <w:szCs w:val="24"/>
      <w:lang w:val="en-US" w:eastAsia="zh-TW"/>
      <w14:ligatures w14:val="none"/>
    </w:rPr>
  </w:style>
  <w:style w:type="paragraph" w:customStyle="1" w:styleId="listviewnuber-curent">
    <w:name w:val="listviewnuber-curent"/>
    <w:basedOn w:val="Binhthng"/>
    <w:rsid w:val="00021E00"/>
    <w:pPr>
      <w:pBdr>
        <w:top w:val="single" w:sz="6" w:space="3" w:color="DDDDDD"/>
        <w:left w:val="single" w:sz="6" w:space="9" w:color="DDDDDD"/>
        <w:bottom w:val="single" w:sz="6" w:space="3" w:color="DDDDDD"/>
        <w:right w:val="single" w:sz="6" w:space="8" w:color="DDDDDD"/>
      </w:pBdr>
      <w:shd w:val="clear" w:color="auto" w:fill="F5F5F5"/>
      <w:spacing w:after="0" w:line="300" w:lineRule="atLeast"/>
      <w:ind w:left="45" w:right="45"/>
    </w:pPr>
    <w:rPr>
      <w:rFonts w:eastAsia="Times New Roman"/>
      <w:kern w:val="0"/>
      <w:sz w:val="24"/>
      <w:szCs w:val="24"/>
      <w:lang w:val="en-US" w:eastAsia="zh-TW"/>
      <w14:ligatures w14:val="none"/>
    </w:rPr>
  </w:style>
  <w:style w:type="paragraph" w:customStyle="1" w:styleId="bgbacklink">
    <w:name w:val="bgbacklink"/>
    <w:basedOn w:val="Binhthng"/>
    <w:rsid w:val="00021E00"/>
    <w:pPr>
      <w:shd w:val="clear" w:color="auto" w:fill="D8D8D8"/>
      <w:spacing w:before="100" w:beforeAutospacing="1" w:after="100" w:afterAutospacing="1" w:line="570" w:lineRule="atLeast"/>
    </w:pPr>
    <w:rPr>
      <w:rFonts w:eastAsia="Times New Roman"/>
      <w:kern w:val="0"/>
      <w:sz w:val="24"/>
      <w:szCs w:val="24"/>
      <w:lang w:val="en-US" w:eastAsia="zh-TW"/>
      <w14:ligatures w14:val="none"/>
    </w:rPr>
  </w:style>
  <w:style w:type="paragraph" w:customStyle="1" w:styleId="clr">
    <w:name w:val="cl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ead-contents">
    <w:name w:val="head-contents"/>
    <w:basedOn w:val="Binhthng"/>
    <w:rsid w:val="00021E00"/>
    <w:pPr>
      <w:pBdr>
        <w:top w:val="single" w:sz="18" w:space="0" w:color="046CB5"/>
      </w:pBdr>
      <w:shd w:val="clear" w:color="auto" w:fill="C3C9CB"/>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lide-cap">
    <w:name w:val="slide-cap"/>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left-cont">
    <w:name w:val="left-con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event-news">
    <w:name w:val="event-news"/>
    <w:basedOn w:val="Binhthng"/>
    <w:rsid w:val="00021E00"/>
    <w:pPr>
      <w:spacing w:before="100" w:beforeAutospacing="1" w:after="75" w:line="240" w:lineRule="auto"/>
    </w:pPr>
    <w:rPr>
      <w:rFonts w:eastAsia="Times New Roman"/>
      <w:kern w:val="0"/>
      <w:sz w:val="24"/>
      <w:szCs w:val="24"/>
      <w:lang w:val="en-US" w:eastAsia="zh-TW"/>
      <w14:ligatures w14:val="none"/>
    </w:rPr>
  </w:style>
  <w:style w:type="paragraph" w:customStyle="1" w:styleId="viewall">
    <w:name w:val="viewall"/>
    <w:basedOn w:val="Binhthng"/>
    <w:rsid w:val="00021E00"/>
    <w:pPr>
      <w:spacing w:before="100" w:beforeAutospacing="1" w:after="75" w:line="240" w:lineRule="auto"/>
      <w:jc w:val="right"/>
    </w:pPr>
    <w:rPr>
      <w:rFonts w:eastAsia="Times New Roman"/>
      <w:kern w:val="0"/>
      <w:sz w:val="24"/>
      <w:szCs w:val="24"/>
      <w:lang w:val="en-US" w:eastAsia="zh-TW"/>
      <w14:ligatures w14:val="none"/>
    </w:rPr>
  </w:style>
  <w:style w:type="paragraph" w:customStyle="1" w:styleId="weblink">
    <w:name w:val="weblink"/>
    <w:basedOn w:val="Binhthng"/>
    <w:rsid w:val="00021E00"/>
    <w:pPr>
      <w:pBdr>
        <w:top w:val="single" w:sz="6" w:space="0" w:color="808080"/>
        <w:left w:val="single" w:sz="6" w:space="11" w:color="808080"/>
        <w:bottom w:val="single" w:sz="6" w:space="0" w:color="808080"/>
        <w:right w:val="single" w:sz="6" w:space="0" w:color="808080"/>
      </w:pBdr>
      <w:shd w:val="clear" w:color="auto" w:fill="FFFFFF"/>
      <w:spacing w:before="100" w:beforeAutospacing="1" w:after="75" w:line="480" w:lineRule="atLeast"/>
    </w:pPr>
    <w:rPr>
      <w:rFonts w:eastAsia="Times New Roman"/>
      <w:kern w:val="0"/>
      <w:sz w:val="24"/>
      <w:szCs w:val="24"/>
      <w:lang w:val="en-US" w:eastAsia="zh-TW"/>
      <w14:ligatures w14:val="none"/>
    </w:rPr>
  </w:style>
  <w:style w:type="paragraph" w:customStyle="1" w:styleId="big">
    <w:name w:val="big"/>
    <w:basedOn w:val="Binhthng"/>
    <w:rsid w:val="00021E00"/>
    <w:pPr>
      <w:spacing w:before="100" w:beforeAutospacing="1" w:after="100" w:afterAutospacing="1" w:line="240" w:lineRule="auto"/>
    </w:pPr>
    <w:rPr>
      <w:rFonts w:eastAsia="Times New Roman"/>
      <w:caps/>
      <w:kern w:val="0"/>
      <w:sz w:val="27"/>
      <w:szCs w:val="27"/>
      <w:lang w:val="en-US" w:eastAsia="zh-TW"/>
      <w14:ligatures w14:val="none"/>
    </w:rPr>
  </w:style>
  <w:style w:type="paragraph" w:customStyle="1" w:styleId="thongke">
    <w:name w:val="thongke"/>
    <w:basedOn w:val="Binhthng"/>
    <w:rsid w:val="00021E00"/>
    <w:pPr>
      <w:pBdr>
        <w:top w:val="single" w:sz="6" w:space="8" w:color="DDDDDD"/>
        <w:left w:val="single" w:sz="6" w:space="8" w:color="DDDDDD"/>
        <w:bottom w:val="single" w:sz="6" w:space="8" w:color="DDDDDD"/>
        <w:right w:val="single" w:sz="6" w:space="8" w:color="DDDDDD"/>
      </w:pBdr>
      <w:spacing w:before="100" w:beforeAutospacing="1" w:after="75" w:line="240" w:lineRule="auto"/>
    </w:pPr>
    <w:rPr>
      <w:rFonts w:eastAsia="Times New Roman"/>
      <w:kern w:val="0"/>
      <w:sz w:val="24"/>
      <w:szCs w:val="24"/>
      <w:lang w:val="en-US" w:eastAsia="zh-TW"/>
      <w14:ligatures w14:val="none"/>
    </w:rPr>
  </w:style>
  <w:style w:type="paragraph" w:customStyle="1" w:styleId="margin0">
    <w:name w:val="margin0"/>
    <w:basedOn w:val="Binhthng"/>
    <w:rsid w:val="00021E00"/>
    <w:pPr>
      <w:spacing w:after="0" w:line="240" w:lineRule="auto"/>
    </w:pPr>
    <w:rPr>
      <w:rFonts w:eastAsia="Times New Roman"/>
      <w:kern w:val="0"/>
      <w:sz w:val="24"/>
      <w:szCs w:val="24"/>
      <w:lang w:val="en-US" w:eastAsia="zh-TW"/>
      <w14:ligatures w14:val="none"/>
    </w:rPr>
  </w:style>
  <w:style w:type="paragraph" w:customStyle="1" w:styleId="righ-contents">
    <w:name w:val="righ-contents"/>
    <w:basedOn w:val="Binhthng"/>
    <w:rsid w:val="00021E00"/>
    <w:pPr>
      <w:spacing w:after="0" w:line="240" w:lineRule="auto"/>
      <w:ind w:left="75" w:right="75"/>
    </w:pPr>
    <w:rPr>
      <w:rFonts w:eastAsia="Times New Roman"/>
      <w:kern w:val="0"/>
      <w:sz w:val="24"/>
      <w:szCs w:val="24"/>
      <w:lang w:val="en-US" w:eastAsia="zh-TW"/>
      <w14:ligatures w14:val="none"/>
    </w:rPr>
  </w:style>
  <w:style w:type="paragraph" w:customStyle="1" w:styleId="right-left">
    <w:name w:val="right-lef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right-right">
    <w:name w:val="right-right"/>
    <w:basedOn w:val="Binhthng"/>
    <w:rsid w:val="00021E00"/>
    <w:pPr>
      <w:spacing w:before="100" w:beforeAutospacing="1" w:after="100" w:afterAutospacing="1" w:line="240" w:lineRule="auto"/>
      <w:ind w:left="150"/>
    </w:pPr>
    <w:rPr>
      <w:rFonts w:eastAsia="Times New Roman"/>
      <w:kern w:val="0"/>
      <w:sz w:val="24"/>
      <w:szCs w:val="24"/>
      <w:lang w:val="en-US" w:eastAsia="zh-TW"/>
      <w14:ligatures w14:val="none"/>
    </w:rPr>
  </w:style>
  <w:style w:type="paragraph" w:customStyle="1" w:styleId="title-center">
    <w:name w:val="title-center"/>
    <w:basedOn w:val="Binhthng"/>
    <w:rsid w:val="00021E00"/>
    <w:pPr>
      <w:spacing w:before="105" w:after="150" w:line="240" w:lineRule="auto"/>
    </w:pPr>
    <w:rPr>
      <w:rFonts w:eastAsia="Times New Roman"/>
      <w:kern w:val="0"/>
      <w:sz w:val="24"/>
      <w:szCs w:val="24"/>
      <w:lang w:val="en-US" w:eastAsia="zh-TW"/>
      <w14:ligatures w14:val="none"/>
    </w:rPr>
  </w:style>
  <w:style w:type="paragraph" w:customStyle="1" w:styleId="contents1001">
    <w:name w:val="contents1001"/>
    <w:basedOn w:val="Binhthng"/>
    <w:rsid w:val="00021E00"/>
    <w:pPr>
      <w:spacing w:after="0" w:line="240" w:lineRule="auto"/>
    </w:pPr>
    <w:rPr>
      <w:rFonts w:eastAsia="Times New Roman"/>
      <w:kern w:val="0"/>
      <w:sz w:val="24"/>
      <w:szCs w:val="24"/>
      <w:lang w:val="en-US" w:eastAsia="zh-TW"/>
      <w14:ligatures w14:val="none"/>
    </w:rPr>
  </w:style>
  <w:style w:type="paragraph" w:customStyle="1" w:styleId="footitem">
    <w:name w:val="footitem"/>
    <w:basedOn w:val="Binhthng"/>
    <w:rsid w:val="00021E00"/>
    <w:pPr>
      <w:pBdr>
        <w:left w:val="single" w:sz="6" w:space="15" w:color="CFCECB"/>
      </w:pBdr>
      <w:spacing w:before="100" w:beforeAutospacing="1" w:after="100" w:afterAutospacing="1" w:line="240" w:lineRule="auto"/>
      <w:ind w:right="75"/>
    </w:pPr>
    <w:rPr>
      <w:rFonts w:eastAsia="Times New Roman"/>
      <w:kern w:val="0"/>
      <w:sz w:val="24"/>
      <w:szCs w:val="24"/>
      <w:lang w:val="en-US" w:eastAsia="zh-TW"/>
      <w14:ligatures w14:val="none"/>
    </w:rPr>
  </w:style>
  <w:style w:type="paragraph" w:customStyle="1" w:styleId="logofoot">
    <w:name w:val="logofo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nform">
    <w:name w:val="inform"/>
    <w:basedOn w:val="Binhthng"/>
    <w:rsid w:val="00021E00"/>
    <w:pPr>
      <w:spacing w:before="100" w:beforeAutospacing="1" w:after="100" w:afterAutospacing="1" w:line="240" w:lineRule="auto"/>
      <w:ind w:right="150"/>
    </w:pPr>
    <w:rPr>
      <w:rFonts w:eastAsia="Times New Roman"/>
      <w:kern w:val="0"/>
      <w:sz w:val="24"/>
      <w:szCs w:val="24"/>
      <w:lang w:val="en-US" w:eastAsia="zh-TW"/>
      <w14:ligatures w14:val="none"/>
    </w:rPr>
  </w:style>
  <w:style w:type="paragraph" w:customStyle="1" w:styleId="copyright">
    <w:name w:val="copyright"/>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ttts">
    <w:name w:val="ttts"/>
    <w:basedOn w:val="Binhthng"/>
    <w:rsid w:val="00021E00"/>
    <w:pPr>
      <w:spacing w:before="100" w:beforeAutospacing="1" w:after="300" w:line="240" w:lineRule="auto"/>
    </w:pPr>
    <w:rPr>
      <w:rFonts w:eastAsia="Times New Roman"/>
      <w:kern w:val="0"/>
      <w:sz w:val="24"/>
      <w:szCs w:val="24"/>
      <w:lang w:val="en-US" w:eastAsia="zh-TW"/>
      <w14:ligatures w14:val="none"/>
    </w:rPr>
  </w:style>
  <w:style w:type="paragraph" w:customStyle="1" w:styleId="ttts-left">
    <w:name w:val="ttts-left"/>
    <w:basedOn w:val="Binhthng"/>
    <w:rsid w:val="00021E00"/>
    <w:pPr>
      <w:pBdr>
        <w:top w:val="single" w:sz="6" w:space="3" w:color="D7D7D7"/>
        <w:left w:val="single" w:sz="6" w:space="3" w:color="D7D7D7"/>
        <w:bottom w:val="single" w:sz="6" w:space="3" w:color="D7D7D7"/>
        <w:right w:val="single" w:sz="6" w:space="3" w:color="D7D7D7"/>
      </w:pBdr>
      <w:spacing w:before="100" w:beforeAutospacing="1" w:after="100" w:afterAutospacing="1" w:line="240" w:lineRule="auto"/>
      <w:ind w:right="150"/>
    </w:pPr>
    <w:rPr>
      <w:rFonts w:eastAsia="Times New Roman"/>
      <w:kern w:val="0"/>
      <w:sz w:val="24"/>
      <w:szCs w:val="24"/>
      <w:lang w:val="en-US" w:eastAsia="zh-TW"/>
      <w14:ligatures w14:val="none"/>
    </w:rPr>
  </w:style>
  <w:style w:type="paragraph" w:customStyle="1" w:styleId="ttts-right">
    <w:name w:val="ttts-righ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ews-ul">
    <w:name w:val="news-ul"/>
    <w:basedOn w:val="Binhthng"/>
    <w:rsid w:val="00021E00"/>
    <w:pPr>
      <w:spacing w:after="0" w:line="240" w:lineRule="auto"/>
    </w:pPr>
    <w:rPr>
      <w:rFonts w:eastAsia="Times New Roman"/>
      <w:kern w:val="0"/>
      <w:sz w:val="24"/>
      <w:szCs w:val="24"/>
      <w:lang w:val="en-US" w:eastAsia="zh-TW"/>
      <w14:ligatures w14:val="none"/>
    </w:rPr>
  </w:style>
  <w:style w:type="paragraph" w:customStyle="1" w:styleId="khoa-phong">
    <w:name w:val="khoa-phong"/>
    <w:basedOn w:val="Binhthng"/>
    <w:rsid w:val="00021E00"/>
    <w:pPr>
      <w:pBdr>
        <w:top w:val="single" w:sz="6" w:space="4" w:color="D5D3D3"/>
        <w:left w:val="single" w:sz="6" w:space="8" w:color="D5D3D3"/>
        <w:bottom w:val="single" w:sz="6" w:space="4" w:color="D5D3D3"/>
        <w:right w:val="single" w:sz="6" w:space="8" w:color="D5D3D3"/>
      </w:pBdr>
      <w:shd w:val="clear" w:color="auto" w:fill="F7F8F8"/>
      <w:spacing w:before="100" w:beforeAutospacing="1" w:after="75" w:line="240" w:lineRule="auto"/>
    </w:pPr>
    <w:rPr>
      <w:rFonts w:eastAsia="Times New Roman"/>
      <w:kern w:val="0"/>
      <w:sz w:val="24"/>
      <w:szCs w:val="24"/>
      <w:lang w:val="en-US" w:eastAsia="zh-TW"/>
      <w14:ligatures w14:val="none"/>
    </w:rPr>
  </w:style>
  <w:style w:type="paragraph" w:customStyle="1" w:styleId="title-right">
    <w:name w:val="title-right"/>
    <w:basedOn w:val="Binhthng"/>
    <w:rsid w:val="00021E00"/>
    <w:pPr>
      <w:spacing w:after="150" w:line="240" w:lineRule="auto"/>
      <w:jc w:val="center"/>
    </w:pPr>
    <w:rPr>
      <w:rFonts w:eastAsia="Times New Roman"/>
      <w:caps/>
      <w:color w:val="046CB5"/>
      <w:kern w:val="0"/>
      <w:sz w:val="21"/>
      <w:szCs w:val="21"/>
      <w:lang w:val="en-US" w:eastAsia="zh-TW"/>
      <w14:ligatures w14:val="none"/>
    </w:rPr>
  </w:style>
  <w:style w:type="paragraph" w:customStyle="1" w:styleId="right-ul">
    <w:name w:val="right-ul"/>
    <w:basedOn w:val="Binhthng"/>
    <w:rsid w:val="00021E00"/>
    <w:pPr>
      <w:spacing w:after="0" w:line="240" w:lineRule="auto"/>
    </w:pPr>
    <w:rPr>
      <w:rFonts w:eastAsia="Times New Roman"/>
      <w:kern w:val="0"/>
      <w:sz w:val="24"/>
      <w:szCs w:val="24"/>
      <w:lang w:val="en-US" w:eastAsia="zh-TW"/>
      <w14:ligatures w14:val="none"/>
    </w:rPr>
  </w:style>
  <w:style w:type="paragraph" w:customStyle="1" w:styleId="head-title">
    <w:name w:val="head-title"/>
    <w:basedOn w:val="Binhthng"/>
    <w:rsid w:val="00021E00"/>
    <w:pPr>
      <w:spacing w:before="100" w:beforeAutospacing="1" w:after="100" w:afterAutospacing="1" w:line="240" w:lineRule="auto"/>
    </w:pPr>
    <w:rPr>
      <w:rFonts w:eastAsia="Times New Roman"/>
      <w:caps/>
      <w:color w:val="0065C4"/>
      <w:kern w:val="0"/>
      <w:sz w:val="20"/>
      <w:szCs w:val="20"/>
      <w:lang w:val="en-US" w:eastAsia="zh-TW"/>
      <w14:ligatures w14:val="none"/>
    </w:rPr>
  </w:style>
  <w:style w:type="paragraph" w:customStyle="1" w:styleId="backlink">
    <w:name w:val="backlink"/>
    <w:basedOn w:val="Binhthng"/>
    <w:rsid w:val="00021E00"/>
    <w:pPr>
      <w:spacing w:before="100" w:beforeAutospacing="1" w:after="100" w:afterAutospacing="1" w:line="240" w:lineRule="auto"/>
      <w:ind w:left="75"/>
    </w:pPr>
    <w:rPr>
      <w:rFonts w:eastAsia="Times New Roman"/>
      <w:b/>
      <w:bCs/>
      <w:color w:val="808080"/>
      <w:kern w:val="0"/>
      <w:sz w:val="24"/>
      <w:szCs w:val="24"/>
      <w:lang w:val="en-US" w:eastAsia="zh-TW"/>
      <w14:ligatures w14:val="none"/>
    </w:rPr>
  </w:style>
  <w:style w:type="paragraph" w:customStyle="1" w:styleId="selectlink">
    <w:name w:val="selectlink"/>
    <w:basedOn w:val="Binhthng"/>
    <w:rsid w:val="00021E00"/>
    <w:pPr>
      <w:spacing w:before="100" w:beforeAutospacing="1" w:after="100" w:afterAutospacing="1" w:line="240" w:lineRule="auto"/>
      <w:ind w:left="75"/>
    </w:pPr>
    <w:rPr>
      <w:rFonts w:eastAsia="Times New Roman"/>
      <w:b/>
      <w:bCs/>
      <w:color w:val="0065C4"/>
      <w:kern w:val="0"/>
      <w:sz w:val="24"/>
      <w:szCs w:val="24"/>
      <w:lang w:val="en-US" w:eastAsia="zh-TW"/>
      <w14:ligatures w14:val="none"/>
    </w:rPr>
  </w:style>
  <w:style w:type="paragraph" w:customStyle="1" w:styleId="tb5">
    <w:name w:val="tb5"/>
    <w:basedOn w:val="Binhthng"/>
    <w:rsid w:val="00021E00"/>
    <w:pPr>
      <w:spacing w:before="75" w:after="75" w:line="240" w:lineRule="auto"/>
    </w:pPr>
    <w:rPr>
      <w:rFonts w:eastAsia="Times New Roman"/>
      <w:kern w:val="0"/>
      <w:sz w:val="24"/>
      <w:szCs w:val="24"/>
      <w:lang w:val="en-US" w:eastAsia="zh-TW"/>
      <w14:ligatures w14:val="none"/>
    </w:rPr>
  </w:style>
  <w:style w:type="paragraph" w:customStyle="1" w:styleId="newstitle">
    <w:name w:val="newstitle"/>
    <w:basedOn w:val="Binhthng"/>
    <w:rsid w:val="00021E00"/>
    <w:pPr>
      <w:spacing w:before="100" w:beforeAutospacing="1" w:after="100" w:afterAutospacing="1" w:line="240" w:lineRule="auto"/>
    </w:pPr>
    <w:rPr>
      <w:rFonts w:eastAsia="Times New Roman"/>
      <w:b/>
      <w:bCs/>
      <w:color w:val="242424"/>
      <w:kern w:val="0"/>
      <w:sz w:val="24"/>
      <w:szCs w:val="24"/>
      <w:lang w:val="en-US" w:eastAsia="zh-TW"/>
      <w14:ligatures w14:val="none"/>
    </w:rPr>
  </w:style>
  <w:style w:type="paragraph" w:customStyle="1" w:styleId="detailtitle">
    <w:name w:val="detailtitle"/>
    <w:basedOn w:val="Binhthng"/>
    <w:rsid w:val="00021E00"/>
    <w:pPr>
      <w:spacing w:before="100" w:beforeAutospacing="1" w:after="100" w:afterAutospacing="1" w:line="240" w:lineRule="auto"/>
    </w:pPr>
    <w:rPr>
      <w:rFonts w:eastAsia="Times New Roman"/>
      <w:color w:val="0065C4"/>
      <w:kern w:val="0"/>
      <w:sz w:val="21"/>
      <w:szCs w:val="21"/>
      <w:lang w:val="en-US" w:eastAsia="zh-TW"/>
      <w14:ligatures w14:val="none"/>
    </w:rPr>
  </w:style>
  <w:style w:type="paragraph" w:customStyle="1" w:styleId="samenews">
    <w:name w:val="samenews"/>
    <w:basedOn w:val="Binhthng"/>
    <w:rsid w:val="00021E00"/>
    <w:pPr>
      <w:pBdr>
        <w:bottom w:val="single" w:sz="6" w:space="8" w:color="B8B8B8"/>
      </w:pBdr>
      <w:spacing w:before="150" w:after="100" w:afterAutospacing="1" w:line="240" w:lineRule="auto"/>
    </w:pPr>
    <w:rPr>
      <w:rFonts w:eastAsia="Times New Roman"/>
      <w:color w:val="C9252E"/>
      <w:kern w:val="0"/>
      <w:sz w:val="21"/>
      <w:szCs w:val="21"/>
      <w:lang w:val="en-US" w:eastAsia="zh-TW"/>
      <w14:ligatures w14:val="none"/>
    </w:rPr>
  </w:style>
  <w:style w:type="paragraph" w:customStyle="1" w:styleId="ulall">
    <w:name w:val="ulall"/>
    <w:basedOn w:val="Binhthng"/>
    <w:rsid w:val="00021E00"/>
    <w:pPr>
      <w:spacing w:after="0" w:line="240" w:lineRule="auto"/>
    </w:pPr>
    <w:rPr>
      <w:rFonts w:eastAsia="Times New Roman"/>
      <w:kern w:val="0"/>
      <w:sz w:val="24"/>
      <w:szCs w:val="24"/>
      <w:lang w:val="en-US" w:eastAsia="zh-TW"/>
      <w14:ligatures w14:val="none"/>
    </w:rPr>
  </w:style>
  <w:style w:type="paragraph" w:customStyle="1" w:styleId="txtsend">
    <w:name w:val="txtsend"/>
    <w:basedOn w:val="Binhthng"/>
    <w:rsid w:val="00021E00"/>
    <w:pPr>
      <w:pBdr>
        <w:top w:val="single" w:sz="6" w:space="0" w:color="CCCCCC"/>
        <w:left w:val="single" w:sz="6" w:space="4" w:color="CCCCCC"/>
        <w:bottom w:val="single" w:sz="6" w:space="0" w:color="CCCCCC"/>
        <w:right w:val="single" w:sz="6" w:space="0" w:color="CCCCCC"/>
      </w:pBdr>
      <w:shd w:val="clear" w:color="auto" w:fill="FFFFFF"/>
      <w:spacing w:before="100" w:beforeAutospacing="1" w:after="100" w:afterAutospacing="1" w:line="240" w:lineRule="auto"/>
    </w:pPr>
    <w:rPr>
      <w:rFonts w:eastAsia="Times New Roman"/>
      <w:color w:val="000000"/>
      <w:kern w:val="0"/>
      <w:sz w:val="24"/>
      <w:szCs w:val="24"/>
      <w:lang w:val="en-US" w:eastAsia="zh-TW"/>
      <w14:ligatures w14:val="none"/>
    </w:rPr>
  </w:style>
  <w:style w:type="paragraph" w:customStyle="1" w:styleId="btn">
    <w:name w:val="btn"/>
    <w:basedOn w:val="Binhthng"/>
    <w:rsid w:val="00021E00"/>
    <w:pPr>
      <w:shd w:val="clear" w:color="auto" w:fill="C9252E"/>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newsbg">
    <w:name w:val="newsbg"/>
    <w:basedOn w:val="Binhthng"/>
    <w:rsid w:val="00021E00"/>
    <w:pPr>
      <w:spacing w:before="100" w:beforeAutospacing="1" w:after="100" w:afterAutospacing="1" w:line="555" w:lineRule="atLeast"/>
    </w:pPr>
    <w:rPr>
      <w:rFonts w:eastAsia="Times New Roman"/>
      <w:b/>
      <w:bCs/>
      <w:color w:val="C9252E"/>
      <w:kern w:val="0"/>
      <w:sz w:val="36"/>
      <w:szCs w:val="36"/>
      <w:lang w:val="en-US" w:eastAsia="zh-TW"/>
      <w14:ligatures w14:val="none"/>
    </w:rPr>
  </w:style>
  <w:style w:type="paragraph" w:customStyle="1" w:styleId="news">
    <w:name w:val="news"/>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gaythang1">
    <w:name w:val="Ngày tháng1"/>
    <w:basedOn w:val="Binhthng"/>
    <w:rsid w:val="00021E00"/>
    <w:pPr>
      <w:spacing w:before="100" w:beforeAutospacing="1" w:after="100" w:afterAutospacing="1" w:line="240" w:lineRule="auto"/>
    </w:pPr>
    <w:rPr>
      <w:rFonts w:eastAsia="Times New Roman"/>
      <w:kern w:val="0"/>
      <w:sz w:val="17"/>
      <w:szCs w:val="17"/>
      <w:lang w:val="en-US" w:eastAsia="zh-TW"/>
      <w14:ligatures w14:val="none"/>
    </w:rPr>
  </w:style>
  <w:style w:type="paragraph" w:customStyle="1" w:styleId="news-icon">
    <w:name w:val="news-icon"/>
    <w:basedOn w:val="Binhthng"/>
    <w:rsid w:val="00021E00"/>
    <w:pPr>
      <w:spacing w:before="100" w:beforeAutospacing="1" w:after="100" w:afterAutospacing="1" w:line="240" w:lineRule="auto"/>
    </w:pPr>
    <w:rPr>
      <w:rFonts w:eastAsia="Times New Roman"/>
      <w:kern w:val="0"/>
      <w:position w:val="-5"/>
      <w:sz w:val="24"/>
      <w:szCs w:val="24"/>
      <w:lang w:val="en-US" w:eastAsia="zh-TW"/>
      <w14:ligatures w14:val="none"/>
    </w:rPr>
  </w:style>
  <w:style w:type="paragraph" w:customStyle="1" w:styleId="viewdetail">
    <w:name w:val="viewdetail"/>
    <w:basedOn w:val="Binhthng"/>
    <w:rsid w:val="00021E00"/>
    <w:pPr>
      <w:spacing w:before="100" w:beforeAutospacing="1" w:after="100" w:afterAutospacing="1" w:line="240" w:lineRule="auto"/>
      <w:jc w:val="right"/>
    </w:pPr>
    <w:rPr>
      <w:rFonts w:eastAsia="Times New Roman"/>
      <w:kern w:val="0"/>
      <w:sz w:val="24"/>
      <w:szCs w:val="24"/>
      <w:lang w:val="en-US" w:eastAsia="zh-TW"/>
      <w14:ligatures w14:val="none"/>
    </w:rPr>
  </w:style>
  <w:style w:type="paragraph" w:customStyle="1" w:styleId="img-item">
    <w:name w:val="img-item"/>
    <w:basedOn w:val="Binhthng"/>
    <w:rsid w:val="00021E00"/>
    <w:pPr>
      <w:pBdr>
        <w:top w:val="single" w:sz="6" w:space="2" w:color="C3C3C3"/>
        <w:left w:val="single" w:sz="6" w:space="2" w:color="C3C3C3"/>
        <w:bottom w:val="single" w:sz="6" w:space="2" w:color="C3C3C3"/>
        <w:right w:val="single" w:sz="6" w:space="2" w:color="C3C3C3"/>
      </w:pBdr>
      <w:spacing w:before="100" w:beforeAutospacing="1" w:after="150" w:line="240" w:lineRule="auto"/>
      <w:ind w:right="150"/>
    </w:pPr>
    <w:rPr>
      <w:rFonts w:eastAsia="Times New Roman"/>
      <w:kern w:val="0"/>
      <w:sz w:val="24"/>
      <w:szCs w:val="24"/>
      <w:lang w:val="en-US" w:eastAsia="zh-TW"/>
      <w14:ligatures w14:val="none"/>
    </w:rPr>
  </w:style>
  <w:style w:type="paragraph" w:customStyle="1" w:styleId="contents-item">
    <w:name w:val="contents-item"/>
    <w:basedOn w:val="Binhthng"/>
    <w:rsid w:val="00021E00"/>
    <w:pPr>
      <w:spacing w:before="100" w:beforeAutospacing="1" w:after="100" w:afterAutospacing="1" w:line="240" w:lineRule="auto"/>
      <w:jc w:val="both"/>
    </w:pPr>
    <w:rPr>
      <w:rFonts w:eastAsia="Times New Roman"/>
      <w:kern w:val="0"/>
      <w:sz w:val="24"/>
      <w:szCs w:val="24"/>
      <w:lang w:val="en-US" w:eastAsia="zh-TW"/>
      <w14:ligatures w14:val="none"/>
    </w:rPr>
  </w:style>
  <w:style w:type="paragraph" w:customStyle="1" w:styleId="txtsearch">
    <w:name w:val="txtsearch"/>
    <w:basedOn w:val="Binhthng"/>
    <w:rsid w:val="00021E00"/>
    <w:pPr>
      <w:pBdr>
        <w:top w:val="single" w:sz="6" w:space="2" w:color="E7E7E7"/>
        <w:left w:val="single" w:sz="6" w:space="4" w:color="E7E7E7"/>
        <w:bottom w:val="single" w:sz="6" w:space="2" w:color="E7E7E7"/>
        <w:right w:val="single" w:sz="6" w:space="19" w:color="E7E7E7"/>
      </w:pBdr>
      <w:shd w:val="clear" w:color="auto" w:fill="FFFFFF"/>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btnsearch">
    <w:name w:val="btnsearch"/>
    <w:basedOn w:val="Binhthng"/>
    <w:rsid w:val="00021E00"/>
    <w:pPr>
      <w:spacing w:before="100" w:beforeAutospacing="1" w:after="100" w:afterAutospacing="1" w:line="240" w:lineRule="auto"/>
      <w:ind w:hanging="18913"/>
    </w:pPr>
    <w:rPr>
      <w:rFonts w:eastAsia="Times New Roman"/>
      <w:kern w:val="0"/>
      <w:sz w:val="24"/>
      <w:szCs w:val="24"/>
      <w:lang w:val="en-US" w:eastAsia="zh-TW"/>
      <w14:ligatures w14:val="none"/>
    </w:rPr>
  </w:style>
  <w:style w:type="paragraph" w:customStyle="1" w:styleId="notice">
    <w:name w:val="notice"/>
    <w:basedOn w:val="Binhthng"/>
    <w:rsid w:val="00021E00"/>
    <w:pPr>
      <w:pBdr>
        <w:bottom w:val="single" w:sz="6" w:space="5" w:color="046CB5"/>
      </w:pBdr>
      <w:spacing w:before="150" w:after="0" w:line="240" w:lineRule="auto"/>
    </w:pPr>
    <w:rPr>
      <w:rFonts w:eastAsia="Times New Roman"/>
      <w:kern w:val="0"/>
      <w:sz w:val="20"/>
      <w:szCs w:val="20"/>
      <w:lang w:val="en-US" w:eastAsia="zh-TW"/>
      <w14:ligatures w14:val="none"/>
    </w:rPr>
  </w:style>
  <w:style w:type="paragraph" w:customStyle="1" w:styleId="spannotice">
    <w:name w:val="spannotice"/>
    <w:basedOn w:val="Binhthng"/>
    <w:rsid w:val="00021E00"/>
    <w:pPr>
      <w:pBdr>
        <w:top w:val="single" w:sz="6" w:space="5" w:color="DFDFDF"/>
        <w:left w:val="single" w:sz="6" w:space="6" w:color="DFDFDF"/>
        <w:bottom w:val="single" w:sz="6" w:space="5" w:color="DFDFDF"/>
        <w:right w:val="single" w:sz="6" w:space="6" w:color="DFDFDF"/>
      </w:pBdr>
      <w:shd w:val="clear" w:color="auto" w:fill="DFDFDF"/>
      <w:spacing w:before="100" w:beforeAutospacing="1" w:after="100" w:afterAutospacing="1" w:line="240" w:lineRule="auto"/>
    </w:pPr>
    <w:rPr>
      <w:rFonts w:eastAsia="Times New Roman"/>
      <w:b/>
      <w:bCs/>
      <w:color w:val="046CB5"/>
      <w:kern w:val="0"/>
      <w:sz w:val="24"/>
      <w:szCs w:val="24"/>
      <w:lang w:val="en-US" w:eastAsia="zh-TW"/>
      <w14:ligatures w14:val="none"/>
    </w:rPr>
  </w:style>
  <w:style w:type="paragraph" w:customStyle="1" w:styleId="spandoc">
    <w:name w:val="spandoc"/>
    <w:basedOn w:val="Binhthng"/>
    <w:rsid w:val="00021E00"/>
    <w:pPr>
      <w:pBdr>
        <w:top w:val="single" w:sz="6" w:space="5" w:color="DFDFDF"/>
        <w:left w:val="single" w:sz="6" w:space="5" w:color="DFDFDF"/>
        <w:bottom w:val="single" w:sz="6" w:space="5" w:color="DFDFDF"/>
        <w:right w:val="single" w:sz="6" w:space="5" w:color="DFDFDF"/>
      </w:pBdr>
      <w:shd w:val="clear" w:color="auto" w:fill="DFDFDF"/>
      <w:spacing w:before="100" w:beforeAutospacing="1" w:after="100" w:afterAutospacing="1" w:line="240" w:lineRule="auto"/>
      <w:ind w:left="1365"/>
    </w:pPr>
    <w:rPr>
      <w:rFonts w:eastAsia="Times New Roman"/>
      <w:b/>
      <w:bCs/>
      <w:color w:val="046CB5"/>
      <w:kern w:val="0"/>
      <w:sz w:val="24"/>
      <w:szCs w:val="24"/>
      <w:lang w:val="en-US" w:eastAsia="zh-TW"/>
      <w14:ligatures w14:val="none"/>
    </w:rPr>
  </w:style>
  <w:style w:type="paragraph" w:customStyle="1" w:styleId="activespan">
    <w:name w:val="activespan"/>
    <w:basedOn w:val="Binhthng"/>
    <w:rsid w:val="00021E00"/>
    <w:pPr>
      <w:pBdr>
        <w:top w:val="single" w:sz="6" w:space="0" w:color="046CB5"/>
        <w:left w:val="single" w:sz="6" w:space="0" w:color="046CB5"/>
        <w:bottom w:val="single" w:sz="6" w:space="0" w:color="046CB5"/>
        <w:right w:val="single" w:sz="6" w:space="0" w:color="046CB5"/>
      </w:pBdr>
      <w:shd w:val="clear" w:color="auto" w:fill="046CB5"/>
      <w:spacing w:before="100" w:beforeAutospacing="1" w:after="100" w:afterAutospacing="1" w:line="240" w:lineRule="auto"/>
      <w:ind w:left="15"/>
    </w:pPr>
    <w:rPr>
      <w:rFonts w:eastAsia="Times New Roman"/>
      <w:color w:val="FFFFFF"/>
      <w:kern w:val="0"/>
      <w:sz w:val="24"/>
      <w:szCs w:val="24"/>
      <w:lang w:val="en-US" w:eastAsia="zh-TW"/>
      <w14:ligatures w14:val="none"/>
    </w:rPr>
  </w:style>
  <w:style w:type="paragraph" w:customStyle="1" w:styleId="box-notice">
    <w:name w:val="box-notice"/>
    <w:basedOn w:val="Binhthng"/>
    <w:rsid w:val="00021E00"/>
    <w:pPr>
      <w:pBdr>
        <w:left w:val="single" w:sz="6" w:space="8" w:color="DFDFDF"/>
        <w:bottom w:val="single" w:sz="6" w:space="8" w:color="DFDFDF"/>
        <w:right w:val="single" w:sz="6" w:space="4" w:color="DFDFDF"/>
      </w:pBd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otline">
    <w:name w:val="hotline"/>
    <w:basedOn w:val="Binhthng"/>
    <w:rsid w:val="00021E00"/>
    <w:pPr>
      <w:shd w:val="clear" w:color="auto" w:fill="FFFFFF"/>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phone">
    <w:name w:val="phone"/>
    <w:basedOn w:val="Binhthng"/>
    <w:rsid w:val="00021E00"/>
    <w:pPr>
      <w:spacing w:before="100" w:beforeAutospacing="1" w:after="100" w:afterAutospacing="1" w:line="240" w:lineRule="auto"/>
    </w:pPr>
    <w:rPr>
      <w:rFonts w:eastAsia="Times New Roman"/>
      <w:b/>
      <w:bCs/>
      <w:color w:val="FF0000"/>
      <w:kern w:val="0"/>
      <w:sz w:val="21"/>
      <w:szCs w:val="21"/>
      <w:lang w:val="en-US" w:eastAsia="zh-TW"/>
      <w14:ligatures w14:val="none"/>
    </w:rPr>
  </w:style>
  <w:style w:type="paragraph" w:customStyle="1" w:styleId="news-df-left">
    <w:name w:val="news-df-left"/>
    <w:basedOn w:val="Binhthng"/>
    <w:rsid w:val="00021E00"/>
    <w:pPr>
      <w:spacing w:before="100" w:beforeAutospacing="1" w:after="100" w:afterAutospacing="1" w:line="240" w:lineRule="auto"/>
      <w:ind w:right="210"/>
    </w:pPr>
    <w:rPr>
      <w:rFonts w:eastAsia="Times New Roman"/>
      <w:kern w:val="0"/>
      <w:sz w:val="24"/>
      <w:szCs w:val="24"/>
      <w:lang w:val="en-US" w:eastAsia="zh-TW"/>
      <w14:ligatures w14:val="none"/>
    </w:rPr>
  </w:style>
  <w:style w:type="paragraph" w:customStyle="1" w:styleId="news-df-right">
    <w:name w:val="news-df-righ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lib">
    <w:name w:val="imglib"/>
    <w:basedOn w:val="Binhthng"/>
    <w:rsid w:val="00021E00"/>
    <w:pPr>
      <w:pBdr>
        <w:top w:val="single" w:sz="6" w:space="0" w:color="C1C1C1"/>
        <w:left w:val="single" w:sz="6" w:space="0" w:color="C1C1C1"/>
        <w:bottom w:val="single" w:sz="6" w:space="0" w:color="C1C1C1"/>
        <w:right w:val="single" w:sz="6" w:space="0" w:color="C1C1C1"/>
      </w:pBdr>
      <w:spacing w:before="150" w:after="165" w:line="240" w:lineRule="auto"/>
    </w:pPr>
    <w:rPr>
      <w:rFonts w:eastAsia="Times New Roman"/>
      <w:kern w:val="0"/>
      <w:sz w:val="24"/>
      <w:szCs w:val="24"/>
      <w:lang w:val="en-US" w:eastAsia="zh-TW"/>
      <w14:ligatures w14:val="none"/>
    </w:rPr>
  </w:style>
  <w:style w:type="paragraph" w:customStyle="1" w:styleId="imglib-header">
    <w:name w:val="imglib-header"/>
    <w:basedOn w:val="Binhthng"/>
    <w:rsid w:val="00021E00"/>
    <w:pPr>
      <w:spacing w:before="100" w:beforeAutospacing="1" w:after="100" w:afterAutospacing="1" w:line="435" w:lineRule="atLeast"/>
    </w:pPr>
    <w:rPr>
      <w:rFonts w:eastAsia="Times New Roman"/>
      <w:b/>
      <w:bCs/>
      <w:caps/>
      <w:color w:val="FFFFFF"/>
      <w:kern w:val="0"/>
      <w:sz w:val="20"/>
      <w:szCs w:val="20"/>
      <w:lang w:val="en-US" w:eastAsia="zh-TW"/>
      <w14:ligatures w14:val="none"/>
    </w:rPr>
  </w:style>
  <w:style w:type="paragraph" w:customStyle="1" w:styleId="google">
    <w:name w:val="google"/>
    <w:basedOn w:val="Binhthng"/>
    <w:rsid w:val="00021E00"/>
    <w:pPr>
      <w:spacing w:after="0" w:line="240" w:lineRule="auto"/>
      <w:ind w:left="120" w:right="120"/>
    </w:pPr>
    <w:rPr>
      <w:rFonts w:eastAsia="Times New Roman"/>
      <w:kern w:val="0"/>
      <w:sz w:val="24"/>
      <w:szCs w:val="24"/>
      <w:lang w:val="en-US" w:eastAsia="zh-TW"/>
      <w14:ligatures w14:val="none"/>
    </w:rPr>
  </w:style>
  <w:style w:type="paragraph" w:customStyle="1" w:styleId="imgright">
    <w:name w:val="imgrigh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oidap">
    <w:name w:val="hoidap"/>
    <w:basedOn w:val="Binhthng"/>
    <w:rsid w:val="00021E00"/>
    <w:pPr>
      <w:shd w:val="clear" w:color="auto" w:fill="4362A5"/>
      <w:spacing w:before="100" w:beforeAutospacing="1" w:after="75" w:line="240" w:lineRule="auto"/>
      <w:jc w:val="center"/>
    </w:pPr>
    <w:rPr>
      <w:rFonts w:eastAsia="Times New Roman"/>
      <w:kern w:val="0"/>
      <w:sz w:val="24"/>
      <w:szCs w:val="24"/>
      <w:lang w:val="en-US" w:eastAsia="zh-TW"/>
      <w14:ligatures w14:val="none"/>
    </w:rPr>
  </w:style>
  <w:style w:type="paragraph" w:customStyle="1" w:styleId="xinykien">
    <w:name w:val="xinykien"/>
    <w:basedOn w:val="Binhthng"/>
    <w:rsid w:val="00021E00"/>
    <w:pPr>
      <w:shd w:val="clear" w:color="auto" w:fill="4362A5"/>
      <w:spacing w:before="100" w:beforeAutospacing="1" w:after="150" w:line="240" w:lineRule="auto"/>
      <w:jc w:val="center"/>
    </w:pPr>
    <w:rPr>
      <w:rFonts w:eastAsia="Times New Roman"/>
      <w:kern w:val="0"/>
      <w:sz w:val="24"/>
      <w:szCs w:val="24"/>
      <w:lang w:val="en-US" w:eastAsia="zh-TW"/>
      <w14:ligatures w14:val="none"/>
    </w:rPr>
  </w:style>
  <w:style w:type="paragraph" w:customStyle="1" w:styleId="foot1">
    <w:name w:val="foot1"/>
    <w:basedOn w:val="Binhthng"/>
    <w:rsid w:val="00021E00"/>
    <w:pPr>
      <w:pBdr>
        <w:right w:val="dotted" w:sz="6" w:space="8" w:color="FFFFFF"/>
      </w:pBdr>
      <w:spacing w:before="100" w:beforeAutospacing="1" w:after="100" w:afterAutospacing="1" w:line="240" w:lineRule="auto"/>
    </w:pPr>
    <w:rPr>
      <w:rFonts w:eastAsia="Times New Roman"/>
      <w:kern w:val="0"/>
      <w:sz w:val="18"/>
      <w:szCs w:val="18"/>
      <w:lang w:val="en-US" w:eastAsia="zh-TW"/>
      <w14:ligatures w14:val="none"/>
    </w:rPr>
  </w:style>
  <w:style w:type="paragraph" w:customStyle="1" w:styleId="foot2">
    <w:name w:val="foot2"/>
    <w:basedOn w:val="Binhthng"/>
    <w:rsid w:val="00021E00"/>
    <w:pPr>
      <w:pBdr>
        <w:right w:val="dotted" w:sz="6" w:space="8" w:color="FFFFFF"/>
      </w:pBdr>
      <w:spacing w:after="0" w:line="240" w:lineRule="auto"/>
      <w:ind w:left="270" w:right="270"/>
    </w:pPr>
    <w:rPr>
      <w:rFonts w:eastAsia="Times New Roman"/>
      <w:kern w:val="0"/>
      <w:sz w:val="24"/>
      <w:szCs w:val="24"/>
      <w:lang w:val="en-US" w:eastAsia="zh-TW"/>
      <w14:ligatures w14:val="none"/>
    </w:rPr>
  </w:style>
  <w:style w:type="paragraph" w:customStyle="1" w:styleId="foot3">
    <w:name w:val="foot3"/>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menulast">
    <w:name w:val="menulast"/>
    <w:basedOn w:val="Binhthng"/>
    <w:rsid w:val="00021E00"/>
    <w:pPr>
      <w:spacing w:before="100" w:beforeAutospacing="1" w:after="100" w:afterAutospacing="1" w:line="240" w:lineRule="auto"/>
      <w:jc w:val="right"/>
    </w:pPr>
    <w:rPr>
      <w:rFonts w:eastAsia="Times New Roman"/>
      <w:kern w:val="0"/>
      <w:sz w:val="24"/>
      <w:szCs w:val="24"/>
      <w:lang w:val="en-US" w:eastAsia="zh-TW"/>
      <w14:ligatures w14:val="none"/>
    </w:rPr>
  </w:style>
  <w:style w:type="paragraph" w:customStyle="1" w:styleId="thuvien-imgitem">
    <w:name w:val="thuvien-imgitem"/>
    <w:basedOn w:val="Binhthng"/>
    <w:rsid w:val="00021E00"/>
    <w:pPr>
      <w:pBdr>
        <w:top w:val="single" w:sz="6" w:space="2" w:color="C3C3C3"/>
        <w:left w:val="single" w:sz="6" w:space="2" w:color="C3C3C3"/>
        <w:bottom w:val="single" w:sz="6" w:space="2" w:color="C3C3C3"/>
        <w:right w:val="single" w:sz="6" w:space="2" w:color="C3C3C3"/>
      </w:pBdr>
      <w:shd w:val="clear" w:color="auto" w:fill="FFFFFF"/>
      <w:spacing w:before="75" w:after="75" w:line="240" w:lineRule="auto"/>
      <w:ind w:left="180" w:right="180"/>
    </w:pPr>
    <w:rPr>
      <w:rFonts w:eastAsia="Times New Roman"/>
      <w:kern w:val="0"/>
      <w:sz w:val="24"/>
      <w:szCs w:val="24"/>
      <w:lang w:val="en-US" w:eastAsia="zh-TW"/>
      <w14:ligatures w14:val="none"/>
    </w:rPr>
  </w:style>
  <w:style w:type="paragraph" w:customStyle="1" w:styleId="noibat">
    <w:name w:val="noibat"/>
    <w:basedOn w:val="Binhthng"/>
    <w:rsid w:val="00021E00"/>
    <w:pPr>
      <w:pBdr>
        <w:left w:val="single" w:sz="6" w:space="8" w:color="C3C3C3"/>
        <w:bottom w:val="single" w:sz="6" w:space="8" w:color="C3C3C3"/>
        <w:right w:val="single" w:sz="6" w:space="8" w:color="C3C3C3"/>
      </w:pBdr>
      <w:spacing w:before="100" w:beforeAutospacing="1" w:after="75" w:line="240" w:lineRule="auto"/>
    </w:pPr>
    <w:rPr>
      <w:rFonts w:eastAsia="Times New Roman"/>
      <w:kern w:val="0"/>
      <w:sz w:val="24"/>
      <w:szCs w:val="24"/>
      <w:lang w:val="en-US" w:eastAsia="zh-TW"/>
      <w14:ligatures w14:val="none"/>
    </w:rPr>
  </w:style>
  <w:style w:type="paragraph" w:customStyle="1" w:styleId="regis-admission">
    <w:name w:val="regis-admission"/>
    <w:basedOn w:val="Binhthng"/>
    <w:rsid w:val="00021E00"/>
    <w:pPr>
      <w:pBdr>
        <w:top w:val="single" w:sz="6" w:space="0" w:color="C3C3C3"/>
        <w:left w:val="single" w:sz="6" w:space="0" w:color="C3C3C3"/>
        <w:bottom w:val="single" w:sz="6" w:space="8" w:color="C3C3C3"/>
        <w:right w:val="single" w:sz="6" w:space="0" w:color="C3C3C3"/>
      </w:pBdr>
      <w:spacing w:after="0" w:line="240" w:lineRule="auto"/>
    </w:pPr>
    <w:rPr>
      <w:rFonts w:eastAsia="Times New Roman"/>
      <w:kern w:val="0"/>
      <w:sz w:val="24"/>
      <w:szCs w:val="24"/>
      <w:lang w:val="en-US" w:eastAsia="zh-TW"/>
      <w14:ligatures w14:val="none"/>
    </w:rPr>
  </w:style>
  <w:style w:type="paragraph" w:customStyle="1" w:styleId="table-admission">
    <w:name w:val="table-admission"/>
    <w:basedOn w:val="Binhthng"/>
    <w:rsid w:val="00021E00"/>
    <w:pPr>
      <w:spacing w:after="0" w:line="240" w:lineRule="auto"/>
    </w:pPr>
    <w:rPr>
      <w:rFonts w:eastAsia="Times New Roman"/>
      <w:kern w:val="0"/>
      <w:sz w:val="24"/>
      <w:szCs w:val="24"/>
      <w:lang w:val="en-US" w:eastAsia="zh-TW"/>
      <w14:ligatures w14:val="none"/>
    </w:rPr>
  </w:style>
  <w:style w:type="paragraph" w:customStyle="1" w:styleId="inputselect">
    <w:name w:val="inputselec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admiss-btn">
    <w:name w:val="admiss-btn"/>
    <w:basedOn w:val="Binhthng"/>
    <w:rsid w:val="00021E00"/>
    <w:pPr>
      <w:shd w:val="clear" w:color="auto" w:fill="0082DD"/>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cancel-btn">
    <w:name w:val="cancel-btn"/>
    <w:basedOn w:val="Binhthng"/>
    <w:rsid w:val="00021E00"/>
    <w:pPr>
      <w:shd w:val="clear" w:color="auto" w:fill="E04006"/>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hotline-box">
    <w:name w:val="hotline-box"/>
    <w:basedOn w:val="Binhthng"/>
    <w:rsid w:val="00021E00"/>
    <w:pPr>
      <w:pBdr>
        <w:top w:val="single" w:sz="6" w:space="0" w:color="D5D3D3"/>
        <w:left w:val="single" w:sz="6" w:space="0" w:color="D5D3D3"/>
        <w:bottom w:val="single" w:sz="6" w:space="0" w:color="D5D3D3"/>
        <w:right w:val="single" w:sz="6" w:space="0" w:color="D5D3D3"/>
      </w:pBdr>
      <w:spacing w:before="100" w:beforeAutospacing="1" w:after="75" w:line="240" w:lineRule="auto"/>
    </w:pPr>
    <w:rPr>
      <w:rFonts w:eastAsia="Times New Roman"/>
      <w:kern w:val="0"/>
      <w:sz w:val="24"/>
      <w:szCs w:val="24"/>
      <w:lang w:val="en-US" w:eastAsia="zh-TW"/>
      <w14:ligatures w14:val="none"/>
    </w:rPr>
  </w:style>
  <w:style w:type="paragraph" w:customStyle="1" w:styleId="hoidongkhoahoc">
    <w:name w:val="hoidongkhoahoc"/>
    <w:basedOn w:val="Binhthng"/>
    <w:rsid w:val="00021E00"/>
    <w:pPr>
      <w:spacing w:before="100" w:beforeAutospacing="1" w:after="75" w:line="420" w:lineRule="atLeast"/>
      <w:jc w:val="center"/>
    </w:pPr>
    <w:rPr>
      <w:rFonts w:eastAsia="Times New Roman"/>
      <w:kern w:val="0"/>
      <w:sz w:val="24"/>
      <w:szCs w:val="24"/>
      <w:lang w:val="en-US" w:eastAsia="zh-TW"/>
      <w14:ligatures w14:val="none"/>
    </w:rPr>
  </w:style>
  <w:style w:type="paragraph" w:customStyle="1" w:styleId="faq-text">
    <w:name w:val="faq-text"/>
    <w:basedOn w:val="Binhthng"/>
    <w:rsid w:val="00021E00"/>
    <w:pPr>
      <w:spacing w:after="0" w:line="240" w:lineRule="auto"/>
    </w:pPr>
    <w:rPr>
      <w:rFonts w:eastAsia="Times New Roman"/>
      <w:i/>
      <w:iCs/>
      <w:color w:val="000000"/>
      <w:kern w:val="0"/>
      <w:sz w:val="24"/>
      <w:szCs w:val="24"/>
      <w:lang w:val="en-US" w:eastAsia="zh-TW"/>
      <w14:ligatures w14:val="none"/>
    </w:rPr>
  </w:style>
  <w:style w:type="paragraph" w:customStyle="1" w:styleId="btn-sentfaq">
    <w:name w:val="btn-sentfaq"/>
    <w:basedOn w:val="Binhthng"/>
    <w:rsid w:val="00021E00"/>
    <w:pPr>
      <w:pBdr>
        <w:top w:val="single" w:sz="6" w:space="4" w:color="054069"/>
        <w:left w:val="single" w:sz="6" w:space="8" w:color="054069"/>
        <w:bottom w:val="single" w:sz="6" w:space="4" w:color="054069"/>
        <w:right w:val="single" w:sz="6" w:space="8" w:color="054069"/>
      </w:pBdr>
      <w:shd w:val="clear" w:color="auto" w:fill="1190EA"/>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btn-searchfaq">
    <w:name w:val="btn-searchfaq"/>
    <w:basedOn w:val="Binhthng"/>
    <w:rsid w:val="00021E00"/>
    <w:pPr>
      <w:pBdr>
        <w:top w:val="single" w:sz="6" w:space="2" w:color="054069"/>
        <w:left w:val="single" w:sz="6" w:space="6" w:color="054069"/>
        <w:bottom w:val="single" w:sz="6" w:space="2" w:color="054069"/>
        <w:right w:val="single" w:sz="6" w:space="6" w:color="054069"/>
      </w:pBdr>
      <w:shd w:val="clear" w:color="auto" w:fill="1190EA"/>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view-ques">
    <w:name w:val="view-ques"/>
    <w:basedOn w:val="Binhthng"/>
    <w:rsid w:val="00021E00"/>
    <w:pPr>
      <w:spacing w:before="210" w:after="100" w:afterAutospacing="1" w:line="240" w:lineRule="auto"/>
    </w:pPr>
    <w:rPr>
      <w:rFonts w:eastAsia="Times New Roman"/>
      <w:b/>
      <w:bCs/>
      <w:kern w:val="0"/>
      <w:sz w:val="24"/>
      <w:szCs w:val="24"/>
      <w:lang w:val="en-US" w:eastAsia="zh-TW"/>
      <w14:ligatures w14:val="none"/>
    </w:rPr>
  </w:style>
  <w:style w:type="paragraph" w:customStyle="1" w:styleId="sender">
    <w:name w:val="sender"/>
    <w:basedOn w:val="Binhthng"/>
    <w:rsid w:val="00021E00"/>
    <w:pPr>
      <w:spacing w:before="100" w:beforeAutospacing="1" w:after="100" w:afterAutospacing="1" w:line="240" w:lineRule="auto"/>
    </w:pPr>
    <w:rPr>
      <w:rFonts w:eastAsia="Times New Roman"/>
      <w:color w:val="0065C4"/>
      <w:kern w:val="0"/>
      <w:sz w:val="24"/>
      <w:szCs w:val="24"/>
      <w:lang w:val="en-US" w:eastAsia="zh-TW"/>
      <w14:ligatures w14:val="none"/>
    </w:rPr>
  </w:style>
  <w:style w:type="paragraph" w:customStyle="1" w:styleId="fancybox-bg">
    <w:name w:val="fancybox-bg"/>
    <w:basedOn w:val="Binhthng"/>
    <w:rsid w:val="00021E00"/>
    <w:pPr>
      <w:spacing w:after="0" w:line="240" w:lineRule="auto"/>
    </w:pPr>
    <w:rPr>
      <w:rFonts w:eastAsia="Times New Roman"/>
      <w:kern w:val="0"/>
      <w:sz w:val="24"/>
      <w:szCs w:val="24"/>
      <w:lang w:val="en-US" w:eastAsia="zh-TW"/>
      <w14:ligatures w14:val="none"/>
    </w:rPr>
  </w:style>
  <w:style w:type="paragraph" w:customStyle="1" w:styleId="fancybox-title-inside">
    <w:name w:val="fancybox-title-inside"/>
    <w:basedOn w:val="Binhthng"/>
    <w:rsid w:val="00021E00"/>
    <w:pPr>
      <w:shd w:val="clear" w:color="auto" w:fill="FFFFFF"/>
      <w:spacing w:before="100" w:beforeAutospacing="1" w:after="100" w:afterAutospacing="1" w:line="240" w:lineRule="auto"/>
      <w:jc w:val="center"/>
    </w:pPr>
    <w:rPr>
      <w:rFonts w:eastAsia="Times New Roman"/>
      <w:color w:val="333333"/>
      <w:kern w:val="0"/>
      <w:sz w:val="24"/>
      <w:szCs w:val="24"/>
      <w:lang w:val="en-US" w:eastAsia="zh-TW"/>
      <w14:ligatures w14:val="none"/>
    </w:rPr>
  </w:style>
  <w:style w:type="paragraph" w:customStyle="1" w:styleId="fancybox-title-outside">
    <w:name w:val="fancybox-title-outside"/>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fancybox-title-over">
    <w:name w:val="fancybox-title-over"/>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fancybox-title-float">
    <w:name w:val="fancybox-title-floa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ead">
    <w:name w:val="head"/>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tlebg">
    <w:name w:val="titlebg"/>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border-bottom">
    <w:name w:val="border-bottom"/>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ews-item">
    <w:name w:val="news-item"/>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tlehot">
    <w:name w:val="titleh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hot">
    <w:name w:val="imgh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deshot">
    <w:name w:val="desh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item">
    <w:name w:val="imgitem"/>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item-header">
    <w:name w:val="imgitem-heade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href">
    <w:name w:val="imghref"/>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elect">
    <w:name w:val="selec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lider">
    <w:name w:val="slide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u1">
    <w:name w:val="Tiêu đề1"/>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electmenu">
    <w:name w:val="selectmenu"/>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selectmenu-first">
    <w:name w:val="selectmenu-firs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oborder">
    <w:name w:val="noborde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lectimg">
    <w:name w:val="slectimg"/>
    <w:basedOn w:val="Binhthng"/>
    <w:rsid w:val="00021E00"/>
    <w:pPr>
      <w:spacing w:before="100" w:beforeAutospacing="1" w:after="100" w:afterAutospacing="1" w:line="240" w:lineRule="auto"/>
    </w:pPr>
    <w:rPr>
      <w:rFonts w:eastAsia="Times New Roman"/>
      <w:color w:val="FFFF00"/>
      <w:kern w:val="0"/>
      <w:sz w:val="24"/>
      <w:szCs w:val="24"/>
      <w:lang w:val="en-US" w:eastAsia="zh-TW"/>
      <w14:ligatures w14:val="none"/>
    </w:rPr>
  </w:style>
  <w:style w:type="paragraph" w:customStyle="1" w:styleId="select1">
    <w:name w:val="select1"/>
    <w:basedOn w:val="Binhthng"/>
    <w:rsid w:val="00021E00"/>
    <w:pPr>
      <w:spacing w:before="100" w:beforeAutospacing="1" w:after="100" w:afterAutospacing="1" w:line="240" w:lineRule="auto"/>
    </w:pPr>
    <w:rPr>
      <w:rFonts w:eastAsia="Times New Roman"/>
      <w:color w:val="ED2024"/>
      <w:kern w:val="0"/>
      <w:sz w:val="24"/>
      <w:szCs w:val="24"/>
      <w:lang w:val="en-US" w:eastAsia="zh-TW"/>
      <w14:ligatures w14:val="none"/>
    </w:rPr>
  </w:style>
  <w:style w:type="paragraph" w:customStyle="1" w:styleId="slider1">
    <w:name w:val="slider1"/>
    <w:basedOn w:val="Binhthng"/>
    <w:rsid w:val="00021E00"/>
    <w:pPr>
      <w:pBdr>
        <w:top w:val="single" w:sz="12" w:space="0" w:color="D4D3D3"/>
        <w:left w:val="single" w:sz="12" w:space="0" w:color="D4D3D3"/>
        <w:bottom w:val="single" w:sz="12" w:space="0" w:color="D4D3D3"/>
        <w:right w:val="single" w:sz="12" w:space="0" w:color="D4D3D3"/>
      </w:pBdr>
      <w:shd w:val="clear" w:color="auto" w:fill="FFFFFF"/>
      <w:spacing w:after="0" w:line="240" w:lineRule="auto"/>
    </w:pPr>
    <w:rPr>
      <w:rFonts w:eastAsia="Times New Roman"/>
      <w:kern w:val="0"/>
      <w:sz w:val="24"/>
      <w:szCs w:val="24"/>
      <w:lang w:val="en-US" w:eastAsia="zh-TW"/>
      <w14:ligatures w14:val="none"/>
    </w:rPr>
  </w:style>
  <w:style w:type="paragraph" w:customStyle="1" w:styleId="head1">
    <w:name w:val="head1"/>
    <w:basedOn w:val="Binhthng"/>
    <w:rsid w:val="00021E00"/>
    <w:pPr>
      <w:spacing w:before="100" w:beforeAutospacing="1" w:after="150" w:line="240" w:lineRule="auto"/>
    </w:pPr>
    <w:rPr>
      <w:rFonts w:eastAsia="Times New Roman"/>
      <w:b/>
      <w:bCs/>
      <w:color w:val="FFFFFF"/>
      <w:kern w:val="0"/>
      <w:sz w:val="24"/>
      <w:szCs w:val="24"/>
      <w:lang w:val="en-US" w:eastAsia="zh-TW"/>
      <w14:ligatures w14:val="none"/>
    </w:rPr>
  </w:style>
  <w:style w:type="paragraph" w:customStyle="1" w:styleId="titlebg1">
    <w:name w:val="titlebg1"/>
    <w:basedOn w:val="Binhthng"/>
    <w:rsid w:val="00021E00"/>
    <w:pPr>
      <w:spacing w:after="0" w:line="435" w:lineRule="atLeast"/>
    </w:pPr>
    <w:rPr>
      <w:rFonts w:eastAsia="Times New Roman"/>
      <w:b/>
      <w:bCs/>
      <w:caps/>
      <w:kern w:val="0"/>
      <w:sz w:val="20"/>
      <w:szCs w:val="20"/>
      <w:lang w:val="en-US" w:eastAsia="zh-TW"/>
      <w14:ligatures w14:val="none"/>
    </w:rPr>
  </w:style>
  <w:style w:type="paragraph" w:customStyle="1" w:styleId="border-bottom1">
    <w:name w:val="border-bottom1"/>
    <w:basedOn w:val="Binhthng"/>
    <w:rsid w:val="00021E00"/>
    <w:pPr>
      <w:pBdr>
        <w:bottom w:val="single" w:sz="6" w:space="0" w:color="046CB5"/>
      </w:pBd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tle1">
    <w:name w:val="title1"/>
    <w:basedOn w:val="Binhthng"/>
    <w:rsid w:val="00021E00"/>
    <w:pPr>
      <w:spacing w:after="0" w:line="240" w:lineRule="auto"/>
    </w:pPr>
    <w:rPr>
      <w:rFonts w:eastAsia="Times New Roman"/>
      <w:caps/>
      <w:color w:val="FFFF00"/>
      <w:kern w:val="0"/>
      <w:sz w:val="20"/>
      <w:szCs w:val="20"/>
      <w:lang w:val="en-US" w:eastAsia="zh-TW"/>
      <w14:ligatures w14:val="none"/>
    </w:rPr>
  </w:style>
  <w:style w:type="paragraph" w:customStyle="1" w:styleId="news-item1">
    <w:name w:val="news-item1"/>
    <w:basedOn w:val="Binhthng"/>
    <w:rsid w:val="00021E00"/>
    <w:pPr>
      <w:shd w:val="clear" w:color="auto" w:fill="FFFFFF"/>
      <w:spacing w:before="180" w:after="100" w:afterAutospacing="1" w:line="240" w:lineRule="auto"/>
      <w:ind w:right="225"/>
    </w:pPr>
    <w:rPr>
      <w:rFonts w:eastAsia="Times New Roman"/>
      <w:kern w:val="0"/>
      <w:sz w:val="24"/>
      <w:szCs w:val="24"/>
      <w:lang w:val="en-US" w:eastAsia="zh-TW"/>
      <w14:ligatures w14:val="none"/>
    </w:rPr>
  </w:style>
  <w:style w:type="paragraph" w:customStyle="1" w:styleId="titlehot1">
    <w:name w:val="titlehot1"/>
    <w:basedOn w:val="Binhthng"/>
    <w:rsid w:val="00021E00"/>
    <w:pPr>
      <w:spacing w:after="75" w:line="240" w:lineRule="auto"/>
    </w:pPr>
    <w:rPr>
      <w:rFonts w:eastAsia="Times New Roman"/>
      <w:kern w:val="0"/>
      <w:sz w:val="18"/>
      <w:szCs w:val="18"/>
      <w:lang w:val="en-US" w:eastAsia="zh-TW"/>
      <w14:ligatures w14:val="none"/>
    </w:rPr>
  </w:style>
  <w:style w:type="paragraph" w:customStyle="1" w:styleId="imghot1">
    <w:name w:val="imghot1"/>
    <w:basedOn w:val="Binhthng"/>
    <w:rsid w:val="00021E00"/>
    <w:pPr>
      <w:spacing w:after="75" w:line="240" w:lineRule="auto"/>
      <w:ind w:right="75"/>
    </w:pPr>
    <w:rPr>
      <w:rFonts w:eastAsia="Times New Roman"/>
      <w:kern w:val="0"/>
      <w:sz w:val="24"/>
      <w:szCs w:val="24"/>
      <w:lang w:val="en-US" w:eastAsia="zh-TW"/>
      <w14:ligatures w14:val="none"/>
    </w:rPr>
  </w:style>
  <w:style w:type="paragraph" w:customStyle="1" w:styleId="deshot1">
    <w:name w:val="deshot1"/>
    <w:basedOn w:val="Binhthng"/>
    <w:rsid w:val="00021E00"/>
    <w:pPr>
      <w:spacing w:after="0" w:line="240" w:lineRule="auto"/>
      <w:jc w:val="both"/>
    </w:pPr>
    <w:rPr>
      <w:rFonts w:eastAsia="Times New Roman"/>
      <w:kern w:val="0"/>
      <w:sz w:val="24"/>
      <w:szCs w:val="24"/>
      <w:lang w:val="en-US" w:eastAsia="zh-TW"/>
      <w14:ligatures w14:val="none"/>
    </w:rPr>
  </w:style>
  <w:style w:type="paragraph" w:customStyle="1" w:styleId="imgitem1">
    <w:name w:val="imgitem1"/>
    <w:basedOn w:val="Binhthng"/>
    <w:rsid w:val="00021E00"/>
    <w:pPr>
      <w:spacing w:before="60" w:after="100" w:afterAutospacing="1" w:line="240" w:lineRule="auto"/>
      <w:ind w:left="120" w:right="120"/>
    </w:pPr>
    <w:rPr>
      <w:rFonts w:eastAsia="Times New Roman"/>
      <w:kern w:val="0"/>
      <w:sz w:val="24"/>
      <w:szCs w:val="24"/>
      <w:lang w:val="en-US" w:eastAsia="zh-TW"/>
      <w14:ligatures w14:val="none"/>
    </w:rPr>
  </w:style>
  <w:style w:type="paragraph" w:customStyle="1" w:styleId="imgitem-header1">
    <w:name w:val="imgitem-header1"/>
    <w:basedOn w:val="Binhthng"/>
    <w:rsid w:val="00021E00"/>
    <w:pPr>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imghref1">
    <w:name w:val="imghref1"/>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fancybox-bg1">
    <w:name w:val="fancybox-bg1"/>
    <w:basedOn w:val="Binhthng"/>
    <w:rsid w:val="00021E00"/>
    <w:pPr>
      <w:spacing w:after="0" w:line="240" w:lineRule="auto"/>
    </w:pPr>
    <w:rPr>
      <w:rFonts w:eastAsia="Times New Roman"/>
      <w:kern w:val="0"/>
      <w:sz w:val="24"/>
      <w:szCs w:val="24"/>
      <w:lang w:val="en-US" w:eastAsia="zh-TW"/>
      <w14:ligatures w14:val="none"/>
    </w:rPr>
  </w:style>
  <w:style w:type="character" w:customStyle="1" w:styleId="inh-zcuaBiumuChar">
    <w:name w:val="Đỉnh-z của Biểu mẫu Char"/>
    <w:basedOn w:val="Phngmcinhcuaoanvn"/>
    <w:link w:val="inh-zcuaBiumu"/>
    <w:uiPriority w:val="99"/>
    <w:semiHidden/>
    <w:rsid w:val="00021E00"/>
    <w:rPr>
      <w:rFonts w:ascii="Arial" w:hAnsi="Arial" w:cs="Arial"/>
      <w:vanish/>
      <w:sz w:val="16"/>
      <w:szCs w:val="16"/>
      <w:lang w:eastAsia="zh-TW"/>
    </w:rPr>
  </w:style>
  <w:style w:type="paragraph" w:styleId="inh-zcuaBiumu">
    <w:name w:val="HTML Top of Form"/>
    <w:basedOn w:val="Binhthng"/>
    <w:next w:val="Binhthng"/>
    <w:link w:val="inh-zcuaBiumuChar"/>
    <w:hidden/>
    <w:uiPriority w:val="99"/>
    <w:semiHidden/>
    <w:unhideWhenUsed/>
    <w:rsid w:val="00021E00"/>
    <w:pPr>
      <w:pBdr>
        <w:bottom w:val="single" w:sz="6" w:space="1" w:color="auto"/>
      </w:pBdr>
      <w:spacing w:after="0" w:line="240" w:lineRule="auto"/>
      <w:jc w:val="center"/>
    </w:pPr>
    <w:rPr>
      <w:rFonts w:ascii="Arial" w:hAnsi="Arial" w:cs="Arial"/>
      <w:vanish/>
      <w:sz w:val="16"/>
      <w:szCs w:val="16"/>
      <w:lang w:eastAsia="zh-TW"/>
    </w:rPr>
  </w:style>
  <w:style w:type="character" w:customStyle="1" w:styleId="inh-zcuaBiumuChar1">
    <w:name w:val="Đỉnh-z của Biểu mẫu Char1"/>
    <w:basedOn w:val="Phngmcinhcuaoanvn"/>
    <w:uiPriority w:val="99"/>
    <w:semiHidden/>
    <w:rsid w:val="00021E00"/>
    <w:rPr>
      <w:rFonts w:ascii="Arial" w:hAnsi="Arial" w:cs="Arial"/>
      <w:vanish/>
      <w:sz w:val="16"/>
      <w:szCs w:val="16"/>
    </w:rPr>
  </w:style>
  <w:style w:type="character" w:customStyle="1" w:styleId="z-TopofFormChar1">
    <w:name w:val="z-Top of Form Char1"/>
    <w:basedOn w:val="Phngmcinhcuaoanvn"/>
    <w:uiPriority w:val="99"/>
    <w:semiHidden/>
    <w:rsid w:val="00021E00"/>
    <w:rPr>
      <w:rFonts w:ascii="Arial" w:hAnsi="Arial" w:cs="Arial"/>
      <w:vanish/>
      <w:sz w:val="16"/>
      <w:szCs w:val="16"/>
    </w:rPr>
  </w:style>
  <w:style w:type="character" w:customStyle="1" w:styleId="date1">
    <w:name w:val="date1"/>
    <w:basedOn w:val="Phngmcinhcuaoanvn"/>
    <w:rsid w:val="00021E00"/>
    <w:rPr>
      <w:b w:val="0"/>
      <w:bCs w:val="0"/>
      <w:sz w:val="17"/>
      <w:szCs w:val="17"/>
    </w:rPr>
  </w:style>
  <w:style w:type="paragraph" w:customStyle="1" w:styleId="motnho">
    <w:name w:val="motnho"/>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character" w:customStyle="1" w:styleId="phone1">
    <w:name w:val="phone1"/>
    <w:basedOn w:val="Phngmcinhcuaoanvn"/>
    <w:rsid w:val="00021E00"/>
    <w:rPr>
      <w:b/>
      <w:bCs/>
      <w:color w:val="FF0000"/>
      <w:sz w:val="21"/>
      <w:szCs w:val="21"/>
    </w:rPr>
  </w:style>
  <w:style w:type="paragraph" w:styleId="ay-zcuaBiumu">
    <w:name w:val="HTML Bottom of Form"/>
    <w:basedOn w:val="Binhthng"/>
    <w:next w:val="Binhthng"/>
    <w:link w:val="ay-zcuaBiumuChar"/>
    <w:hidden/>
    <w:uiPriority w:val="99"/>
    <w:semiHidden/>
    <w:unhideWhenUsed/>
    <w:rsid w:val="00021E00"/>
    <w:pPr>
      <w:pBdr>
        <w:top w:val="single" w:sz="6" w:space="1" w:color="auto"/>
      </w:pBdr>
      <w:spacing w:after="0" w:line="240" w:lineRule="auto"/>
      <w:jc w:val="center"/>
    </w:pPr>
    <w:rPr>
      <w:rFonts w:ascii="Arial" w:eastAsia="Times New Roman" w:hAnsi="Arial" w:cs="Arial"/>
      <w:vanish/>
      <w:kern w:val="0"/>
      <w:sz w:val="16"/>
      <w:szCs w:val="16"/>
      <w:lang w:val="en-US" w:eastAsia="zh-TW"/>
      <w14:ligatures w14:val="none"/>
    </w:rPr>
  </w:style>
  <w:style w:type="character" w:customStyle="1" w:styleId="ay-zcuaBiumuChar">
    <w:name w:val="Đáy-z của Biểu mẫu Char"/>
    <w:basedOn w:val="Phngmcinhcuaoanvn"/>
    <w:link w:val="ay-zcuaBiumu"/>
    <w:uiPriority w:val="99"/>
    <w:semiHidden/>
    <w:rsid w:val="00021E00"/>
    <w:rPr>
      <w:rFonts w:ascii="Arial" w:eastAsia="Times New Roman" w:hAnsi="Arial" w:cs="Arial"/>
      <w:vanish/>
      <w:kern w:val="0"/>
      <w:sz w:val="16"/>
      <w:szCs w:val="16"/>
      <w:lang w:val="en-US" w:eastAsia="zh-TW"/>
      <w14:ligatures w14:val="none"/>
    </w:rPr>
  </w:style>
  <w:style w:type="character" w:customStyle="1" w:styleId="BongchuthichChar1">
    <w:name w:val="Bóng chú thích Char1"/>
    <w:basedOn w:val="Phngmcinhcuaoanvn"/>
    <w:uiPriority w:val="99"/>
    <w:semiHidden/>
    <w:rsid w:val="00021E00"/>
    <w:rPr>
      <w:rFonts w:ascii="Segoe UI" w:hAnsi="Segoe UI" w:cs="Segoe UI"/>
      <w:sz w:val="18"/>
      <w:szCs w:val="18"/>
      <w:lang w:val="vi-VN"/>
    </w:rPr>
  </w:style>
  <w:style w:type="character" w:customStyle="1" w:styleId="coursetitle">
    <w:name w:val="coursetitle"/>
    <w:basedOn w:val="Phngmcinhcuaoanvn"/>
    <w:rsid w:val="00021E00"/>
  </w:style>
  <w:style w:type="table" w:customStyle="1" w:styleId="TableNormal1">
    <w:name w:val="Table Normal1"/>
    <w:uiPriority w:val="2"/>
    <w:semiHidden/>
    <w:unhideWhenUsed/>
    <w:qFormat/>
    <w:rsid w:val="00021E00"/>
    <w:pPr>
      <w:widowControl w:val="0"/>
      <w:autoSpaceDE w:val="0"/>
      <w:autoSpaceDN w:val="0"/>
      <w:spacing w:after="0" w:line="240" w:lineRule="auto"/>
    </w:pPr>
    <w:rPr>
      <w:rFonts w:asciiTheme="minorHAnsi" w:hAnsiTheme="minorHAnsi" w:cstheme="minorBidi"/>
      <w:kern w:val="0"/>
      <w:sz w:val="22"/>
      <w:szCs w:val="22"/>
      <w:lang w:val="en-US"/>
      <w14:ligatures w14:val="none"/>
    </w:rPr>
    <w:tblPr>
      <w:tblInd w:w="0" w:type="dxa"/>
      <w:tblCellMar>
        <w:top w:w="0" w:type="dxa"/>
        <w:left w:w="0" w:type="dxa"/>
        <w:bottom w:w="0" w:type="dxa"/>
        <w:right w:w="0" w:type="dxa"/>
      </w:tblCellMar>
    </w:tblPr>
  </w:style>
  <w:style w:type="paragraph" w:customStyle="1" w:styleId="StyleHeading1Linespacing15lines">
    <w:name w:val="Style Heading 1 + Line spacing:  1.5 lines"/>
    <w:basedOn w:val="u1"/>
    <w:rsid w:val="00021E00"/>
    <w:pPr>
      <w:keepLines w:val="0"/>
      <w:spacing w:before="240" w:after="60" w:line="360" w:lineRule="auto"/>
      <w:jc w:val="both"/>
    </w:pPr>
    <w:rPr>
      <w:rFonts w:ascii="Times New Roman" w:eastAsia="Times New Roman" w:hAnsi="Times New Roman" w:cs="Times New Roman"/>
      <w:b/>
      <w:bCs/>
      <w:color w:val="auto"/>
      <w:kern w:val="32"/>
      <w:sz w:val="24"/>
      <w:szCs w:val="24"/>
      <w:lang w:val="en-US"/>
      <w14:ligatures w14:val="none"/>
    </w:rPr>
  </w:style>
  <w:style w:type="paragraph" w:styleId="ThutlThnVnban">
    <w:name w:val="Body Text Indent"/>
    <w:basedOn w:val="Binhthng"/>
    <w:link w:val="ThutlThnVnbanChar"/>
    <w:rsid w:val="00021E00"/>
    <w:pPr>
      <w:spacing w:after="0" w:line="240" w:lineRule="auto"/>
      <w:ind w:firstLine="715"/>
      <w:jc w:val="both"/>
    </w:pPr>
    <w:rPr>
      <w:rFonts w:eastAsia="Times New Roman"/>
      <w:kern w:val="0"/>
      <w:lang w:val="en-US"/>
      <w14:ligatures w14:val="none"/>
    </w:rPr>
  </w:style>
  <w:style w:type="character" w:customStyle="1" w:styleId="ThutlThnVnbanChar">
    <w:name w:val="Thụt lề Thân Văn bản Char"/>
    <w:basedOn w:val="Phngmcinhcuaoanvn"/>
    <w:link w:val="ThutlThnVnban"/>
    <w:rsid w:val="00021E00"/>
    <w:rPr>
      <w:rFonts w:eastAsia="Times New Roman"/>
      <w:kern w:val="0"/>
      <w:lang w:val="en-US"/>
      <w14:ligatures w14:val="none"/>
    </w:rPr>
  </w:style>
  <w:style w:type="paragraph" w:customStyle="1" w:styleId="Muc2">
    <w:name w:val="Muc 2"/>
    <w:basedOn w:val="Binhthng"/>
    <w:link w:val="Muc2Char"/>
    <w:rsid w:val="00021E00"/>
    <w:pPr>
      <w:numPr>
        <w:ilvl w:val="1"/>
        <w:numId w:val="3"/>
      </w:numPr>
      <w:spacing w:after="0" w:line="240" w:lineRule="auto"/>
    </w:pPr>
    <w:rPr>
      <w:rFonts w:eastAsia="Times New Roman"/>
      <w:b/>
      <w:kern w:val="0"/>
      <w:sz w:val="24"/>
      <w:szCs w:val="24"/>
      <w:lang w:val="x-none" w:eastAsia="x-none"/>
      <w14:ligatures w14:val="none"/>
    </w:rPr>
  </w:style>
  <w:style w:type="character" w:customStyle="1" w:styleId="Muc2Char">
    <w:name w:val="Muc 2 Char"/>
    <w:link w:val="Muc2"/>
    <w:rsid w:val="00021E00"/>
    <w:rPr>
      <w:rFonts w:eastAsia="Times New Roman"/>
      <w:b/>
      <w:kern w:val="0"/>
      <w:sz w:val="24"/>
      <w:szCs w:val="24"/>
      <w:lang w:val="x-none" w:eastAsia="x-none"/>
      <w14:ligatures w14:val="none"/>
    </w:rPr>
  </w:style>
  <w:style w:type="paragraph" w:customStyle="1" w:styleId="ntt-vanban">
    <w:name w:val="ntt-van ban"/>
    <w:basedOn w:val="Binhthng"/>
    <w:rsid w:val="00021E00"/>
    <w:pPr>
      <w:spacing w:before="60" w:after="60" w:line="312" w:lineRule="auto"/>
      <w:jc w:val="both"/>
    </w:pPr>
    <w:rPr>
      <w:rFonts w:eastAsia="Times New Roman"/>
      <w:kern w:val="0"/>
      <w:sz w:val="24"/>
      <w:szCs w:val="24"/>
      <w:lang w:val="en-US"/>
      <w14:ligatures w14:val="none"/>
    </w:rPr>
  </w:style>
  <w:style w:type="character" w:customStyle="1" w:styleId="BantailiuChar">
    <w:name w:val="Bản đồ tài liệu Char"/>
    <w:basedOn w:val="Phngmcinhcuaoanvn"/>
    <w:link w:val="Bantailiu"/>
    <w:semiHidden/>
    <w:rsid w:val="00021E00"/>
    <w:rPr>
      <w:rFonts w:ascii="Tahoma" w:hAnsi="Tahoma" w:cs="Tahoma"/>
      <w:sz w:val="20"/>
      <w:szCs w:val="20"/>
      <w:shd w:val="clear" w:color="auto" w:fill="000080"/>
    </w:rPr>
  </w:style>
  <w:style w:type="paragraph" w:styleId="Bantailiu">
    <w:name w:val="Document Map"/>
    <w:basedOn w:val="Binhthng"/>
    <w:link w:val="BantailiuChar"/>
    <w:semiHidden/>
    <w:rsid w:val="00021E00"/>
    <w:pPr>
      <w:shd w:val="clear" w:color="auto" w:fill="000080"/>
      <w:spacing w:after="0" w:line="240" w:lineRule="auto"/>
    </w:pPr>
    <w:rPr>
      <w:rFonts w:ascii="Tahoma" w:hAnsi="Tahoma" w:cs="Tahoma"/>
      <w:sz w:val="20"/>
      <w:szCs w:val="20"/>
    </w:rPr>
  </w:style>
  <w:style w:type="character" w:customStyle="1" w:styleId="BantailiuChar1">
    <w:name w:val="Bản đồ tài liệu Char1"/>
    <w:basedOn w:val="Phngmcinhcuaoanvn"/>
    <w:uiPriority w:val="99"/>
    <w:semiHidden/>
    <w:rsid w:val="00021E00"/>
    <w:rPr>
      <w:rFonts w:ascii="Segoe UI" w:hAnsi="Segoe UI" w:cs="Segoe UI"/>
      <w:sz w:val="16"/>
      <w:szCs w:val="16"/>
    </w:rPr>
  </w:style>
  <w:style w:type="character" w:customStyle="1" w:styleId="DocumentMapChar1">
    <w:name w:val="Document Map Char1"/>
    <w:basedOn w:val="Phngmcinhcuaoanvn"/>
    <w:uiPriority w:val="99"/>
    <w:semiHidden/>
    <w:rsid w:val="00021E00"/>
    <w:rPr>
      <w:rFonts w:ascii="Segoe UI" w:hAnsi="Segoe UI" w:cs="Segoe UI"/>
      <w:sz w:val="16"/>
      <w:szCs w:val="16"/>
    </w:rPr>
  </w:style>
  <w:style w:type="paragraph" w:customStyle="1" w:styleId="sothutu">
    <w:name w:val="so thu tu"/>
    <w:basedOn w:val="ntt-vanban"/>
    <w:rsid w:val="00021E00"/>
    <w:pPr>
      <w:widowControl w:val="0"/>
      <w:numPr>
        <w:numId w:val="4"/>
      </w:numPr>
      <w:spacing w:before="0" w:after="0" w:line="240" w:lineRule="auto"/>
      <w:jc w:val="left"/>
    </w:pPr>
  </w:style>
  <w:style w:type="paragraph" w:customStyle="1" w:styleId="ntt-vanban0">
    <w:name w:val="ntt - van ban"/>
    <w:basedOn w:val="Binhthng"/>
    <w:link w:val="ntt-vanbanChar"/>
    <w:rsid w:val="00021E00"/>
    <w:pPr>
      <w:spacing w:before="60" w:after="60" w:line="312" w:lineRule="auto"/>
      <w:jc w:val="both"/>
    </w:pPr>
    <w:rPr>
      <w:rFonts w:eastAsia="Times New Roman"/>
      <w:kern w:val="0"/>
      <w:sz w:val="24"/>
      <w:szCs w:val="24"/>
      <w:lang w:val="en-US"/>
      <w14:ligatures w14:val="none"/>
    </w:rPr>
  </w:style>
  <w:style w:type="character" w:customStyle="1" w:styleId="ntt-vanbanChar">
    <w:name w:val="ntt - van ban Char"/>
    <w:link w:val="ntt-vanban0"/>
    <w:rsid w:val="00021E00"/>
    <w:rPr>
      <w:rFonts w:eastAsia="Times New Roman"/>
      <w:kern w:val="0"/>
      <w:sz w:val="24"/>
      <w:szCs w:val="24"/>
      <w:lang w:val="en-US"/>
      <w14:ligatures w14:val="none"/>
    </w:rPr>
  </w:style>
  <w:style w:type="paragraph" w:customStyle="1" w:styleId="-gachdaudong">
    <w:name w:val="- gach dau dong"/>
    <w:basedOn w:val="Binhthng"/>
    <w:rsid w:val="00021E00"/>
    <w:pPr>
      <w:numPr>
        <w:numId w:val="5"/>
      </w:numPr>
      <w:spacing w:before="120" w:after="60" w:line="336" w:lineRule="auto"/>
      <w:jc w:val="both"/>
    </w:pPr>
    <w:rPr>
      <w:rFonts w:eastAsia="Times New Roman"/>
      <w:kern w:val="0"/>
      <w:sz w:val="24"/>
      <w:szCs w:val="26"/>
      <w:lang w:val="en-US"/>
      <w14:ligatures w14:val="none"/>
    </w:rPr>
  </w:style>
  <w:style w:type="character" w:customStyle="1" w:styleId="CharChar">
    <w:name w:val="Char Char"/>
    <w:rsid w:val="00021E00"/>
    <w:rPr>
      <w:rFonts w:cs="Arial"/>
      <w:b/>
      <w:bCs/>
      <w:iCs/>
      <w:sz w:val="24"/>
      <w:szCs w:val="28"/>
      <w:lang w:val="en-US" w:eastAsia="en-US" w:bidi="ar-SA"/>
    </w:rPr>
  </w:style>
  <w:style w:type="character" w:customStyle="1" w:styleId="ThnvnbanThutl3Char">
    <w:name w:val="Thân văn bản Thụt lề 3 Char"/>
    <w:basedOn w:val="Phngmcinhcuaoanvn"/>
    <w:link w:val="ThnvnbanThutl3"/>
    <w:uiPriority w:val="99"/>
    <w:semiHidden/>
    <w:rsid w:val="00021E00"/>
    <w:rPr>
      <w:sz w:val="16"/>
      <w:szCs w:val="16"/>
      <w:lang w:val="x-none" w:eastAsia="x-none"/>
    </w:rPr>
  </w:style>
  <w:style w:type="paragraph" w:styleId="ThnvnbanThutl3">
    <w:name w:val="Body Text Indent 3"/>
    <w:basedOn w:val="Binhthng"/>
    <w:link w:val="ThnvnbanThutl3Char"/>
    <w:uiPriority w:val="99"/>
    <w:semiHidden/>
    <w:unhideWhenUsed/>
    <w:rsid w:val="00021E00"/>
    <w:pPr>
      <w:spacing w:after="120" w:line="240" w:lineRule="auto"/>
      <w:ind w:left="360"/>
    </w:pPr>
    <w:rPr>
      <w:sz w:val="16"/>
      <w:szCs w:val="16"/>
      <w:lang w:val="x-none" w:eastAsia="x-none"/>
    </w:rPr>
  </w:style>
  <w:style w:type="character" w:customStyle="1" w:styleId="ThnvnbanThutl3Char1">
    <w:name w:val="Thân văn bản Thụt lề 3 Char1"/>
    <w:basedOn w:val="Phngmcinhcuaoanvn"/>
    <w:uiPriority w:val="99"/>
    <w:semiHidden/>
    <w:rsid w:val="00021E00"/>
    <w:rPr>
      <w:sz w:val="16"/>
      <w:szCs w:val="16"/>
    </w:rPr>
  </w:style>
  <w:style w:type="character" w:customStyle="1" w:styleId="BodyTextIndent3Char1">
    <w:name w:val="Body Text Indent 3 Char1"/>
    <w:basedOn w:val="Phngmcinhcuaoanvn"/>
    <w:uiPriority w:val="99"/>
    <w:semiHidden/>
    <w:rsid w:val="00021E00"/>
    <w:rPr>
      <w:sz w:val="16"/>
      <w:szCs w:val="16"/>
    </w:rPr>
  </w:style>
  <w:style w:type="paragraph" w:styleId="Chuthich">
    <w:name w:val="caption"/>
    <w:basedOn w:val="Binhthng"/>
    <w:next w:val="Binhthng"/>
    <w:uiPriority w:val="35"/>
    <w:unhideWhenUsed/>
    <w:qFormat/>
    <w:rsid w:val="00021E00"/>
    <w:pPr>
      <w:spacing w:after="200" w:line="240" w:lineRule="auto"/>
      <w:ind w:firstLine="720"/>
      <w:jc w:val="both"/>
    </w:pPr>
    <w:rPr>
      <w:rFonts w:eastAsia="Calibri"/>
      <w:iCs/>
      <w:color w:val="000000"/>
      <w:kern w:val="0"/>
      <w:sz w:val="24"/>
      <w:szCs w:val="18"/>
      <w:lang w:val="en-US"/>
      <w14:ligatures w14:val="none"/>
    </w:rPr>
  </w:style>
  <w:style w:type="character" w:customStyle="1" w:styleId="fontstyle01">
    <w:name w:val="fontstyle01"/>
    <w:basedOn w:val="Phngmcinhcuaoanvn"/>
    <w:rsid w:val="00021E00"/>
    <w:rPr>
      <w:rFonts w:ascii="TimesNewRomanPSMT" w:eastAsia="TimesNewRomanPSMT" w:hAnsi="TimesNewRomanPSMT" w:hint="eastAsia"/>
      <w:b w:val="0"/>
      <w:bCs w:val="0"/>
      <w:i w:val="0"/>
      <w:iCs w:val="0"/>
      <w:color w:val="000000"/>
      <w:sz w:val="24"/>
      <w:szCs w:val="24"/>
    </w:rPr>
  </w:style>
  <w:style w:type="character" w:styleId="FollowedHyperlink">
    <w:name w:val="FollowedHyperlink"/>
    <w:basedOn w:val="Phngmcinhcuaoanvn"/>
    <w:uiPriority w:val="99"/>
    <w:semiHidden/>
    <w:unhideWhenUsed/>
    <w:qFormat/>
    <w:rsid w:val="00021E00"/>
    <w:rPr>
      <w:color w:val="96607D" w:themeColor="followedHyperlink"/>
      <w:u w:val="single"/>
    </w:rPr>
  </w:style>
  <w:style w:type="table" w:customStyle="1" w:styleId="Style96">
    <w:name w:val="_Style 96"/>
    <w:basedOn w:val="BangThngthng"/>
    <w:qFormat/>
    <w:rsid w:val="00021E00"/>
    <w:pPr>
      <w:spacing w:after="0" w:line="240" w:lineRule="auto"/>
      <w:jc w:val="right"/>
    </w:pPr>
    <w:rPr>
      <w:rFonts w:ascii="Calibri" w:eastAsia="Calibri" w:hAnsi="Calibri" w:cs="Calibri"/>
      <w:color w:val="000000"/>
      <w:kern w:val="0"/>
      <w:sz w:val="20"/>
      <w:szCs w:val="20"/>
      <w:lang w:val="en-US"/>
      <w14:ligatures w14:val="none"/>
    </w:rPr>
    <w:tblPr/>
  </w:style>
  <w:style w:type="paragraph" w:customStyle="1" w:styleId="TOCHeading1">
    <w:name w:val="TOC Heading1"/>
    <w:basedOn w:val="u1"/>
    <w:next w:val="Binhthng"/>
    <w:uiPriority w:val="39"/>
    <w:unhideWhenUsed/>
    <w:qFormat/>
    <w:rsid w:val="00021E00"/>
    <w:pPr>
      <w:spacing w:before="240" w:after="0" w:line="240" w:lineRule="auto"/>
      <w:outlineLvl w:val="9"/>
    </w:pPr>
    <w:rPr>
      <w:kern w:val="0"/>
      <w:sz w:val="32"/>
      <w:szCs w:val="32"/>
      <w:lang w:val="en-US"/>
      <w14:ligatures w14:val="none"/>
    </w:rPr>
  </w:style>
  <w:style w:type="table" w:customStyle="1" w:styleId="TableNormal">
    <w:name w:val="TableNormal"/>
    <w:rsid w:val="00021E00"/>
    <w:pPr>
      <w:widowControl w:val="0"/>
      <w:spacing w:after="0" w:line="240" w:lineRule="auto"/>
    </w:pPr>
    <w:rPr>
      <w:rFonts w:ascii="Calibri" w:eastAsia="Calibri" w:hAnsi="Calibri" w:cs="Calibri"/>
      <w:kern w:val="0"/>
      <w:sz w:val="26"/>
      <w:szCs w:val="26"/>
      <w:lang w:val="vi"/>
      <w14:ligatures w14:val="none"/>
    </w:rPr>
    <w:tblPr>
      <w:tblCellMar>
        <w:top w:w="0" w:type="dxa"/>
        <w:left w:w="0" w:type="dxa"/>
        <w:bottom w:w="0" w:type="dxa"/>
        <w:right w:w="0" w:type="dxa"/>
      </w:tblCellMar>
    </w:tblPr>
  </w:style>
  <w:style w:type="table" w:customStyle="1" w:styleId="Style87">
    <w:name w:val="_Style 87"/>
    <w:basedOn w:val="TableNormal"/>
    <w:qFormat/>
    <w:rsid w:val="00021E00"/>
    <w:pPr>
      <w:widowControl/>
    </w:pPr>
    <w:rPr>
      <w:sz w:val="22"/>
      <w:szCs w:val="22"/>
    </w:rPr>
    <w:tblPr>
      <w:tblCellMar>
        <w:left w:w="108" w:type="dxa"/>
        <w:right w:w="108" w:type="dxa"/>
      </w:tblCellMar>
    </w:tblPr>
  </w:style>
  <w:style w:type="table" w:customStyle="1" w:styleId="Style88">
    <w:name w:val="_Style 88"/>
    <w:basedOn w:val="TableNormal"/>
    <w:qFormat/>
    <w:rsid w:val="00021E00"/>
    <w:tblPr>
      <w:tblCellMar>
        <w:left w:w="108" w:type="dxa"/>
        <w:right w:w="108" w:type="dxa"/>
      </w:tblCellMar>
    </w:tblPr>
  </w:style>
  <w:style w:type="table" w:customStyle="1" w:styleId="Style91">
    <w:name w:val="_Style 91"/>
    <w:basedOn w:val="TableNormal"/>
    <w:rsid w:val="00021E00"/>
    <w:pPr>
      <w:widowControl/>
    </w:pPr>
    <w:rPr>
      <w:sz w:val="22"/>
      <w:szCs w:val="22"/>
    </w:rPr>
    <w:tblPr>
      <w:tblCellMar>
        <w:left w:w="108" w:type="dxa"/>
        <w:right w:w="108" w:type="dxa"/>
      </w:tblCellMar>
    </w:tblPr>
  </w:style>
  <w:style w:type="table" w:customStyle="1" w:styleId="Style93">
    <w:name w:val="_Style 93"/>
    <w:basedOn w:val="TableNormal"/>
    <w:qFormat/>
    <w:rsid w:val="00021E00"/>
    <w:tblPr>
      <w:tblCellMar>
        <w:left w:w="108" w:type="dxa"/>
        <w:right w:w="108" w:type="dxa"/>
      </w:tblCellMar>
    </w:tblPr>
  </w:style>
  <w:style w:type="table" w:customStyle="1" w:styleId="Style94">
    <w:name w:val="_Style 94"/>
    <w:basedOn w:val="TableNormal"/>
    <w:rsid w:val="00021E00"/>
    <w:pPr>
      <w:widowControl/>
    </w:pPr>
    <w:rPr>
      <w:sz w:val="22"/>
      <w:szCs w:val="22"/>
    </w:rPr>
    <w:tblPr>
      <w:tblCellMar>
        <w:left w:w="108" w:type="dxa"/>
        <w:right w:w="108" w:type="dxa"/>
      </w:tblCellMar>
    </w:tblPr>
  </w:style>
  <w:style w:type="table" w:customStyle="1" w:styleId="Style90">
    <w:name w:val="_Style 90"/>
    <w:basedOn w:val="TableNormal"/>
    <w:qFormat/>
    <w:rsid w:val="00021E00"/>
    <w:tblPr>
      <w:tblCellMar>
        <w:left w:w="108" w:type="dxa"/>
        <w:right w:w="108" w:type="dxa"/>
      </w:tblCellMar>
    </w:tblPr>
  </w:style>
  <w:style w:type="table" w:customStyle="1" w:styleId="Style92">
    <w:name w:val="_Style 92"/>
    <w:basedOn w:val="TableNormal"/>
    <w:qFormat/>
    <w:rsid w:val="00021E00"/>
    <w:pPr>
      <w:widowControl/>
    </w:pPr>
    <w:rPr>
      <w:sz w:val="22"/>
      <w:szCs w:val="22"/>
    </w:rPr>
    <w:tblPr>
      <w:tblCellMar>
        <w:left w:w="108" w:type="dxa"/>
        <w:right w:w="108" w:type="dxa"/>
      </w:tblCellMar>
    </w:tblPr>
  </w:style>
  <w:style w:type="table" w:customStyle="1" w:styleId="Style95">
    <w:name w:val="_Style 95"/>
    <w:basedOn w:val="TableNormal"/>
    <w:qFormat/>
    <w:rsid w:val="00021E00"/>
    <w:tblPr>
      <w:tblCellMar>
        <w:left w:w="108" w:type="dxa"/>
        <w:right w:w="108" w:type="dxa"/>
      </w:tblCellMar>
    </w:tblPr>
  </w:style>
  <w:style w:type="table" w:customStyle="1" w:styleId="Style97">
    <w:name w:val="_Style 97"/>
    <w:basedOn w:val="TableNormal"/>
    <w:qFormat/>
    <w:rsid w:val="00021E00"/>
    <w:tblPr>
      <w:tblCellMar>
        <w:left w:w="108" w:type="dxa"/>
        <w:right w:w="108" w:type="dxa"/>
      </w:tblCellMar>
    </w:tblPr>
  </w:style>
  <w:style w:type="table" w:customStyle="1" w:styleId="Style98">
    <w:name w:val="_Style 98"/>
    <w:basedOn w:val="TableNormal"/>
    <w:qFormat/>
    <w:rsid w:val="00021E00"/>
    <w:pPr>
      <w:widowControl/>
    </w:pPr>
    <w:rPr>
      <w:sz w:val="22"/>
      <w:szCs w:val="22"/>
    </w:rPr>
    <w:tblPr>
      <w:tblCellMar>
        <w:left w:w="108" w:type="dxa"/>
        <w:right w:w="108" w:type="dxa"/>
      </w:tblCellMar>
    </w:tblPr>
  </w:style>
  <w:style w:type="table" w:customStyle="1" w:styleId="Style99">
    <w:name w:val="_Style 99"/>
    <w:basedOn w:val="TableNormal"/>
    <w:qFormat/>
    <w:rsid w:val="00021E00"/>
    <w:tblPr>
      <w:tblCellMar>
        <w:left w:w="108" w:type="dxa"/>
        <w:right w:w="108" w:type="dxa"/>
      </w:tblCellMar>
    </w:tblPr>
  </w:style>
  <w:style w:type="table" w:customStyle="1" w:styleId="Style100">
    <w:name w:val="_Style 100"/>
    <w:basedOn w:val="TableNormal"/>
    <w:qFormat/>
    <w:rsid w:val="00021E00"/>
    <w:tblPr>
      <w:tblCellMar>
        <w:top w:w="100" w:type="dxa"/>
        <w:left w:w="100" w:type="dxa"/>
        <w:bottom w:w="100" w:type="dxa"/>
        <w:right w:w="100" w:type="dxa"/>
      </w:tblCellMar>
    </w:tblPr>
  </w:style>
  <w:style w:type="table" w:customStyle="1" w:styleId="Style101">
    <w:name w:val="_Style 101"/>
    <w:basedOn w:val="TableNormal"/>
    <w:qFormat/>
    <w:rsid w:val="00021E00"/>
    <w:pPr>
      <w:widowControl/>
    </w:pPr>
    <w:rPr>
      <w:sz w:val="22"/>
      <w:szCs w:val="22"/>
    </w:rPr>
    <w:tblPr>
      <w:tblCellMar>
        <w:left w:w="108" w:type="dxa"/>
        <w:right w:w="108" w:type="dxa"/>
      </w:tblCellMar>
    </w:tblPr>
  </w:style>
  <w:style w:type="table" w:customStyle="1" w:styleId="Style102">
    <w:name w:val="_Style 102"/>
    <w:basedOn w:val="TableNormal"/>
    <w:qFormat/>
    <w:rsid w:val="00021E00"/>
    <w:tblPr>
      <w:tblCellMar>
        <w:top w:w="100" w:type="dxa"/>
        <w:left w:w="100" w:type="dxa"/>
        <w:bottom w:w="100" w:type="dxa"/>
        <w:right w:w="100" w:type="dxa"/>
      </w:tblCellMar>
    </w:tblPr>
  </w:style>
  <w:style w:type="table" w:customStyle="1" w:styleId="Style103">
    <w:name w:val="_Style 103"/>
    <w:basedOn w:val="TableNormal"/>
    <w:rsid w:val="00021E00"/>
    <w:tblPr>
      <w:tblCellMar>
        <w:left w:w="108" w:type="dxa"/>
        <w:right w:w="108" w:type="dxa"/>
      </w:tblCellMar>
    </w:tblPr>
  </w:style>
  <w:style w:type="table" w:customStyle="1" w:styleId="Style104">
    <w:name w:val="_Style 104"/>
    <w:basedOn w:val="TableNormal"/>
    <w:qFormat/>
    <w:rsid w:val="00021E00"/>
    <w:tblPr>
      <w:tblCellMar>
        <w:left w:w="108" w:type="dxa"/>
        <w:right w:w="108" w:type="dxa"/>
      </w:tblCellMar>
    </w:tblPr>
  </w:style>
  <w:style w:type="character" w:customStyle="1" w:styleId="apple-tab-span">
    <w:name w:val="apple-tab-span"/>
    <w:basedOn w:val="Phngmcinhcuaoanvn"/>
    <w:rsid w:val="00021E00"/>
  </w:style>
  <w:style w:type="paragraph" w:styleId="Mucluc4">
    <w:name w:val="toc 4"/>
    <w:basedOn w:val="Binhthng"/>
    <w:next w:val="Binhthng"/>
    <w:autoRedefine/>
    <w:uiPriority w:val="39"/>
    <w:unhideWhenUsed/>
    <w:rsid w:val="00021E00"/>
    <w:pPr>
      <w:spacing w:after="100"/>
      <w:ind w:left="660"/>
    </w:pPr>
    <w:rPr>
      <w:rFonts w:asciiTheme="minorHAnsi" w:eastAsiaTheme="minorEastAsia" w:hAnsiTheme="minorHAnsi" w:cstheme="minorBidi"/>
      <w:kern w:val="0"/>
      <w:sz w:val="22"/>
      <w:szCs w:val="22"/>
      <w:lang w:val="en-US"/>
      <w14:ligatures w14:val="none"/>
    </w:rPr>
  </w:style>
  <w:style w:type="paragraph" w:styleId="Mucluc5">
    <w:name w:val="toc 5"/>
    <w:basedOn w:val="Binhthng"/>
    <w:next w:val="Binhthng"/>
    <w:autoRedefine/>
    <w:uiPriority w:val="39"/>
    <w:unhideWhenUsed/>
    <w:rsid w:val="00021E00"/>
    <w:pPr>
      <w:spacing w:after="100"/>
      <w:ind w:left="880"/>
    </w:pPr>
    <w:rPr>
      <w:rFonts w:asciiTheme="minorHAnsi" w:eastAsiaTheme="minorEastAsia" w:hAnsiTheme="minorHAnsi" w:cstheme="minorBidi"/>
      <w:kern w:val="0"/>
      <w:sz w:val="22"/>
      <w:szCs w:val="22"/>
      <w:lang w:val="en-US"/>
      <w14:ligatures w14:val="none"/>
    </w:rPr>
  </w:style>
  <w:style w:type="paragraph" w:styleId="Mucluc6">
    <w:name w:val="toc 6"/>
    <w:basedOn w:val="Binhthng"/>
    <w:next w:val="Binhthng"/>
    <w:autoRedefine/>
    <w:uiPriority w:val="39"/>
    <w:unhideWhenUsed/>
    <w:rsid w:val="00021E00"/>
    <w:pPr>
      <w:spacing w:after="100"/>
      <w:ind w:left="1100"/>
    </w:pPr>
    <w:rPr>
      <w:rFonts w:asciiTheme="minorHAnsi" w:eastAsiaTheme="minorEastAsia" w:hAnsiTheme="minorHAnsi" w:cstheme="minorBidi"/>
      <w:kern w:val="0"/>
      <w:sz w:val="22"/>
      <w:szCs w:val="22"/>
      <w:lang w:val="en-US"/>
      <w14:ligatures w14:val="none"/>
    </w:rPr>
  </w:style>
  <w:style w:type="paragraph" w:styleId="Mucluc7">
    <w:name w:val="toc 7"/>
    <w:basedOn w:val="Binhthng"/>
    <w:next w:val="Binhthng"/>
    <w:autoRedefine/>
    <w:uiPriority w:val="39"/>
    <w:unhideWhenUsed/>
    <w:rsid w:val="00021E00"/>
    <w:pPr>
      <w:spacing w:after="100"/>
      <w:ind w:left="1320"/>
    </w:pPr>
    <w:rPr>
      <w:rFonts w:asciiTheme="minorHAnsi" w:eastAsiaTheme="minorEastAsia" w:hAnsiTheme="minorHAnsi" w:cstheme="minorBidi"/>
      <w:kern w:val="0"/>
      <w:sz w:val="22"/>
      <w:szCs w:val="22"/>
      <w:lang w:val="en-US"/>
      <w14:ligatures w14:val="none"/>
    </w:rPr>
  </w:style>
  <w:style w:type="paragraph" w:styleId="Mucluc8">
    <w:name w:val="toc 8"/>
    <w:basedOn w:val="Binhthng"/>
    <w:next w:val="Binhthng"/>
    <w:autoRedefine/>
    <w:uiPriority w:val="39"/>
    <w:unhideWhenUsed/>
    <w:rsid w:val="00021E00"/>
    <w:pPr>
      <w:spacing w:after="100"/>
      <w:ind w:left="1540"/>
    </w:pPr>
    <w:rPr>
      <w:rFonts w:asciiTheme="minorHAnsi" w:eastAsiaTheme="minorEastAsia" w:hAnsiTheme="minorHAnsi" w:cstheme="minorBidi"/>
      <w:kern w:val="0"/>
      <w:sz w:val="22"/>
      <w:szCs w:val="22"/>
      <w:lang w:val="en-US"/>
      <w14:ligatures w14:val="none"/>
    </w:rPr>
  </w:style>
  <w:style w:type="paragraph" w:styleId="Mucluc9">
    <w:name w:val="toc 9"/>
    <w:basedOn w:val="Binhthng"/>
    <w:next w:val="Binhthng"/>
    <w:autoRedefine/>
    <w:uiPriority w:val="39"/>
    <w:unhideWhenUsed/>
    <w:rsid w:val="00021E00"/>
    <w:pPr>
      <w:spacing w:after="100"/>
      <w:ind w:left="1760"/>
    </w:pPr>
    <w:rPr>
      <w:rFonts w:asciiTheme="minorHAnsi" w:eastAsiaTheme="minorEastAsia" w:hAnsiTheme="minorHAnsi" w:cstheme="minorBidi"/>
      <w:kern w:val="0"/>
      <w:sz w:val="22"/>
      <w:szCs w:val="22"/>
      <w:lang w:val="en-US"/>
      <w14:ligatures w14:val="none"/>
    </w:rPr>
  </w:style>
  <w:style w:type="paragraph" w:customStyle="1" w:styleId="MMTopic1">
    <w:name w:val="MMTopic1"/>
    <w:basedOn w:val="u1"/>
    <w:rsid w:val="00FB2A35"/>
    <w:pPr>
      <w:widowControl w:val="0"/>
      <w:numPr>
        <w:numId w:val="1"/>
      </w:numPr>
      <w:suppressAutoHyphens/>
      <w:spacing w:before="0" w:after="240" w:line="240" w:lineRule="auto"/>
    </w:pPr>
    <w:rPr>
      <w:rFonts w:ascii="Calibri" w:eastAsia="DejaVu Sans" w:hAnsi="Calibri" w:cs="font2819"/>
      <w:b/>
      <w:bCs/>
      <w:color w:val="365F91"/>
      <w:kern w:val="1"/>
      <w:sz w:val="28"/>
      <w:szCs w:val="28"/>
      <w:lang w:val="en-US" w:eastAsia="zh-CN" w:bidi="hi-IN"/>
      <w14:ligatures w14:val="none"/>
    </w:rPr>
  </w:style>
  <w:style w:type="paragraph" w:styleId="Sudong">
    <w:name w:val="List Number"/>
    <w:basedOn w:val="Binhthng"/>
    <w:uiPriority w:val="99"/>
    <w:unhideWhenUsed/>
    <w:rsid w:val="000C6507"/>
    <w:pPr>
      <w:numPr>
        <w:numId w:val="23"/>
      </w:numPr>
      <w:spacing w:after="100" w:line="276" w:lineRule="auto"/>
      <w:contextualSpacing/>
      <w:jc w:val="both"/>
    </w:pPr>
    <w:rPr>
      <w:rFonts w:ascii="Arial" w:eastAsia="Arial" w:hAnsi="Arial" w:cstheme="minorBidi"/>
      <w:kern w:val="0"/>
      <w:sz w:val="22"/>
      <w:szCs w:val="22"/>
      <w:lang w:val="en-US"/>
      <w14:ligatures w14:val="none"/>
    </w:rPr>
  </w:style>
  <w:style w:type="character" w:styleId="cpChagiiquyt">
    <w:name w:val="Unresolved Mention"/>
    <w:basedOn w:val="Phngmcinhcuaoanvn"/>
    <w:uiPriority w:val="99"/>
    <w:semiHidden/>
    <w:unhideWhenUsed/>
    <w:rsid w:val="00985AF8"/>
    <w:rPr>
      <w:color w:val="605E5C"/>
      <w:shd w:val="clear" w:color="auto" w:fill="E1DFDD"/>
    </w:rPr>
  </w:style>
  <w:style w:type="paragraph" w:styleId="VnbanChuthichcui">
    <w:name w:val="endnote text"/>
    <w:basedOn w:val="Binhthng"/>
    <w:link w:val="VnbanChuthichcuiChar"/>
    <w:uiPriority w:val="99"/>
    <w:semiHidden/>
    <w:unhideWhenUsed/>
    <w:rsid w:val="009F035C"/>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9F035C"/>
    <w:rPr>
      <w:sz w:val="20"/>
      <w:szCs w:val="20"/>
    </w:rPr>
  </w:style>
  <w:style w:type="character" w:styleId="ThamchiuChuthichcui">
    <w:name w:val="endnote reference"/>
    <w:basedOn w:val="Phngmcinhcuaoanvn"/>
    <w:uiPriority w:val="99"/>
    <w:semiHidden/>
    <w:unhideWhenUsed/>
    <w:rsid w:val="009F03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583">
      <w:bodyDiv w:val="1"/>
      <w:marLeft w:val="0"/>
      <w:marRight w:val="0"/>
      <w:marTop w:val="0"/>
      <w:marBottom w:val="0"/>
      <w:divBdr>
        <w:top w:val="none" w:sz="0" w:space="0" w:color="auto"/>
        <w:left w:val="none" w:sz="0" w:space="0" w:color="auto"/>
        <w:bottom w:val="none" w:sz="0" w:space="0" w:color="auto"/>
        <w:right w:val="none" w:sz="0" w:space="0" w:color="auto"/>
      </w:divBdr>
    </w:div>
    <w:div w:id="8486487">
      <w:bodyDiv w:val="1"/>
      <w:marLeft w:val="0"/>
      <w:marRight w:val="0"/>
      <w:marTop w:val="0"/>
      <w:marBottom w:val="0"/>
      <w:divBdr>
        <w:top w:val="none" w:sz="0" w:space="0" w:color="auto"/>
        <w:left w:val="none" w:sz="0" w:space="0" w:color="auto"/>
        <w:bottom w:val="none" w:sz="0" w:space="0" w:color="auto"/>
        <w:right w:val="none" w:sz="0" w:space="0" w:color="auto"/>
      </w:divBdr>
    </w:div>
    <w:div w:id="12731241">
      <w:bodyDiv w:val="1"/>
      <w:marLeft w:val="0"/>
      <w:marRight w:val="0"/>
      <w:marTop w:val="0"/>
      <w:marBottom w:val="0"/>
      <w:divBdr>
        <w:top w:val="none" w:sz="0" w:space="0" w:color="auto"/>
        <w:left w:val="none" w:sz="0" w:space="0" w:color="auto"/>
        <w:bottom w:val="none" w:sz="0" w:space="0" w:color="auto"/>
        <w:right w:val="none" w:sz="0" w:space="0" w:color="auto"/>
      </w:divBdr>
    </w:div>
    <w:div w:id="13460678">
      <w:bodyDiv w:val="1"/>
      <w:marLeft w:val="0"/>
      <w:marRight w:val="0"/>
      <w:marTop w:val="0"/>
      <w:marBottom w:val="0"/>
      <w:divBdr>
        <w:top w:val="none" w:sz="0" w:space="0" w:color="auto"/>
        <w:left w:val="none" w:sz="0" w:space="0" w:color="auto"/>
        <w:bottom w:val="none" w:sz="0" w:space="0" w:color="auto"/>
        <w:right w:val="none" w:sz="0" w:space="0" w:color="auto"/>
      </w:divBdr>
    </w:div>
    <w:div w:id="16778672">
      <w:bodyDiv w:val="1"/>
      <w:marLeft w:val="0"/>
      <w:marRight w:val="0"/>
      <w:marTop w:val="0"/>
      <w:marBottom w:val="0"/>
      <w:divBdr>
        <w:top w:val="none" w:sz="0" w:space="0" w:color="auto"/>
        <w:left w:val="none" w:sz="0" w:space="0" w:color="auto"/>
        <w:bottom w:val="none" w:sz="0" w:space="0" w:color="auto"/>
        <w:right w:val="none" w:sz="0" w:space="0" w:color="auto"/>
      </w:divBdr>
    </w:div>
    <w:div w:id="24409277">
      <w:bodyDiv w:val="1"/>
      <w:marLeft w:val="0"/>
      <w:marRight w:val="0"/>
      <w:marTop w:val="0"/>
      <w:marBottom w:val="0"/>
      <w:divBdr>
        <w:top w:val="none" w:sz="0" w:space="0" w:color="auto"/>
        <w:left w:val="none" w:sz="0" w:space="0" w:color="auto"/>
        <w:bottom w:val="none" w:sz="0" w:space="0" w:color="auto"/>
        <w:right w:val="none" w:sz="0" w:space="0" w:color="auto"/>
      </w:divBdr>
    </w:div>
    <w:div w:id="44525248">
      <w:bodyDiv w:val="1"/>
      <w:marLeft w:val="0"/>
      <w:marRight w:val="0"/>
      <w:marTop w:val="0"/>
      <w:marBottom w:val="0"/>
      <w:divBdr>
        <w:top w:val="none" w:sz="0" w:space="0" w:color="auto"/>
        <w:left w:val="none" w:sz="0" w:space="0" w:color="auto"/>
        <w:bottom w:val="none" w:sz="0" w:space="0" w:color="auto"/>
        <w:right w:val="none" w:sz="0" w:space="0" w:color="auto"/>
      </w:divBdr>
    </w:div>
    <w:div w:id="71319774">
      <w:bodyDiv w:val="1"/>
      <w:marLeft w:val="0"/>
      <w:marRight w:val="0"/>
      <w:marTop w:val="0"/>
      <w:marBottom w:val="0"/>
      <w:divBdr>
        <w:top w:val="none" w:sz="0" w:space="0" w:color="auto"/>
        <w:left w:val="none" w:sz="0" w:space="0" w:color="auto"/>
        <w:bottom w:val="none" w:sz="0" w:space="0" w:color="auto"/>
        <w:right w:val="none" w:sz="0" w:space="0" w:color="auto"/>
      </w:divBdr>
    </w:div>
    <w:div w:id="80570698">
      <w:bodyDiv w:val="1"/>
      <w:marLeft w:val="0"/>
      <w:marRight w:val="0"/>
      <w:marTop w:val="0"/>
      <w:marBottom w:val="0"/>
      <w:divBdr>
        <w:top w:val="none" w:sz="0" w:space="0" w:color="auto"/>
        <w:left w:val="none" w:sz="0" w:space="0" w:color="auto"/>
        <w:bottom w:val="none" w:sz="0" w:space="0" w:color="auto"/>
        <w:right w:val="none" w:sz="0" w:space="0" w:color="auto"/>
      </w:divBdr>
    </w:div>
    <w:div w:id="81613495">
      <w:bodyDiv w:val="1"/>
      <w:marLeft w:val="0"/>
      <w:marRight w:val="0"/>
      <w:marTop w:val="0"/>
      <w:marBottom w:val="0"/>
      <w:divBdr>
        <w:top w:val="none" w:sz="0" w:space="0" w:color="auto"/>
        <w:left w:val="none" w:sz="0" w:space="0" w:color="auto"/>
        <w:bottom w:val="none" w:sz="0" w:space="0" w:color="auto"/>
        <w:right w:val="none" w:sz="0" w:space="0" w:color="auto"/>
      </w:divBdr>
    </w:div>
    <w:div w:id="89548556">
      <w:bodyDiv w:val="1"/>
      <w:marLeft w:val="0"/>
      <w:marRight w:val="0"/>
      <w:marTop w:val="0"/>
      <w:marBottom w:val="0"/>
      <w:divBdr>
        <w:top w:val="none" w:sz="0" w:space="0" w:color="auto"/>
        <w:left w:val="none" w:sz="0" w:space="0" w:color="auto"/>
        <w:bottom w:val="none" w:sz="0" w:space="0" w:color="auto"/>
        <w:right w:val="none" w:sz="0" w:space="0" w:color="auto"/>
      </w:divBdr>
    </w:div>
    <w:div w:id="99689047">
      <w:bodyDiv w:val="1"/>
      <w:marLeft w:val="0"/>
      <w:marRight w:val="0"/>
      <w:marTop w:val="0"/>
      <w:marBottom w:val="0"/>
      <w:divBdr>
        <w:top w:val="none" w:sz="0" w:space="0" w:color="auto"/>
        <w:left w:val="none" w:sz="0" w:space="0" w:color="auto"/>
        <w:bottom w:val="none" w:sz="0" w:space="0" w:color="auto"/>
        <w:right w:val="none" w:sz="0" w:space="0" w:color="auto"/>
      </w:divBdr>
    </w:div>
    <w:div w:id="101847867">
      <w:bodyDiv w:val="1"/>
      <w:marLeft w:val="0"/>
      <w:marRight w:val="0"/>
      <w:marTop w:val="0"/>
      <w:marBottom w:val="0"/>
      <w:divBdr>
        <w:top w:val="none" w:sz="0" w:space="0" w:color="auto"/>
        <w:left w:val="none" w:sz="0" w:space="0" w:color="auto"/>
        <w:bottom w:val="none" w:sz="0" w:space="0" w:color="auto"/>
        <w:right w:val="none" w:sz="0" w:space="0" w:color="auto"/>
      </w:divBdr>
    </w:div>
    <w:div w:id="106199020">
      <w:bodyDiv w:val="1"/>
      <w:marLeft w:val="0"/>
      <w:marRight w:val="0"/>
      <w:marTop w:val="0"/>
      <w:marBottom w:val="0"/>
      <w:divBdr>
        <w:top w:val="none" w:sz="0" w:space="0" w:color="auto"/>
        <w:left w:val="none" w:sz="0" w:space="0" w:color="auto"/>
        <w:bottom w:val="none" w:sz="0" w:space="0" w:color="auto"/>
        <w:right w:val="none" w:sz="0" w:space="0" w:color="auto"/>
      </w:divBdr>
    </w:div>
    <w:div w:id="144705950">
      <w:bodyDiv w:val="1"/>
      <w:marLeft w:val="0"/>
      <w:marRight w:val="0"/>
      <w:marTop w:val="0"/>
      <w:marBottom w:val="0"/>
      <w:divBdr>
        <w:top w:val="none" w:sz="0" w:space="0" w:color="auto"/>
        <w:left w:val="none" w:sz="0" w:space="0" w:color="auto"/>
        <w:bottom w:val="none" w:sz="0" w:space="0" w:color="auto"/>
        <w:right w:val="none" w:sz="0" w:space="0" w:color="auto"/>
      </w:divBdr>
    </w:div>
    <w:div w:id="167058405">
      <w:bodyDiv w:val="1"/>
      <w:marLeft w:val="0"/>
      <w:marRight w:val="0"/>
      <w:marTop w:val="0"/>
      <w:marBottom w:val="0"/>
      <w:divBdr>
        <w:top w:val="none" w:sz="0" w:space="0" w:color="auto"/>
        <w:left w:val="none" w:sz="0" w:space="0" w:color="auto"/>
        <w:bottom w:val="none" w:sz="0" w:space="0" w:color="auto"/>
        <w:right w:val="none" w:sz="0" w:space="0" w:color="auto"/>
      </w:divBdr>
    </w:div>
    <w:div w:id="179441779">
      <w:bodyDiv w:val="1"/>
      <w:marLeft w:val="0"/>
      <w:marRight w:val="0"/>
      <w:marTop w:val="0"/>
      <w:marBottom w:val="0"/>
      <w:divBdr>
        <w:top w:val="none" w:sz="0" w:space="0" w:color="auto"/>
        <w:left w:val="none" w:sz="0" w:space="0" w:color="auto"/>
        <w:bottom w:val="none" w:sz="0" w:space="0" w:color="auto"/>
        <w:right w:val="none" w:sz="0" w:space="0" w:color="auto"/>
      </w:divBdr>
    </w:div>
    <w:div w:id="185141202">
      <w:bodyDiv w:val="1"/>
      <w:marLeft w:val="0"/>
      <w:marRight w:val="0"/>
      <w:marTop w:val="0"/>
      <w:marBottom w:val="0"/>
      <w:divBdr>
        <w:top w:val="none" w:sz="0" w:space="0" w:color="auto"/>
        <w:left w:val="none" w:sz="0" w:space="0" w:color="auto"/>
        <w:bottom w:val="none" w:sz="0" w:space="0" w:color="auto"/>
        <w:right w:val="none" w:sz="0" w:space="0" w:color="auto"/>
      </w:divBdr>
    </w:div>
    <w:div w:id="201670646">
      <w:bodyDiv w:val="1"/>
      <w:marLeft w:val="0"/>
      <w:marRight w:val="0"/>
      <w:marTop w:val="0"/>
      <w:marBottom w:val="0"/>
      <w:divBdr>
        <w:top w:val="none" w:sz="0" w:space="0" w:color="auto"/>
        <w:left w:val="none" w:sz="0" w:space="0" w:color="auto"/>
        <w:bottom w:val="none" w:sz="0" w:space="0" w:color="auto"/>
        <w:right w:val="none" w:sz="0" w:space="0" w:color="auto"/>
      </w:divBdr>
    </w:div>
    <w:div w:id="206456281">
      <w:bodyDiv w:val="1"/>
      <w:marLeft w:val="0"/>
      <w:marRight w:val="0"/>
      <w:marTop w:val="0"/>
      <w:marBottom w:val="0"/>
      <w:divBdr>
        <w:top w:val="none" w:sz="0" w:space="0" w:color="auto"/>
        <w:left w:val="none" w:sz="0" w:space="0" w:color="auto"/>
        <w:bottom w:val="none" w:sz="0" w:space="0" w:color="auto"/>
        <w:right w:val="none" w:sz="0" w:space="0" w:color="auto"/>
      </w:divBdr>
    </w:div>
    <w:div w:id="212497943">
      <w:bodyDiv w:val="1"/>
      <w:marLeft w:val="0"/>
      <w:marRight w:val="0"/>
      <w:marTop w:val="0"/>
      <w:marBottom w:val="0"/>
      <w:divBdr>
        <w:top w:val="none" w:sz="0" w:space="0" w:color="auto"/>
        <w:left w:val="none" w:sz="0" w:space="0" w:color="auto"/>
        <w:bottom w:val="none" w:sz="0" w:space="0" w:color="auto"/>
        <w:right w:val="none" w:sz="0" w:space="0" w:color="auto"/>
      </w:divBdr>
    </w:div>
    <w:div w:id="236012866">
      <w:bodyDiv w:val="1"/>
      <w:marLeft w:val="0"/>
      <w:marRight w:val="0"/>
      <w:marTop w:val="0"/>
      <w:marBottom w:val="0"/>
      <w:divBdr>
        <w:top w:val="none" w:sz="0" w:space="0" w:color="auto"/>
        <w:left w:val="none" w:sz="0" w:space="0" w:color="auto"/>
        <w:bottom w:val="none" w:sz="0" w:space="0" w:color="auto"/>
        <w:right w:val="none" w:sz="0" w:space="0" w:color="auto"/>
      </w:divBdr>
    </w:div>
    <w:div w:id="248276675">
      <w:bodyDiv w:val="1"/>
      <w:marLeft w:val="0"/>
      <w:marRight w:val="0"/>
      <w:marTop w:val="0"/>
      <w:marBottom w:val="0"/>
      <w:divBdr>
        <w:top w:val="none" w:sz="0" w:space="0" w:color="auto"/>
        <w:left w:val="none" w:sz="0" w:space="0" w:color="auto"/>
        <w:bottom w:val="none" w:sz="0" w:space="0" w:color="auto"/>
        <w:right w:val="none" w:sz="0" w:space="0" w:color="auto"/>
      </w:divBdr>
    </w:div>
    <w:div w:id="260187419">
      <w:bodyDiv w:val="1"/>
      <w:marLeft w:val="0"/>
      <w:marRight w:val="0"/>
      <w:marTop w:val="0"/>
      <w:marBottom w:val="0"/>
      <w:divBdr>
        <w:top w:val="none" w:sz="0" w:space="0" w:color="auto"/>
        <w:left w:val="none" w:sz="0" w:space="0" w:color="auto"/>
        <w:bottom w:val="none" w:sz="0" w:space="0" w:color="auto"/>
        <w:right w:val="none" w:sz="0" w:space="0" w:color="auto"/>
      </w:divBdr>
    </w:div>
    <w:div w:id="267662825">
      <w:bodyDiv w:val="1"/>
      <w:marLeft w:val="0"/>
      <w:marRight w:val="0"/>
      <w:marTop w:val="0"/>
      <w:marBottom w:val="0"/>
      <w:divBdr>
        <w:top w:val="none" w:sz="0" w:space="0" w:color="auto"/>
        <w:left w:val="none" w:sz="0" w:space="0" w:color="auto"/>
        <w:bottom w:val="none" w:sz="0" w:space="0" w:color="auto"/>
        <w:right w:val="none" w:sz="0" w:space="0" w:color="auto"/>
      </w:divBdr>
    </w:div>
    <w:div w:id="290132317">
      <w:bodyDiv w:val="1"/>
      <w:marLeft w:val="0"/>
      <w:marRight w:val="0"/>
      <w:marTop w:val="0"/>
      <w:marBottom w:val="0"/>
      <w:divBdr>
        <w:top w:val="none" w:sz="0" w:space="0" w:color="auto"/>
        <w:left w:val="none" w:sz="0" w:space="0" w:color="auto"/>
        <w:bottom w:val="none" w:sz="0" w:space="0" w:color="auto"/>
        <w:right w:val="none" w:sz="0" w:space="0" w:color="auto"/>
      </w:divBdr>
    </w:div>
    <w:div w:id="299456274">
      <w:bodyDiv w:val="1"/>
      <w:marLeft w:val="0"/>
      <w:marRight w:val="0"/>
      <w:marTop w:val="0"/>
      <w:marBottom w:val="0"/>
      <w:divBdr>
        <w:top w:val="none" w:sz="0" w:space="0" w:color="auto"/>
        <w:left w:val="none" w:sz="0" w:space="0" w:color="auto"/>
        <w:bottom w:val="none" w:sz="0" w:space="0" w:color="auto"/>
        <w:right w:val="none" w:sz="0" w:space="0" w:color="auto"/>
      </w:divBdr>
      <w:divsChild>
        <w:div w:id="1596785648">
          <w:marLeft w:val="0"/>
          <w:marRight w:val="0"/>
          <w:marTop w:val="0"/>
          <w:marBottom w:val="0"/>
          <w:divBdr>
            <w:top w:val="none" w:sz="0" w:space="0" w:color="auto"/>
            <w:left w:val="none" w:sz="0" w:space="0" w:color="auto"/>
            <w:bottom w:val="none" w:sz="0" w:space="0" w:color="auto"/>
            <w:right w:val="none" w:sz="0" w:space="0" w:color="auto"/>
          </w:divBdr>
          <w:divsChild>
            <w:div w:id="722679717">
              <w:marLeft w:val="0"/>
              <w:marRight w:val="0"/>
              <w:marTop w:val="0"/>
              <w:marBottom w:val="0"/>
              <w:divBdr>
                <w:top w:val="none" w:sz="0" w:space="0" w:color="auto"/>
                <w:left w:val="none" w:sz="0" w:space="0" w:color="auto"/>
                <w:bottom w:val="none" w:sz="0" w:space="0" w:color="auto"/>
                <w:right w:val="none" w:sz="0" w:space="0" w:color="auto"/>
              </w:divBdr>
              <w:divsChild>
                <w:div w:id="1985887104">
                  <w:marLeft w:val="0"/>
                  <w:marRight w:val="0"/>
                  <w:marTop w:val="0"/>
                  <w:marBottom w:val="0"/>
                  <w:divBdr>
                    <w:top w:val="none" w:sz="0" w:space="0" w:color="auto"/>
                    <w:left w:val="none" w:sz="0" w:space="0" w:color="auto"/>
                    <w:bottom w:val="none" w:sz="0" w:space="0" w:color="auto"/>
                    <w:right w:val="none" w:sz="0" w:space="0" w:color="auto"/>
                  </w:divBdr>
                  <w:divsChild>
                    <w:div w:id="1723599906">
                      <w:marLeft w:val="0"/>
                      <w:marRight w:val="0"/>
                      <w:marTop w:val="0"/>
                      <w:marBottom w:val="0"/>
                      <w:divBdr>
                        <w:top w:val="none" w:sz="0" w:space="0" w:color="auto"/>
                        <w:left w:val="none" w:sz="0" w:space="0" w:color="auto"/>
                        <w:bottom w:val="none" w:sz="0" w:space="0" w:color="auto"/>
                        <w:right w:val="none" w:sz="0" w:space="0" w:color="auto"/>
                      </w:divBdr>
                      <w:divsChild>
                        <w:div w:id="469903329">
                          <w:marLeft w:val="0"/>
                          <w:marRight w:val="0"/>
                          <w:marTop w:val="0"/>
                          <w:marBottom w:val="0"/>
                          <w:divBdr>
                            <w:top w:val="none" w:sz="0" w:space="0" w:color="auto"/>
                            <w:left w:val="none" w:sz="0" w:space="0" w:color="auto"/>
                            <w:bottom w:val="none" w:sz="0" w:space="0" w:color="auto"/>
                            <w:right w:val="none" w:sz="0" w:space="0" w:color="auto"/>
                          </w:divBdr>
                          <w:divsChild>
                            <w:div w:id="864053202">
                              <w:marLeft w:val="0"/>
                              <w:marRight w:val="0"/>
                              <w:marTop w:val="0"/>
                              <w:marBottom w:val="0"/>
                              <w:divBdr>
                                <w:top w:val="none" w:sz="0" w:space="0" w:color="auto"/>
                                <w:left w:val="none" w:sz="0" w:space="0" w:color="auto"/>
                                <w:bottom w:val="none" w:sz="0" w:space="0" w:color="auto"/>
                                <w:right w:val="none" w:sz="0" w:space="0" w:color="auto"/>
                              </w:divBdr>
                              <w:divsChild>
                                <w:div w:id="1032077902">
                                  <w:marLeft w:val="0"/>
                                  <w:marRight w:val="0"/>
                                  <w:marTop w:val="0"/>
                                  <w:marBottom w:val="0"/>
                                  <w:divBdr>
                                    <w:top w:val="none" w:sz="0" w:space="0" w:color="auto"/>
                                    <w:left w:val="none" w:sz="0" w:space="0" w:color="auto"/>
                                    <w:bottom w:val="none" w:sz="0" w:space="0" w:color="auto"/>
                                    <w:right w:val="none" w:sz="0" w:space="0" w:color="auto"/>
                                  </w:divBdr>
                                  <w:divsChild>
                                    <w:div w:id="4176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767608">
      <w:bodyDiv w:val="1"/>
      <w:marLeft w:val="0"/>
      <w:marRight w:val="0"/>
      <w:marTop w:val="0"/>
      <w:marBottom w:val="0"/>
      <w:divBdr>
        <w:top w:val="none" w:sz="0" w:space="0" w:color="auto"/>
        <w:left w:val="none" w:sz="0" w:space="0" w:color="auto"/>
        <w:bottom w:val="none" w:sz="0" w:space="0" w:color="auto"/>
        <w:right w:val="none" w:sz="0" w:space="0" w:color="auto"/>
      </w:divBdr>
      <w:divsChild>
        <w:div w:id="460926947">
          <w:marLeft w:val="0"/>
          <w:marRight w:val="0"/>
          <w:marTop w:val="0"/>
          <w:marBottom w:val="0"/>
          <w:divBdr>
            <w:top w:val="none" w:sz="0" w:space="0" w:color="auto"/>
            <w:left w:val="none" w:sz="0" w:space="0" w:color="auto"/>
            <w:bottom w:val="none" w:sz="0" w:space="0" w:color="auto"/>
            <w:right w:val="none" w:sz="0" w:space="0" w:color="auto"/>
          </w:divBdr>
          <w:divsChild>
            <w:div w:id="749734076">
              <w:marLeft w:val="750"/>
              <w:marRight w:val="0"/>
              <w:marTop w:val="0"/>
              <w:marBottom w:val="0"/>
              <w:divBdr>
                <w:top w:val="none" w:sz="0" w:space="0" w:color="auto"/>
                <w:left w:val="none" w:sz="0" w:space="0" w:color="auto"/>
                <w:bottom w:val="none" w:sz="0" w:space="0" w:color="auto"/>
                <w:right w:val="none" w:sz="0" w:space="0" w:color="auto"/>
              </w:divBdr>
              <w:divsChild>
                <w:div w:id="854271013">
                  <w:marLeft w:val="0"/>
                  <w:marRight w:val="0"/>
                  <w:marTop w:val="0"/>
                  <w:marBottom w:val="0"/>
                  <w:divBdr>
                    <w:top w:val="none" w:sz="0" w:space="0" w:color="auto"/>
                    <w:left w:val="none" w:sz="0" w:space="0" w:color="auto"/>
                    <w:bottom w:val="none" w:sz="0" w:space="0" w:color="auto"/>
                    <w:right w:val="none" w:sz="0" w:space="0" w:color="auto"/>
                  </w:divBdr>
                  <w:divsChild>
                    <w:div w:id="300236962">
                      <w:marLeft w:val="0"/>
                      <w:marRight w:val="0"/>
                      <w:marTop w:val="0"/>
                      <w:marBottom w:val="0"/>
                      <w:divBdr>
                        <w:top w:val="none" w:sz="0" w:space="0" w:color="auto"/>
                        <w:left w:val="none" w:sz="0" w:space="0" w:color="auto"/>
                        <w:bottom w:val="none" w:sz="0" w:space="0" w:color="auto"/>
                        <w:right w:val="none" w:sz="0" w:space="0" w:color="auto"/>
                      </w:divBdr>
                      <w:divsChild>
                        <w:div w:id="1128859859">
                          <w:marLeft w:val="0"/>
                          <w:marRight w:val="0"/>
                          <w:marTop w:val="0"/>
                          <w:marBottom w:val="0"/>
                          <w:divBdr>
                            <w:top w:val="none" w:sz="0" w:space="0" w:color="auto"/>
                            <w:left w:val="none" w:sz="0" w:space="0" w:color="auto"/>
                            <w:bottom w:val="none" w:sz="0" w:space="0" w:color="auto"/>
                            <w:right w:val="none" w:sz="0" w:space="0" w:color="auto"/>
                          </w:divBdr>
                          <w:divsChild>
                            <w:div w:id="1627542832">
                              <w:marLeft w:val="0"/>
                              <w:marRight w:val="0"/>
                              <w:marTop w:val="0"/>
                              <w:marBottom w:val="0"/>
                              <w:divBdr>
                                <w:top w:val="none" w:sz="0" w:space="0" w:color="auto"/>
                                <w:left w:val="none" w:sz="0" w:space="0" w:color="auto"/>
                                <w:bottom w:val="none" w:sz="0" w:space="0" w:color="auto"/>
                                <w:right w:val="none" w:sz="0" w:space="0" w:color="auto"/>
                              </w:divBdr>
                              <w:divsChild>
                                <w:div w:id="1532568144">
                                  <w:marLeft w:val="0"/>
                                  <w:marRight w:val="0"/>
                                  <w:marTop w:val="0"/>
                                  <w:marBottom w:val="0"/>
                                  <w:divBdr>
                                    <w:top w:val="none" w:sz="0" w:space="0" w:color="auto"/>
                                    <w:left w:val="none" w:sz="0" w:space="0" w:color="auto"/>
                                    <w:bottom w:val="none" w:sz="0" w:space="0" w:color="auto"/>
                                    <w:right w:val="none" w:sz="0" w:space="0" w:color="auto"/>
                                  </w:divBdr>
                                  <w:divsChild>
                                    <w:div w:id="2113233345">
                                      <w:marLeft w:val="0"/>
                                      <w:marRight w:val="0"/>
                                      <w:marTop w:val="0"/>
                                      <w:marBottom w:val="0"/>
                                      <w:divBdr>
                                        <w:top w:val="none" w:sz="0" w:space="0" w:color="auto"/>
                                        <w:left w:val="none" w:sz="0" w:space="0" w:color="auto"/>
                                        <w:bottom w:val="none" w:sz="0" w:space="0" w:color="auto"/>
                                        <w:right w:val="none" w:sz="0" w:space="0" w:color="auto"/>
                                      </w:divBdr>
                                      <w:divsChild>
                                        <w:div w:id="954943709">
                                          <w:marLeft w:val="0"/>
                                          <w:marRight w:val="0"/>
                                          <w:marTop w:val="0"/>
                                          <w:marBottom w:val="0"/>
                                          <w:divBdr>
                                            <w:top w:val="none" w:sz="0" w:space="0" w:color="auto"/>
                                            <w:left w:val="none" w:sz="0" w:space="0" w:color="auto"/>
                                            <w:bottom w:val="none" w:sz="0" w:space="0" w:color="auto"/>
                                            <w:right w:val="none" w:sz="0" w:space="0" w:color="auto"/>
                                          </w:divBdr>
                                          <w:divsChild>
                                            <w:div w:id="1555118936">
                                              <w:marLeft w:val="0"/>
                                              <w:marRight w:val="0"/>
                                              <w:marTop w:val="0"/>
                                              <w:marBottom w:val="0"/>
                                              <w:divBdr>
                                                <w:top w:val="none" w:sz="0" w:space="0" w:color="auto"/>
                                                <w:left w:val="none" w:sz="0" w:space="0" w:color="auto"/>
                                                <w:bottom w:val="none" w:sz="0" w:space="0" w:color="auto"/>
                                                <w:right w:val="none" w:sz="0" w:space="0" w:color="auto"/>
                                              </w:divBdr>
                                              <w:divsChild>
                                                <w:div w:id="686249752">
                                                  <w:marLeft w:val="0"/>
                                                  <w:marRight w:val="0"/>
                                                  <w:marTop w:val="0"/>
                                                  <w:marBottom w:val="0"/>
                                                  <w:divBdr>
                                                    <w:top w:val="none" w:sz="0" w:space="0" w:color="auto"/>
                                                    <w:left w:val="none" w:sz="0" w:space="0" w:color="auto"/>
                                                    <w:bottom w:val="none" w:sz="0" w:space="0" w:color="auto"/>
                                                    <w:right w:val="none" w:sz="0" w:space="0" w:color="auto"/>
                                                  </w:divBdr>
                                                  <w:divsChild>
                                                    <w:div w:id="8546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9733">
                                          <w:marLeft w:val="0"/>
                                          <w:marRight w:val="0"/>
                                          <w:marTop w:val="60"/>
                                          <w:marBottom w:val="0"/>
                                          <w:divBdr>
                                            <w:top w:val="none" w:sz="0" w:space="0" w:color="auto"/>
                                            <w:left w:val="none" w:sz="0" w:space="0" w:color="auto"/>
                                            <w:bottom w:val="none" w:sz="0" w:space="0" w:color="auto"/>
                                            <w:right w:val="none" w:sz="0" w:space="0" w:color="auto"/>
                                          </w:divBdr>
                                        </w:div>
                                        <w:div w:id="326640455">
                                          <w:marLeft w:val="0"/>
                                          <w:marRight w:val="0"/>
                                          <w:marTop w:val="0"/>
                                          <w:marBottom w:val="0"/>
                                          <w:divBdr>
                                            <w:top w:val="none" w:sz="0" w:space="0" w:color="auto"/>
                                            <w:left w:val="none" w:sz="0" w:space="0" w:color="auto"/>
                                            <w:bottom w:val="none" w:sz="0" w:space="0" w:color="auto"/>
                                            <w:right w:val="none" w:sz="0" w:space="0" w:color="auto"/>
                                          </w:divBdr>
                                          <w:divsChild>
                                            <w:div w:id="708451040">
                                              <w:marLeft w:val="0"/>
                                              <w:marRight w:val="0"/>
                                              <w:marTop w:val="0"/>
                                              <w:marBottom w:val="0"/>
                                              <w:divBdr>
                                                <w:top w:val="none" w:sz="0" w:space="0" w:color="auto"/>
                                                <w:left w:val="none" w:sz="0" w:space="0" w:color="auto"/>
                                                <w:bottom w:val="none" w:sz="0" w:space="0" w:color="auto"/>
                                                <w:right w:val="none" w:sz="0" w:space="0" w:color="auto"/>
                                              </w:divBdr>
                                              <w:divsChild>
                                                <w:div w:id="776752425">
                                                  <w:marLeft w:val="0"/>
                                                  <w:marRight w:val="0"/>
                                                  <w:marTop w:val="0"/>
                                                  <w:marBottom w:val="0"/>
                                                  <w:divBdr>
                                                    <w:top w:val="none" w:sz="0" w:space="0" w:color="auto"/>
                                                    <w:left w:val="none" w:sz="0" w:space="0" w:color="auto"/>
                                                    <w:bottom w:val="none" w:sz="0" w:space="0" w:color="auto"/>
                                                    <w:right w:val="none" w:sz="0" w:space="0" w:color="auto"/>
                                                  </w:divBdr>
                                                  <w:divsChild>
                                                    <w:div w:id="263805262">
                                                      <w:marLeft w:val="0"/>
                                                      <w:marRight w:val="0"/>
                                                      <w:marTop w:val="0"/>
                                                      <w:marBottom w:val="0"/>
                                                      <w:divBdr>
                                                        <w:top w:val="none" w:sz="0" w:space="0" w:color="auto"/>
                                                        <w:left w:val="none" w:sz="0" w:space="0" w:color="auto"/>
                                                        <w:bottom w:val="none" w:sz="0" w:space="0" w:color="auto"/>
                                                        <w:right w:val="none" w:sz="0" w:space="0" w:color="auto"/>
                                                      </w:divBdr>
                                                      <w:divsChild>
                                                        <w:div w:id="1803616929">
                                                          <w:marLeft w:val="105"/>
                                                          <w:marRight w:val="105"/>
                                                          <w:marTop w:val="90"/>
                                                          <w:marBottom w:val="150"/>
                                                          <w:divBdr>
                                                            <w:top w:val="none" w:sz="0" w:space="0" w:color="auto"/>
                                                            <w:left w:val="none" w:sz="0" w:space="0" w:color="auto"/>
                                                            <w:bottom w:val="none" w:sz="0" w:space="0" w:color="auto"/>
                                                            <w:right w:val="none" w:sz="0" w:space="0" w:color="auto"/>
                                                          </w:divBdr>
                                                        </w:div>
                                                        <w:div w:id="1427263497">
                                                          <w:marLeft w:val="105"/>
                                                          <w:marRight w:val="105"/>
                                                          <w:marTop w:val="90"/>
                                                          <w:marBottom w:val="150"/>
                                                          <w:divBdr>
                                                            <w:top w:val="none" w:sz="0" w:space="0" w:color="auto"/>
                                                            <w:left w:val="none" w:sz="0" w:space="0" w:color="auto"/>
                                                            <w:bottom w:val="none" w:sz="0" w:space="0" w:color="auto"/>
                                                            <w:right w:val="none" w:sz="0" w:space="0" w:color="auto"/>
                                                          </w:divBdr>
                                                        </w:div>
                                                        <w:div w:id="285622970">
                                                          <w:marLeft w:val="105"/>
                                                          <w:marRight w:val="105"/>
                                                          <w:marTop w:val="90"/>
                                                          <w:marBottom w:val="150"/>
                                                          <w:divBdr>
                                                            <w:top w:val="none" w:sz="0" w:space="0" w:color="auto"/>
                                                            <w:left w:val="none" w:sz="0" w:space="0" w:color="auto"/>
                                                            <w:bottom w:val="none" w:sz="0" w:space="0" w:color="auto"/>
                                                            <w:right w:val="none" w:sz="0" w:space="0" w:color="auto"/>
                                                          </w:divBdr>
                                                        </w:div>
                                                        <w:div w:id="1878590100">
                                                          <w:marLeft w:val="105"/>
                                                          <w:marRight w:val="105"/>
                                                          <w:marTop w:val="90"/>
                                                          <w:marBottom w:val="150"/>
                                                          <w:divBdr>
                                                            <w:top w:val="none" w:sz="0" w:space="0" w:color="auto"/>
                                                            <w:left w:val="none" w:sz="0" w:space="0" w:color="auto"/>
                                                            <w:bottom w:val="none" w:sz="0" w:space="0" w:color="auto"/>
                                                            <w:right w:val="none" w:sz="0" w:space="0" w:color="auto"/>
                                                          </w:divBdr>
                                                        </w:div>
                                                        <w:div w:id="1782650142">
                                                          <w:marLeft w:val="105"/>
                                                          <w:marRight w:val="105"/>
                                                          <w:marTop w:val="90"/>
                                                          <w:marBottom w:val="150"/>
                                                          <w:divBdr>
                                                            <w:top w:val="none" w:sz="0" w:space="0" w:color="auto"/>
                                                            <w:left w:val="none" w:sz="0" w:space="0" w:color="auto"/>
                                                            <w:bottom w:val="none" w:sz="0" w:space="0" w:color="auto"/>
                                                            <w:right w:val="none" w:sz="0" w:space="0" w:color="auto"/>
                                                          </w:divBdr>
                                                        </w:div>
                                                        <w:div w:id="6939646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366907">
          <w:marLeft w:val="0"/>
          <w:marRight w:val="0"/>
          <w:marTop w:val="240"/>
          <w:marBottom w:val="240"/>
          <w:divBdr>
            <w:top w:val="none" w:sz="0" w:space="0" w:color="auto"/>
            <w:left w:val="none" w:sz="0" w:space="0" w:color="auto"/>
            <w:bottom w:val="none" w:sz="0" w:space="0" w:color="auto"/>
            <w:right w:val="none" w:sz="0" w:space="0" w:color="auto"/>
          </w:divBdr>
        </w:div>
        <w:div w:id="1576624839">
          <w:marLeft w:val="0"/>
          <w:marRight w:val="0"/>
          <w:marTop w:val="0"/>
          <w:marBottom w:val="0"/>
          <w:divBdr>
            <w:top w:val="none" w:sz="0" w:space="0" w:color="auto"/>
            <w:left w:val="none" w:sz="0" w:space="0" w:color="auto"/>
            <w:bottom w:val="none" w:sz="0" w:space="0" w:color="auto"/>
            <w:right w:val="none" w:sz="0" w:space="0" w:color="auto"/>
          </w:divBdr>
          <w:divsChild>
            <w:div w:id="2111007420">
              <w:marLeft w:val="750"/>
              <w:marRight w:val="0"/>
              <w:marTop w:val="0"/>
              <w:marBottom w:val="0"/>
              <w:divBdr>
                <w:top w:val="none" w:sz="0" w:space="0" w:color="auto"/>
                <w:left w:val="none" w:sz="0" w:space="0" w:color="auto"/>
                <w:bottom w:val="none" w:sz="0" w:space="0" w:color="auto"/>
                <w:right w:val="none" w:sz="0" w:space="0" w:color="auto"/>
              </w:divBdr>
              <w:divsChild>
                <w:div w:id="825558964">
                  <w:marLeft w:val="0"/>
                  <w:marRight w:val="0"/>
                  <w:marTop w:val="0"/>
                  <w:marBottom w:val="0"/>
                  <w:divBdr>
                    <w:top w:val="none" w:sz="0" w:space="0" w:color="auto"/>
                    <w:left w:val="none" w:sz="0" w:space="0" w:color="auto"/>
                    <w:bottom w:val="none" w:sz="0" w:space="0" w:color="auto"/>
                    <w:right w:val="none" w:sz="0" w:space="0" w:color="auto"/>
                  </w:divBdr>
                  <w:divsChild>
                    <w:div w:id="263464477">
                      <w:marLeft w:val="0"/>
                      <w:marRight w:val="0"/>
                      <w:marTop w:val="0"/>
                      <w:marBottom w:val="0"/>
                      <w:divBdr>
                        <w:top w:val="none" w:sz="0" w:space="0" w:color="auto"/>
                        <w:left w:val="none" w:sz="0" w:space="0" w:color="auto"/>
                        <w:bottom w:val="none" w:sz="0" w:space="0" w:color="auto"/>
                        <w:right w:val="none" w:sz="0" w:space="0" w:color="auto"/>
                      </w:divBdr>
                      <w:divsChild>
                        <w:div w:id="150559360">
                          <w:marLeft w:val="0"/>
                          <w:marRight w:val="0"/>
                          <w:marTop w:val="0"/>
                          <w:marBottom w:val="0"/>
                          <w:divBdr>
                            <w:top w:val="none" w:sz="0" w:space="0" w:color="auto"/>
                            <w:left w:val="none" w:sz="0" w:space="0" w:color="auto"/>
                            <w:bottom w:val="none" w:sz="0" w:space="0" w:color="auto"/>
                            <w:right w:val="none" w:sz="0" w:space="0" w:color="auto"/>
                          </w:divBdr>
                          <w:divsChild>
                            <w:div w:id="2055348690">
                              <w:marLeft w:val="0"/>
                              <w:marRight w:val="0"/>
                              <w:marTop w:val="0"/>
                              <w:marBottom w:val="0"/>
                              <w:divBdr>
                                <w:top w:val="none" w:sz="0" w:space="0" w:color="auto"/>
                                <w:left w:val="none" w:sz="0" w:space="0" w:color="auto"/>
                                <w:bottom w:val="none" w:sz="0" w:space="0" w:color="auto"/>
                                <w:right w:val="none" w:sz="0" w:space="0" w:color="auto"/>
                              </w:divBdr>
                              <w:divsChild>
                                <w:div w:id="989481722">
                                  <w:marLeft w:val="0"/>
                                  <w:marRight w:val="0"/>
                                  <w:marTop w:val="0"/>
                                  <w:marBottom w:val="0"/>
                                  <w:divBdr>
                                    <w:top w:val="none" w:sz="0" w:space="0" w:color="auto"/>
                                    <w:left w:val="none" w:sz="0" w:space="0" w:color="auto"/>
                                    <w:bottom w:val="none" w:sz="0" w:space="0" w:color="auto"/>
                                    <w:right w:val="none" w:sz="0" w:space="0" w:color="auto"/>
                                  </w:divBdr>
                                  <w:divsChild>
                                    <w:div w:id="1144661433">
                                      <w:marLeft w:val="0"/>
                                      <w:marRight w:val="0"/>
                                      <w:marTop w:val="0"/>
                                      <w:marBottom w:val="0"/>
                                      <w:divBdr>
                                        <w:top w:val="none" w:sz="0" w:space="0" w:color="auto"/>
                                        <w:left w:val="none" w:sz="0" w:space="0" w:color="auto"/>
                                        <w:bottom w:val="none" w:sz="0" w:space="0" w:color="auto"/>
                                        <w:right w:val="none" w:sz="0" w:space="0" w:color="auto"/>
                                      </w:divBdr>
                                      <w:divsChild>
                                        <w:div w:id="63066917">
                                          <w:marLeft w:val="0"/>
                                          <w:marRight w:val="0"/>
                                          <w:marTop w:val="0"/>
                                          <w:marBottom w:val="0"/>
                                          <w:divBdr>
                                            <w:top w:val="none" w:sz="0" w:space="0" w:color="auto"/>
                                            <w:left w:val="none" w:sz="0" w:space="0" w:color="auto"/>
                                            <w:bottom w:val="none" w:sz="0" w:space="0" w:color="auto"/>
                                            <w:right w:val="none" w:sz="0" w:space="0" w:color="auto"/>
                                          </w:divBdr>
                                          <w:divsChild>
                                            <w:div w:id="1922833663">
                                              <w:marLeft w:val="0"/>
                                              <w:marRight w:val="0"/>
                                              <w:marTop w:val="0"/>
                                              <w:marBottom w:val="0"/>
                                              <w:divBdr>
                                                <w:top w:val="none" w:sz="0" w:space="0" w:color="auto"/>
                                                <w:left w:val="none" w:sz="0" w:space="0" w:color="auto"/>
                                                <w:bottom w:val="none" w:sz="0" w:space="0" w:color="auto"/>
                                                <w:right w:val="none" w:sz="0" w:space="0" w:color="auto"/>
                                              </w:divBdr>
                                              <w:divsChild>
                                                <w:div w:id="1864435817">
                                                  <w:marLeft w:val="0"/>
                                                  <w:marRight w:val="0"/>
                                                  <w:marTop w:val="0"/>
                                                  <w:marBottom w:val="60"/>
                                                  <w:divBdr>
                                                    <w:top w:val="none" w:sz="0" w:space="0" w:color="auto"/>
                                                    <w:left w:val="none" w:sz="0" w:space="0" w:color="auto"/>
                                                    <w:bottom w:val="none" w:sz="0" w:space="0" w:color="auto"/>
                                                    <w:right w:val="none" w:sz="0" w:space="0" w:color="auto"/>
                                                  </w:divBdr>
                                                  <w:divsChild>
                                                    <w:div w:id="828012895">
                                                      <w:marLeft w:val="0"/>
                                                      <w:marRight w:val="0"/>
                                                      <w:marTop w:val="0"/>
                                                      <w:marBottom w:val="0"/>
                                                      <w:divBdr>
                                                        <w:top w:val="none" w:sz="0" w:space="0" w:color="auto"/>
                                                        <w:left w:val="none" w:sz="0" w:space="0" w:color="auto"/>
                                                        <w:bottom w:val="none" w:sz="0" w:space="0" w:color="auto"/>
                                                        <w:right w:val="none" w:sz="0" w:space="0" w:color="auto"/>
                                                      </w:divBdr>
                                                      <w:divsChild>
                                                        <w:div w:id="1827045200">
                                                          <w:marLeft w:val="0"/>
                                                          <w:marRight w:val="0"/>
                                                          <w:marTop w:val="0"/>
                                                          <w:marBottom w:val="0"/>
                                                          <w:divBdr>
                                                            <w:top w:val="none" w:sz="0" w:space="0" w:color="auto"/>
                                                            <w:left w:val="none" w:sz="0" w:space="0" w:color="auto"/>
                                                            <w:bottom w:val="none" w:sz="0" w:space="0" w:color="auto"/>
                                                            <w:right w:val="none" w:sz="0" w:space="0" w:color="auto"/>
                                                          </w:divBdr>
                                                        </w:div>
                                                        <w:div w:id="12610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52365">
      <w:bodyDiv w:val="1"/>
      <w:marLeft w:val="0"/>
      <w:marRight w:val="0"/>
      <w:marTop w:val="0"/>
      <w:marBottom w:val="0"/>
      <w:divBdr>
        <w:top w:val="none" w:sz="0" w:space="0" w:color="auto"/>
        <w:left w:val="none" w:sz="0" w:space="0" w:color="auto"/>
        <w:bottom w:val="none" w:sz="0" w:space="0" w:color="auto"/>
        <w:right w:val="none" w:sz="0" w:space="0" w:color="auto"/>
      </w:divBdr>
      <w:divsChild>
        <w:div w:id="275603192">
          <w:marLeft w:val="0"/>
          <w:marRight w:val="0"/>
          <w:marTop w:val="0"/>
          <w:marBottom w:val="0"/>
          <w:divBdr>
            <w:top w:val="none" w:sz="0" w:space="0" w:color="auto"/>
            <w:left w:val="none" w:sz="0" w:space="0" w:color="auto"/>
            <w:bottom w:val="none" w:sz="0" w:space="0" w:color="auto"/>
            <w:right w:val="none" w:sz="0" w:space="0" w:color="auto"/>
          </w:divBdr>
        </w:div>
        <w:div w:id="1843815110">
          <w:marLeft w:val="0"/>
          <w:marRight w:val="0"/>
          <w:marTop w:val="0"/>
          <w:marBottom w:val="0"/>
          <w:divBdr>
            <w:top w:val="none" w:sz="0" w:space="0" w:color="auto"/>
            <w:left w:val="none" w:sz="0" w:space="0" w:color="auto"/>
            <w:bottom w:val="none" w:sz="0" w:space="0" w:color="auto"/>
            <w:right w:val="none" w:sz="0" w:space="0" w:color="auto"/>
          </w:divBdr>
        </w:div>
        <w:div w:id="1983578713">
          <w:marLeft w:val="0"/>
          <w:marRight w:val="0"/>
          <w:marTop w:val="0"/>
          <w:marBottom w:val="0"/>
          <w:divBdr>
            <w:top w:val="none" w:sz="0" w:space="0" w:color="auto"/>
            <w:left w:val="none" w:sz="0" w:space="0" w:color="auto"/>
            <w:bottom w:val="none" w:sz="0" w:space="0" w:color="auto"/>
            <w:right w:val="none" w:sz="0" w:space="0" w:color="auto"/>
          </w:divBdr>
        </w:div>
        <w:div w:id="698821771">
          <w:marLeft w:val="0"/>
          <w:marRight w:val="0"/>
          <w:marTop w:val="0"/>
          <w:marBottom w:val="0"/>
          <w:divBdr>
            <w:top w:val="none" w:sz="0" w:space="0" w:color="auto"/>
            <w:left w:val="none" w:sz="0" w:space="0" w:color="auto"/>
            <w:bottom w:val="none" w:sz="0" w:space="0" w:color="auto"/>
            <w:right w:val="none" w:sz="0" w:space="0" w:color="auto"/>
          </w:divBdr>
        </w:div>
        <w:div w:id="1821724756">
          <w:marLeft w:val="0"/>
          <w:marRight w:val="0"/>
          <w:marTop w:val="0"/>
          <w:marBottom w:val="0"/>
          <w:divBdr>
            <w:top w:val="none" w:sz="0" w:space="0" w:color="auto"/>
            <w:left w:val="none" w:sz="0" w:space="0" w:color="auto"/>
            <w:bottom w:val="none" w:sz="0" w:space="0" w:color="auto"/>
            <w:right w:val="none" w:sz="0" w:space="0" w:color="auto"/>
          </w:divBdr>
        </w:div>
        <w:div w:id="1375302094">
          <w:marLeft w:val="0"/>
          <w:marRight w:val="0"/>
          <w:marTop w:val="0"/>
          <w:marBottom w:val="0"/>
          <w:divBdr>
            <w:top w:val="none" w:sz="0" w:space="0" w:color="auto"/>
            <w:left w:val="none" w:sz="0" w:space="0" w:color="auto"/>
            <w:bottom w:val="none" w:sz="0" w:space="0" w:color="auto"/>
            <w:right w:val="none" w:sz="0" w:space="0" w:color="auto"/>
          </w:divBdr>
        </w:div>
        <w:div w:id="626740894">
          <w:marLeft w:val="0"/>
          <w:marRight w:val="0"/>
          <w:marTop w:val="0"/>
          <w:marBottom w:val="0"/>
          <w:divBdr>
            <w:top w:val="none" w:sz="0" w:space="0" w:color="auto"/>
            <w:left w:val="none" w:sz="0" w:space="0" w:color="auto"/>
            <w:bottom w:val="none" w:sz="0" w:space="0" w:color="auto"/>
            <w:right w:val="none" w:sz="0" w:space="0" w:color="auto"/>
          </w:divBdr>
        </w:div>
      </w:divsChild>
    </w:div>
    <w:div w:id="311057275">
      <w:bodyDiv w:val="1"/>
      <w:marLeft w:val="0"/>
      <w:marRight w:val="0"/>
      <w:marTop w:val="0"/>
      <w:marBottom w:val="0"/>
      <w:divBdr>
        <w:top w:val="none" w:sz="0" w:space="0" w:color="auto"/>
        <w:left w:val="none" w:sz="0" w:space="0" w:color="auto"/>
        <w:bottom w:val="none" w:sz="0" w:space="0" w:color="auto"/>
        <w:right w:val="none" w:sz="0" w:space="0" w:color="auto"/>
      </w:divBdr>
    </w:div>
    <w:div w:id="323554329">
      <w:bodyDiv w:val="1"/>
      <w:marLeft w:val="0"/>
      <w:marRight w:val="0"/>
      <w:marTop w:val="0"/>
      <w:marBottom w:val="0"/>
      <w:divBdr>
        <w:top w:val="none" w:sz="0" w:space="0" w:color="auto"/>
        <w:left w:val="none" w:sz="0" w:space="0" w:color="auto"/>
        <w:bottom w:val="none" w:sz="0" w:space="0" w:color="auto"/>
        <w:right w:val="none" w:sz="0" w:space="0" w:color="auto"/>
      </w:divBdr>
      <w:divsChild>
        <w:div w:id="806164142">
          <w:marLeft w:val="-435"/>
          <w:marRight w:val="0"/>
          <w:marTop w:val="0"/>
          <w:marBottom w:val="0"/>
          <w:divBdr>
            <w:top w:val="none" w:sz="0" w:space="0" w:color="auto"/>
            <w:left w:val="none" w:sz="0" w:space="0" w:color="auto"/>
            <w:bottom w:val="none" w:sz="0" w:space="0" w:color="auto"/>
            <w:right w:val="none" w:sz="0" w:space="0" w:color="auto"/>
          </w:divBdr>
        </w:div>
      </w:divsChild>
    </w:div>
    <w:div w:id="326595617">
      <w:bodyDiv w:val="1"/>
      <w:marLeft w:val="0"/>
      <w:marRight w:val="0"/>
      <w:marTop w:val="0"/>
      <w:marBottom w:val="0"/>
      <w:divBdr>
        <w:top w:val="none" w:sz="0" w:space="0" w:color="auto"/>
        <w:left w:val="none" w:sz="0" w:space="0" w:color="auto"/>
        <w:bottom w:val="none" w:sz="0" w:space="0" w:color="auto"/>
        <w:right w:val="none" w:sz="0" w:space="0" w:color="auto"/>
      </w:divBdr>
    </w:div>
    <w:div w:id="332075735">
      <w:bodyDiv w:val="1"/>
      <w:marLeft w:val="0"/>
      <w:marRight w:val="0"/>
      <w:marTop w:val="0"/>
      <w:marBottom w:val="0"/>
      <w:divBdr>
        <w:top w:val="none" w:sz="0" w:space="0" w:color="auto"/>
        <w:left w:val="none" w:sz="0" w:space="0" w:color="auto"/>
        <w:bottom w:val="none" w:sz="0" w:space="0" w:color="auto"/>
        <w:right w:val="none" w:sz="0" w:space="0" w:color="auto"/>
      </w:divBdr>
    </w:div>
    <w:div w:id="335546837">
      <w:bodyDiv w:val="1"/>
      <w:marLeft w:val="0"/>
      <w:marRight w:val="0"/>
      <w:marTop w:val="0"/>
      <w:marBottom w:val="0"/>
      <w:divBdr>
        <w:top w:val="none" w:sz="0" w:space="0" w:color="auto"/>
        <w:left w:val="none" w:sz="0" w:space="0" w:color="auto"/>
        <w:bottom w:val="none" w:sz="0" w:space="0" w:color="auto"/>
        <w:right w:val="none" w:sz="0" w:space="0" w:color="auto"/>
      </w:divBdr>
    </w:div>
    <w:div w:id="357778319">
      <w:bodyDiv w:val="1"/>
      <w:marLeft w:val="0"/>
      <w:marRight w:val="0"/>
      <w:marTop w:val="0"/>
      <w:marBottom w:val="0"/>
      <w:divBdr>
        <w:top w:val="none" w:sz="0" w:space="0" w:color="auto"/>
        <w:left w:val="none" w:sz="0" w:space="0" w:color="auto"/>
        <w:bottom w:val="none" w:sz="0" w:space="0" w:color="auto"/>
        <w:right w:val="none" w:sz="0" w:space="0" w:color="auto"/>
      </w:divBdr>
    </w:div>
    <w:div w:id="371423403">
      <w:bodyDiv w:val="1"/>
      <w:marLeft w:val="0"/>
      <w:marRight w:val="0"/>
      <w:marTop w:val="0"/>
      <w:marBottom w:val="0"/>
      <w:divBdr>
        <w:top w:val="none" w:sz="0" w:space="0" w:color="auto"/>
        <w:left w:val="none" w:sz="0" w:space="0" w:color="auto"/>
        <w:bottom w:val="none" w:sz="0" w:space="0" w:color="auto"/>
        <w:right w:val="none" w:sz="0" w:space="0" w:color="auto"/>
      </w:divBdr>
    </w:div>
    <w:div w:id="401409593">
      <w:bodyDiv w:val="1"/>
      <w:marLeft w:val="0"/>
      <w:marRight w:val="0"/>
      <w:marTop w:val="0"/>
      <w:marBottom w:val="0"/>
      <w:divBdr>
        <w:top w:val="none" w:sz="0" w:space="0" w:color="auto"/>
        <w:left w:val="none" w:sz="0" w:space="0" w:color="auto"/>
        <w:bottom w:val="none" w:sz="0" w:space="0" w:color="auto"/>
        <w:right w:val="none" w:sz="0" w:space="0" w:color="auto"/>
      </w:divBdr>
    </w:div>
    <w:div w:id="401564835">
      <w:bodyDiv w:val="1"/>
      <w:marLeft w:val="0"/>
      <w:marRight w:val="0"/>
      <w:marTop w:val="0"/>
      <w:marBottom w:val="0"/>
      <w:divBdr>
        <w:top w:val="none" w:sz="0" w:space="0" w:color="auto"/>
        <w:left w:val="none" w:sz="0" w:space="0" w:color="auto"/>
        <w:bottom w:val="none" w:sz="0" w:space="0" w:color="auto"/>
        <w:right w:val="none" w:sz="0" w:space="0" w:color="auto"/>
      </w:divBdr>
    </w:div>
    <w:div w:id="423428174">
      <w:bodyDiv w:val="1"/>
      <w:marLeft w:val="0"/>
      <w:marRight w:val="0"/>
      <w:marTop w:val="0"/>
      <w:marBottom w:val="0"/>
      <w:divBdr>
        <w:top w:val="none" w:sz="0" w:space="0" w:color="auto"/>
        <w:left w:val="none" w:sz="0" w:space="0" w:color="auto"/>
        <w:bottom w:val="none" w:sz="0" w:space="0" w:color="auto"/>
        <w:right w:val="none" w:sz="0" w:space="0" w:color="auto"/>
      </w:divBdr>
    </w:div>
    <w:div w:id="432554651">
      <w:bodyDiv w:val="1"/>
      <w:marLeft w:val="0"/>
      <w:marRight w:val="0"/>
      <w:marTop w:val="0"/>
      <w:marBottom w:val="0"/>
      <w:divBdr>
        <w:top w:val="none" w:sz="0" w:space="0" w:color="auto"/>
        <w:left w:val="none" w:sz="0" w:space="0" w:color="auto"/>
        <w:bottom w:val="none" w:sz="0" w:space="0" w:color="auto"/>
        <w:right w:val="none" w:sz="0" w:space="0" w:color="auto"/>
      </w:divBdr>
    </w:div>
    <w:div w:id="449859396">
      <w:bodyDiv w:val="1"/>
      <w:marLeft w:val="0"/>
      <w:marRight w:val="0"/>
      <w:marTop w:val="0"/>
      <w:marBottom w:val="0"/>
      <w:divBdr>
        <w:top w:val="none" w:sz="0" w:space="0" w:color="auto"/>
        <w:left w:val="none" w:sz="0" w:space="0" w:color="auto"/>
        <w:bottom w:val="none" w:sz="0" w:space="0" w:color="auto"/>
        <w:right w:val="none" w:sz="0" w:space="0" w:color="auto"/>
      </w:divBdr>
    </w:div>
    <w:div w:id="453139704">
      <w:bodyDiv w:val="1"/>
      <w:marLeft w:val="0"/>
      <w:marRight w:val="0"/>
      <w:marTop w:val="0"/>
      <w:marBottom w:val="0"/>
      <w:divBdr>
        <w:top w:val="none" w:sz="0" w:space="0" w:color="auto"/>
        <w:left w:val="none" w:sz="0" w:space="0" w:color="auto"/>
        <w:bottom w:val="none" w:sz="0" w:space="0" w:color="auto"/>
        <w:right w:val="none" w:sz="0" w:space="0" w:color="auto"/>
      </w:divBdr>
    </w:div>
    <w:div w:id="456024700">
      <w:bodyDiv w:val="1"/>
      <w:marLeft w:val="0"/>
      <w:marRight w:val="0"/>
      <w:marTop w:val="0"/>
      <w:marBottom w:val="0"/>
      <w:divBdr>
        <w:top w:val="none" w:sz="0" w:space="0" w:color="auto"/>
        <w:left w:val="none" w:sz="0" w:space="0" w:color="auto"/>
        <w:bottom w:val="none" w:sz="0" w:space="0" w:color="auto"/>
        <w:right w:val="none" w:sz="0" w:space="0" w:color="auto"/>
      </w:divBdr>
      <w:divsChild>
        <w:div w:id="1809207689">
          <w:marLeft w:val="0"/>
          <w:marRight w:val="0"/>
          <w:marTop w:val="0"/>
          <w:marBottom w:val="0"/>
          <w:divBdr>
            <w:top w:val="none" w:sz="0" w:space="0" w:color="auto"/>
            <w:left w:val="none" w:sz="0" w:space="0" w:color="auto"/>
            <w:bottom w:val="none" w:sz="0" w:space="0" w:color="auto"/>
            <w:right w:val="none" w:sz="0" w:space="0" w:color="auto"/>
          </w:divBdr>
        </w:div>
        <w:div w:id="134299212">
          <w:marLeft w:val="0"/>
          <w:marRight w:val="0"/>
          <w:marTop w:val="0"/>
          <w:marBottom w:val="0"/>
          <w:divBdr>
            <w:top w:val="none" w:sz="0" w:space="0" w:color="auto"/>
            <w:left w:val="none" w:sz="0" w:space="0" w:color="auto"/>
            <w:bottom w:val="none" w:sz="0" w:space="0" w:color="auto"/>
            <w:right w:val="none" w:sz="0" w:space="0" w:color="auto"/>
          </w:divBdr>
        </w:div>
        <w:div w:id="329137808">
          <w:marLeft w:val="0"/>
          <w:marRight w:val="0"/>
          <w:marTop w:val="0"/>
          <w:marBottom w:val="0"/>
          <w:divBdr>
            <w:top w:val="none" w:sz="0" w:space="0" w:color="auto"/>
            <w:left w:val="none" w:sz="0" w:space="0" w:color="auto"/>
            <w:bottom w:val="none" w:sz="0" w:space="0" w:color="auto"/>
            <w:right w:val="none" w:sz="0" w:space="0" w:color="auto"/>
          </w:divBdr>
        </w:div>
        <w:div w:id="796751845">
          <w:marLeft w:val="0"/>
          <w:marRight w:val="0"/>
          <w:marTop w:val="0"/>
          <w:marBottom w:val="0"/>
          <w:divBdr>
            <w:top w:val="none" w:sz="0" w:space="0" w:color="auto"/>
            <w:left w:val="none" w:sz="0" w:space="0" w:color="auto"/>
            <w:bottom w:val="none" w:sz="0" w:space="0" w:color="auto"/>
            <w:right w:val="none" w:sz="0" w:space="0" w:color="auto"/>
          </w:divBdr>
        </w:div>
        <w:div w:id="890338772">
          <w:marLeft w:val="0"/>
          <w:marRight w:val="0"/>
          <w:marTop w:val="0"/>
          <w:marBottom w:val="0"/>
          <w:divBdr>
            <w:top w:val="none" w:sz="0" w:space="0" w:color="auto"/>
            <w:left w:val="none" w:sz="0" w:space="0" w:color="auto"/>
            <w:bottom w:val="none" w:sz="0" w:space="0" w:color="auto"/>
            <w:right w:val="none" w:sz="0" w:space="0" w:color="auto"/>
          </w:divBdr>
        </w:div>
        <w:div w:id="1607930604">
          <w:marLeft w:val="0"/>
          <w:marRight w:val="0"/>
          <w:marTop w:val="0"/>
          <w:marBottom w:val="0"/>
          <w:divBdr>
            <w:top w:val="none" w:sz="0" w:space="0" w:color="auto"/>
            <w:left w:val="none" w:sz="0" w:space="0" w:color="auto"/>
            <w:bottom w:val="none" w:sz="0" w:space="0" w:color="auto"/>
            <w:right w:val="none" w:sz="0" w:space="0" w:color="auto"/>
          </w:divBdr>
        </w:div>
        <w:div w:id="2001956429">
          <w:marLeft w:val="0"/>
          <w:marRight w:val="0"/>
          <w:marTop w:val="0"/>
          <w:marBottom w:val="0"/>
          <w:divBdr>
            <w:top w:val="none" w:sz="0" w:space="0" w:color="auto"/>
            <w:left w:val="none" w:sz="0" w:space="0" w:color="auto"/>
            <w:bottom w:val="none" w:sz="0" w:space="0" w:color="auto"/>
            <w:right w:val="none" w:sz="0" w:space="0" w:color="auto"/>
          </w:divBdr>
        </w:div>
      </w:divsChild>
    </w:div>
    <w:div w:id="461582391">
      <w:bodyDiv w:val="1"/>
      <w:marLeft w:val="0"/>
      <w:marRight w:val="0"/>
      <w:marTop w:val="0"/>
      <w:marBottom w:val="0"/>
      <w:divBdr>
        <w:top w:val="none" w:sz="0" w:space="0" w:color="auto"/>
        <w:left w:val="none" w:sz="0" w:space="0" w:color="auto"/>
        <w:bottom w:val="none" w:sz="0" w:space="0" w:color="auto"/>
        <w:right w:val="none" w:sz="0" w:space="0" w:color="auto"/>
      </w:divBdr>
    </w:div>
    <w:div w:id="479225064">
      <w:bodyDiv w:val="1"/>
      <w:marLeft w:val="0"/>
      <w:marRight w:val="0"/>
      <w:marTop w:val="0"/>
      <w:marBottom w:val="0"/>
      <w:divBdr>
        <w:top w:val="none" w:sz="0" w:space="0" w:color="auto"/>
        <w:left w:val="none" w:sz="0" w:space="0" w:color="auto"/>
        <w:bottom w:val="none" w:sz="0" w:space="0" w:color="auto"/>
        <w:right w:val="none" w:sz="0" w:space="0" w:color="auto"/>
      </w:divBdr>
    </w:div>
    <w:div w:id="490870086">
      <w:bodyDiv w:val="1"/>
      <w:marLeft w:val="0"/>
      <w:marRight w:val="0"/>
      <w:marTop w:val="0"/>
      <w:marBottom w:val="0"/>
      <w:divBdr>
        <w:top w:val="none" w:sz="0" w:space="0" w:color="auto"/>
        <w:left w:val="none" w:sz="0" w:space="0" w:color="auto"/>
        <w:bottom w:val="none" w:sz="0" w:space="0" w:color="auto"/>
        <w:right w:val="none" w:sz="0" w:space="0" w:color="auto"/>
      </w:divBdr>
    </w:div>
    <w:div w:id="527572114">
      <w:bodyDiv w:val="1"/>
      <w:marLeft w:val="0"/>
      <w:marRight w:val="0"/>
      <w:marTop w:val="0"/>
      <w:marBottom w:val="0"/>
      <w:divBdr>
        <w:top w:val="none" w:sz="0" w:space="0" w:color="auto"/>
        <w:left w:val="none" w:sz="0" w:space="0" w:color="auto"/>
        <w:bottom w:val="none" w:sz="0" w:space="0" w:color="auto"/>
        <w:right w:val="none" w:sz="0" w:space="0" w:color="auto"/>
      </w:divBdr>
    </w:div>
    <w:div w:id="533346991">
      <w:bodyDiv w:val="1"/>
      <w:marLeft w:val="0"/>
      <w:marRight w:val="0"/>
      <w:marTop w:val="0"/>
      <w:marBottom w:val="0"/>
      <w:divBdr>
        <w:top w:val="none" w:sz="0" w:space="0" w:color="auto"/>
        <w:left w:val="none" w:sz="0" w:space="0" w:color="auto"/>
        <w:bottom w:val="none" w:sz="0" w:space="0" w:color="auto"/>
        <w:right w:val="none" w:sz="0" w:space="0" w:color="auto"/>
      </w:divBdr>
    </w:div>
    <w:div w:id="547688302">
      <w:bodyDiv w:val="1"/>
      <w:marLeft w:val="0"/>
      <w:marRight w:val="0"/>
      <w:marTop w:val="0"/>
      <w:marBottom w:val="0"/>
      <w:divBdr>
        <w:top w:val="none" w:sz="0" w:space="0" w:color="auto"/>
        <w:left w:val="none" w:sz="0" w:space="0" w:color="auto"/>
        <w:bottom w:val="none" w:sz="0" w:space="0" w:color="auto"/>
        <w:right w:val="none" w:sz="0" w:space="0" w:color="auto"/>
      </w:divBdr>
    </w:div>
    <w:div w:id="551968587">
      <w:bodyDiv w:val="1"/>
      <w:marLeft w:val="0"/>
      <w:marRight w:val="0"/>
      <w:marTop w:val="0"/>
      <w:marBottom w:val="0"/>
      <w:divBdr>
        <w:top w:val="none" w:sz="0" w:space="0" w:color="auto"/>
        <w:left w:val="none" w:sz="0" w:space="0" w:color="auto"/>
        <w:bottom w:val="none" w:sz="0" w:space="0" w:color="auto"/>
        <w:right w:val="none" w:sz="0" w:space="0" w:color="auto"/>
      </w:divBdr>
    </w:div>
    <w:div w:id="553388917">
      <w:bodyDiv w:val="1"/>
      <w:marLeft w:val="0"/>
      <w:marRight w:val="0"/>
      <w:marTop w:val="0"/>
      <w:marBottom w:val="0"/>
      <w:divBdr>
        <w:top w:val="none" w:sz="0" w:space="0" w:color="auto"/>
        <w:left w:val="none" w:sz="0" w:space="0" w:color="auto"/>
        <w:bottom w:val="none" w:sz="0" w:space="0" w:color="auto"/>
        <w:right w:val="none" w:sz="0" w:space="0" w:color="auto"/>
      </w:divBdr>
    </w:div>
    <w:div w:id="558904336">
      <w:bodyDiv w:val="1"/>
      <w:marLeft w:val="0"/>
      <w:marRight w:val="0"/>
      <w:marTop w:val="0"/>
      <w:marBottom w:val="0"/>
      <w:divBdr>
        <w:top w:val="none" w:sz="0" w:space="0" w:color="auto"/>
        <w:left w:val="none" w:sz="0" w:space="0" w:color="auto"/>
        <w:bottom w:val="none" w:sz="0" w:space="0" w:color="auto"/>
        <w:right w:val="none" w:sz="0" w:space="0" w:color="auto"/>
      </w:divBdr>
    </w:div>
    <w:div w:id="564143859">
      <w:bodyDiv w:val="1"/>
      <w:marLeft w:val="0"/>
      <w:marRight w:val="0"/>
      <w:marTop w:val="0"/>
      <w:marBottom w:val="0"/>
      <w:divBdr>
        <w:top w:val="none" w:sz="0" w:space="0" w:color="auto"/>
        <w:left w:val="none" w:sz="0" w:space="0" w:color="auto"/>
        <w:bottom w:val="none" w:sz="0" w:space="0" w:color="auto"/>
        <w:right w:val="none" w:sz="0" w:space="0" w:color="auto"/>
      </w:divBdr>
      <w:divsChild>
        <w:div w:id="1186141549">
          <w:marLeft w:val="0"/>
          <w:marRight w:val="0"/>
          <w:marTop w:val="0"/>
          <w:marBottom w:val="0"/>
          <w:divBdr>
            <w:top w:val="none" w:sz="0" w:space="0" w:color="auto"/>
            <w:left w:val="none" w:sz="0" w:space="0" w:color="auto"/>
            <w:bottom w:val="none" w:sz="0" w:space="0" w:color="auto"/>
            <w:right w:val="none" w:sz="0" w:space="0" w:color="auto"/>
          </w:divBdr>
          <w:divsChild>
            <w:div w:id="1911114162">
              <w:marLeft w:val="750"/>
              <w:marRight w:val="0"/>
              <w:marTop w:val="0"/>
              <w:marBottom w:val="0"/>
              <w:divBdr>
                <w:top w:val="none" w:sz="0" w:space="0" w:color="auto"/>
                <w:left w:val="none" w:sz="0" w:space="0" w:color="auto"/>
                <w:bottom w:val="none" w:sz="0" w:space="0" w:color="auto"/>
                <w:right w:val="none" w:sz="0" w:space="0" w:color="auto"/>
              </w:divBdr>
              <w:divsChild>
                <w:div w:id="1794596800">
                  <w:marLeft w:val="0"/>
                  <w:marRight w:val="0"/>
                  <w:marTop w:val="0"/>
                  <w:marBottom w:val="0"/>
                  <w:divBdr>
                    <w:top w:val="none" w:sz="0" w:space="0" w:color="auto"/>
                    <w:left w:val="none" w:sz="0" w:space="0" w:color="auto"/>
                    <w:bottom w:val="none" w:sz="0" w:space="0" w:color="auto"/>
                    <w:right w:val="none" w:sz="0" w:space="0" w:color="auto"/>
                  </w:divBdr>
                  <w:divsChild>
                    <w:div w:id="604532106">
                      <w:marLeft w:val="0"/>
                      <w:marRight w:val="0"/>
                      <w:marTop w:val="0"/>
                      <w:marBottom w:val="0"/>
                      <w:divBdr>
                        <w:top w:val="none" w:sz="0" w:space="0" w:color="auto"/>
                        <w:left w:val="none" w:sz="0" w:space="0" w:color="auto"/>
                        <w:bottom w:val="none" w:sz="0" w:space="0" w:color="auto"/>
                        <w:right w:val="none" w:sz="0" w:space="0" w:color="auto"/>
                      </w:divBdr>
                      <w:divsChild>
                        <w:div w:id="9991114">
                          <w:marLeft w:val="0"/>
                          <w:marRight w:val="0"/>
                          <w:marTop w:val="0"/>
                          <w:marBottom w:val="0"/>
                          <w:divBdr>
                            <w:top w:val="none" w:sz="0" w:space="0" w:color="auto"/>
                            <w:left w:val="none" w:sz="0" w:space="0" w:color="auto"/>
                            <w:bottom w:val="none" w:sz="0" w:space="0" w:color="auto"/>
                            <w:right w:val="none" w:sz="0" w:space="0" w:color="auto"/>
                          </w:divBdr>
                          <w:divsChild>
                            <w:div w:id="821579765">
                              <w:marLeft w:val="0"/>
                              <w:marRight w:val="0"/>
                              <w:marTop w:val="0"/>
                              <w:marBottom w:val="0"/>
                              <w:divBdr>
                                <w:top w:val="none" w:sz="0" w:space="0" w:color="auto"/>
                                <w:left w:val="none" w:sz="0" w:space="0" w:color="auto"/>
                                <w:bottom w:val="none" w:sz="0" w:space="0" w:color="auto"/>
                                <w:right w:val="none" w:sz="0" w:space="0" w:color="auto"/>
                              </w:divBdr>
                              <w:divsChild>
                                <w:div w:id="942105832">
                                  <w:marLeft w:val="0"/>
                                  <w:marRight w:val="0"/>
                                  <w:marTop w:val="0"/>
                                  <w:marBottom w:val="0"/>
                                  <w:divBdr>
                                    <w:top w:val="none" w:sz="0" w:space="0" w:color="auto"/>
                                    <w:left w:val="none" w:sz="0" w:space="0" w:color="auto"/>
                                    <w:bottom w:val="none" w:sz="0" w:space="0" w:color="auto"/>
                                    <w:right w:val="none" w:sz="0" w:space="0" w:color="auto"/>
                                  </w:divBdr>
                                  <w:divsChild>
                                    <w:div w:id="1379477595">
                                      <w:marLeft w:val="0"/>
                                      <w:marRight w:val="0"/>
                                      <w:marTop w:val="0"/>
                                      <w:marBottom w:val="0"/>
                                      <w:divBdr>
                                        <w:top w:val="none" w:sz="0" w:space="0" w:color="auto"/>
                                        <w:left w:val="none" w:sz="0" w:space="0" w:color="auto"/>
                                        <w:bottom w:val="none" w:sz="0" w:space="0" w:color="auto"/>
                                        <w:right w:val="none" w:sz="0" w:space="0" w:color="auto"/>
                                      </w:divBdr>
                                      <w:divsChild>
                                        <w:div w:id="1774011051">
                                          <w:marLeft w:val="0"/>
                                          <w:marRight w:val="0"/>
                                          <w:marTop w:val="0"/>
                                          <w:marBottom w:val="0"/>
                                          <w:divBdr>
                                            <w:top w:val="none" w:sz="0" w:space="0" w:color="auto"/>
                                            <w:left w:val="none" w:sz="0" w:space="0" w:color="auto"/>
                                            <w:bottom w:val="none" w:sz="0" w:space="0" w:color="auto"/>
                                            <w:right w:val="none" w:sz="0" w:space="0" w:color="auto"/>
                                          </w:divBdr>
                                          <w:divsChild>
                                            <w:div w:id="1492214784">
                                              <w:marLeft w:val="0"/>
                                              <w:marRight w:val="0"/>
                                              <w:marTop w:val="0"/>
                                              <w:marBottom w:val="0"/>
                                              <w:divBdr>
                                                <w:top w:val="none" w:sz="0" w:space="0" w:color="auto"/>
                                                <w:left w:val="none" w:sz="0" w:space="0" w:color="auto"/>
                                                <w:bottom w:val="none" w:sz="0" w:space="0" w:color="auto"/>
                                                <w:right w:val="none" w:sz="0" w:space="0" w:color="auto"/>
                                              </w:divBdr>
                                              <w:divsChild>
                                                <w:div w:id="79495594">
                                                  <w:marLeft w:val="0"/>
                                                  <w:marRight w:val="0"/>
                                                  <w:marTop w:val="0"/>
                                                  <w:marBottom w:val="0"/>
                                                  <w:divBdr>
                                                    <w:top w:val="none" w:sz="0" w:space="0" w:color="auto"/>
                                                    <w:left w:val="none" w:sz="0" w:space="0" w:color="auto"/>
                                                    <w:bottom w:val="none" w:sz="0" w:space="0" w:color="auto"/>
                                                    <w:right w:val="none" w:sz="0" w:space="0" w:color="auto"/>
                                                  </w:divBdr>
                                                  <w:divsChild>
                                                    <w:div w:id="17719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13444">
                                          <w:marLeft w:val="0"/>
                                          <w:marRight w:val="0"/>
                                          <w:marTop w:val="60"/>
                                          <w:marBottom w:val="0"/>
                                          <w:divBdr>
                                            <w:top w:val="none" w:sz="0" w:space="0" w:color="auto"/>
                                            <w:left w:val="none" w:sz="0" w:space="0" w:color="auto"/>
                                            <w:bottom w:val="none" w:sz="0" w:space="0" w:color="auto"/>
                                            <w:right w:val="none" w:sz="0" w:space="0" w:color="auto"/>
                                          </w:divBdr>
                                        </w:div>
                                        <w:div w:id="1708724317">
                                          <w:marLeft w:val="0"/>
                                          <w:marRight w:val="0"/>
                                          <w:marTop w:val="0"/>
                                          <w:marBottom w:val="0"/>
                                          <w:divBdr>
                                            <w:top w:val="none" w:sz="0" w:space="0" w:color="auto"/>
                                            <w:left w:val="none" w:sz="0" w:space="0" w:color="auto"/>
                                            <w:bottom w:val="none" w:sz="0" w:space="0" w:color="auto"/>
                                            <w:right w:val="none" w:sz="0" w:space="0" w:color="auto"/>
                                          </w:divBdr>
                                          <w:divsChild>
                                            <w:div w:id="2051684592">
                                              <w:marLeft w:val="0"/>
                                              <w:marRight w:val="0"/>
                                              <w:marTop w:val="0"/>
                                              <w:marBottom w:val="0"/>
                                              <w:divBdr>
                                                <w:top w:val="none" w:sz="0" w:space="0" w:color="auto"/>
                                                <w:left w:val="none" w:sz="0" w:space="0" w:color="auto"/>
                                                <w:bottom w:val="none" w:sz="0" w:space="0" w:color="auto"/>
                                                <w:right w:val="none" w:sz="0" w:space="0" w:color="auto"/>
                                              </w:divBdr>
                                              <w:divsChild>
                                                <w:div w:id="572476104">
                                                  <w:marLeft w:val="0"/>
                                                  <w:marRight w:val="0"/>
                                                  <w:marTop w:val="0"/>
                                                  <w:marBottom w:val="0"/>
                                                  <w:divBdr>
                                                    <w:top w:val="none" w:sz="0" w:space="0" w:color="auto"/>
                                                    <w:left w:val="none" w:sz="0" w:space="0" w:color="auto"/>
                                                    <w:bottom w:val="none" w:sz="0" w:space="0" w:color="auto"/>
                                                    <w:right w:val="none" w:sz="0" w:space="0" w:color="auto"/>
                                                  </w:divBdr>
                                                  <w:divsChild>
                                                    <w:div w:id="1132095786">
                                                      <w:marLeft w:val="0"/>
                                                      <w:marRight w:val="0"/>
                                                      <w:marTop w:val="0"/>
                                                      <w:marBottom w:val="0"/>
                                                      <w:divBdr>
                                                        <w:top w:val="none" w:sz="0" w:space="0" w:color="auto"/>
                                                        <w:left w:val="none" w:sz="0" w:space="0" w:color="auto"/>
                                                        <w:bottom w:val="none" w:sz="0" w:space="0" w:color="auto"/>
                                                        <w:right w:val="none" w:sz="0" w:space="0" w:color="auto"/>
                                                      </w:divBdr>
                                                      <w:divsChild>
                                                        <w:div w:id="321201897">
                                                          <w:marLeft w:val="105"/>
                                                          <w:marRight w:val="105"/>
                                                          <w:marTop w:val="90"/>
                                                          <w:marBottom w:val="150"/>
                                                          <w:divBdr>
                                                            <w:top w:val="none" w:sz="0" w:space="0" w:color="auto"/>
                                                            <w:left w:val="none" w:sz="0" w:space="0" w:color="auto"/>
                                                            <w:bottom w:val="none" w:sz="0" w:space="0" w:color="auto"/>
                                                            <w:right w:val="none" w:sz="0" w:space="0" w:color="auto"/>
                                                          </w:divBdr>
                                                        </w:div>
                                                        <w:div w:id="1334068717">
                                                          <w:marLeft w:val="105"/>
                                                          <w:marRight w:val="105"/>
                                                          <w:marTop w:val="90"/>
                                                          <w:marBottom w:val="150"/>
                                                          <w:divBdr>
                                                            <w:top w:val="none" w:sz="0" w:space="0" w:color="auto"/>
                                                            <w:left w:val="none" w:sz="0" w:space="0" w:color="auto"/>
                                                            <w:bottom w:val="none" w:sz="0" w:space="0" w:color="auto"/>
                                                            <w:right w:val="none" w:sz="0" w:space="0" w:color="auto"/>
                                                          </w:divBdr>
                                                        </w:div>
                                                        <w:div w:id="1063136719">
                                                          <w:marLeft w:val="105"/>
                                                          <w:marRight w:val="105"/>
                                                          <w:marTop w:val="90"/>
                                                          <w:marBottom w:val="150"/>
                                                          <w:divBdr>
                                                            <w:top w:val="none" w:sz="0" w:space="0" w:color="auto"/>
                                                            <w:left w:val="none" w:sz="0" w:space="0" w:color="auto"/>
                                                            <w:bottom w:val="none" w:sz="0" w:space="0" w:color="auto"/>
                                                            <w:right w:val="none" w:sz="0" w:space="0" w:color="auto"/>
                                                          </w:divBdr>
                                                        </w:div>
                                                        <w:div w:id="1942758260">
                                                          <w:marLeft w:val="105"/>
                                                          <w:marRight w:val="105"/>
                                                          <w:marTop w:val="90"/>
                                                          <w:marBottom w:val="150"/>
                                                          <w:divBdr>
                                                            <w:top w:val="none" w:sz="0" w:space="0" w:color="auto"/>
                                                            <w:left w:val="none" w:sz="0" w:space="0" w:color="auto"/>
                                                            <w:bottom w:val="none" w:sz="0" w:space="0" w:color="auto"/>
                                                            <w:right w:val="none" w:sz="0" w:space="0" w:color="auto"/>
                                                          </w:divBdr>
                                                        </w:div>
                                                        <w:div w:id="617949922">
                                                          <w:marLeft w:val="105"/>
                                                          <w:marRight w:val="105"/>
                                                          <w:marTop w:val="90"/>
                                                          <w:marBottom w:val="150"/>
                                                          <w:divBdr>
                                                            <w:top w:val="none" w:sz="0" w:space="0" w:color="auto"/>
                                                            <w:left w:val="none" w:sz="0" w:space="0" w:color="auto"/>
                                                            <w:bottom w:val="none" w:sz="0" w:space="0" w:color="auto"/>
                                                            <w:right w:val="none" w:sz="0" w:space="0" w:color="auto"/>
                                                          </w:divBdr>
                                                        </w:div>
                                                        <w:div w:id="82262509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765">
          <w:marLeft w:val="0"/>
          <w:marRight w:val="0"/>
          <w:marTop w:val="240"/>
          <w:marBottom w:val="240"/>
          <w:divBdr>
            <w:top w:val="none" w:sz="0" w:space="0" w:color="auto"/>
            <w:left w:val="none" w:sz="0" w:space="0" w:color="auto"/>
            <w:bottom w:val="none" w:sz="0" w:space="0" w:color="auto"/>
            <w:right w:val="none" w:sz="0" w:space="0" w:color="auto"/>
          </w:divBdr>
        </w:div>
        <w:div w:id="177427643">
          <w:marLeft w:val="0"/>
          <w:marRight w:val="0"/>
          <w:marTop w:val="0"/>
          <w:marBottom w:val="0"/>
          <w:divBdr>
            <w:top w:val="none" w:sz="0" w:space="0" w:color="auto"/>
            <w:left w:val="none" w:sz="0" w:space="0" w:color="auto"/>
            <w:bottom w:val="none" w:sz="0" w:space="0" w:color="auto"/>
            <w:right w:val="none" w:sz="0" w:space="0" w:color="auto"/>
          </w:divBdr>
          <w:divsChild>
            <w:div w:id="711029968">
              <w:marLeft w:val="750"/>
              <w:marRight w:val="0"/>
              <w:marTop w:val="0"/>
              <w:marBottom w:val="0"/>
              <w:divBdr>
                <w:top w:val="none" w:sz="0" w:space="0" w:color="auto"/>
                <w:left w:val="none" w:sz="0" w:space="0" w:color="auto"/>
                <w:bottom w:val="none" w:sz="0" w:space="0" w:color="auto"/>
                <w:right w:val="none" w:sz="0" w:space="0" w:color="auto"/>
              </w:divBdr>
              <w:divsChild>
                <w:div w:id="606892198">
                  <w:marLeft w:val="0"/>
                  <w:marRight w:val="0"/>
                  <w:marTop w:val="0"/>
                  <w:marBottom w:val="0"/>
                  <w:divBdr>
                    <w:top w:val="none" w:sz="0" w:space="0" w:color="auto"/>
                    <w:left w:val="none" w:sz="0" w:space="0" w:color="auto"/>
                    <w:bottom w:val="none" w:sz="0" w:space="0" w:color="auto"/>
                    <w:right w:val="none" w:sz="0" w:space="0" w:color="auto"/>
                  </w:divBdr>
                  <w:divsChild>
                    <w:div w:id="248467012">
                      <w:marLeft w:val="0"/>
                      <w:marRight w:val="0"/>
                      <w:marTop w:val="0"/>
                      <w:marBottom w:val="0"/>
                      <w:divBdr>
                        <w:top w:val="none" w:sz="0" w:space="0" w:color="auto"/>
                        <w:left w:val="none" w:sz="0" w:space="0" w:color="auto"/>
                        <w:bottom w:val="none" w:sz="0" w:space="0" w:color="auto"/>
                        <w:right w:val="none" w:sz="0" w:space="0" w:color="auto"/>
                      </w:divBdr>
                      <w:divsChild>
                        <w:div w:id="1410812593">
                          <w:marLeft w:val="0"/>
                          <w:marRight w:val="0"/>
                          <w:marTop w:val="0"/>
                          <w:marBottom w:val="0"/>
                          <w:divBdr>
                            <w:top w:val="none" w:sz="0" w:space="0" w:color="auto"/>
                            <w:left w:val="none" w:sz="0" w:space="0" w:color="auto"/>
                            <w:bottom w:val="none" w:sz="0" w:space="0" w:color="auto"/>
                            <w:right w:val="none" w:sz="0" w:space="0" w:color="auto"/>
                          </w:divBdr>
                          <w:divsChild>
                            <w:div w:id="1681271226">
                              <w:marLeft w:val="0"/>
                              <w:marRight w:val="0"/>
                              <w:marTop w:val="0"/>
                              <w:marBottom w:val="0"/>
                              <w:divBdr>
                                <w:top w:val="none" w:sz="0" w:space="0" w:color="auto"/>
                                <w:left w:val="none" w:sz="0" w:space="0" w:color="auto"/>
                                <w:bottom w:val="none" w:sz="0" w:space="0" w:color="auto"/>
                                <w:right w:val="none" w:sz="0" w:space="0" w:color="auto"/>
                              </w:divBdr>
                              <w:divsChild>
                                <w:div w:id="1193148802">
                                  <w:marLeft w:val="0"/>
                                  <w:marRight w:val="0"/>
                                  <w:marTop w:val="0"/>
                                  <w:marBottom w:val="0"/>
                                  <w:divBdr>
                                    <w:top w:val="none" w:sz="0" w:space="0" w:color="auto"/>
                                    <w:left w:val="none" w:sz="0" w:space="0" w:color="auto"/>
                                    <w:bottom w:val="none" w:sz="0" w:space="0" w:color="auto"/>
                                    <w:right w:val="none" w:sz="0" w:space="0" w:color="auto"/>
                                  </w:divBdr>
                                  <w:divsChild>
                                    <w:div w:id="1929656075">
                                      <w:marLeft w:val="0"/>
                                      <w:marRight w:val="0"/>
                                      <w:marTop w:val="0"/>
                                      <w:marBottom w:val="0"/>
                                      <w:divBdr>
                                        <w:top w:val="none" w:sz="0" w:space="0" w:color="auto"/>
                                        <w:left w:val="none" w:sz="0" w:space="0" w:color="auto"/>
                                        <w:bottom w:val="none" w:sz="0" w:space="0" w:color="auto"/>
                                        <w:right w:val="none" w:sz="0" w:space="0" w:color="auto"/>
                                      </w:divBdr>
                                      <w:divsChild>
                                        <w:div w:id="355739126">
                                          <w:marLeft w:val="0"/>
                                          <w:marRight w:val="0"/>
                                          <w:marTop w:val="0"/>
                                          <w:marBottom w:val="0"/>
                                          <w:divBdr>
                                            <w:top w:val="none" w:sz="0" w:space="0" w:color="auto"/>
                                            <w:left w:val="none" w:sz="0" w:space="0" w:color="auto"/>
                                            <w:bottom w:val="none" w:sz="0" w:space="0" w:color="auto"/>
                                            <w:right w:val="none" w:sz="0" w:space="0" w:color="auto"/>
                                          </w:divBdr>
                                          <w:divsChild>
                                            <w:div w:id="2070574252">
                                              <w:marLeft w:val="0"/>
                                              <w:marRight w:val="0"/>
                                              <w:marTop w:val="0"/>
                                              <w:marBottom w:val="0"/>
                                              <w:divBdr>
                                                <w:top w:val="none" w:sz="0" w:space="0" w:color="auto"/>
                                                <w:left w:val="none" w:sz="0" w:space="0" w:color="auto"/>
                                                <w:bottom w:val="none" w:sz="0" w:space="0" w:color="auto"/>
                                                <w:right w:val="none" w:sz="0" w:space="0" w:color="auto"/>
                                              </w:divBdr>
                                              <w:divsChild>
                                                <w:div w:id="1462651913">
                                                  <w:marLeft w:val="0"/>
                                                  <w:marRight w:val="0"/>
                                                  <w:marTop w:val="0"/>
                                                  <w:marBottom w:val="60"/>
                                                  <w:divBdr>
                                                    <w:top w:val="none" w:sz="0" w:space="0" w:color="auto"/>
                                                    <w:left w:val="none" w:sz="0" w:space="0" w:color="auto"/>
                                                    <w:bottom w:val="none" w:sz="0" w:space="0" w:color="auto"/>
                                                    <w:right w:val="none" w:sz="0" w:space="0" w:color="auto"/>
                                                  </w:divBdr>
                                                  <w:divsChild>
                                                    <w:div w:id="713190550">
                                                      <w:marLeft w:val="0"/>
                                                      <w:marRight w:val="0"/>
                                                      <w:marTop w:val="0"/>
                                                      <w:marBottom w:val="0"/>
                                                      <w:divBdr>
                                                        <w:top w:val="none" w:sz="0" w:space="0" w:color="auto"/>
                                                        <w:left w:val="none" w:sz="0" w:space="0" w:color="auto"/>
                                                        <w:bottom w:val="none" w:sz="0" w:space="0" w:color="auto"/>
                                                        <w:right w:val="none" w:sz="0" w:space="0" w:color="auto"/>
                                                      </w:divBdr>
                                                      <w:divsChild>
                                                        <w:div w:id="2041128221">
                                                          <w:marLeft w:val="0"/>
                                                          <w:marRight w:val="0"/>
                                                          <w:marTop w:val="0"/>
                                                          <w:marBottom w:val="0"/>
                                                          <w:divBdr>
                                                            <w:top w:val="none" w:sz="0" w:space="0" w:color="auto"/>
                                                            <w:left w:val="none" w:sz="0" w:space="0" w:color="auto"/>
                                                            <w:bottom w:val="none" w:sz="0" w:space="0" w:color="auto"/>
                                                            <w:right w:val="none" w:sz="0" w:space="0" w:color="auto"/>
                                                          </w:divBdr>
                                                        </w:div>
                                                        <w:div w:id="12328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992995">
      <w:bodyDiv w:val="1"/>
      <w:marLeft w:val="0"/>
      <w:marRight w:val="0"/>
      <w:marTop w:val="0"/>
      <w:marBottom w:val="0"/>
      <w:divBdr>
        <w:top w:val="none" w:sz="0" w:space="0" w:color="auto"/>
        <w:left w:val="none" w:sz="0" w:space="0" w:color="auto"/>
        <w:bottom w:val="none" w:sz="0" w:space="0" w:color="auto"/>
        <w:right w:val="none" w:sz="0" w:space="0" w:color="auto"/>
      </w:divBdr>
    </w:div>
    <w:div w:id="575012987">
      <w:bodyDiv w:val="1"/>
      <w:marLeft w:val="0"/>
      <w:marRight w:val="0"/>
      <w:marTop w:val="0"/>
      <w:marBottom w:val="0"/>
      <w:divBdr>
        <w:top w:val="none" w:sz="0" w:space="0" w:color="auto"/>
        <w:left w:val="none" w:sz="0" w:space="0" w:color="auto"/>
        <w:bottom w:val="none" w:sz="0" w:space="0" w:color="auto"/>
        <w:right w:val="none" w:sz="0" w:space="0" w:color="auto"/>
      </w:divBdr>
    </w:div>
    <w:div w:id="576943900">
      <w:bodyDiv w:val="1"/>
      <w:marLeft w:val="0"/>
      <w:marRight w:val="0"/>
      <w:marTop w:val="0"/>
      <w:marBottom w:val="0"/>
      <w:divBdr>
        <w:top w:val="none" w:sz="0" w:space="0" w:color="auto"/>
        <w:left w:val="none" w:sz="0" w:space="0" w:color="auto"/>
        <w:bottom w:val="none" w:sz="0" w:space="0" w:color="auto"/>
        <w:right w:val="none" w:sz="0" w:space="0" w:color="auto"/>
      </w:divBdr>
    </w:div>
    <w:div w:id="588544632">
      <w:bodyDiv w:val="1"/>
      <w:marLeft w:val="0"/>
      <w:marRight w:val="0"/>
      <w:marTop w:val="0"/>
      <w:marBottom w:val="0"/>
      <w:divBdr>
        <w:top w:val="none" w:sz="0" w:space="0" w:color="auto"/>
        <w:left w:val="none" w:sz="0" w:space="0" w:color="auto"/>
        <w:bottom w:val="none" w:sz="0" w:space="0" w:color="auto"/>
        <w:right w:val="none" w:sz="0" w:space="0" w:color="auto"/>
      </w:divBdr>
    </w:div>
    <w:div w:id="590283693">
      <w:bodyDiv w:val="1"/>
      <w:marLeft w:val="0"/>
      <w:marRight w:val="0"/>
      <w:marTop w:val="0"/>
      <w:marBottom w:val="0"/>
      <w:divBdr>
        <w:top w:val="none" w:sz="0" w:space="0" w:color="auto"/>
        <w:left w:val="none" w:sz="0" w:space="0" w:color="auto"/>
        <w:bottom w:val="none" w:sz="0" w:space="0" w:color="auto"/>
        <w:right w:val="none" w:sz="0" w:space="0" w:color="auto"/>
      </w:divBdr>
    </w:div>
    <w:div w:id="613369140">
      <w:bodyDiv w:val="1"/>
      <w:marLeft w:val="0"/>
      <w:marRight w:val="0"/>
      <w:marTop w:val="0"/>
      <w:marBottom w:val="0"/>
      <w:divBdr>
        <w:top w:val="none" w:sz="0" w:space="0" w:color="auto"/>
        <w:left w:val="none" w:sz="0" w:space="0" w:color="auto"/>
        <w:bottom w:val="none" w:sz="0" w:space="0" w:color="auto"/>
        <w:right w:val="none" w:sz="0" w:space="0" w:color="auto"/>
      </w:divBdr>
    </w:div>
    <w:div w:id="626741789">
      <w:bodyDiv w:val="1"/>
      <w:marLeft w:val="0"/>
      <w:marRight w:val="0"/>
      <w:marTop w:val="0"/>
      <w:marBottom w:val="0"/>
      <w:divBdr>
        <w:top w:val="none" w:sz="0" w:space="0" w:color="auto"/>
        <w:left w:val="none" w:sz="0" w:space="0" w:color="auto"/>
        <w:bottom w:val="none" w:sz="0" w:space="0" w:color="auto"/>
        <w:right w:val="none" w:sz="0" w:space="0" w:color="auto"/>
      </w:divBdr>
    </w:div>
    <w:div w:id="637803933">
      <w:bodyDiv w:val="1"/>
      <w:marLeft w:val="0"/>
      <w:marRight w:val="0"/>
      <w:marTop w:val="0"/>
      <w:marBottom w:val="0"/>
      <w:divBdr>
        <w:top w:val="none" w:sz="0" w:space="0" w:color="auto"/>
        <w:left w:val="none" w:sz="0" w:space="0" w:color="auto"/>
        <w:bottom w:val="none" w:sz="0" w:space="0" w:color="auto"/>
        <w:right w:val="none" w:sz="0" w:space="0" w:color="auto"/>
      </w:divBdr>
    </w:div>
    <w:div w:id="641933719">
      <w:bodyDiv w:val="1"/>
      <w:marLeft w:val="0"/>
      <w:marRight w:val="0"/>
      <w:marTop w:val="0"/>
      <w:marBottom w:val="0"/>
      <w:divBdr>
        <w:top w:val="none" w:sz="0" w:space="0" w:color="auto"/>
        <w:left w:val="none" w:sz="0" w:space="0" w:color="auto"/>
        <w:bottom w:val="none" w:sz="0" w:space="0" w:color="auto"/>
        <w:right w:val="none" w:sz="0" w:space="0" w:color="auto"/>
      </w:divBdr>
    </w:div>
    <w:div w:id="644092728">
      <w:bodyDiv w:val="1"/>
      <w:marLeft w:val="0"/>
      <w:marRight w:val="0"/>
      <w:marTop w:val="0"/>
      <w:marBottom w:val="0"/>
      <w:divBdr>
        <w:top w:val="none" w:sz="0" w:space="0" w:color="auto"/>
        <w:left w:val="none" w:sz="0" w:space="0" w:color="auto"/>
        <w:bottom w:val="none" w:sz="0" w:space="0" w:color="auto"/>
        <w:right w:val="none" w:sz="0" w:space="0" w:color="auto"/>
      </w:divBdr>
    </w:div>
    <w:div w:id="651301275">
      <w:bodyDiv w:val="1"/>
      <w:marLeft w:val="0"/>
      <w:marRight w:val="0"/>
      <w:marTop w:val="0"/>
      <w:marBottom w:val="0"/>
      <w:divBdr>
        <w:top w:val="none" w:sz="0" w:space="0" w:color="auto"/>
        <w:left w:val="none" w:sz="0" w:space="0" w:color="auto"/>
        <w:bottom w:val="none" w:sz="0" w:space="0" w:color="auto"/>
        <w:right w:val="none" w:sz="0" w:space="0" w:color="auto"/>
      </w:divBdr>
    </w:div>
    <w:div w:id="669797034">
      <w:bodyDiv w:val="1"/>
      <w:marLeft w:val="0"/>
      <w:marRight w:val="0"/>
      <w:marTop w:val="0"/>
      <w:marBottom w:val="0"/>
      <w:divBdr>
        <w:top w:val="none" w:sz="0" w:space="0" w:color="auto"/>
        <w:left w:val="none" w:sz="0" w:space="0" w:color="auto"/>
        <w:bottom w:val="none" w:sz="0" w:space="0" w:color="auto"/>
        <w:right w:val="none" w:sz="0" w:space="0" w:color="auto"/>
      </w:divBdr>
    </w:div>
    <w:div w:id="678120390">
      <w:bodyDiv w:val="1"/>
      <w:marLeft w:val="0"/>
      <w:marRight w:val="0"/>
      <w:marTop w:val="0"/>
      <w:marBottom w:val="0"/>
      <w:divBdr>
        <w:top w:val="none" w:sz="0" w:space="0" w:color="auto"/>
        <w:left w:val="none" w:sz="0" w:space="0" w:color="auto"/>
        <w:bottom w:val="none" w:sz="0" w:space="0" w:color="auto"/>
        <w:right w:val="none" w:sz="0" w:space="0" w:color="auto"/>
      </w:divBdr>
    </w:div>
    <w:div w:id="679623013">
      <w:bodyDiv w:val="1"/>
      <w:marLeft w:val="0"/>
      <w:marRight w:val="0"/>
      <w:marTop w:val="0"/>
      <w:marBottom w:val="0"/>
      <w:divBdr>
        <w:top w:val="none" w:sz="0" w:space="0" w:color="auto"/>
        <w:left w:val="none" w:sz="0" w:space="0" w:color="auto"/>
        <w:bottom w:val="none" w:sz="0" w:space="0" w:color="auto"/>
        <w:right w:val="none" w:sz="0" w:space="0" w:color="auto"/>
      </w:divBdr>
    </w:div>
    <w:div w:id="699470898">
      <w:bodyDiv w:val="1"/>
      <w:marLeft w:val="0"/>
      <w:marRight w:val="0"/>
      <w:marTop w:val="0"/>
      <w:marBottom w:val="0"/>
      <w:divBdr>
        <w:top w:val="none" w:sz="0" w:space="0" w:color="auto"/>
        <w:left w:val="none" w:sz="0" w:space="0" w:color="auto"/>
        <w:bottom w:val="none" w:sz="0" w:space="0" w:color="auto"/>
        <w:right w:val="none" w:sz="0" w:space="0" w:color="auto"/>
      </w:divBdr>
    </w:div>
    <w:div w:id="718287488">
      <w:bodyDiv w:val="1"/>
      <w:marLeft w:val="0"/>
      <w:marRight w:val="0"/>
      <w:marTop w:val="0"/>
      <w:marBottom w:val="0"/>
      <w:divBdr>
        <w:top w:val="none" w:sz="0" w:space="0" w:color="auto"/>
        <w:left w:val="none" w:sz="0" w:space="0" w:color="auto"/>
        <w:bottom w:val="none" w:sz="0" w:space="0" w:color="auto"/>
        <w:right w:val="none" w:sz="0" w:space="0" w:color="auto"/>
      </w:divBdr>
    </w:div>
    <w:div w:id="755782916">
      <w:bodyDiv w:val="1"/>
      <w:marLeft w:val="0"/>
      <w:marRight w:val="0"/>
      <w:marTop w:val="0"/>
      <w:marBottom w:val="0"/>
      <w:divBdr>
        <w:top w:val="none" w:sz="0" w:space="0" w:color="auto"/>
        <w:left w:val="none" w:sz="0" w:space="0" w:color="auto"/>
        <w:bottom w:val="none" w:sz="0" w:space="0" w:color="auto"/>
        <w:right w:val="none" w:sz="0" w:space="0" w:color="auto"/>
      </w:divBdr>
    </w:div>
    <w:div w:id="770398758">
      <w:bodyDiv w:val="1"/>
      <w:marLeft w:val="0"/>
      <w:marRight w:val="0"/>
      <w:marTop w:val="0"/>
      <w:marBottom w:val="0"/>
      <w:divBdr>
        <w:top w:val="none" w:sz="0" w:space="0" w:color="auto"/>
        <w:left w:val="none" w:sz="0" w:space="0" w:color="auto"/>
        <w:bottom w:val="none" w:sz="0" w:space="0" w:color="auto"/>
        <w:right w:val="none" w:sz="0" w:space="0" w:color="auto"/>
      </w:divBdr>
    </w:div>
    <w:div w:id="771704084">
      <w:bodyDiv w:val="1"/>
      <w:marLeft w:val="0"/>
      <w:marRight w:val="0"/>
      <w:marTop w:val="0"/>
      <w:marBottom w:val="0"/>
      <w:divBdr>
        <w:top w:val="none" w:sz="0" w:space="0" w:color="auto"/>
        <w:left w:val="none" w:sz="0" w:space="0" w:color="auto"/>
        <w:bottom w:val="none" w:sz="0" w:space="0" w:color="auto"/>
        <w:right w:val="none" w:sz="0" w:space="0" w:color="auto"/>
      </w:divBdr>
    </w:div>
    <w:div w:id="774399911">
      <w:bodyDiv w:val="1"/>
      <w:marLeft w:val="0"/>
      <w:marRight w:val="0"/>
      <w:marTop w:val="0"/>
      <w:marBottom w:val="0"/>
      <w:divBdr>
        <w:top w:val="none" w:sz="0" w:space="0" w:color="auto"/>
        <w:left w:val="none" w:sz="0" w:space="0" w:color="auto"/>
        <w:bottom w:val="none" w:sz="0" w:space="0" w:color="auto"/>
        <w:right w:val="none" w:sz="0" w:space="0" w:color="auto"/>
      </w:divBdr>
    </w:div>
    <w:div w:id="783234662">
      <w:bodyDiv w:val="1"/>
      <w:marLeft w:val="0"/>
      <w:marRight w:val="0"/>
      <w:marTop w:val="0"/>
      <w:marBottom w:val="0"/>
      <w:divBdr>
        <w:top w:val="none" w:sz="0" w:space="0" w:color="auto"/>
        <w:left w:val="none" w:sz="0" w:space="0" w:color="auto"/>
        <w:bottom w:val="none" w:sz="0" w:space="0" w:color="auto"/>
        <w:right w:val="none" w:sz="0" w:space="0" w:color="auto"/>
      </w:divBdr>
    </w:div>
    <w:div w:id="803542494">
      <w:bodyDiv w:val="1"/>
      <w:marLeft w:val="0"/>
      <w:marRight w:val="0"/>
      <w:marTop w:val="0"/>
      <w:marBottom w:val="0"/>
      <w:divBdr>
        <w:top w:val="none" w:sz="0" w:space="0" w:color="auto"/>
        <w:left w:val="none" w:sz="0" w:space="0" w:color="auto"/>
        <w:bottom w:val="none" w:sz="0" w:space="0" w:color="auto"/>
        <w:right w:val="none" w:sz="0" w:space="0" w:color="auto"/>
      </w:divBdr>
    </w:div>
    <w:div w:id="807630973">
      <w:bodyDiv w:val="1"/>
      <w:marLeft w:val="0"/>
      <w:marRight w:val="0"/>
      <w:marTop w:val="0"/>
      <w:marBottom w:val="0"/>
      <w:divBdr>
        <w:top w:val="none" w:sz="0" w:space="0" w:color="auto"/>
        <w:left w:val="none" w:sz="0" w:space="0" w:color="auto"/>
        <w:bottom w:val="none" w:sz="0" w:space="0" w:color="auto"/>
        <w:right w:val="none" w:sz="0" w:space="0" w:color="auto"/>
      </w:divBdr>
      <w:divsChild>
        <w:div w:id="149155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804362">
      <w:bodyDiv w:val="1"/>
      <w:marLeft w:val="0"/>
      <w:marRight w:val="0"/>
      <w:marTop w:val="0"/>
      <w:marBottom w:val="0"/>
      <w:divBdr>
        <w:top w:val="none" w:sz="0" w:space="0" w:color="auto"/>
        <w:left w:val="none" w:sz="0" w:space="0" w:color="auto"/>
        <w:bottom w:val="none" w:sz="0" w:space="0" w:color="auto"/>
        <w:right w:val="none" w:sz="0" w:space="0" w:color="auto"/>
      </w:divBdr>
    </w:div>
    <w:div w:id="818039721">
      <w:bodyDiv w:val="1"/>
      <w:marLeft w:val="0"/>
      <w:marRight w:val="0"/>
      <w:marTop w:val="0"/>
      <w:marBottom w:val="0"/>
      <w:divBdr>
        <w:top w:val="none" w:sz="0" w:space="0" w:color="auto"/>
        <w:left w:val="none" w:sz="0" w:space="0" w:color="auto"/>
        <w:bottom w:val="none" w:sz="0" w:space="0" w:color="auto"/>
        <w:right w:val="none" w:sz="0" w:space="0" w:color="auto"/>
      </w:divBdr>
    </w:div>
    <w:div w:id="818378656">
      <w:bodyDiv w:val="1"/>
      <w:marLeft w:val="0"/>
      <w:marRight w:val="0"/>
      <w:marTop w:val="0"/>
      <w:marBottom w:val="0"/>
      <w:divBdr>
        <w:top w:val="none" w:sz="0" w:space="0" w:color="auto"/>
        <w:left w:val="none" w:sz="0" w:space="0" w:color="auto"/>
        <w:bottom w:val="none" w:sz="0" w:space="0" w:color="auto"/>
        <w:right w:val="none" w:sz="0" w:space="0" w:color="auto"/>
      </w:divBdr>
    </w:div>
    <w:div w:id="855773868">
      <w:bodyDiv w:val="1"/>
      <w:marLeft w:val="0"/>
      <w:marRight w:val="0"/>
      <w:marTop w:val="0"/>
      <w:marBottom w:val="0"/>
      <w:divBdr>
        <w:top w:val="none" w:sz="0" w:space="0" w:color="auto"/>
        <w:left w:val="none" w:sz="0" w:space="0" w:color="auto"/>
        <w:bottom w:val="none" w:sz="0" w:space="0" w:color="auto"/>
        <w:right w:val="none" w:sz="0" w:space="0" w:color="auto"/>
      </w:divBdr>
    </w:div>
    <w:div w:id="856388136">
      <w:bodyDiv w:val="1"/>
      <w:marLeft w:val="0"/>
      <w:marRight w:val="0"/>
      <w:marTop w:val="0"/>
      <w:marBottom w:val="0"/>
      <w:divBdr>
        <w:top w:val="none" w:sz="0" w:space="0" w:color="auto"/>
        <w:left w:val="none" w:sz="0" w:space="0" w:color="auto"/>
        <w:bottom w:val="none" w:sz="0" w:space="0" w:color="auto"/>
        <w:right w:val="none" w:sz="0" w:space="0" w:color="auto"/>
      </w:divBdr>
    </w:div>
    <w:div w:id="856844303">
      <w:bodyDiv w:val="1"/>
      <w:marLeft w:val="0"/>
      <w:marRight w:val="0"/>
      <w:marTop w:val="0"/>
      <w:marBottom w:val="0"/>
      <w:divBdr>
        <w:top w:val="none" w:sz="0" w:space="0" w:color="auto"/>
        <w:left w:val="none" w:sz="0" w:space="0" w:color="auto"/>
        <w:bottom w:val="none" w:sz="0" w:space="0" w:color="auto"/>
        <w:right w:val="none" w:sz="0" w:space="0" w:color="auto"/>
      </w:divBdr>
    </w:div>
    <w:div w:id="859125455">
      <w:bodyDiv w:val="1"/>
      <w:marLeft w:val="0"/>
      <w:marRight w:val="0"/>
      <w:marTop w:val="0"/>
      <w:marBottom w:val="0"/>
      <w:divBdr>
        <w:top w:val="none" w:sz="0" w:space="0" w:color="auto"/>
        <w:left w:val="none" w:sz="0" w:space="0" w:color="auto"/>
        <w:bottom w:val="none" w:sz="0" w:space="0" w:color="auto"/>
        <w:right w:val="none" w:sz="0" w:space="0" w:color="auto"/>
      </w:divBdr>
    </w:div>
    <w:div w:id="886644405">
      <w:bodyDiv w:val="1"/>
      <w:marLeft w:val="0"/>
      <w:marRight w:val="0"/>
      <w:marTop w:val="0"/>
      <w:marBottom w:val="0"/>
      <w:divBdr>
        <w:top w:val="none" w:sz="0" w:space="0" w:color="auto"/>
        <w:left w:val="none" w:sz="0" w:space="0" w:color="auto"/>
        <w:bottom w:val="none" w:sz="0" w:space="0" w:color="auto"/>
        <w:right w:val="none" w:sz="0" w:space="0" w:color="auto"/>
      </w:divBdr>
      <w:divsChild>
        <w:div w:id="676005546">
          <w:marLeft w:val="0"/>
          <w:marRight w:val="0"/>
          <w:marTop w:val="0"/>
          <w:marBottom w:val="0"/>
          <w:divBdr>
            <w:top w:val="none" w:sz="0" w:space="0" w:color="auto"/>
            <w:left w:val="none" w:sz="0" w:space="0" w:color="auto"/>
            <w:bottom w:val="none" w:sz="0" w:space="0" w:color="auto"/>
            <w:right w:val="none" w:sz="0" w:space="0" w:color="auto"/>
          </w:divBdr>
          <w:divsChild>
            <w:div w:id="1869298756">
              <w:marLeft w:val="0"/>
              <w:marRight w:val="0"/>
              <w:marTop w:val="0"/>
              <w:marBottom w:val="0"/>
              <w:divBdr>
                <w:top w:val="none" w:sz="0" w:space="0" w:color="auto"/>
                <w:left w:val="none" w:sz="0" w:space="0" w:color="auto"/>
                <w:bottom w:val="none" w:sz="0" w:space="0" w:color="auto"/>
                <w:right w:val="none" w:sz="0" w:space="0" w:color="auto"/>
              </w:divBdr>
              <w:divsChild>
                <w:div w:id="1700932397">
                  <w:marLeft w:val="0"/>
                  <w:marRight w:val="0"/>
                  <w:marTop w:val="0"/>
                  <w:marBottom w:val="0"/>
                  <w:divBdr>
                    <w:top w:val="none" w:sz="0" w:space="0" w:color="auto"/>
                    <w:left w:val="none" w:sz="0" w:space="0" w:color="auto"/>
                    <w:bottom w:val="none" w:sz="0" w:space="0" w:color="auto"/>
                    <w:right w:val="none" w:sz="0" w:space="0" w:color="auto"/>
                  </w:divBdr>
                  <w:divsChild>
                    <w:div w:id="705178316">
                      <w:marLeft w:val="0"/>
                      <w:marRight w:val="-90"/>
                      <w:marTop w:val="0"/>
                      <w:marBottom w:val="0"/>
                      <w:divBdr>
                        <w:top w:val="none" w:sz="0" w:space="0" w:color="auto"/>
                        <w:left w:val="none" w:sz="0" w:space="0" w:color="auto"/>
                        <w:bottom w:val="none" w:sz="0" w:space="0" w:color="auto"/>
                        <w:right w:val="none" w:sz="0" w:space="0" w:color="auto"/>
                      </w:divBdr>
                      <w:divsChild>
                        <w:div w:id="355085042">
                          <w:marLeft w:val="0"/>
                          <w:marRight w:val="0"/>
                          <w:marTop w:val="0"/>
                          <w:marBottom w:val="0"/>
                          <w:divBdr>
                            <w:top w:val="none" w:sz="0" w:space="0" w:color="auto"/>
                            <w:left w:val="none" w:sz="0" w:space="0" w:color="auto"/>
                            <w:bottom w:val="none" w:sz="0" w:space="0" w:color="auto"/>
                            <w:right w:val="none" w:sz="0" w:space="0" w:color="auto"/>
                          </w:divBdr>
                          <w:divsChild>
                            <w:div w:id="170610584">
                              <w:marLeft w:val="0"/>
                              <w:marRight w:val="0"/>
                              <w:marTop w:val="0"/>
                              <w:marBottom w:val="0"/>
                              <w:divBdr>
                                <w:top w:val="none" w:sz="0" w:space="0" w:color="auto"/>
                                <w:left w:val="none" w:sz="0" w:space="0" w:color="auto"/>
                                <w:bottom w:val="none" w:sz="0" w:space="0" w:color="auto"/>
                                <w:right w:val="none" w:sz="0" w:space="0" w:color="auto"/>
                              </w:divBdr>
                              <w:divsChild>
                                <w:div w:id="1913154805">
                                  <w:marLeft w:val="0"/>
                                  <w:marRight w:val="0"/>
                                  <w:marTop w:val="0"/>
                                  <w:marBottom w:val="0"/>
                                  <w:divBdr>
                                    <w:top w:val="none" w:sz="0" w:space="0" w:color="auto"/>
                                    <w:left w:val="none" w:sz="0" w:space="0" w:color="auto"/>
                                    <w:bottom w:val="none" w:sz="0" w:space="0" w:color="auto"/>
                                    <w:right w:val="none" w:sz="0" w:space="0" w:color="auto"/>
                                  </w:divBdr>
                                  <w:divsChild>
                                    <w:div w:id="597835053">
                                      <w:marLeft w:val="750"/>
                                      <w:marRight w:val="0"/>
                                      <w:marTop w:val="0"/>
                                      <w:marBottom w:val="0"/>
                                      <w:divBdr>
                                        <w:top w:val="none" w:sz="0" w:space="0" w:color="auto"/>
                                        <w:left w:val="none" w:sz="0" w:space="0" w:color="auto"/>
                                        <w:bottom w:val="none" w:sz="0" w:space="0" w:color="auto"/>
                                        <w:right w:val="none" w:sz="0" w:space="0" w:color="auto"/>
                                      </w:divBdr>
                                      <w:divsChild>
                                        <w:div w:id="539822008">
                                          <w:marLeft w:val="0"/>
                                          <w:marRight w:val="0"/>
                                          <w:marTop w:val="0"/>
                                          <w:marBottom w:val="0"/>
                                          <w:divBdr>
                                            <w:top w:val="none" w:sz="0" w:space="0" w:color="auto"/>
                                            <w:left w:val="none" w:sz="0" w:space="0" w:color="auto"/>
                                            <w:bottom w:val="none" w:sz="0" w:space="0" w:color="auto"/>
                                            <w:right w:val="none" w:sz="0" w:space="0" w:color="auto"/>
                                          </w:divBdr>
                                          <w:divsChild>
                                            <w:div w:id="87434323">
                                              <w:marLeft w:val="0"/>
                                              <w:marRight w:val="0"/>
                                              <w:marTop w:val="0"/>
                                              <w:marBottom w:val="0"/>
                                              <w:divBdr>
                                                <w:top w:val="none" w:sz="0" w:space="0" w:color="auto"/>
                                                <w:left w:val="none" w:sz="0" w:space="0" w:color="auto"/>
                                                <w:bottom w:val="none" w:sz="0" w:space="0" w:color="auto"/>
                                                <w:right w:val="none" w:sz="0" w:space="0" w:color="auto"/>
                                              </w:divBdr>
                                              <w:divsChild>
                                                <w:div w:id="1915164240">
                                                  <w:marLeft w:val="0"/>
                                                  <w:marRight w:val="0"/>
                                                  <w:marTop w:val="0"/>
                                                  <w:marBottom w:val="0"/>
                                                  <w:divBdr>
                                                    <w:top w:val="none" w:sz="0" w:space="0" w:color="auto"/>
                                                    <w:left w:val="none" w:sz="0" w:space="0" w:color="auto"/>
                                                    <w:bottom w:val="none" w:sz="0" w:space="0" w:color="auto"/>
                                                    <w:right w:val="none" w:sz="0" w:space="0" w:color="auto"/>
                                                  </w:divBdr>
                                                  <w:divsChild>
                                                    <w:div w:id="1886135421">
                                                      <w:marLeft w:val="0"/>
                                                      <w:marRight w:val="0"/>
                                                      <w:marTop w:val="0"/>
                                                      <w:marBottom w:val="0"/>
                                                      <w:divBdr>
                                                        <w:top w:val="none" w:sz="0" w:space="0" w:color="auto"/>
                                                        <w:left w:val="none" w:sz="0" w:space="0" w:color="auto"/>
                                                        <w:bottom w:val="none" w:sz="0" w:space="0" w:color="auto"/>
                                                        <w:right w:val="none" w:sz="0" w:space="0" w:color="auto"/>
                                                      </w:divBdr>
                                                      <w:divsChild>
                                                        <w:div w:id="499737953">
                                                          <w:marLeft w:val="0"/>
                                                          <w:marRight w:val="0"/>
                                                          <w:marTop w:val="0"/>
                                                          <w:marBottom w:val="0"/>
                                                          <w:divBdr>
                                                            <w:top w:val="none" w:sz="0" w:space="0" w:color="auto"/>
                                                            <w:left w:val="none" w:sz="0" w:space="0" w:color="auto"/>
                                                            <w:bottom w:val="none" w:sz="0" w:space="0" w:color="auto"/>
                                                            <w:right w:val="none" w:sz="0" w:space="0" w:color="auto"/>
                                                          </w:divBdr>
                                                          <w:divsChild>
                                                            <w:div w:id="2075813429">
                                                              <w:marLeft w:val="0"/>
                                                              <w:marRight w:val="0"/>
                                                              <w:marTop w:val="0"/>
                                                              <w:marBottom w:val="0"/>
                                                              <w:divBdr>
                                                                <w:top w:val="none" w:sz="0" w:space="0" w:color="auto"/>
                                                                <w:left w:val="none" w:sz="0" w:space="0" w:color="auto"/>
                                                                <w:bottom w:val="none" w:sz="0" w:space="0" w:color="auto"/>
                                                                <w:right w:val="none" w:sz="0" w:space="0" w:color="auto"/>
                                                              </w:divBdr>
                                                              <w:divsChild>
                                                                <w:div w:id="1669213844">
                                                                  <w:marLeft w:val="0"/>
                                                                  <w:marRight w:val="0"/>
                                                                  <w:marTop w:val="0"/>
                                                                  <w:marBottom w:val="0"/>
                                                                  <w:divBdr>
                                                                    <w:top w:val="none" w:sz="0" w:space="0" w:color="auto"/>
                                                                    <w:left w:val="none" w:sz="0" w:space="0" w:color="auto"/>
                                                                    <w:bottom w:val="none" w:sz="0" w:space="0" w:color="auto"/>
                                                                    <w:right w:val="none" w:sz="0" w:space="0" w:color="auto"/>
                                                                  </w:divBdr>
                                                                  <w:divsChild>
                                                                    <w:div w:id="1080370394">
                                                                      <w:marLeft w:val="0"/>
                                                                      <w:marRight w:val="0"/>
                                                                      <w:marTop w:val="0"/>
                                                                      <w:marBottom w:val="0"/>
                                                                      <w:divBdr>
                                                                        <w:top w:val="none" w:sz="0" w:space="0" w:color="auto"/>
                                                                        <w:left w:val="none" w:sz="0" w:space="0" w:color="auto"/>
                                                                        <w:bottom w:val="none" w:sz="0" w:space="0" w:color="auto"/>
                                                                        <w:right w:val="none" w:sz="0" w:space="0" w:color="auto"/>
                                                                      </w:divBdr>
                                                                      <w:divsChild>
                                                                        <w:div w:id="449932531">
                                                                          <w:marLeft w:val="0"/>
                                                                          <w:marRight w:val="0"/>
                                                                          <w:marTop w:val="0"/>
                                                                          <w:marBottom w:val="0"/>
                                                                          <w:divBdr>
                                                                            <w:top w:val="none" w:sz="0" w:space="0" w:color="auto"/>
                                                                            <w:left w:val="none" w:sz="0" w:space="0" w:color="auto"/>
                                                                            <w:bottom w:val="none" w:sz="0" w:space="0" w:color="auto"/>
                                                                            <w:right w:val="none" w:sz="0" w:space="0" w:color="auto"/>
                                                                          </w:divBdr>
                                                                          <w:divsChild>
                                                                            <w:div w:id="16704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1357">
                                                                  <w:marLeft w:val="0"/>
                                                                  <w:marRight w:val="0"/>
                                                                  <w:marTop w:val="60"/>
                                                                  <w:marBottom w:val="0"/>
                                                                  <w:divBdr>
                                                                    <w:top w:val="none" w:sz="0" w:space="0" w:color="auto"/>
                                                                    <w:left w:val="none" w:sz="0" w:space="0" w:color="auto"/>
                                                                    <w:bottom w:val="none" w:sz="0" w:space="0" w:color="auto"/>
                                                                    <w:right w:val="none" w:sz="0" w:space="0" w:color="auto"/>
                                                                  </w:divBdr>
                                                                </w:div>
                                                                <w:div w:id="1882595213">
                                                                  <w:marLeft w:val="0"/>
                                                                  <w:marRight w:val="0"/>
                                                                  <w:marTop w:val="0"/>
                                                                  <w:marBottom w:val="0"/>
                                                                  <w:divBdr>
                                                                    <w:top w:val="none" w:sz="0" w:space="0" w:color="auto"/>
                                                                    <w:left w:val="none" w:sz="0" w:space="0" w:color="auto"/>
                                                                    <w:bottom w:val="none" w:sz="0" w:space="0" w:color="auto"/>
                                                                    <w:right w:val="none" w:sz="0" w:space="0" w:color="auto"/>
                                                                  </w:divBdr>
                                                                  <w:divsChild>
                                                                    <w:div w:id="323289284">
                                                                      <w:marLeft w:val="0"/>
                                                                      <w:marRight w:val="0"/>
                                                                      <w:marTop w:val="0"/>
                                                                      <w:marBottom w:val="0"/>
                                                                      <w:divBdr>
                                                                        <w:top w:val="none" w:sz="0" w:space="0" w:color="auto"/>
                                                                        <w:left w:val="none" w:sz="0" w:space="0" w:color="auto"/>
                                                                        <w:bottom w:val="none" w:sz="0" w:space="0" w:color="auto"/>
                                                                        <w:right w:val="none" w:sz="0" w:space="0" w:color="auto"/>
                                                                      </w:divBdr>
                                                                      <w:divsChild>
                                                                        <w:div w:id="2006124662">
                                                                          <w:marLeft w:val="0"/>
                                                                          <w:marRight w:val="0"/>
                                                                          <w:marTop w:val="0"/>
                                                                          <w:marBottom w:val="0"/>
                                                                          <w:divBdr>
                                                                            <w:top w:val="none" w:sz="0" w:space="0" w:color="auto"/>
                                                                            <w:left w:val="none" w:sz="0" w:space="0" w:color="auto"/>
                                                                            <w:bottom w:val="none" w:sz="0" w:space="0" w:color="auto"/>
                                                                            <w:right w:val="none" w:sz="0" w:space="0" w:color="auto"/>
                                                                          </w:divBdr>
                                                                          <w:divsChild>
                                                                            <w:div w:id="1590699234">
                                                                              <w:marLeft w:val="0"/>
                                                                              <w:marRight w:val="0"/>
                                                                              <w:marTop w:val="0"/>
                                                                              <w:marBottom w:val="0"/>
                                                                              <w:divBdr>
                                                                                <w:top w:val="none" w:sz="0" w:space="0" w:color="auto"/>
                                                                                <w:left w:val="none" w:sz="0" w:space="0" w:color="auto"/>
                                                                                <w:bottom w:val="none" w:sz="0" w:space="0" w:color="auto"/>
                                                                                <w:right w:val="none" w:sz="0" w:space="0" w:color="auto"/>
                                                                              </w:divBdr>
                                                                              <w:divsChild>
                                                                                <w:div w:id="13074346">
                                                                                  <w:marLeft w:val="105"/>
                                                                                  <w:marRight w:val="105"/>
                                                                                  <w:marTop w:val="90"/>
                                                                                  <w:marBottom w:val="150"/>
                                                                                  <w:divBdr>
                                                                                    <w:top w:val="none" w:sz="0" w:space="0" w:color="auto"/>
                                                                                    <w:left w:val="none" w:sz="0" w:space="0" w:color="auto"/>
                                                                                    <w:bottom w:val="none" w:sz="0" w:space="0" w:color="auto"/>
                                                                                    <w:right w:val="none" w:sz="0" w:space="0" w:color="auto"/>
                                                                                  </w:divBdr>
                                                                                </w:div>
                                                                                <w:div w:id="1274434982">
                                                                                  <w:marLeft w:val="105"/>
                                                                                  <w:marRight w:val="105"/>
                                                                                  <w:marTop w:val="90"/>
                                                                                  <w:marBottom w:val="150"/>
                                                                                  <w:divBdr>
                                                                                    <w:top w:val="none" w:sz="0" w:space="0" w:color="auto"/>
                                                                                    <w:left w:val="none" w:sz="0" w:space="0" w:color="auto"/>
                                                                                    <w:bottom w:val="none" w:sz="0" w:space="0" w:color="auto"/>
                                                                                    <w:right w:val="none" w:sz="0" w:space="0" w:color="auto"/>
                                                                                  </w:divBdr>
                                                                                </w:div>
                                                                                <w:div w:id="1879513785">
                                                                                  <w:marLeft w:val="105"/>
                                                                                  <w:marRight w:val="105"/>
                                                                                  <w:marTop w:val="90"/>
                                                                                  <w:marBottom w:val="150"/>
                                                                                  <w:divBdr>
                                                                                    <w:top w:val="none" w:sz="0" w:space="0" w:color="auto"/>
                                                                                    <w:left w:val="none" w:sz="0" w:space="0" w:color="auto"/>
                                                                                    <w:bottom w:val="none" w:sz="0" w:space="0" w:color="auto"/>
                                                                                    <w:right w:val="none" w:sz="0" w:space="0" w:color="auto"/>
                                                                                  </w:divBdr>
                                                                                </w:div>
                                                                                <w:div w:id="924655879">
                                                                                  <w:marLeft w:val="105"/>
                                                                                  <w:marRight w:val="105"/>
                                                                                  <w:marTop w:val="90"/>
                                                                                  <w:marBottom w:val="150"/>
                                                                                  <w:divBdr>
                                                                                    <w:top w:val="none" w:sz="0" w:space="0" w:color="auto"/>
                                                                                    <w:left w:val="none" w:sz="0" w:space="0" w:color="auto"/>
                                                                                    <w:bottom w:val="none" w:sz="0" w:space="0" w:color="auto"/>
                                                                                    <w:right w:val="none" w:sz="0" w:space="0" w:color="auto"/>
                                                                                  </w:divBdr>
                                                                                </w:div>
                                                                                <w:div w:id="470634646">
                                                                                  <w:marLeft w:val="105"/>
                                                                                  <w:marRight w:val="105"/>
                                                                                  <w:marTop w:val="90"/>
                                                                                  <w:marBottom w:val="150"/>
                                                                                  <w:divBdr>
                                                                                    <w:top w:val="none" w:sz="0" w:space="0" w:color="auto"/>
                                                                                    <w:left w:val="none" w:sz="0" w:space="0" w:color="auto"/>
                                                                                    <w:bottom w:val="none" w:sz="0" w:space="0" w:color="auto"/>
                                                                                    <w:right w:val="none" w:sz="0" w:space="0" w:color="auto"/>
                                                                                  </w:divBdr>
                                                                                </w:div>
                                                                                <w:div w:id="5257583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717185">
          <w:marLeft w:val="0"/>
          <w:marRight w:val="0"/>
          <w:marTop w:val="0"/>
          <w:marBottom w:val="0"/>
          <w:divBdr>
            <w:top w:val="none" w:sz="0" w:space="0" w:color="auto"/>
            <w:left w:val="none" w:sz="0" w:space="0" w:color="auto"/>
            <w:bottom w:val="none" w:sz="0" w:space="0" w:color="auto"/>
            <w:right w:val="none" w:sz="0" w:space="0" w:color="auto"/>
          </w:divBdr>
          <w:divsChild>
            <w:div w:id="1138574061">
              <w:marLeft w:val="0"/>
              <w:marRight w:val="0"/>
              <w:marTop w:val="0"/>
              <w:marBottom w:val="0"/>
              <w:divBdr>
                <w:top w:val="none" w:sz="0" w:space="0" w:color="auto"/>
                <w:left w:val="none" w:sz="0" w:space="0" w:color="auto"/>
                <w:bottom w:val="none" w:sz="0" w:space="0" w:color="auto"/>
                <w:right w:val="none" w:sz="0" w:space="0" w:color="auto"/>
              </w:divBdr>
              <w:divsChild>
                <w:div w:id="11583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822693">
      <w:bodyDiv w:val="1"/>
      <w:marLeft w:val="0"/>
      <w:marRight w:val="0"/>
      <w:marTop w:val="0"/>
      <w:marBottom w:val="0"/>
      <w:divBdr>
        <w:top w:val="none" w:sz="0" w:space="0" w:color="auto"/>
        <w:left w:val="none" w:sz="0" w:space="0" w:color="auto"/>
        <w:bottom w:val="none" w:sz="0" w:space="0" w:color="auto"/>
        <w:right w:val="none" w:sz="0" w:space="0" w:color="auto"/>
      </w:divBdr>
    </w:div>
    <w:div w:id="918758670">
      <w:bodyDiv w:val="1"/>
      <w:marLeft w:val="0"/>
      <w:marRight w:val="0"/>
      <w:marTop w:val="0"/>
      <w:marBottom w:val="0"/>
      <w:divBdr>
        <w:top w:val="none" w:sz="0" w:space="0" w:color="auto"/>
        <w:left w:val="none" w:sz="0" w:space="0" w:color="auto"/>
        <w:bottom w:val="none" w:sz="0" w:space="0" w:color="auto"/>
        <w:right w:val="none" w:sz="0" w:space="0" w:color="auto"/>
      </w:divBdr>
    </w:div>
    <w:div w:id="935677202">
      <w:bodyDiv w:val="1"/>
      <w:marLeft w:val="0"/>
      <w:marRight w:val="0"/>
      <w:marTop w:val="0"/>
      <w:marBottom w:val="0"/>
      <w:divBdr>
        <w:top w:val="none" w:sz="0" w:space="0" w:color="auto"/>
        <w:left w:val="none" w:sz="0" w:space="0" w:color="auto"/>
        <w:bottom w:val="none" w:sz="0" w:space="0" w:color="auto"/>
        <w:right w:val="none" w:sz="0" w:space="0" w:color="auto"/>
      </w:divBdr>
    </w:div>
    <w:div w:id="954753165">
      <w:bodyDiv w:val="1"/>
      <w:marLeft w:val="0"/>
      <w:marRight w:val="0"/>
      <w:marTop w:val="0"/>
      <w:marBottom w:val="0"/>
      <w:divBdr>
        <w:top w:val="none" w:sz="0" w:space="0" w:color="auto"/>
        <w:left w:val="none" w:sz="0" w:space="0" w:color="auto"/>
        <w:bottom w:val="none" w:sz="0" w:space="0" w:color="auto"/>
        <w:right w:val="none" w:sz="0" w:space="0" w:color="auto"/>
      </w:divBdr>
    </w:div>
    <w:div w:id="971598219">
      <w:bodyDiv w:val="1"/>
      <w:marLeft w:val="0"/>
      <w:marRight w:val="0"/>
      <w:marTop w:val="0"/>
      <w:marBottom w:val="0"/>
      <w:divBdr>
        <w:top w:val="none" w:sz="0" w:space="0" w:color="auto"/>
        <w:left w:val="none" w:sz="0" w:space="0" w:color="auto"/>
        <w:bottom w:val="none" w:sz="0" w:space="0" w:color="auto"/>
        <w:right w:val="none" w:sz="0" w:space="0" w:color="auto"/>
      </w:divBdr>
    </w:div>
    <w:div w:id="1040974101">
      <w:bodyDiv w:val="1"/>
      <w:marLeft w:val="0"/>
      <w:marRight w:val="0"/>
      <w:marTop w:val="0"/>
      <w:marBottom w:val="0"/>
      <w:divBdr>
        <w:top w:val="none" w:sz="0" w:space="0" w:color="auto"/>
        <w:left w:val="none" w:sz="0" w:space="0" w:color="auto"/>
        <w:bottom w:val="none" w:sz="0" w:space="0" w:color="auto"/>
        <w:right w:val="none" w:sz="0" w:space="0" w:color="auto"/>
      </w:divBdr>
    </w:div>
    <w:div w:id="1044056940">
      <w:bodyDiv w:val="1"/>
      <w:marLeft w:val="0"/>
      <w:marRight w:val="0"/>
      <w:marTop w:val="0"/>
      <w:marBottom w:val="0"/>
      <w:divBdr>
        <w:top w:val="none" w:sz="0" w:space="0" w:color="auto"/>
        <w:left w:val="none" w:sz="0" w:space="0" w:color="auto"/>
        <w:bottom w:val="none" w:sz="0" w:space="0" w:color="auto"/>
        <w:right w:val="none" w:sz="0" w:space="0" w:color="auto"/>
      </w:divBdr>
    </w:div>
    <w:div w:id="1055934458">
      <w:bodyDiv w:val="1"/>
      <w:marLeft w:val="0"/>
      <w:marRight w:val="0"/>
      <w:marTop w:val="0"/>
      <w:marBottom w:val="0"/>
      <w:divBdr>
        <w:top w:val="none" w:sz="0" w:space="0" w:color="auto"/>
        <w:left w:val="none" w:sz="0" w:space="0" w:color="auto"/>
        <w:bottom w:val="none" w:sz="0" w:space="0" w:color="auto"/>
        <w:right w:val="none" w:sz="0" w:space="0" w:color="auto"/>
      </w:divBdr>
    </w:div>
    <w:div w:id="1067459715">
      <w:bodyDiv w:val="1"/>
      <w:marLeft w:val="0"/>
      <w:marRight w:val="0"/>
      <w:marTop w:val="0"/>
      <w:marBottom w:val="0"/>
      <w:divBdr>
        <w:top w:val="none" w:sz="0" w:space="0" w:color="auto"/>
        <w:left w:val="none" w:sz="0" w:space="0" w:color="auto"/>
        <w:bottom w:val="none" w:sz="0" w:space="0" w:color="auto"/>
        <w:right w:val="none" w:sz="0" w:space="0" w:color="auto"/>
      </w:divBdr>
    </w:div>
    <w:div w:id="1083913489">
      <w:bodyDiv w:val="1"/>
      <w:marLeft w:val="0"/>
      <w:marRight w:val="0"/>
      <w:marTop w:val="0"/>
      <w:marBottom w:val="0"/>
      <w:divBdr>
        <w:top w:val="none" w:sz="0" w:space="0" w:color="auto"/>
        <w:left w:val="none" w:sz="0" w:space="0" w:color="auto"/>
        <w:bottom w:val="none" w:sz="0" w:space="0" w:color="auto"/>
        <w:right w:val="none" w:sz="0" w:space="0" w:color="auto"/>
      </w:divBdr>
    </w:div>
    <w:div w:id="1121414921">
      <w:bodyDiv w:val="1"/>
      <w:marLeft w:val="0"/>
      <w:marRight w:val="0"/>
      <w:marTop w:val="0"/>
      <w:marBottom w:val="0"/>
      <w:divBdr>
        <w:top w:val="none" w:sz="0" w:space="0" w:color="auto"/>
        <w:left w:val="none" w:sz="0" w:space="0" w:color="auto"/>
        <w:bottom w:val="none" w:sz="0" w:space="0" w:color="auto"/>
        <w:right w:val="none" w:sz="0" w:space="0" w:color="auto"/>
      </w:divBdr>
    </w:div>
    <w:div w:id="1136295499">
      <w:bodyDiv w:val="1"/>
      <w:marLeft w:val="0"/>
      <w:marRight w:val="0"/>
      <w:marTop w:val="0"/>
      <w:marBottom w:val="0"/>
      <w:divBdr>
        <w:top w:val="none" w:sz="0" w:space="0" w:color="auto"/>
        <w:left w:val="none" w:sz="0" w:space="0" w:color="auto"/>
        <w:bottom w:val="none" w:sz="0" w:space="0" w:color="auto"/>
        <w:right w:val="none" w:sz="0" w:space="0" w:color="auto"/>
      </w:divBdr>
    </w:div>
    <w:div w:id="1148597233">
      <w:bodyDiv w:val="1"/>
      <w:marLeft w:val="0"/>
      <w:marRight w:val="0"/>
      <w:marTop w:val="0"/>
      <w:marBottom w:val="0"/>
      <w:divBdr>
        <w:top w:val="none" w:sz="0" w:space="0" w:color="auto"/>
        <w:left w:val="none" w:sz="0" w:space="0" w:color="auto"/>
        <w:bottom w:val="none" w:sz="0" w:space="0" w:color="auto"/>
        <w:right w:val="none" w:sz="0" w:space="0" w:color="auto"/>
      </w:divBdr>
    </w:div>
    <w:div w:id="1151823469">
      <w:bodyDiv w:val="1"/>
      <w:marLeft w:val="0"/>
      <w:marRight w:val="0"/>
      <w:marTop w:val="0"/>
      <w:marBottom w:val="0"/>
      <w:divBdr>
        <w:top w:val="none" w:sz="0" w:space="0" w:color="auto"/>
        <w:left w:val="none" w:sz="0" w:space="0" w:color="auto"/>
        <w:bottom w:val="none" w:sz="0" w:space="0" w:color="auto"/>
        <w:right w:val="none" w:sz="0" w:space="0" w:color="auto"/>
      </w:divBdr>
    </w:div>
    <w:div w:id="1152797755">
      <w:bodyDiv w:val="1"/>
      <w:marLeft w:val="0"/>
      <w:marRight w:val="0"/>
      <w:marTop w:val="0"/>
      <w:marBottom w:val="0"/>
      <w:divBdr>
        <w:top w:val="none" w:sz="0" w:space="0" w:color="auto"/>
        <w:left w:val="none" w:sz="0" w:space="0" w:color="auto"/>
        <w:bottom w:val="none" w:sz="0" w:space="0" w:color="auto"/>
        <w:right w:val="none" w:sz="0" w:space="0" w:color="auto"/>
      </w:divBdr>
      <w:divsChild>
        <w:div w:id="551578446">
          <w:marLeft w:val="0"/>
          <w:marRight w:val="0"/>
          <w:marTop w:val="0"/>
          <w:marBottom w:val="0"/>
          <w:divBdr>
            <w:top w:val="none" w:sz="0" w:space="0" w:color="auto"/>
            <w:left w:val="none" w:sz="0" w:space="0" w:color="auto"/>
            <w:bottom w:val="none" w:sz="0" w:space="0" w:color="auto"/>
            <w:right w:val="none" w:sz="0" w:space="0" w:color="auto"/>
          </w:divBdr>
          <w:divsChild>
            <w:div w:id="742723706">
              <w:marLeft w:val="0"/>
              <w:marRight w:val="0"/>
              <w:marTop w:val="0"/>
              <w:marBottom w:val="0"/>
              <w:divBdr>
                <w:top w:val="none" w:sz="0" w:space="0" w:color="auto"/>
                <w:left w:val="none" w:sz="0" w:space="0" w:color="auto"/>
                <w:bottom w:val="none" w:sz="0" w:space="0" w:color="auto"/>
                <w:right w:val="none" w:sz="0" w:space="0" w:color="auto"/>
              </w:divBdr>
              <w:divsChild>
                <w:div w:id="916718043">
                  <w:marLeft w:val="0"/>
                  <w:marRight w:val="0"/>
                  <w:marTop w:val="0"/>
                  <w:marBottom w:val="0"/>
                  <w:divBdr>
                    <w:top w:val="none" w:sz="0" w:space="0" w:color="auto"/>
                    <w:left w:val="none" w:sz="0" w:space="0" w:color="auto"/>
                    <w:bottom w:val="none" w:sz="0" w:space="0" w:color="auto"/>
                    <w:right w:val="none" w:sz="0" w:space="0" w:color="auto"/>
                  </w:divBdr>
                  <w:divsChild>
                    <w:div w:id="887036064">
                      <w:marLeft w:val="0"/>
                      <w:marRight w:val="0"/>
                      <w:marTop w:val="0"/>
                      <w:marBottom w:val="0"/>
                      <w:divBdr>
                        <w:top w:val="none" w:sz="0" w:space="0" w:color="auto"/>
                        <w:left w:val="none" w:sz="0" w:space="0" w:color="auto"/>
                        <w:bottom w:val="none" w:sz="0" w:space="0" w:color="auto"/>
                        <w:right w:val="none" w:sz="0" w:space="0" w:color="auto"/>
                      </w:divBdr>
                      <w:divsChild>
                        <w:div w:id="1570311424">
                          <w:marLeft w:val="0"/>
                          <w:marRight w:val="0"/>
                          <w:marTop w:val="0"/>
                          <w:marBottom w:val="0"/>
                          <w:divBdr>
                            <w:top w:val="none" w:sz="0" w:space="0" w:color="auto"/>
                            <w:left w:val="none" w:sz="0" w:space="0" w:color="auto"/>
                            <w:bottom w:val="none" w:sz="0" w:space="0" w:color="auto"/>
                            <w:right w:val="none" w:sz="0" w:space="0" w:color="auto"/>
                          </w:divBdr>
                          <w:divsChild>
                            <w:div w:id="106775322">
                              <w:marLeft w:val="0"/>
                              <w:marRight w:val="0"/>
                              <w:marTop w:val="0"/>
                              <w:marBottom w:val="0"/>
                              <w:divBdr>
                                <w:top w:val="none" w:sz="0" w:space="0" w:color="auto"/>
                                <w:left w:val="none" w:sz="0" w:space="0" w:color="auto"/>
                                <w:bottom w:val="none" w:sz="0" w:space="0" w:color="auto"/>
                                <w:right w:val="none" w:sz="0" w:space="0" w:color="auto"/>
                              </w:divBdr>
                              <w:divsChild>
                                <w:div w:id="2079745151">
                                  <w:marLeft w:val="0"/>
                                  <w:marRight w:val="0"/>
                                  <w:marTop w:val="0"/>
                                  <w:marBottom w:val="0"/>
                                  <w:divBdr>
                                    <w:top w:val="none" w:sz="0" w:space="0" w:color="auto"/>
                                    <w:left w:val="none" w:sz="0" w:space="0" w:color="auto"/>
                                    <w:bottom w:val="none" w:sz="0" w:space="0" w:color="auto"/>
                                    <w:right w:val="none" w:sz="0" w:space="0" w:color="auto"/>
                                  </w:divBdr>
                                  <w:divsChild>
                                    <w:div w:id="302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503819">
      <w:bodyDiv w:val="1"/>
      <w:marLeft w:val="0"/>
      <w:marRight w:val="0"/>
      <w:marTop w:val="0"/>
      <w:marBottom w:val="0"/>
      <w:divBdr>
        <w:top w:val="none" w:sz="0" w:space="0" w:color="auto"/>
        <w:left w:val="none" w:sz="0" w:space="0" w:color="auto"/>
        <w:bottom w:val="none" w:sz="0" w:space="0" w:color="auto"/>
        <w:right w:val="none" w:sz="0" w:space="0" w:color="auto"/>
      </w:divBdr>
    </w:div>
    <w:div w:id="1169102261">
      <w:bodyDiv w:val="1"/>
      <w:marLeft w:val="0"/>
      <w:marRight w:val="0"/>
      <w:marTop w:val="0"/>
      <w:marBottom w:val="0"/>
      <w:divBdr>
        <w:top w:val="none" w:sz="0" w:space="0" w:color="auto"/>
        <w:left w:val="none" w:sz="0" w:space="0" w:color="auto"/>
        <w:bottom w:val="none" w:sz="0" w:space="0" w:color="auto"/>
        <w:right w:val="none" w:sz="0" w:space="0" w:color="auto"/>
      </w:divBdr>
    </w:div>
    <w:div w:id="1179393972">
      <w:bodyDiv w:val="1"/>
      <w:marLeft w:val="0"/>
      <w:marRight w:val="0"/>
      <w:marTop w:val="0"/>
      <w:marBottom w:val="0"/>
      <w:divBdr>
        <w:top w:val="none" w:sz="0" w:space="0" w:color="auto"/>
        <w:left w:val="none" w:sz="0" w:space="0" w:color="auto"/>
        <w:bottom w:val="none" w:sz="0" w:space="0" w:color="auto"/>
        <w:right w:val="none" w:sz="0" w:space="0" w:color="auto"/>
      </w:divBdr>
    </w:div>
    <w:div w:id="1206407867">
      <w:bodyDiv w:val="1"/>
      <w:marLeft w:val="0"/>
      <w:marRight w:val="0"/>
      <w:marTop w:val="0"/>
      <w:marBottom w:val="0"/>
      <w:divBdr>
        <w:top w:val="none" w:sz="0" w:space="0" w:color="auto"/>
        <w:left w:val="none" w:sz="0" w:space="0" w:color="auto"/>
        <w:bottom w:val="none" w:sz="0" w:space="0" w:color="auto"/>
        <w:right w:val="none" w:sz="0" w:space="0" w:color="auto"/>
      </w:divBdr>
    </w:div>
    <w:div w:id="1218469584">
      <w:bodyDiv w:val="1"/>
      <w:marLeft w:val="0"/>
      <w:marRight w:val="0"/>
      <w:marTop w:val="0"/>
      <w:marBottom w:val="0"/>
      <w:divBdr>
        <w:top w:val="none" w:sz="0" w:space="0" w:color="auto"/>
        <w:left w:val="none" w:sz="0" w:space="0" w:color="auto"/>
        <w:bottom w:val="none" w:sz="0" w:space="0" w:color="auto"/>
        <w:right w:val="none" w:sz="0" w:space="0" w:color="auto"/>
      </w:divBdr>
      <w:divsChild>
        <w:div w:id="640115390">
          <w:marLeft w:val="0"/>
          <w:marRight w:val="0"/>
          <w:marTop w:val="0"/>
          <w:marBottom w:val="0"/>
          <w:divBdr>
            <w:top w:val="none" w:sz="0" w:space="0" w:color="auto"/>
            <w:left w:val="none" w:sz="0" w:space="0" w:color="auto"/>
            <w:bottom w:val="none" w:sz="0" w:space="0" w:color="auto"/>
            <w:right w:val="none" w:sz="0" w:space="0" w:color="auto"/>
          </w:divBdr>
          <w:divsChild>
            <w:div w:id="1618366504">
              <w:marLeft w:val="0"/>
              <w:marRight w:val="0"/>
              <w:marTop w:val="0"/>
              <w:marBottom w:val="0"/>
              <w:divBdr>
                <w:top w:val="none" w:sz="0" w:space="0" w:color="auto"/>
                <w:left w:val="none" w:sz="0" w:space="0" w:color="auto"/>
                <w:bottom w:val="none" w:sz="0" w:space="0" w:color="auto"/>
                <w:right w:val="none" w:sz="0" w:space="0" w:color="auto"/>
              </w:divBdr>
              <w:divsChild>
                <w:div w:id="829248477">
                  <w:marLeft w:val="0"/>
                  <w:marRight w:val="0"/>
                  <w:marTop w:val="0"/>
                  <w:marBottom w:val="0"/>
                  <w:divBdr>
                    <w:top w:val="none" w:sz="0" w:space="0" w:color="auto"/>
                    <w:left w:val="none" w:sz="0" w:space="0" w:color="auto"/>
                    <w:bottom w:val="none" w:sz="0" w:space="0" w:color="auto"/>
                    <w:right w:val="none" w:sz="0" w:space="0" w:color="auto"/>
                  </w:divBdr>
                  <w:divsChild>
                    <w:div w:id="454756467">
                      <w:marLeft w:val="0"/>
                      <w:marRight w:val="-90"/>
                      <w:marTop w:val="0"/>
                      <w:marBottom w:val="0"/>
                      <w:divBdr>
                        <w:top w:val="none" w:sz="0" w:space="0" w:color="auto"/>
                        <w:left w:val="none" w:sz="0" w:space="0" w:color="auto"/>
                        <w:bottom w:val="none" w:sz="0" w:space="0" w:color="auto"/>
                        <w:right w:val="none" w:sz="0" w:space="0" w:color="auto"/>
                      </w:divBdr>
                      <w:divsChild>
                        <w:div w:id="2119179797">
                          <w:marLeft w:val="0"/>
                          <w:marRight w:val="0"/>
                          <w:marTop w:val="0"/>
                          <w:marBottom w:val="0"/>
                          <w:divBdr>
                            <w:top w:val="none" w:sz="0" w:space="0" w:color="auto"/>
                            <w:left w:val="none" w:sz="0" w:space="0" w:color="auto"/>
                            <w:bottom w:val="none" w:sz="0" w:space="0" w:color="auto"/>
                            <w:right w:val="none" w:sz="0" w:space="0" w:color="auto"/>
                          </w:divBdr>
                          <w:divsChild>
                            <w:div w:id="121729335">
                              <w:marLeft w:val="0"/>
                              <w:marRight w:val="0"/>
                              <w:marTop w:val="0"/>
                              <w:marBottom w:val="0"/>
                              <w:divBdr>
                                <w:top w:val="none" w:sz="0" w:space="0" w:color="auto"/>
                                <w:left w:val="none" w:sz="0" w:space="0" w:color="auto"/>
                                <w:bottom w:val="none" w:sz="0" w:space="0" w:color="auto"/>
                                <w:right w:val="none" w:sz="0" w:space="0" w:color="auto"/>
                              </w:divBdr>
                              <w:divsChild>
                                <w:div w:id="1498424873">
                                  <w:marLeft w:val="0"/>
                                  <w:marRight w:val="0"/>
                                  <w:marTop w:val="0"/>
                                  <w:marBottom w:val="0"/>
                                  <w:divBdr>
                                    <w:top w:val="none" w:sz="0" w:space="0" w:color="auto"/>
                                    <w:left w:val="none" w:sz="0" w:space="0" w:color="auto"/>
                                    <w:bottom w:val="none" w:sz="0" w:space="0" w:color="auto"/>
                                    <w:right w:val="none" w:sz="0" w:space="0" w:color="auto"/>
                                  </w:divBdr>
                                  <w:divsChild>
                                    <w:div w:id="683019694">
                                      <w:marLeft w:val="750"/>
                                      <w:marRight w:val="0"/>
                                      <w:marTop w:val="0"/>
                                      <w:marBottom w:val="0"/>
                                      <w:divBdr>
                                        <w:top w:val="none" w:sz="0" w:space="0" w:color="auto"/>
                                        <w:left w:val="none" w:sz="0" w:space="0" w:color="auto"/>
                                        <w:bottom w:val="none" w:sz="0" w:space="0" w:color="auto"/>
                                        <w:right w:val="none" w:sz="0" w:space="0" w:color="auto"/>
                                      </w:divBdr>
                                      <w:divsChild>
                                        <w:div w:id="1095829485">
                                          <w:marLeft w:val="0"/>
                                          <w:marRight w:val="0"/>
                                          <w:marTop w:val="0"/>
                                          <w:marBottom w:val="0"/>
                                          <w:divBdr>
                                            <w:top w:val="none" w:sz="0" w:space="0" w:color="auto"/>
                                            <w:left w:val="none" w:sz="0" w:space="0" w:color="auto"/>
                                            <w:bottom w:val="none" w:sz="0" w:space="0" w:color="auto"/>
                                            <w:right w:val="none" w:sz="0" w:space="0" w:color="auto"/>
                                          </w:divBdr>
                                          <w:divsChild>
                                            <w:div w:id="1489713374">
                                              <w:marLeft w:val="0"/>
                                              <w:marRight w:val="0"/>
                                              <w:marTop w:val="0"/>
                                              <w:marBottom w:val="0"/>
                                              <w:divBdr>
                                                <w:top w:val="none" w:sz="0" w:space="0" w:color="auto"/>
                                                <w:left w:val="none" w:sz="0" w:space="0" w:color="auto"/>
                                                <w:bottom w:val="none" w:sz="0" w:space="0" w:color="auto"/>
                                                <w:right w:val="none" w:sz="0" w:space="0" w:color="auto"/>
                                              </w:divBdr>
                                              <w:divsChild>
                                                <w:div w:id="904878088">
                                                  <w:marLeft w:val="0"/>
                                                  <w:marRight w:val="0"/>
                                                  <w:marTop w:val="0"/>
                                                  <w:marBottom w:val="0"/>
                                                  <w:divBdr>
                                                    <w:top w:val="none" w:sz="0" w:space="0" w:color="auto"/>
                                                    <w:left w:val="none" w:sz="0" w:space="0" w:color="auto"/>
                                                    <w:bottom w:val="none" w:sz="0" w:space="0" w:color="auto"/>
                                                    <w:right w:val="none" w:sz="0" w:space="0" w:color="auto"/>
                                                  </w:divBdr>
                                                  <w:divsChild>
                                                    <w:div w:id="1650983294">
                                                      <w:marLeft w:val="0"/>
                                                      <w:marRight w:val="0"/>
                                                      <w:marTop w:val="0"/>
                                                      <w:marBottom w:val="0"/>
                                                      <w:divBdr>
                                                        <w:top w:val="none" w:sz="0" w:space="0" w:color="auto"/>
                                                        <w:left w:val="none" w:sz="0" w:space="0" w:color="auto"/>
                                                        <w:bottom w:val="none" w:sz="0" w:space="0" w:color="auto"/>
                                                        <w:right w:val="none" w:sz="0" w:space="0" w:color="auto"/>
                                                      </w:divBdr>
                                                      <w:divsChild>
                                                        <w:div w:id="602610452">
                                                          <w:marLeft w:val="0"/>
                                                          <w:marRight w:val="0"/>
                                                          <w:marTop w:val="0"/>
                                                          <w:marBottom w:val="0"/>
                                                          <w:divBdr>
                                                            <w:top w:val="none" w:sz="0" w:space="0" w:color="auto"/>
                                                            <w:left w:val="none" w:sz="0" w:space="0" w:color="auto"/>
                                                            <w:bottom w:val="none" w:sz="0" w:space="0" w:color="auto"/>
                                                            <w:right w:val="none" w:sz="0" w:space="0" w:color="auto"/>
                                                          </w:divBdr>
                                                          <w:divsChild>
                                                            <w:div w:id="204761226">
                                                              <w:marLeft w:val="0"/>
                                                              <w:marRight w:val="0"/>
                                                              <w:marTop w:val="0"/>
                                                              <w:marBottom w:val="0"/>
                                                              <w:divBdr>
                                                                <w:top w:val="none" w:sz="0" w:space="0" w:color="auto"/>
                                                                <w:left w:val="none" w:sz="0" w:space="0" w:color="auto"/>
                                                                <w:bottom w:val="none" w:sz="0" w:space="0" w:color="auto"/>
                                                                <w:right w:val="none" w:sz="0" w:space="0" w:color="auto"/>
                                                              </w:divBdr>
                                                              <w:divsChild>
                                                                <w:div w:id="449665418">
                                                                  <w:marLeft w:val="0"/>
                                                                  <w:marRight w:val="0"/>
                                                                  <w:marTop w:val="0"/>
                                                                  <w:marBottom w:val="0"/>
                                                                  <w:divBdr>
                                                                    <w:top w:val="none" w:sz="0" w:space="0" w:color="auto"/>
                                                                    <w:left w:val="none" w:sz="0" w:space="0" w:color="auto"/>
                                                                    <w:bottom w:val="none" w:sz="0" w:space="0" w:color="auto"/>
                                                                    <w:right w:val="none" w:sz="0" w:space="0" w:color="auto"/>
                                                                  </w:divBdr>
                                                                  <w:divsChild>
                                                                    <w:div w:id="1752772969">
                                                                      <w:marLeft w:val="0"/>
                                                                      <w:marRight w:val="0"/>
                                                                      <w:marTop w:val="0"/>
                                                                      <w:marBottom w:val="0"/>
                                                                      <w:divBdr>
                                                                        <w:top w:val="none" w:sz="0" w:space="0" w:color="auto"/>
                                                                        <w:left w:val="none" w:sz="0" w:space="0" w:color="auto"/>
                                                                        <w:bottom w:val="none" w:sz="0" w:space="0" w:color="auto"/>
                                                                        <w:right w:val="none" w:sz="0" w:space="0" w:color="auto"/>
                                                                      </w:divBdr>
                                                                      <w:divsChild>
                                                                        <w:div w:id="1063798021">
                                                                          <w:marLeft w:val="0"/>
                                                                          <w:marRight w:val="0"/>
                                                                          <w:marTop w:val="0"/>
                                                                          <w:marBottom w:val="0"/>
                                                                          <w:divBdr>
                                                                            <w:top w:val="none" w:sz="0" w:space="0" w:color="auto"/>
                                                                            <w:left w:val="none" w:sz="0" w:space="0" w:color="auto"/>
                                                                            <w:bottom w:val="none" w:sz="0" w:space="0" w:color="auto"/>
                                                                            <w:right w:val="none" w:sz="0" w:space="0" w:color="auto"/>
                                                                          </w:divBdr>
                                                                          <w:divsChild>
                                                                            <w:div w:id="1365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41088">
                                                                  <w:marLeft w:val="0"/>
                                                                  <w:marRight w:val="0"/>
                                                                  <w:marTop w:val="60"/>
                                                                  <w:marBottom w:val="0"/>
                                                                  <w:divBdr>
                                                                    <w:top w:val="none" w:sz="0" w:space="0" w:color="auto"/>
                                                                    <w:left w:val="none" w:sz="0" w:space="0" w:color="auto"/>
                                                                    <w:bottom w:val="none" w:sz="0" w:space="0" w:color="auto"/>
                                                                    <w:right w:val="none" w:sz="0" w:space="0" w:color="auto"/>
                                                                  </w:divBdr>
                                                                </w:div>
                                                                <w:div w:id="948005405">
                                                                  <w:marLeft w:val="0"/>
                                                                  <w:marRight w:val="0"/>
                                                                  <w:marTop w:val="0"/>
                                                                  <w:marBottom w:val="0"/>
                                                                  <w:divBdr>
                                                                    <w:top w:val="none" w:sz="0" w:space="0" w:color="auto"/>
                                                                    <w:left w:val="none" w:sz="0" w:space="0" w:color="auto"/>
                                                                    <w:bottom w:val="none" w:sz="0" w:space="0" w:color="auto"/>
                                                                    <w:right w:val="none" w:sz="0" w:space="0" w:color="auto"/>
                                                                  </w:divBdr>
                                                                  <w:divsChild>
                                                                    <w:div w:id="1287662693">
                                                                      <w:marLeft w:val="0"/>
                                                                      <w:marRight w:val="0"/>
                                                                      <w:marTop w:val="0"/>
                                                                      <w:marBottom w:val="0"/>
                                                                      <w:divBdr>
                                                                        <w:top w:val="none" w:sz="0" w:space="0" w:color="auto"/>
                                                                        <w:left w:val="none" w:sz="0" w:space="0" w:color="auto"/>
                                                                        <w:bottom w:val="none" w:sz="0" w:space="0" w:color="auto"/>
                                                                        <w:right w:val="none" w:sz="0" w:space="0" w:color="auto"/>
                                                                      </w:divBdr>
                                                                      <w:divsChild>
                                                                        <w:div w:id="1156992558">
                                                                          <w:marLeft w:val="0"/>
                                                                          <w:marRight w:val="0"/>
                                                                          <w:marTop w:val="0"/>
                                                                          <w:marBottom w:val="0"/>
                                                                          <w:divBdr>
                                                                            <w:top w:val="none" w:sz="0" w:space="0" w:color="auto"/>
                                                                            <w:left w:val="none" w:sz="0" w:space="0" w:color="auto"/>
                                                                            <w:bottom w:val="none" w:sz="0" w:space="0" w:color="auto"/>
                                                                            <w:right w:val="none" w:sz="0" w:space="0" w:color="auto"/>
                                                                          </w:divBdr>
                                                                          <w:divsChild>
                                                                            <w:div w:id="80640170">
                                                                              <w:marLeft w:val="0"/>
                                                                              <w:marRight w:val="0"/>
                                                                              <w:marTop w:val="0"/>
                                                                              <w:marBottom w:val="0"/>
                                                                              <w:divBdr>
                                                                                <w:top w:val="none" w:sz="0" w:space="0" w:color="auto"/>
                                                                                <w:left w:val="none" w:sz="0" w:space="0" w:color="auto"/>
                                                                                <w:bottom w:val="none" w:sz="0" w:space="0" w:color="auto"/>
                                                                                <w:right w:val="none" w:sz="0" w:space="0" w:color="auto"/>
                                                                              </w:divBdr>
                                                                              <w:divsChild>
                                                                                <w:div w:id="1703700165">
                                                                                  <w:marLeft w:val="105"/>
                                                                                  <w:marRight w:val="105"/>
                                                                                  <w:marTop w:val="90"/>
                                                                                  <w:marBottom w:val="150"/>
                                                                                  <w:divBdr>
                                                                                    <w:top w:val="none" w:sz="0" w:space="0" w:color="auto"/>
                                                                                    <w:left w:val="none" w:sz="0" w:space="0" w:color="auto"/>
                                                                                    <w:bottom w:val="none" w:sz="0" w:space="0" w:color="auto"/>
                                                                                    <w:right w:val="none" w:sz="0" w:space="0" w:color="auto"/>
                                                                                  </w:divBdr>
                                                                                </w:div>
                                                                                <w:div w:id="1083719054">
                                                                                  <w:marLeft w:val="105"/>
                                                                                  <w:marRight w:val="105"/>
                                                                                  <w:marTop w:val="90"/>
                                                                                  <w:marBottom w:val="150"/>
                                                                                  <w:divBdr>
                                                                                    <w:top w:val="none" w:sz="0" w:space="0" w:color="auto"/>
                                                                                    <w:left w:val="none" w:sz="0" w:space="0" w:color="auto"/>
                                                                                    <w:bottom w:val="none" w:sz="0" w:space="0" w:color="auto"/>
                                                                                    <w:right w:val="none" w:sz="0" w:space="0" w:color="auto"/>
                                                                                  </w:divBdr>
                                                                                </w:div>
                                                                                <w:div w:id="2088376649">
                                                                                  <w:marLeft w:val="105"/>
                                                                                  <w:marRight w:val="105"/>
                                                                                  <w:marTop w:val="90"/>
                                                                                  <w:marBottom w:val="150"/>
                                                                                  <w:divBdr>
                                                                                    <w:top w:val="none" w:sz="0" w:space="0" w:color="auto"/>
                                                                                    <w:left w:val="none" w:sz="0" w:space="0" w:color="auto"/>
                                                                                    <w:bottom w:val="none" w:sz="0" w:space="0" w:color="auto"/>
                                                                                    <w:right w:val="none" w:sz="0" w:space="0" w:color="auto"/>
                                                                                  </w:divBdr>
                                                                                </w:div>
                                                                                <w:div w:id="105584929">
                                                                                  <w:marLeft w:val="105"/>
                                                                                  <w:marRight w:val="105"/>
                                                                                  <w:marTop w:val="90"/>
                                                                                  <w:marBottom w:val="150"/>
                                                                                  <w:divBdr>
                                                                                    <w:top w:val="none" w:sz="0" w:space="0" w:color="auto"/>
                                                                                    <w:left w:val="none" w:sz="0" w:space="0" w:color="auto"/>
                                                                                    <w:bottom w:val="none" w:sz="0" w:space="0" w:color="auto"/>
                                                                                    <w:right w:val="none" w:sz="0" w:space="0" w:color="auto"/>
                                                                                  </w:divBdr>
                                                                                </w:div>
                                                                                <w:div w:id="594287182">
                                                                                  <w:marLeft w:val="105"/>
                                                                                  <w:marRight w:val="105"/>
                                                                                  <w:marTop w:val="90"/>
                                                                                  <w:marBottom w:val="150"/>
                                                                                  <w:divBdr>
                                                                                    <w:top w:val="none" w:sz="0" w:space="0" w:color="auto"/>
                                                                                    <w:left w:val="none" w:sz="0" w:space="0" w:color="auto"/>
                                                                                    <w:bottom w:val="none" w:sz="0" w:space="0" w:color="auto"/>
                                                                                    <w:right w:val="none" w:sz="0" w:space="0" w:color="auto"/>
                                                                                  </w:divBdr>
                                                                                </w:div>
                                                                                <w:div w:id="8592435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3423478">
          <w:marLeft w:val="0"/>
          <w:marRight w:val="0"/>
          <w:marTop w:val="0"/>
          <w:marBottom w:val="0"/>
          <w:divBdr>
            <w:top w:val="none" w:sz="0" w:space="0" w:color="auto"/>
            <w:left w:val="none" w:sz="0" w:space="0" w:color="auto"/>
            <w:bottom w:val="none" w:sz="0" w:space="0" w:color="auto"/>
            <w:right w:val="none" w:sz="0" w:space="0" w:color="auto"/>
          </w:divBdr>
          <w:divsChild>
            <w:div w:id="497497122">
              <w:marLeft w:val="0"/>
              <w:marRight w:val="0"/>
              <w:marTop w:val="0"/>
              <w:marBottom w:val="0"/>
              <w:divBdr>
                <w:top w:val="none" w:sz="0" w:space="0" w:color="auto"/>
                <w:left w:val="none" w:sz="0" w:space="0" w:color="auto"/>
                <w:bottom w:val="none" w:sz="0" w:space="0" w:color="auto"/>
                <w:right w:val="none" w:sz="0" w:space="0" w:color="auto"/>
              </w:divBdr>
              <w:divsChild>
                <w:div w:id="1926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90485">
      <w:bodyDiv w:val="1"/>
      <w:marLeft w:val="0"/>
      <w:marRight w:val="0"/>
      <w:marTop w:val="0"/>
      <w:marBottom w:val="0"/>
      <w:divBdr>
        <w:top w:val="none" w:sz="0" w:space="0" w:color="auto"/>
        <w:left w:val="none" w:sz="0" w:space="0" w:color="auto"/>
        <w:bottom w:val="none" w:sz="0" w:space="0" w:color="auto"/>
        <w:right w:val="none" w:sz="0" w:space="0" w:color="auto"/>
      </w:divBdr>
    </w:div>
    <w:div w:id="1227254046">
      <w:bodyDiv w:val="1"/>
      <w:marLeft w:val="0"/>
      <w:marRight w:val="0"/>
      <w:marTop w:val="0"/>
      <w:marBottom w:val="0"/>
      <w:divBdr>
        <w:top w:val="none" w:sz="0" w:space="0" w:color="auto"/>
        <w:left w:val="none" w:sz="0" w:space="0" w:color="auto"/>
        <w:bottom w:val="none" w:sz="0" w:space="0" w:color="auto"/>
        <w:right w:val="none" w:sz="0" w:space="0" w:color="auto"/>
      </w:divBdr>
    </w:div>
    <w:div w:id="1232347890">
      <w:bodyDiv w:val="1"/>
      <w:marLeft w:val="0"/>
      <w:marRight w:val="0"/>
      <w:marTop w:val="0"/>
      <w:marBottom w:val="0"/>
      <w:divBdr>
        <w:top w:val="none" w:sz="0" w:space="0" w:color="auto"/>
        <w:left w:val="none" w:sz="0" w:space="0" w:color="auto"/>
        <w:bottom w:val="none" w:sz="0" w:space="0" w:color="auto"/>
        <w:right w:val="none" w:sz="0" w:space="0" w:color="auto"/>
      </w:divBdr>
    </w:div>
    <w:div w:id="1244683715">
      <w:bodyDiv w:val="1"/>
      <w:marLeft w:val="0"/>
      <w:marRight w:val="0"/>
      <w:marTop w:val="0"/>
      <w:marBottom w:val="0"/>
      <w:divBdr>
        <w:top w:val="none" w:sz="0" w:space="0" w:color="auto"/>
        <w:left w:val="none" w:sz="0" w:space="0" w:color="auto"/>
        <w:bottom w:val="none" w:sz="0" w:space="0" w:color="auto"/>
        <w:right w:val="none" w:sz="0" w:space="0" w:color="auto"/>
      </w:divBdr>
    </w:div>
    <w:div w:id="1270316869">
      <w:bodyDiv w:val="1"/>
      <w:marLeft w:val="0"/>
      <w:marRight w:val="0"/>
      <w:marTop w:val="0"/>
      <w:marBottom w:val="0"/>
      <w:divBdr>
        <w:top w:val="none" w:sz="0" w:space="0" w:color="auto"/>
        <w:left w:val="none" w:sz="0" w:space="0" w:color="auto"/>
        <w:bottom w:val="none" w:sz="0" w:space="0" w:color="auto"/>
        <w:right w:val="none" w:sz="0" w:space="0" w:color="auto"/>
      </w:divBdr>
    </w:div>
    <w:div w:id="1288395193">
      <w:bodyDiv w:val="1"/>
      <w:marLeft w:val="0"/>
      <w:marRight w:val="0"/>
      <w:marTop w:val="0"/>
      <w:marBottom w:val="0"/>
      <w:divBdr>
        <w:top w:val="none" w:sz="0" w:space="0" w:color="auto"/>
        <w:left w:val="none" w:sz="0" w:space="0" w:color="auto"/>
        <w:bottom w:val="none" w:sz="0" w:space="0" w:color="auto"/>
        <w:right w:val="none" w:sz="0" w:space="0" w:color="auto"/>
      </w:divBdr>
      <w:divsChild>
        <w:div w:id="1155560958">
          <w:marLeft w:val="-435"/>
          <w:marRight w:val="0"/>
          <w:marTop w:val="0"/>
          <w:marBottom w:val="0"/>
          <w:divBdr>
            <w:top w:val="none" w:sz="0" w:space="0" w:color="auto"/>
            <w:left w:val="none" w:sz="0" w:space="0" w:color="auto"/>
            <w:bottom w:val="none" w:sz="0" w:space="0" w:color="auto"/>
            <w:right w:val="none" w:sz="0" w:space="0" w:color="auto"/>
          </w:divBdr>
        </w:div>
      </w:divsChild>
    </w:div>
    <w:div w:id="1296377661">
      <w:bodyDiv w:val="1"/>
      <w:marLeft w:val="0"/>
      <w:marRight w:val="0"/>
      <w:marTop w:val="0"/>
      <w:marBottom w:val="0"/>
      <w:divBdr>
        <w:top w:val="none" w:sz="0" w:space="0" w:color="auto"/>
        <w:left w:val="none" w:sz="0" w:space="0" w:color="auto"/>
        <w:bottom w:val="none" w:sz="0" w:space="0" w:color="auto"/>
        <w:right w:val="none" w:sz="0" w:space="0" w:color="auto"/>
      </w:divBdr>
    </w:div>
    <w:div w:id="1312560800">
      <w:bodyDiv w:val="1"/>
      <w:marLeft w:val="0"/>
      <w:marRight w:val="0"/>
      <w:marTop w:val="0"/>
      <w:marBottom w:val="0"/>
      <w:divBdr>
        <w:top w:val="none" w:sz="0" w:space="0" w:color="auto"/>
        <w:left w:val="none" w:sz="0" w:space="0" w:color="auto"/>
        <w:bottom w:val="none" w:sz="0" w:space="0" w:color="auto"/>
        <w:right w:val="none" w:sz="0" w:space="0" w:color="auto"/>
      </w:divBdr>
    </w:div>
    <w:div w:id="1315644889">
      <w:bodyDiv w:val="1"/>
      <w:marLeft w:val="0"/>
      <w:marRight w:val="0"/>
      <w:marTop w:val="0"/>
      <w:marBottom w:val="0"/>
      <w:divBdr>
        <w:top w:val="none" w:sz="0" w:space="0" w:color="auto"/>
        <w:left w:val="none" w:sz="0" w:space="0" w:color="auto"/>
        <w:bottom w:val="none" w:sz="0" w:space="0" w:color="auto"/>
        <w:right w:val="none" w:sz="0" w:space="0" w:color="auto"/>
      </w:divBdr>
    </w:div>
    <w:div w:id="1403867510">
      <w:bodyDiv w:val="1"/>
      <w:marLeft w:val="0"/>
      <w:marRight w:val="0"/>
      <w:marTop w:val="0"/>
      <w:marBottom w:val="0"/>
      <w:divBdr>
        <w:top w:val="none" w:sz="0" w:space="0" w:color="auto"/>
        <w:left w:val="none" w:sz="0" w:space="0" w:color="auto"/>
        <w:bottom w:val="none" w:sz="0" w:space="0" w:color="auto"/>
        <w:right w:val="none" w:sz="0" w:space="0" w:color="auto"/>
      </w:divBdr>
    </w:div>
    <w:div w:id="1418015211">
      <w:bodyDiv w:val="1"/>
      <w:marLeft w:val="0"/>
      <w:marRight w:val="0"/>
      <w:marTop w:val="0"/>
      <w:marBottom w:val="0"/>
      <w:divBdr>
        <w:top w:val="none" w:sz="0" w:space="0" w:color="auto"/>
        <w:left w:val="none" w:sz="0" w:space="0" w:color="auto"/>
        <w:bottom w:val="none" w:sz="0" w:space="0" w:color="auto"/>
        <w:right w:val="none" w:sz="0" w:space="0" w:color="auto"/>
      </w:divBdr>
    </w:div>
    <w:div w:id="1423061418">
      <w:bodyDiv w:val="1"/>
      <w:marLeft w:val="0"/>
      <w:marRight w:val="0"/>
      <w:marTop w:val="0"/>
      <w:marBottom w:val="0"/>
      <w:divBdr>
        <w:top w:val="none" w:sz="0" w:space="0" w:color="auto"/>
        <w:left w:val="none" w:sz="0" w:space="0" w:color="auto"/>
        <w:bottom w:val="none" w:sz="0" w:space="0" w:color="auto"/>
        <w:right w:val="none" w:sz="0" w:space="0" w:color="auto"/>
      </w:divBdr>
    </w:div>
    <w:div w:id="1427068195">
      <w:bodyDiv w:val="1"/>
      <w:marLeft w:val="0"/>
      <w:marRight w:val="0"/>
      <w:marTop w:val="0"/>
      <w:marBottom w:val="0"/>
      <w:divBdr>
        <w:top w:val="none" w:sz="0" w:space="0" w:color="auto"/>
        <w:left w:val="none" w:sz="0" w:space="0" w:color="auto"/>
        <w:bottom w:val="none" w:sz="0" w:space="0" w:color="auto"/>
        <w:right w:val="none" w:sz="0" w:space="0" w:color="auto"/>
      </w:divBdr>
    </w:div>
    <w:div w:id="1431318060">
      <w:bodyDiv w:val="1"/>
      <w:marLeft w:val="0"/>
      <w:marRight w:val="0"/>
      <w:marTop w:val="0"/>
      <w:marBottom w:val="0"/>
      <w:divBdr>
        <w:top w:val="none" w:sz="0" w:space="0" w:color="auto"/>
        <w:left w:val="none" w:sz="0" w:space="0" w:color="auto"/>
        <w:bottom w:val="none" w:sz="0" w:space="0" w:color="auto"/>
        <w:right w:val="none" w:sz="0" w:space="0" w:color="auto"/>
      </w:divBdr>
    </w:div>
    <w:div w:id="1451827271">
      <w:bodyDiv w:val="1"/>
      <w:marLeft w:val="0"/>
      <w:marRight w:val="0"/>
      <w:marTop w:val="0"/>
      <w:marBottom w:val="0"/>
      <w:divBdr>
        <w:top w:val="none" w:sz="0" w:space="0" w:color="auto"/>
        <w:left w:val="none" w:sz="0" w:space="0" w:color="auto"/>
        <w:bottom w:val="none" w:sz="0" w:space="0" w:color="auto"/>
        <w:right w:val="none" w:sz="0" w:space="0" w:color="auto"/>
      </w:divBdr>
    </w:div>
    <w:div w:id="1473474464">
      <w:bodyDiv w:val="1"/>
      <w:marLeft w:val="0"/>
      <w:marRight w:val="0"/>
      <w:marTop w:val="0"/>
      <w:marBottom w:val="0"/>
      <w:divBdr>
        <w:top w:val="none" w:sz="0" w:space="0" w:color="auto"/>
        <w:left w:val="none" w:sz="0" w:space="0" w:color="auto"/>
        <w:bottom w:val="none" w:sz="0" w:space="0" w:color="auto"/>
        <w:right w:val="none" w:sz="0" w:space="0" w:color="auto"/>
      </w:divBdr>
    </w:div>
    <w:div w:id="1475099538">
      <w:bodyDiv w:val="1"/>
      <w:marLeft w:val="0"/>
      <w:marRight w:val="0"/>
      <w:marTop w:val="0"/>
      <w:marBottom w:val="0"/>
      <w:divBdr>
        <w:top w:val="none" w:sz="0" w:space="0" w:color="auto"/>
        <w:left w:val="none" w:sz="0" w:space="0" w:color="auto"/>
        <w:bottom w:val="none" w:sz="0" w:space="0" w:color="auto"/>
        <w:right w:val="none" w:sz="0" w:space="0" w:color="auto"/>
      </w:divBdr>
    </w:div>
    <w:div w:id="1481774714">
      <w:bodyDiv w:val="1"/>
      <w:marLeft w:val="0"/>
      <w:marRight w:val="0"/>
      <w:marTop w:val="0"/>
      <w:marBottom w:val="0"/>
      <w:divBdr>
        <w:top w:val="none" w:sz="0" w:space="0" w:color="auto"/>
        <w:left w:val="none" w:sz="0" w:space="0" w:color="auto"/>
        <w:bottom w:val="none" w:sz="0" w:space="0" w:color="auto"/>
        <w:right w:val="none" w:sz="0" w:space="0" w:color="auto"/>
      </w:divBdr>
    </w:div>
    <w:div w:id="1491628685">
      <w:bodyDiv w:val="1"/>
      <w:marLeft w:val="0"/>
      <w:marRight w:val="0"/>
      <w:marTop w:val="0"/>
      <w:marBottom w:val="0"/>
      <w:divBdr>
        <w:top w:val="none" w:sz="0" w:space="0" w:color="auto"/>
        <w:left w:val="none" w:sz="0" w:space="0" w:color="auto"/>
        <w:bottom w:val="none" w:sz="0" w:space="0" w:color="auto"/>
        <w:right w:val="none" w:sz="0" w:space="0" w:color="auto"/>
      </w:divBdr>
    </w:div>
    <w:div w:id="1494829862">
      <w:bodyDiv w:val="1"/>
      <w:marLeft w:val="0"/>
      <w:marRight w:val="0"/>
      <w:marTop w:val="0"/>
      <w:marBottom w:val="0"/>
      <w:divBdr>
        <w:top w:val="none" w:sz="0" w:space="0" w:color="auto"/>
        <w:left w:val="none" w:sz="0" w:space="0" w:color="auto"/>
        <w:bottom w:val="none" w:sz="0" w:space="0" w:color="auto"/>
        <w:right w:val="none" w:sz="0" w:space="0" w:color="auto"/>
      </w:divBdr>
      <w:divsChild>
        <w:div w:id="947471478">
          <w:marLeft w:val="0"/>
          <w:marRight w:val="0"/>
          <w:marTop w:val="0"/>
          <w:marBottom w:val="0"/>
          <w:divBdr>
            <w:top w:val="none" w:sz="0" w:space="0" w:color="auto"/>
            <w:left w:val="none" w:sz="0" w:space="0" w:color="auto"/>
            <w:bottom w:val="none" w:sz="0" w:space="0" w:color="auto"/>
            <w:right w:val="none" w:sz="0" w:space="0" w:color="auto"/>
          </w:divBdr>
          <w:divsChild>
            <w:div w:id="1536581740">
              <w:marLeft w:val="750"/>
              <w:marRight w:val="0"/>
              <w:marTop w:val="0"/>
              <w:marBottom w:val="0"/>
              <w:divBdr>
                <w:top w:val="none" w:sz="0" w:space="0" w:color="auto"/>
                <w:left w:val="none" w:sz="0" w:space="0" w:color="auto"/>
                <w:bottom w:val="none" w:sz="0" w:space="0" w:color="auto"/>
                <w:right w:val="none" w:sz="0" w:space="0" w:color="auto"/>
              </w:divBdr>
              <w:divsChild>
                <w:div w:id="1036124543">
                  <w:marLeft w:val="0"/>
                  <w:marRight w:val="0"/>
                  <w:marTop w:val="0"/>
                  <w:marBottom w:val="0"/>
                  <w:divBdr>
                    <w:top w:val="none" w:sz="0" w:space="0" w:color="auto"/>
                    <w:left w:val="none" w:sz="0" w:space="0" w:color="auto"/>
                    <w:bottom w:val="none" w:sz="0" w:space="0" w:color="auto"/>
                    <w:right w:val="none" w:sz="0" w:space="0" w:color="auto"/>
                  </w:divBdr>
                  <w:divsChild>
                    <w:div w:id="1787500167">
                      <w:marLeft w:val="0"/>
                      <w:marRight w:val="0"/>
                      <w:marTop w:val="0"/>
                      <w:marBottom w:val="0"/>
                      <w:divBdr>
                        <w:top w:val="none" w:sz="0" w:space="0" w:color="auto"/>
                        <w:left w:val="none" w:sz="0" w:space="0" w:color="auto"/>
                        <w:bottom w:val="none" w:sz="0" w:space="0" w:color="auto"/>
                        <w:right w:val="none" w:sz="0" w:space="0" w:color="auto"/>
                      </w:divBdr>
                      <w:divsChild>
                        <w:div w:id="487868530">
                          <w:marLeft w:val="0"/>
                          <w:marRight w:val="0"/>
                          <w:marTop w:val="0"/>
                          <w:marBottom w:val="0"/>
                          <w:divBdr>
                            <w:top w:val="none" w:sz="0" w:space="0" w:color="auto"/>
                            <w:left w:val="none" w:sz="0" w:space="0" w:color="auto"/>
                            <w:bottom w:val="none" w:sz="0" w:space="0" w:color="auto"/>
                            <w:right w:val="none" w:sz="0" w:space="0" w:color="auto"/>
                          </w:divBdr>
                          <w:divsChild>
                            <w:div w:id="196817087">
                              <w:marLeft w:val="0"/>
                              <w:marRight w:val="0"/>
                              <w:marTop w:val="0"/>
                              <w:marBottom w:val="0"/>
                              <w:divBdr>
                                <w:top w:val="none" w:sz="0" w:space="0" w:color="auto"/>
                                <w:left w:val="none" w:sz="0" w:space="0" w:color="auto"/>
                                <w:bottom w:val="none" w:sz="0" w:space="0" w:color="auto"/>
                                <w:right w:val="none" w:sz="0" w:space="0" w:color="auto"/>
                              </w:divBdr>
                              <w:divsChild>
                                <w:div w:id="1260943175">
                                  <w:marLeft w:val="0"/>
                                  <w:marRight w:val="0"/>
                                  <w:marTop w:val="0"/>
                                  <w:marBottom w:val="0"/>
                                  <w:divBdr>
                                    <w:top w:val="none" w:sz="0" w:space="0" w:color="auto"/>
                                    <w:left w:val="none" w:sz="0" w:space="0" w:color="auto"/>
                                    <w:bottom w:val="none" w:sz="0" w:space="0" w:color="auto"/>
                                    <w:right w:val="none" w:sz="0" w:space="0" w:color="auto"/>
                                  </w:divBdr>
                                  <w:divsChild>
                                    <w:div w:id="1094669296">
                                      <w:marLeft w:val="0"/>
                                      <w:marRight w:val="0"/>
                                      <w:marTop w:val="0"/>
                                      <w:marBottom w:val="0"/>
                                      <w:divBdr>
                                        <w:top w:val="none" w:sz="0" w:space="0" w:color="auto"/>
                                        <w:left w:val="none" w:sz="0" w:space="0" w:color="auto"/>
                                        <w:bottom w:val="none" w:sz="0" w:space="0" w:color="auto"/>
                                        <w:right w:val="none" w:sz="0" w:space="0" w:color="auto"/>
                                      </w:divBdr>
                                      <w:divsChild>
                                        <w:div w:id="306784668">
                                          <w:marLeft w:val="0"/>
                                          <w:marRight w:val="0"/>
                                          <w:marTop w:val="0"/>
                                          <w:marBottom w:val="0"/>
                                          <w:divBdr>
                                            <w:top w:val="none" w:sz="0" w:space="0" w:color="auto"/>
                                            <w:left w:val="none" w:sz="0" w:space="0" w:color="auto"/>
                                            <w:bottom w:val="none" w:sz="0" w:space="0" w:color="auto"/>
                                            <w:right w:val="none" w:sz="0" w:space="0" w:color="auto"/>
                                          </w:divBdr>
                                          <w:divsChild>
                                            <w:div w:id="562763881">
                                              <w:marLeft w:val="0"/>
                                              <w:marRight w:val="0"/>
                                              <w:marTop w:val="0"/>
                                              <w:marBottom w:val="0"/>
                                              <w:divBdr>
                                                <w:top w:val="none" w:sz="0" w:space="0" w:color="auto"/>
                                                <w:left w:val="none" w:sz="0" w:space="0" w:color="auto"/>
                                                <w:bottom w:val="none" w:sz="0" w:space="0" w:color="auto"/>
                                                <w:right w:val="none" w:sz="0" w:space="0" w:color="auto"/>
                                              </w:divBdr>
                                              <w:divsChild>
                                                <w:div w:id="1094010068">
                                                  <w:marLeft w:val="0"/>
                                                  <w:marRight w:val="0"/>
                                                  <w:marTop w:val="0"/>
                                                  <w:marBottom w:val="0"/>
                                                  <w:divBdr>
                                                    <w:top w:val="none" w:sz="0" w:space="0" w:color="auto"/>
                                                    <w:left w:val="none" w:sz="0" w:space="0" w:color="auto"/>
                                                    <w:bottom w:val="none" w:sz="0" w:space="0" w:color="auto"/>
                                                    <w:right w:val="none" w:sz="0" w:space="0" w:color="auto"/>
                                                  </w:divBdr>
                                                  <w:divsChild>
                                                    <w:div w:id="3034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41536">
                                          <w:marLeft w:val="0"/>
                                          <w:marRight w:val="0"/>
                                          <w:marTop w:val="60"/>
                                          <w:marBottom w:val="0"/>
                                          <w:divBdr>
                                            <w:top w:val="none" w:sz="0" w:space="0" w:color="auto"/>
                                            <w:left w:val="none" w:sz="0" w:space="0" w:color="auto"/>
                                            <w:bottom w:val="none" w:sz="0" w:space="0" w:color="auto"/>
                                            <w:right w:val="none" w:sz="0" w:space="0" w:color="auto"/>
                                          </w:divBdr>
                                        </w:div>
                                        <w:div w:id="1372464025">
                                          <w:marLeft w:val="0"/>
                                          <w:marRight w:val="0"/>
                                          <w:marTop w:val="0"/>
                                          <w:marBottom w:val="0"/>
                                          <w:divBdr>
                                            <w:top w:val="none" w:sz="0" w:space="0" w:color="auto"/>
                                            <w:left w:val="none" w:sz="0" w:space="0" w:color="auto"/>
                                            <w:bottom w:val="none" w:sz="0" w:space="0" w:color="auto"/>
                                            <w:right w:val="none" w:sz="0" w:space="0" w:color="auto"/>
                                          </w:divBdr>
                                          <w:divsChild>
                                            <w:div w:id="55401774">
                                              <w:marLeft w:val="0"/>
                                              <w:marRight w:val="0"/>
                                              <w:marTop w:val="0"/>
                                              <w:marBottom w:val="0"/>
                                              <w:divBdr>
                                                <w:top w:val="none" w:sz="0" w:space="0" w:color="auto"/>
                                                <w:left w:val="none" w:sz="0" w:space="0" w:color="auto"/>
                                                <w:bottom w:val="none" w:sz="0" w:space="0" w:color="auto"/>
                                                <w:right w:val="none" w:sz="0" w:space="0" w:color="auto"/>
                                              </w:divBdr>
                                              <w:divsChild>
                                                <w:div w:id="246892342">
                                                  <w:marLeft w:val="0"/>
                                                  <w:marRight w:val="0"/>
                                                  <w:marTop w:val="0"/>
                                                  <w:marBottom w:val="0"/>
                                                  <w:divBdr>
                                                    <w:top w:val="none" w:sz="0" w:space="0" w:color="auto"/>
                                                    <w:left w:val="none" w:sz="0" w:space="0" w:color="auto"/>
                                                    <w:bottom w:val="none" w:sz="0" w:space="0" w:color="auto"/>
                                                    <w:right w:val="none" w:sz="0" w:space="0" w:color="auto"/>
                                                  </w:divBdr>
                                                  <w:divsChild>
                                                    <w:div w:id="1932082564">
                                                      <w:marLeft w:val="0"/>
                                                      <w:marRight w:val="0"/>
                                                      <w:marTop w:val="0"/>
                                                      <w:marBottom w:val="0"/>
                                                      <w:divBdr>
                                                        <w:top w:val="none" w:sz="0" w:space="0" w:color="auto"/>
                                                        <w:left w:val="none" w:sz="0" w:space="0" w:color="auto"/>
                                                        <w:bottom w:val="none" w:sz="0" w:space="0" w:color="auto"/>
                                                        <w:right w:val="none" w:sz="0" w:space="0" w:color="auto"/>
                                                      </w:divBdr>
                                                      <w:divsChild>
                                                        <w:div w:id="125127354">
                                                          <w:marLeft w:val="105"/>
                                                          <w:marRight w:val="105"/>
                                                          <w:marTop w:val="90"/>
                                                          <w:marBottom w:val="150"/>
                                                          <w:divBdr>
                                                            <w:top w:val="none" w:sz="0" w:space="0" w:color="auto"/>
                                                            <w:left w:val="none" w:sz="0" w:space="0" w:color="auto"/>
                                                            <w:bottom w:val="none" w:sz="0" w:space="0" w:color="auto"/>
                                                            <w:right w:val="none" w:sz="0" w:space="0" w:color="auto"/>
                                                          </w:divBdr>
                                                        </w:div>
                                                        <w:div w:id="1741096079">
                                                          <w:marLeft w:val="105"/>
                                                          <w:marRight w:val="105"/>
                                                          <w:marTop w:val="90"/>
                                                          <w:marBottom w:val="150"/>
                                                          <w:divBdr>
                                                            <w:top w:val="none" w:sz="0" w:space="0" w:color="auto"/>
                                                            <w:left w:val="none" w:sz="0" w:space="0" w:color="auto"/>
                                                            <w:bottom w:val="none" w:sz="0" w:space="0" w:color="auto"/>
                                                            <w:right w:val="none" w:sz="0" w:space="0" w:color="auto"/>
                                                          </w:divBdr>
                                                        </w:div>
                                                        <w:div w:id="1771270279">
                                                          <w:marLeft w:val="105"/>
                                                          <w:marRight w:val="105"/>
                                                          <w:marTop w:val="90"/>
                                                          <w:marBottom w:val="150"/>
                                                          <w:divBdr>
                                                            <w:top w:val="none" w:sz="0" w:space="0" w:color="auto"/>
                                                            <w:left w:val="none" w:sz="0" w:space="0" w:color="auto"/>
                                                            <w:bottom w:val="none" w:sz="0" w:space="0" w:color="auto"/>
                                                            <w:right w:val="none" w:sz="0" w:space="0" w:color="auto"/>
                                                          </w:divBdr>
                                                        </w:div>
                                                        <w:div w:id="352926391">
                                                          <w:marLeft w:val="105"/>
                                                          <w:marRight w:val="105"/>
                                                          <w:marTop w:val="90"/>
                                                          <w:marBottom w:val="150"/>
                                                          <w:divBdr>
                                                            <w:top w:val="none" w:sz="0" w:space="0" w:color="auto"/>
                                                            <w:left w:val="none" w:sz="0" w:space="0" w:color="auto"/>
                                                            <w:bottom w:val="none" w:sz="0" w:space="0" w:color="auto"/>
                                                            <w:right w:val="none" w:sz="0" w:space="0" w:color="auto"/>
                                                          </w:divBdr>
                                                        </w:div>
                                                        <w:div w:id="427435251">
                                                          <w:marLeft w:val="105"/>
                                                          <w:marRight w:val="105"/>
                                                          <w:marTop w:val="90"/>
                                                          <w:marBottom w:val="150"/>
                                                          <w:divBdr>
                                                            <w:top w:val="none" w:sz="0" w:space="0" w:color="auto"/>
                                                            <w:left w:val="none" w:sz="0" w:space="0" w:color="auto"/>
                                                            <w:bottom w:val="none" w:sz="0" w:space="0" w:color="auto"/>
                                                            <w:right w:val="none" w:sz="0" w:space="0" w:color="auto"/>
                                                          </w:divBdr>
                                                        </w:div>
                                                        <w:div w:id="35809324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27729">
          <w:marLeft w:val="0"/>
          <w:marRight w:val="0"/>
          <w:marTop w:val="240"/>
          <w:marBottom w:val="240"/>
          <w:divBdr>
            <w:top w:val="none" w:sz="0" w:space="0" w:color="auto"/>
            <w:left w:val="none" w:sz="0" w:space="0" w:color="auto"/>
            <w:bottom w:val="none" w:sz="0" w:space="0" w:color="auto"/>
            <w:right w:val="none" w:sz="0" w:space="0" w:color="auto"/>
          </w:divBdr>
        </w:div>
        <w:div w:id="806624300">
          <w:marLeft w:val="0"/>
          <w:marRight w:val="0"/>
          <w:marTop w:val="0"/>
          <w:marBottom w:val="0"/>
          <w:divBdr>
            <w:top w:val="none" w:sz="0" w:space="0" w:color="auto"/>
            <w:left w:val="none" w:sz="0" w:space="0" w:color="auto"/>
            <w:bottom w:val="none" w:sz="0" w:space="0" w:color="auto"/>
            <w:right w:val="none" w:sz="0" w:space="0" w:color="auto"/>
          </w:divBdr>
          <w:divsChild>
            <w:div w:id="2127894250">
              <w:marLeft w:val="0"/>
              <w:marRight w:val="0"/>
              <w:marTop w:val="0"/>
              <w:marBottom w:val="0"/>
              <w:divBdr>
                <w:top w:val="none" w:sz="0" w:space="0" w:color="auto"/>
                <w:left w:val="none" w:sz="0" w:space="0" w:color="auto"/>
                <w:bottom w:val="none" w:sz="0" w:space="0" w:color="auto"/>
                <w:right w:val="none" w:sz="0" w:space="0" w:color="auto"/>
              </w:divBdr>
              <w:divsChild>
                <w:div w:id="17702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79306">
      <w:bodyDiv w:val="1"/>
      <w:marLeft w:val="0"/>
      <w:marRight w:val="0"/>
      <w:marTop w:val="0"/>
      <w:marBottom w:val="0"/>
      <w:divBdr>
        <w:top w:val="none" w:sz="0" w:space="0" w:color="auto"/>
        <w:left w:val="none" w:sz="0" w:space="0" w:color="auto"/>
        <w:bottom w:val="none" w:sz="0" w:space="0" w:color="auto"/>
        <w:right w:val="none" w:sz="0" w:space="0" w:color="auto"/>
      </w:divBdr>
    </w:div>
    <w:div w:id="1514605943">
      <w:bodyDiv w:val="1"/>
      <w:marLeft w:val="0"/>
      <w:marRight w:val="0"/>
      <w:marTop w:val="0"/>
      <w:marBottom w:val="0"/>
      <w:divBdr>
        <w:top w:val="none" w:sz="0" w:space="0" w:color="auto"/>
        <w:left w:val="none" w:sz="0" w:space="0" w:color="auto"/>
        <w:bottom w:val="none" w:sz="0" w:space="0" w:color="auto"/>
        <w:right w:val="none" w:sz="0" w:space="0" w:color="auto"/>
      </w:divBdr>
    </w:div>
    <w:div w:id="1526168351">
      <w:bodyDiv w:val="1"/>
      <w:marLeft w:val="0"/>
      <w:marRight w:val="0"/>
      <w:marTop w:val="0"/>
      <w:marBottom w:val="0"/>
      <w:divBdr>
        <w:top w:val="none" w:sz="0" w:space="0" w:color="auto"/>
        <w:left w:val="none" w:sz="0" w:space="0" w:color="auto"/>
        <w:bottom w:val="none" w:sz="0" w:space="0" w:color="auto"/>
        <w:right w:val="none" w:sz="0" w:space="0" w:color="auto"/>
      </w:divBdr>
    </w:div>
    <w:div w:id="1534270606">
      <w:bodyDiv w:val="1"/>
      <w:marLeft w:val="0"/>
      <w:marRight w:val="0"/>
      <w:marTop w:val="0"/>
      <w:marBottom w:val="0"/>
      <w:divBdr>
        <w:top w:val="none" w:sz="0" w:space="0" w:color="auto"/>
        <w:left w:val="none" w:sz="0" w:space="0" w:color="auto"/>
        <w:bottom w:val="none" w:sz="0" w:space="0" w:color="auto"/>
        <w:right w:val="none" w:sz="0" w:space="0" w:color="auto"/>
      </w:divBdr>
      <w:divsChild>
        <w:div w:id="1190948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522409">
      <w:bodyDiv w:val="1"/>
      <w:marLeft w:val="0"/>
      <w:marRight w:val="0"/>
      <w:marTop w:val="0"/>
      <w:marBottom w:val="0"/>
      <w:divBdr>
        <w:top w:val="none" w:sz="0" w:space="0" w:color="auto"/>
        <w:left w:val="none" w:sz="0" w:space="0" w:color="auto"/>
        <w:bottom w:val="none" w:sz="0" w:space="0" w:color="auto"/>
        <w:right w:val="none" w:sz="0" w:space="0" w:color="auto"/>
      </w:divBdr>
    </w:div>
    <w:div w:id="1548881674">
      <w:bodyDiv w:val="1"/>
      <w:marLeft w:val="0"/>
      <w:marRight w:val="0"/>
      <w:marTop w:val="0"/>
      <w:marBottom w:val="0"/>
      <w:divBdr>
        <w:top w:val="none" w:sz="0" w:space="0" w:color="auto"/>
        <w:left w:val="none" w:sz="0" w:space="0" w:color="auto"/>
        <w:bottom w:val="none" w:sz="0" w:space="0" w:color="auto"/>
        <w:right w:val="none" w:sz="0" w:space="0" w:color="auto"/>
      </w:divBdr>
    </w:div>
    <w:div w:id="1563099414">
      <w:bodyDiv w:val="1"/>
      <w:marLeft w:val="0"/>
      <w:marRight w:val="0"/>
      <w:marTop w:val="0"/>
      <w:marBottom w:val="0"/>
      <w:divBdr>
        <w:top w:val="none" w:sz="0" w:space="0" w:color="auto"/>
        <w:left w:val="none" w:sz="0" w:space="0" w:color="auto"/>
        <w:bottom w:val="none" w:sz="0" w:space="0" w:color="auto"/>
        <w:right w:val="none" w:sz="0" w:space="0" w:color="auto"/>
      </w:divBdr>
    </w:div>
    <w:div w:id="1563176940">
      <w:bodyDiv w:val="1"/>
      <w:marLeft w:val="0"/>
      <w:marRight w:val="0"/>
      <w:marTop w:val="0"/>
      <w:marBottom w:val="0"/>
      <w:divBdr>
        <w:top w:val="none" w:sz="0" w:space="0" w:color="auto"/>
        <w:left w:val="none" w:sz="0" w:space="0" w:color="auto"/>
        <w:bottom w:val="none" w:sz="0" w:space="0" w:color="auto"/>
        <w:right w:val="none" w:sz="0" w:space="0" w:color="auto"/>
      </w:divBdr>
    </w:div>
    <w:div w:id="1568373589">
      <w:bodyDiv w:val="1"/>
      <w:marLeft w:val="0"/>
      <w:marRight w:val="0"/>
      <w:marTop w:val="0"/>
      <w:marBottom w:val="0"/>
      <w:divBdr>
        <w:top w:val="none" w:sz="0" w:space="0" w:color="auto"/>
        <w:left w:val="none" w:sz="0" w:space="0" w:color="auto"/>
        <w:bottom w:val="none" w:sz="0" w:space="0" w:color="auto"/>
        <w:right w:val="none" w:sz="0" w:space="0" w:color="auto"/>
      </w:divBdr>
    </w:div>
    <w:div w:id="1622565999">
      <w:bodyDiv w:val="1"/>
      <w:marLeft w:val="0"/>
      <w:marRight w:val="0"/>
      <w:marTop w:val="0"/>
      <w:marBottom w:val="0"/>
      <w:divBdr>
        <w:top w:val="none" w:sz="0" w:space="0" w:color="auto"/>
        <w:left w:val="none" w:sz="0" w:space="0" w:color="auto"/>
        <w:bottom w:val="none" w:sz="0" w:space="0" w:color="auto"/>
        <w:right w:val="none" w:sz="0" w:space="0" w:color="auto"/>
      </w:divBdr>
    </w:div>
    <w:div w:id="1639609031">
      <w:bodyDiv w:val="1"/>
      <w:marLeft w:val="0"/>
      <w:marRight w:val="0"/>
      <w:marTop w:val="0"/>
      <w:marBottom w:val="0"/>
      <w:divBdr>
        <w:top w:val="none" w:sz="0" w:space="0" w:color="auto"/>
        <w:left w:val="none" w:sz="0" w:space="0" w:color="auto"/>
        <w:bottom w:val="none" w:sz="0" w:space="0" w:color="auto"/>
        <w:right w:val="none" w:sz="0" w:space="0" w:color="auto"/>
      </w:divBdr>
    </w:div>
    <w:div w:id="1647081057">
      <w:bodyDiv w:val="1"/>
      <w:marLeft w:val="0"/>
      <w:marRight w:val="0"/>
      <w:marTop w:val="0"/>
      <w:marBottom w:val="0"/>
      <w:divBdr>
        <w:top w:val="none" w:sz="0" w:space="0" w:color="auto"/>
        <w:left w:val="none" w:sz="0" w:space="0" w:color="auto"/>
        <w:bottom w:val="none" w:sz="0" w:space="0" w:color="auto"/>
        <w:right w:val="none" w:sz="0" w:space="0" w:color="auto"/>
      </w:divBdr>
    </w:div>
    <w:div w:id="1647124553">
      <w:bodyDiv w:val="1"/>
      <w:marLeft w:val="0"/>
      <w:marRight w:val="0"/>
      <w:marTop w:val="0"/>
      <w:marBottom w:val="0"/>
      <w:divBdr>
        <w:top w:val="none" w:sz="0" w:space="0" w:color="auto"/>
        <w:left w:val="none" w:sz="0" w:space="0" w:color="auto"/>
        <w:bottom w:val="none" w:sz="0" w:space="0" w:color="auto"/>
        <w:right w:val="none" w:sz="0" w:space="0" w:color="auto"/>
      </w:divBdr>
    </w:div>
    <w:div w:id="1671174121">
      <w:bodyDiv w:val="1"/>
      <w:marLeft w:val="0"/>
      <w:marRight w:val="0"/>
      <w:marTop w:val="0"/>
      <w:marBottom w:val="0"/>
      <w:divBdr>
        <w:top w:val="none" w:sz="0" w:space="0" w:color="auto"/>
        <w:left w:val="none" w:sz="0" w:space="0" w:color="auto"/>
        <w:bottom w:val="none" w:sz="0" w:space="0" w:color="auto"/>
        <w:right w:val="none" w:sz="0" w:space="0" w:color="auto"/>
      </w:divBdr>
      <w:divsChild>
        <w:div w:id="1190215760">
          <w:marLeft w:val="-435"/>
          <w:marRight w:val="0"/>
          <w:marTop w:val="0"/>
          <w:marBottom w:val="0"/>
          <w:divBdr>
            <w:top w:val="none" w:sz="0" w:space="0" w:color="auto"/>
            <w:left w:val="none" w:sz="0" w:space="0" w:color="auto"/>
            <w:bottom w:val="none" w:sz="0" w:space="0" w:color="auto"/>
            <w:right w:val="none" w:sz="0" w:space="0" w:color="auto"/>
          </w:divBdr>
        </w:div>
      </w:divsChild>
    </w:div>
    <w:div w:id="1686663444">
      <w:bodyDiv w:val="1"/>
      <w:marLeft w:val="0"/>
      <w:marRight w:val="0"/>
      <w:marTop w:val="0"/>
      <w:marBottom w:val="0"/>
      <w:divBdr>
        <w:top w:val="none" w:sz="0" w:space="0" w:color="auto"/>
        <w:left w:val="none" w:sz="0" w:space="0" w:color="auto"/>
        <w:bottom w:val="none" w:sz="0" w:space="0" w:color="auto"/>
        <w:right w:val="none" w:sz="0" w:space="0" w:color="auto"/>
      </w:divBdr>
    </w:div>
    <w:div w:id="1703281482">
      <w:bodyDiv w:val="1"/>
      <w:marLeft w:val="0"/>
      <w:marRight w:val="0"/>
      <w:marTop w:val="0"/>
      <w:marBottom w:val="0"/>
      <w:divBdr>
        <w:top w:val="none" w:sz="0" w:space="0" w:color="auto"/>
        <w:left w:val="none" w:sz="0" w:space="0" w:color="auto"/>
        <w:bottom w:val="none" w:sz="0" w:space="0" w:color="auto"/>
        <w:right w:val="none" w:sz="0" w:space="0" w:color="auto"/>
      </w:divBdr>
    </w:div>
    <w:div w:id="1715108850">
      <w:bodyDiv w:val="1"/>
      <w:marLeft w:val="0"/>
      <w:marRight w:val="0"/>
      <w:marTop w:val="0"/>
      <w:marBottom w:val="0"/>
      <w:divBdr>
        <w:top w:val="none" w:sz="0" w:space="0" w:color="auto"/>
        <w:left w:val="none" w:sz="0" w:space="0" w:color="auto"/>
        <w:bottom w:val="none" w:sz="0" w:space="0" w:color="auto"/>
        <w:right w:val="none" w:sz="0" w:space="0" w:color="auto"/>
      </w:divBdr>
    </w:div>
    <w:div w:id="1717195373">
      <w:bodyDiv w:val="1"/>
      <w:marLeft w:val="0"/>
      <w:marRight w:val="0"/>
      <w:marTop w:val="0"/>
      <w:marBottom w:val="0"/>
      <w:divBdr>
        <w:top w:val="none" w:sz="0" w:space="0" w:color="auto"/>
        <w:left w:val="none" w:sz="0" w:space="0" w:color="auto"/>
        <w:bottom w:val="none" w:sz="0" w:space="0" w:color="auto"/>
        <w:right w:val="none" w:sz="0" w:space="0" w:color="auto"/>
      </w:divBdr>
    </w:div>
    <w:div w:id="1725254997">
      <w:bodyDiv w:val="1"/>
      <w:marLeft w:val="0"/>
      <w:marRight w:val="0"/>
      <w:marTop w:val="0"/>
      <w:marBottom w:val="0"/>
      <w:divBdr>
        <w:top w:val="none" w:sz="0" w:space="0" w:color="auto"/>
        <w:left w:val="none" w:sz="0" w:space="0" w:color="auto"/>
        <w:bottom w:val="none" w:sz="0" w:space="0" w:color="auto"/>
        <w:right w:val="none" w:sz="0" w:space="0" w:color="auto"/>
      </w:divBdr>
    </w:div>
    <w:div w:id="1736201702">
      <w:bodyDiv w:val="1"/>
      <w:marLeft w:val="0"/>
      <w:marRight w:val="0"/>
      <w:marTop w:val="0"/>
      <w:marBottom w:val="0"/>
      <w:divBdr>
        <w:top w:val="none" w:sz="0" w:space="0" w:color="auto"/>
        <w:left w:val="none" w:sz="0" w:space="0" w:color="auto"/>
        <w:bottom w:val="none" w:sz="0" w:space="0" w:color="auto"/>
        <w:right w:val="none" w:sz="0" w:space="0" w:color="auto"/>
      </w:divBdr>
    </w:div>
    <w:div w:id="1746804691">
      <w:bodyDiv w:val="1"/>
      <w:marLeft w:val="0"/>
      <w:marRight w:val="0"/>
      <w:marTop w:val="0"/>
      <w:marBottom w:val="0"/>
      <w:divBdr>
        <w:top w:val="none" w:sz="0" w:space="0" w:color="auto"/>
        <w:left w:val="none" w:sz="0" w:space="0" w:color="auto"/>
        <w:bottom w:val="none" w:sz="0" w:space="0" w:color="auto"/>
        <w:right w:val="none" w:sz="0" w:space="0" w:color="auto"/>
      </w:divBdr>
    </w:div>
    <w:div w:id="1754157076">
      <w:bodyDiv w:val="1"/>
      <w:marLeft w:val="0"/>
      <w:marRight w:val="0"/>
      <w:marTop w:val="0"/>
      <w:marBottom w:val="0"/>
      <w:divBdr>
        <w:top w:val="none" w:sz="0" w:space="0" w:color="auto"/>
        <w:left w:val="none" w:sz="0" w:space="0" w:color="auto"/>
        <w:bottom w:val="none" w:sz="0" w:space="0" w:color="auto"/>
        <w:right w:val="none" w:sz="0" w:space="0" w:color="auto"/>
      </w:divBdr>
    </w:div>
    <w:div w:id="1754619380">
      <w:bodyDiv w:val="1"/>
      <w:marLeft w:val="0"/>
      <w:marRight w:val="0"/>
      <w:marTop w:val="0"/>
      <w:marBottom w:val="0"/>
      <w:divBdr>
        <w:top w:val="none" w:sz="0" w:space="0" w:color="auto"/>
        <w:left w:val="none" w:sz="0" w:space="0" w:color="auto"/>
        <w:bottom w:val="none" w:sz="0" w:space="0" w:color="auto"/>
        <w:right w:val="none" w:sz="0" w:space="0" w:color="auto"/>
      </w:divBdr>
    </w:div>
    <w:div w:id="1755316279">
      <w:bodyDiv w:val="1"/>
      <w:marLeft w:val="0"/>
      <w:marRight w:val="0"/>
      <w:marTop w:val="0"/>
      <w:marBottom w:val="0"/>
      <w:divBdr>
        <w:top w:val="none" w:sz="0" w:space="0" w:color="auto"/>
        <w:left w:val="none" w:sz="0" w:space="0" w:color="auto"/>
        <w:bottom w:val="none" w:sz="0" w:space="0" w:color="auto"/>
        <w:right w:val="none" w:sz="0" w:space="0" w:color="auto"/>
      </w:divBdr>
    </w:div>
    <w:div w:id="1765413870">
      <w:bodyDiv w:val="1"/>
      <w:marLeft w:val="0"/>
      <w:marRight w:val="0"/>
      <w:marTop w:val="0"/>
      <w:marBottom w:val="0"/>
      <w:divBdr>
        <w:top w:val="none" w:sz="0" w:space="0" w:color="auto"/>
        <w:left w:val="none" w:sz="0" w:space="0" w:color="auto"/>
        <w:bottom w:val="none" w:sz="0" w:space="0" w:color="auto"/>
        <w:right w:val="none" w:sz="0" w:space="0" w:color="auto"/>
      </w:divBdr>
    </w:div>
    <w:div w:id="1783841121">
      <w:bodyDiv w:val="1"/>
      <w:marLeft w:val="0"/>
      <w:marRight w:val="0"/>
      <w:marTop w:val="0"/>
      <w:marBottom w:val="0"/>
      <w:divBdr>
        <w:top w:val="none" w:sz="0" w:space="0" w:color="auto"/>
        <w:left w:val="none" w:sz="0" w:space="0" w:color="auto"/>
        <w:bottom w:val="none" w:sz="0" w:space="0" w:color="auto"/>
        <w:right w:val="none" w:sz="0" w:space="0" w:color="auto"/>
      </w:divBdr>
    </w:div>
    <w:div w:id="1798375486">
      <w:bodyDiv w:val="1"/>
      <w:marLeft w:val="0"/>
      <w:marRight w:val="0"/>
      <w:marTop w:val="0"/>
      <w:marBottom w:val="0"/>
      <w:divBdr>
        <w:top w:val="none" w:sz="0" w:space="0" w:color="auto"/>
        <w:left w:val="none" w:sz="0" w:space="0" w:color="auto"/>
        <w:bottom w:val="none" w:sz="0" w:space="0" w:color="auto"/>
        <w:right w:val="none" w:sz="0" w:space="0" w:color="auto"/>
      </w:divBdr>
    </w:div>
    <w:div w:id="1799839273">
      <w:bodyDiv w:val="1"/>
      <w:marLeft w:val="0"/>
      <w:marRight w:val="0"/>
      <w:marTop w:val="0"/>
      <w:marBottom w:val="0"/>
      <w:divBdr>
        <w:top w:val="none" w:sz="0" w:space="0" w:color="auto"/>
        <w:left w:val="none" w:sz="0" w:space="0" w:color="auto"/>
        <w:bottom w:val="none" w:sz="0" w:space="0" w:color="auto"/>
        <w:right w:val="none" w:sz="0" w:space="0" w:color="auto"/>
      </w:divBdr>
    </w:div>
    <w:div w:id="1802771805">
      <w:bodyDiv w:val="1"/>
      <w:marLeft w:val="0"/>
      <w:marRight w:val="0"/>
      <w:marTop w:val="0"/>
      <w:marBottom w:val="0"/>
      <w:divBdr>
        <w:top w:val="none" w:sz="0" w:space="0" w:color="auto"/>
        <w:left w:val="none" w:sz="0" w:space="0" w:color="auto"/>
        <w:bottom w:val="none" w:sz="0" w:space="0" w:color="auto"/>
        <w:right w:val="none" w:sz="0" w:space="0" w:color="auto"/>
      </w:divBdr>
    </w:div>
    <w:div w:id="1809517417">
      <w:bodyDiv w:val="1"/>
      <w:marLeft w:val="0"/>
      <w:marRight w:val="0"/>
      <w:marTop w:val="0"/>
      <w:marBottom w:val="0"/>
      <w:divBdr>
        <w:top w:val="none" w:sz="0" w:space="0" w:color="auto"/>
        <w:left w:val="none" w:sz="0" w:space="0" w:color="auto"/>
        <w:bottom w:val="none" w:sz="0" w:space="0" w:color="auto"/>
        <w:right w:val="none" w:sz="0" w:space="0" w:color="auto"/>
      </w:divBdr>
    </w:div>
    <w:div w:id="1811048203">
      <w:bodyDiv w:val="1"/>
      <w:marLeft w:val="0"/>
      <w:marRight w:val="0"/>
      <w:marTop w:val="0"/>
      <w:marBottom w:val="0"/>
      <w:divBdr>
        <w:top w:val="none" w:sz="0" w:space="0" w:color="auto"/>
        <w:left w:val="none" w:sz="0" w:space="0" w:color="auto"/>
        <w:bottom w:val="none" w:sz="0" w:space="0" w:color="auto"/>
        <w:right w:val="none" w:sz="0" w:space="0" w:color="auto"/>
      </w:divBdr>
    </w:div>
    <w:div w:id="1833595934">
      <w:bodyDiv w:val="1"/>
      <w:marLeft w:val="0"/>
      <w:marRight w:val="0"/>
      <w:marTop w:val="0"/>
      <w:marBottom w:val="0"/>
      <w:divBdr>
        <w:top w:val="none" w:sz="0" w:space="0" w:color="auto"/>
        <w:left w:val="none" w:sz="0" w:space="0" w:color="auto"/>
        <w:bottom w:val="none" w:sz="0" w:space="0" w:color="auto"/>
        <w:right w:val="none" w:sz="0" w:space="0" w:color="auto"/>
      </w:divBdr>
    </w:div>
    <w:div w:id="1835872255">
      <w:bodyDiv w:val="1"/>
      <w:marLeft w:val="0"/>
      <w:marRight w:val="0"/>
      <w:marTop w:val="0"/>
      <w:marBottom w:val="0"/>
      <w:divBdr>
        <w:top w:val="none" w:sz="0" w:space="0" w:color="auto"/>
        <w:left w:val="none" w:sz="0" w:space="0" w:color="auto"/>
        <w:bottom w:val="none" w:sz="0" w:space="0" w:color="auto"/>
        <w:right w:val="none" w:sz="0" w:space="0" w:color="auto"/>
      </w:divBdr>
    </w:div>
    <w:div w:id="1847593591">
      <w:bodyDiv w:val="1"/>
      <w:marLeft w:val="0"/>
      <w:marRight w:val="0"/>
      <w:marTop w:val="0"/>
      <w:marBottom w:val="0"/>
      <w:divBdr>
        <w:top w:val="none" w:sz="0" w:space="0" w:color="auto"/>
        <w:left w:val="none" w:sz="0" w:space="0" w:color="auto"/>
        <w:bottom w:val="none" w:sz="0" w:space="0" w:color="auto"/>
        <w:right w:val="none" w:sz="0" w:space="0" w:color="auto"/>
      </w:divBdr>
    </w:div>
    <w:div w:id="1852911322">
      <w:bodyDiv w:val="1"/>
      <w:marLeft w:val="0"/>
      <w:marRight w:val="0"/>
      <w:marTop w:val="0"/>
      <w:marBottom w:val="0"/>
      <w:divBdr>
        <w:top w:val="none" w:sz="0" w:space="0" w:color="auto"/>
        <w:left w:val="none" w:sz="0" w:space="0" w:color="auto"/>
        <w:bottom w:val="none" w:sz="0" w:space="0" w:color="auto"/>
        <w:right w:val="none" w:sz="0" w:space="0" w:color="auto"/>
      </w:divBdr>
    </w:div>
    <w:div w:id="1868829975">
      <w:bodyDiv w:val="1"/>
      <w:marLeft w:val="0"/>
      <w:marRight w:val="0"/>
      <w:marTop w:val="0"/>
      <w:marBottom w:val="0"/>
      <w:divBdr>
        <w:top w:val="none" w:sz="0" w:space="0" w:color="auto"/>
        <w:left w:val="none" w:sz="0" w:space="0" w:color="auto"/>
        <w:bottom w:val="none" w:sz="0" w:space="0" w:color="auto"/>
        <w:right w:val="none" w:sz="0" w:space="0" w:color="auto"/>
      </w:divBdr>
    </w:div>
    <w:div w:id="1871527343">
      <w:bodyDiv w:val="1"/>
      <w:marLeft w:val="0"/>
      <w:marRight w:val="0"/>
      <w:marTop w:val="0"/>
      <w:marBottom w:val="0"/>
      <w:divBdr>
        <w:top w:val="none" w:sz="0" w:space="0" w:color="auto"/>
        <w:left w:val="none" w:sz="0" w:space="0" w:color="auto"/>
        <w:bottom w:val="none" w:sz="0" w:space="0" w:color="auto"/>
        <w:right w:val="none" w:sz="0" w:space="0" w:color="auto"/>
      </w:divBdr>
    </w:div>
    <w:div w:id="1900510361">
      <w:bodyDiv w:val="1"/>
      <w:marLeft w:val="0"/>
      <w:marRight w:val="0"/>
      <w:marTop w:val="0"/>
      <w:marBottom w:val="0"/>
      <w:divBdr>
        <w:top w:val="none" w:sz="0" w:space="0" w:color="auto"/>
        <w:left w:val="none" w:sz="0" w:space="0" w:color="auto"/>
        <w:bottom w:val="none" w:sz="0" w:space="0" w:color="auto"/>
        <w:right w:val="none" w:sz="0" w:space="0" w:color="auto"/>
      </w:divBdr>
      <w:divsChild>
        <w:div w:id="1144735667">
          <w:marLeft w:val="0"/>
          <w:marRight w:val="0"/>
          <w:marTop w:val="0"/>
          <w:marBottom w:val="0"/>
          <w:divBdr>
            <w:top w:val="none" w:sz="0" w:space="0" w:color="auto"/>
            <w:left w:val="none" w:sz="0" w:space="0" w:color="auto"/>
            <w:bottom w:val="none" w:sz="0" w:space="0" w:color="auto"/>
            <w:right w:val="none" w:sz="0" w:space="0" w:color="auto"/>
          </w:divBdr>
          <w:divsChild>
            <w:div w:id="747385054">
              <w:marLeft w:val="750"/>
              <w:marRight w:val="0"/>
              <w:marTop w:val="0"/>
              <w:marBottom w:val="0"/>
              <w:divBdr>
                <w:top w:val="none" w:sz="0" w:space="0" w:color="auto"/>
                <w:left w:val="none" w:sz="0" w:space="0" w:color="auto"/>
                <w:bottom w:val="none" w:sz="0" w:space="0" w:color="auto"/>
                <w:right w:val="none" w:sz="0" w:space="0" w:color="auto"/>
              </w:divBdr>
              <w:divsChild>
                <w:div w:id="732585378">
                  <w:marLeft w:val="0"/>
                  <w:marRight w:val="0"/>
                  <w:marTop w:val="0"/>
                  <w:marBottom w:val="0"/>
                  <w:divBdr>
                    <w:top w:val="none" w:sz="0" w:space="0" w:color="auto"/>
                    <w:left w:val="none" w:sz="0" w:space="0" w:color="auto"/>
                    <w:bottom w:val="none" w:sz="0" w:space="0" w:color="auto"/>
                    <w:right w:val="none" w:sz="0" w:space="0" w:color="auto"/>
                  </w:divBdr>
                  <w:divsChild>
                    <w:div w:id="1319765671">
                      <w:marLeft w:val="0"/>
                      <w:marRight w:val="0"/>
                      <w:marTop w:val="0"/>
                      <w:marBottom w:val="0"/>
                      <w:divBdr>
                        <w:top w:val="none" w:sz="0" w:space="0" w:color="auto"/>
                        <w:left w:val="none" w:sz="0" w:space="0" w:color="auto"/>
                        <w:bottom w:val="none" w:sz="0" w:space="0" w:color="auto"/>
                        <w:right w:val="none" w:sz="0" w:space="0" w:color="auto"/>
                      </w:divBdr>
                      <w:divsChild>
                        <w:div w:id="677654133">
                          <w:marLeft w:val="0"/>
                          <w:marRight w:val="0"/>
                          <w:marTop w:val="0"/>
                          <w:marBottom w:val="0"/>
                          <w:divBdr>
                            <w:top w:val="none" w:sz="0" w:space="0" w:color="auto"/>
                            <w:left w:val="none" w:sz="0" w:space="0" w:color="auto"/>
                            <w:bottom w:val="none" w:sz="0" w:space="0" w:color="auto"/>
                            <w:right w:val="none" w:sz="0" w:space="0" w:color="auto"/>
                          </w:divBdr>
                          <w:divsChild>
                            <w:div w:id="1579942623">
                              <w:marLeft w:val="0"/>
                              <w:marRight w:val="0"/>
                              <w:marTop w:val="0"/>
                              <w:marBottom w:val="0"/>
                              <w:divBdr>
                                <w:top w:val="none" w:sz="0" w:space="0" w:color="auto"/>
                                <w:left w:val="none" w:sz="0" w:space="0" w:color="auto"/>
                                <w:bottom w:val="none" w:sz="0" w:space="0" w:color="auto"/>
                                <w:right w:val="none" w:sz="0" w:space="0" w:color="auto"/>
                              </w:divBdr>
                              <w:divsChild>
                                <w:div w:id="1826244071">
                                  <w:marLeft w:val="0"/>
                                  <w:marRight w:val="0"/>
                                  <w:marTop w:val="0"/>
                                  <w:marBottom w:val="0"/>
                                  <w:divBdr>
                                    <w:top w:val="none" w:sz="0" w:space="0" w:color="auto"/>
                                    <w:left w:val="none" w:sz="0" w:space="0" w:color="auto"/>
                                    <w:bottom w:val="none" w:sz="0" w:space="0" w:color="auto"/>
                                    <w:right w:val="none" w:sz="0" w:space="0" w:color="auto"/>
                                  </w:divBdr>
                                  <w:divsChild>
                                    <w:div w:id="1873957796">
                                      <w:marLeft w:val="0"/>
                                      <w:marRight w:val="0"/>
                                      <w:marTop w:val="0"/>
                                      <w:marBottom w:val="0"/>
                                      <w:divBdr>
                                        <w:top w:val="none" w:sz="0" w:space="0" w:color="auto"/>
                                        <w:left w:val="none" w:sz="0" w:space="0" w:color="auto"/>
                                        <w:bottom w:val="none" w:sz="0" w:space="0" w:color="auto"/>
                                        <w:right w:val="none" w:sz="0" w:space="0" w:color="auto"/>
                                      </w:divBdr>
                                      <w:divsChild>
                                        <w:div w:id="420686347">
                                          <w:marLeft w:val="0"/>
                                          <w:marRight w:val="0"/>
                                          <w:marTop w:val="0"/>
                                          <w:marBottom w:val="0"/>
                                          <w:divBdr>
                                            <w:top w:val="none" w:sz="0" w:space="0" w:color="auto"/>
                                            <w:left w:val="none" w:sz="0" w:space="0" w:color="auto"/>
                                            <w:bottom w:val="none" w:sz="0" w:space="0" w:color="auto"/>
                                            <w:right w:val="none" w:sz="0" w:space="0" w:color="auto"/>
                                          </w:divBdr>
                                          <w:divsChild>
                                            <w:div w:id="1771466090">
                                              <w:marLeft w:val="0"/>
                                              <w:marRight w:val="0"/>
                                              <w:marTop w:val="0"/>
                                              <w:marBottom w:val="0"/>
                                              <w:divBdr>
                                                <w:top w:val="none" w:sz="0" w:space="0" w:color="auto"/>
                                                <w:left w:val="none" w:sz="0" w:space="0" w:color="auto"/>
                                                <w:bottom w:val="none" w:sz="0" w:space="0" w:color="auto"/>
                                                <w:right w:val="none" w:sz="0" w:space="0" w:color="auto"/>
                                              </w:divBdr>
                                              <w:divsChild>
                                                <w:div w:id="1738548339">
                                                  <w:marLeft w:val="0"/>
                                                  <w:marRight w:val="0"/>
                                                  <w:marTop w:val="0"/>
                                                  <w:marBottom w:val="0"/>
                                                  <w:divBdr>
                                                    <w:top w:val="none" w:sz="0" w:space="0" w:color="auto"/>
                                                    <w:left w:val="none" w:sz="0" w:space="0" w:color="auto"/>
                                                    <w:bottom w:val="none" w:sz="0" w:space="0" w:color="auto"/>
                                                    <w:right w:val="none" w:sz="0" w:space="0" w:color="auto"/>
                                                  </w:divBdr>
                                                  <w:divsChild>
                                                    <w:div w:id="10577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2926">
                                          <w:marLeft w:val="0"/>
                                          <w:marRight w:val="0"/>
                                          <w:marTop w:val="60"/>
                                          <w:marBottom w:val="0"/>
                                          <w:divBdr>
                                            <w:top w:val="none" w:sz="0" w:space="0" w:color="auto"/>
                                            <w:left w:val="none" w:sz="0" w:space="0" w:color="auto"/>
                                            <w:bottom w:val="none" w:sz="0" w:space="0" w:color="auto"/>
                                            <w:right w:val="none" w:sz="0" w:space="0" w:color="auto"/>
                                          </w:divBdr>
                                        </w:div>
                                        <w:div w:id="225724864">
                                          <w:marLeft w:val="0"/>
                                          <w:marRight w:val="0"/>
                                          <w:marTop w:val="0"/>
                                          <w:marBottom w:val="0"/>
                                          <w:divBdr>
                                            <w:top w:val="none" w:sz="0" w:space="0" w:color="auto"/>
                                            <w:left w:val="none" w:sz="0" w:space="0" w:color="auto"/>
                                            <w:bottom w:val="none" w:sz="0" w:space="0" w:color="auto"/>
                                            <w:right w:val="none" w:sz="0" w:space="0" w:color="auto"/>
                                          </w:divBdr>
                                          <w:divsChild>
                                            <w:div w:id="895048177">
                                              <w:marLeft w:val="0"/>
                                              <w:marRight w:val="0"/>
                                              <w:marTop w:val="0"/>
                                              <w:marBottom w:val="0"/>
                                              <w:divBdr>
                                                <w:top w:val="none" w:sz="0" w:space="0" w:color="auto"/>
                                                <w:left w:val="none" w:sz="0" w:space="0" w:color="auto"/>
                                                <w:bottom w:val="none" w:sz="0" w:space="0" w:color="auto"/>
                                                <w:right w:val="none" w:sz="0" w:space="0" w:color="auto"/>
                                              </w:divBdr>
                                              <w:divsChild>
                                                <w:div w:id="638189733">
                                                  <w:marLeft w:val="0"/>
                                                  <w:marRight w:val="0"/>
                                                  <w:marTop w:val="0"/>
                                                  <w:marBottom w:val="0"/>
                                                  <w:divBdr>
                                                    <w:top w:val="none" w:sz="0" w:space="0" w:color="auto"/>
                                                    <w:left w:val="none" w:sz="0" w:space="0" w:color="auto"/>
                                                    <w:bottom w:val="none" w:sz="0" w:space="0" w:color="auto"/>
                                                    <w:right w:val="none" w:sz="0" w:space="0" w:color="auto"/>
                                                  </w:divBdr>
                                                  <w:divsChild>
                                                    <w:div w:id="636841596">
                                                      <w:marLeft w:val="0"/>
                                                      <w:marRight w:val="0"/>
                                                      <w:marTop w:val="0"/>
                                                      <w:marBottom w:val="0"/>
                                                      <w:divBdr>
                                                        <w:top w:val="none" w:sz="0" w:space="0" w:color="auto"/>
                                                        <w:left w:val="none" w:sz="0" w:space="0" w:color="auto"/>
                                                        <w:bottom w:val="none" w:sz="0" w:space="0" w:color="auto"/>
                                                        <w:right w:val="none" w:sz="0" w:space="0" w:color="auto"/>
                                                      </w:divBdr>
                                                      <w:divsChild>
                                                        <w:div w:id="864904511">
                                                          <w:marLeft w:val="105"/>
                                                          <w:marRight w:val="105"/>
                                                          <w:marTop w:val="90"/>
                                                          <w:marBottom w:val="150"/>
                                                          <w:divBdr>
                                                            <w:top w:val="none" w:sz="0" w:space="0" w:color="auto"/>
                                                            <w:left w:val="none" w:sz="0" w:space="0" w:color="auto"/>
                                                            <w:bottom w:val="none" w:sz="0" w:space="0" w:color="auto"/>
                                                            <w:right w:val="none" w:sz="0" w:space="0" w:color="auto"/>
                                                          </w:divBdr>
                                                        </w:div>
                                                        <w:div w:id="1484470053">
                                                          <w:marLeft w:val="105"/>
                                                          <w:marRight w:val="105"/>
                                                          <w:marTop w:val="90"/>
                                                          <w:marBottom w:val="150"/>
                                                          <w:divBdr>
                                                            <w:top w:val="none" w:sz="0" w:space="0" w:color="auto"/>
                                                            <w:left w:val="none" w:sz="0" w:space="0" w:color="auto"/>
                                                            <w:bottom w:val="none" w:sz="0" w:space="0" w:color="auto"/>
                                                            <w:right w:val="none" w:sz="0" w:space="0" w:color="auto"/>
                                                          </w:divBdr>
                                                        </w:div>
                                                        <w:div w:id="460155369">
                                                          <w:marLeft w:val="105"/>
                                                          <w:marRight w:val="105"/>
                                                          <w:marTop w:val="90"/>
                                                          <w:marBottom w:val="150"/>
                                                          <w:divBdr>
                                                            <w:top w:val="none" w:sz="0" w:space="0" w:color="auto"/>
                                                            <w:left w:val="none" w:sz="0" w:space="0" w:color="auto"/>
                                                            <w:bottom w:val="none" w:sz="0" w:space="0" w:color="auto"/>
                                                            <w:right w:val="none" w:sz="0" w:space="0" w:color="auto"/>
                                                          </w:divBdr>
                                                        </w:div>
                                                        <w:div w:id="1074888332">
                                                          <w:marLeft w:val="105"/>
                                                          <w:marRight w:val="105"/>
                                                          <w:marTop w:val="90"/>
                                                          <w:marBottom w:val="150"/>
                                                          <w:divBdr>
                                                            <w:top w:val="none" w:sz="0" w:space="0" w:color="auto"/>
                                                            <w:left w:val="none" w:sz="0" w:space="0" w:color="auto"/>
                                                            <w:bottom w:val="none" w:sz="0" w:space="0" w:color="auto"/>
                                                            <w:right w:val="none" w:sz="0" w:space="0" w:color="auto"/>
                                                          </w:divBdr>
                                                        </w:div>
                                                        <w:div w:id="2036344454">
                                                          <w:marLeft w:val="105"/>
                                                          <w:marRight w:val="105"/>
                                                          <w:marTop w:val="90"/>
                                                          <w:marBottom w:val="150"/>
                                                          <w:divBdr>
                                                            <w:top w:val="none" w:sz="0" w:space="0" w:color="auto"/>
                                                            <w:left w:val="none" w:sz="0" w:space="0" w:color="auto"/>
                                                            <w:bottom w:val="none" w:sz="0" w:space="0" w:color="auto"/>
                                                            <w:right w:val="none" w:sz="0" w:space="0" w:color="auto"/>
                                                          </w:divBdr>
                                                        </w:div>
                                                        <w:div w:id="209886951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438567">
          <w:marLeft w:val="0"/>
          <w:marRight w:val="0"/>
          <w:marTop w:val="240"/>
          <w:marBottom w:val="240"/>
          <w:divBdr>
            <w:top w:val="none" w:sz="0" w:space="0" w:color="auto"/>
            <w:left w:val="none" w:sz="0" w:space="0" w:color="auto"/>
            <w:bottom w:val="none" w:sz="0" w:space="0" w:color="auto"/>
            <w:right w:val="none" w:sz="0" w:space="0" w:color="auto"/>
          </w:divBdr>
        </w:div>
        <w:div w:id="1012953172">
          <w:marLeft w:val="0"/>
          <w:marRight w:val="0"/>
          <w:marTop w:val="0"/>
          <w:marBottom w:val="0"/>
          <w:divBdr>
            <w:top w:val="none" w:sz="0" w:space="0" w:color="auto"/>
            <w:left w:val="none" w:sz="0" w:space="0" w:color="auto"/>
            <w:bottom w:val="none" w:sz="0" w:space="0" w:color="auto"/>
            <w:right w:val="none" w:sz="0" w:space="0" w:color="auto"/>
          </w:divBdr>
          <w:divsChild>
            <w:div w:id="731656321">
              <w:marLeft w:val="0"/>
              <w:marRight w:val="0"/>
              <w:marTop w:val="0"/>
              <w:marBottom w:val="0"/>
              <w:divBdr>
                <w:top w:val="none" w:sz="0" w:space="0" w:color="auto"/>
                <w:left w:val="none" w:sz="0" w:space="0" w:color="auto"/>
                <w:bottom w:val="none" w:sz="0" w:space="0" w:color="auto"/>
                <w:right w:val="none" w:sz="0" w:space="0" w:color="auto"/>
              </w:divBdr>
              <w:divsChild>
                <w:div w:id="3246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7638">
      <w:bodyDiv w:val="1"/>
      <w:marLeft w:val="0"/>
      <w:marRight w:val="0"/>
      <w:marTop w:val="0"/>
      <w:marBottom w:val="0"/>
      <w:divBdr>
        <w:top w:val="none" w:sz="0" w:space="0" w:color="auto"/>
        <w:left w:val="none" w:sz="0" w:space="0" w:color="auto"/>
        <w:bottom w:val="none" w:sz="0" w:space="0" w:color="auto"/>
        <w:right w:val="none" w:sz="0" w:space="0" w:color="auto"/>
      </w:divBdr>
    </w:div>
    <w:div w:id="1909610711">
      <w:bodyDiv w:val="1"/>
      <w:marLeft w:val="0"/>
      <w:marRight w:val="0"/>
      <w:marTop w:val="0"/>
      <w:marBottom w:val="0"/>
      <w:divBdr>
        <w:top w:val="none" w:sz="0" w:space="0" w:color="auto"/>
        <w:left w:val="none" w:sz="0" w:space="0" w:color="auto"/>
        <w:bottom w:val="none" w:sz="0" w:space="0" w:color="auto"/>
        <w:right w:val="none" w:sz="0" w:space="0" w:color="auto"/>
      </w:divBdr>
    </w:div>
    <w:div w:id="1917785280">
      <w:bodyDiv w:val="1"/>
      <w:marLeft w:val="0"/>
      <w:marRight w:val="0"/>
      <w:marTop w:val="0"/>
      <w:marBottom w:val="0"/>
      <w:divBdr>
        <w:top w:val="none" w:sz="0" w:space="0" w:color="auto"/>
        <w:left w:val="none" w:sz="0" w:space="0" w:color="auto"/>
        <w:bottom w:val="none" w:sz="0" w:space="0" w:color="auto"/>
        <w:right w:val="none" w:sz="0" w:space="0" w:color="auto"/>
      </w:divBdr>
    </w:div>
    <w:div w:id="1920821174">
      <w:bodyDiv w:val="1"/>
      <w:marLeft w:val="0"/>
      <w:marRight w:val="0"/>
      <w:marTop w:val="0"/>
      <w:marBottom w:val="0"/>
      <w:divBdr>
        <w:top w:val="none" w:sz="0" w:space="0" w:color="auto"/>
        <w:left w:val="none" w:sz="0" w:space="0" w:color="auto"/>
        <w:bottom w:val="none" w:sz="0" w:space="0" w:color="auto"/>
        <w:right w:val="none" w:sz="0" w:space="0" w:color="auto"/>
      </w:divBdr>
    </w:div>
    <w:div w:id="1922522831">
      <w:bodyDiv w:val="1"/>
      <w:marLeft w:val="0"/>
      <w:marRight w:val="0"/>
      <w:marTop w:val="0"/>
      <w:marBottom w:val="0"/>
      <w:divBdr>
        <w:top w:val="none" w:sz="0" w:space="0" w:color="auto"/>
        <w:left w:val="none" w:sz="0" w:space="0" w:color="auto"/>
        <w:bottom w:val="none" w:sz="0" w:space="0" w:color="auto"/>
        <w:right w:val="none" w:sz="0" w:space="0" w:color="auto"/>
      </w:divBdr>
    </w:div>
    <w:div w:id="1934505672">
      <w:bodyDiv w:val="1"/>
      <w:marLeft w:val="0"/>
      <w:marRight w:val="0"/>
      <w:marTop w:val="0"/>
      <w:marBottom w:val="0"/>
      <w:divBdr>
        <w:top w:val="none" w:sz="0" w:space="0" w:color="auto"/>
        <w:left w:val="none" w:sz="0" w:space="0" w:color="auto"/>
        <w:bottom w:val="none" w:sz="0" w:space="0" w:color="auto"/>
        <w:right w:val="none" w:sz="0" w:space="0" w:color="auto"/>
      </w:divBdr>
    </w:div>
    <w:div w:id="1973514037">
      <w:bodyDiv w:val="1"/>
      <w:marLeft w:val="0"/>
      <w:marRight w:val="0"/>
      <w:marTop w:val="0"/>
      <w:marBottom w:val="0"/>
      <w:divBdr>
        <w:top w:val="none" w:sz="0" w:space="0" w:color="auto"/>
        <w:left w:val="none" w:sz="0" w:space="0" w:color="auto"/>
        <w:bottom w:val="none" w:sz="0" w:space="0" w:color="auto"/>
        <w:right w:val="none" w:sz="0" w:space="0" w:color="auto"/>
      </w:divBdr>
    </w:div>
    <w:div w:id="1993479795">
      <w:bodyDiv w:val="1"/>
      <w:marLeft w:val="0"/>
      <w:marRight w:val="0"/>
      <w:marTop w:val="0"/>
      <w:marBottom w:val="0"/>
      <w:divBdr>
        <w:top w:val="none" w:sz="0" w:space="0" w:color="auto"/>
        <w:left w:val="none" w:sz="0" w:space="0" w:color="auto"/>
        <w:bottom w:val="none" w:sz="0" w:space="0" w:color="auto"/>
        <w:right w:val="none" w:sz="0" w:space="0" w:color="auto"/>
      </w:divBdr>
      <w:divsChild>
        <w:div w:id="747457821">
          <w:marLeft w:val="-435"/>
          <w:marRight w:val="0"/>
          <w:marTop w:val="0"/>
          <w:marBottom w:val="0"/>
          <w:divBdr>
            <w:top w:val="none" w:sz="0" w:space="0" w:color="auto"/>
            <w:left w:val="none" w:sz="0" w:space="0" w:color="auto"/>
            <w:bottom w:val="none" w:sz="0" w:space="0" w:color="auto"/>
            <w:right w:val="none" w:sz="0" w:space="0" w:color="auto"/>
          </w:divBdr>
        </w:div>
      </w:divsChild>
    </w:div>
    <w:div w:id="2011712194">
      <w:bodyDiv w:val="1"/>
      <w:marLeft w:val="0"/>
      <w:marRight w:val="0"/>
      <w:marTop w:val="0"/>
      <w:marBottom w:val="0"/>
      <w:divBdr>
        <w:top w:val="none" w:sz="0" w:space="0" w:color="auto"/>
        <w:left w:val="none" w:sz="0" w:space="0" w:color="auto"/>
        <w:bottom w:val="none" w:sz="0" w:space="0" w:color="auto"/>
        <w:right w:val="none" w:sz="0" w:space="0" w:color="auto"/>
      </w:divBdr>
    </w:div>
    <w:div w:id="2056617183">
      <w:bodyDiv w:val="1"/>
      <w:marLeft w:val="0"/>
      <w:marRight w:val="0"/>
      <w:marTop w:val="0"/>
      <w:marBottom w:val="0"/>
      <w:divBdr>
        <w:top w:val="none" w:sz="0" w:space="0" w:color="auto"/>
        <w:left w:val="none" w:sz="0" w:space="0" w:color="auto"/>
        <w:bottom w:val="none" w:sz="0" w:space="0" w:color="auto"/>
        <w:right w:val="none" w:sz="0" w:space="0" w:color="auto"/>
      </w:divBdr>
    </w:div>
    <w:div w:id="2058159599">
      <w:bodyDiv w:val="1"/>
      <w:marLeft w:val="0"/>
      <w:marRight w:val="0"/>
      <w:marTop w:val="0"/>
      <w:marBottom w:val="0"/>
      <w:divBdr>
        <w:top w:val="none" w:sz="0" w:space="0" w:color="auto"/>
        <w:left w:val="none" w:sz="0" w:space="0" w:color="auto"/>
        <w:bottom w:val="none" w:sz="0" w:space="0" w:color="auto"/>
        <w:right w:val="none" w:sz="0" w:space="0" w:color="auto"/>
      </w:divBdr>
    </w:div>
    <w:div w:id="2061662819">
      <w:bodyDiv w:val="1"/>
      <w:marLeft w:val="0"/>
      <w:marRight w:val="0"/>
      <w:marTop w:val="0"/>
      <w:marBottom w:val="0"/>
      <w:divBdr>
        <w:top w:val="none" w:sz="0" w:space="0" w:color="auto"/>
        <w:left w:val="none" w:sz="0" w:space="0" w:color="auto"/>
        <w:bottom w:val="none" w:sz="0" w:space="0" w:color="auto"/>
        <w:right w:val="none" w:sz="0" w:space="0" w:color="auto"/>
      </w:divBdr>
    </w:div>
    <w:div w:id="2072071934">
      <w:bodyDiv w:val="1"/>
      <w:marLeft w:val="0"/>
      <w:marRight w:val="0"/>
      <w:marTop w:val="0"/>
      <w:marBottom w:val="0"/>
      <w:divBdr>
        <w:top w:val="none" w:sz="0" w:space="0" w:color="auto"/>
        <w:left w:val="none" w:sz="0" w:space="0" w:color="auto"/>
        <w:bottom w:val="none" w:sz="0" w:space="0" w:color="auto"/>
        <w:right w:val="none" w:sz="0" w:space="0" w:color="auto"/>
      </w:divBdr>
    </w:div>
    <w:div w:id="2073114366">
      <w:bodyDiv w:val="1"/>
      <w:marLeft w:val="0"/>
      <w:marRight w:val="0"/>
      <w:marTop w:val="0"/>
      <w:marBottom w:val="0"/>
      <w:divBdr>
        <w:top w:val="none" w:sz="0" w:space="0" w:color="auto"/>
        <w:left w:val="none" w:sz="0" w:space="0" w:color="auto"/>
        <w:bottom w:val="none" w:sz="0" w:space="0" w:color="auto"/>
        <w:right w:val="none" w:sz="0" w:space="0" w:color="auto"/>
      </w:divBdr>
    </w:div>
    <w:div w:id="2073581486">
      <w:bodyDiv w:val="1"/>
      <w:marLeft w:val="0"/>
      <w:marRight w:val="0"/>
      <w:marTop w:val="0"/>
      <w:marBottom w:val="0"/>
      <w:divBdr>
        <w:top w:val="none" w:sz="0" w:space="0" w:color="auto"/>
        <w:left w:val="none" w:sz="0" w:space="0" w:color="auto"/>
        <w:bottom w:val="none" w:sz="0" w:space="0" w:color="auto"/>
        <w:right w:val="none" w:sz="0" w:space="0" w:color="auto"/>
      </w:divBdr>
      <w:divsChild>
        <w:div w:id="2128040478">
          <w:marLeft w:val="0"/>
          <w:marRight w:val="0"/>
          <w:marTop w:val="0"/>
          <w:marBottom w:val="0"/>
          <w:divBdr>
            <w:top w:val="none" w:sz="0" w:space="0" w:color="auto"/>
            <w:left w:val="none" w:sz="0" w:space="0" w:color="auto"/>
            <w:bottom w:val="none" w:sz="0" w:space="0" w:color="auto"/>
            <w:right w:val="none" w:sz="0" w:space="0" w:color="auto"/>
          </w:divBdr>
          <w:divsChild>
            <w:div w:id="1172992745">
              <w:marLeft w:val="0"/>
              <w:marRight w:val="0"/>
              <w:marTop w:val="0"/>
              <w:marBottom w:val="0"/>
              <w:divBdr>
                <w:top w:val="none" w:sz="0" w:space="0" w:color="auto"/>
                <w:left w:val="none" w:sz="0" w:space="0" w:color="auto"/>
                <w:bottom w:val="none" w:sz="0" w:space="0" w:color="auto"/>
                <w:right w:val="none" w:sz="0" w:space="0" w:color="auto"/>
              </w:divBdr>
              <w:divsChild>
                <w:div w:id="1338725323">
                  <w:marLeft w:val="0"/>
                  <w:marRight w:val="0"/>
                  <w:marTop w:val="120"/>
                  <w:marBottom w:val="0"/>
                  <w:divBdr>
                    <w:top w:val="none" w:sz="0" w:space="0" w:color="auto"/>
                    <w:left w:val="none" w:sz="0" w:space="0" w:color="auto"/>
                    <w:bottom w:val="none" w:sz="0" w:space="0" w:color="auto"/>
                    <w:right w:val="none" w:sz="0" w:space="0" w:color="auto"/>
                  </w:divBdr>
                  <w:divsChild>
                    <w:div w:id="375129347">
                      <w:marLeft w:val="0"/>
                      <w:marRight w:val="0"/>
                      <w:marTop w:val="0"/>
                      <w:marBottom w:val="0"/>
                      <w:divBdr>
                        <w:top w:val="none" w:sz="0" w:space="0" w:color="auto"/>
                        <w:left w:val="none" w:sz="0" w:space="0" w:color="auto"/>
                        <w:bottom w:val="none" w:sz="0" w:space="0" w:color="auto"/>
                        <w:right w:val="none" w:sz="0" w:space="0" w:color="auto"/>
                      </w:divBdr>
                      <w:divsChild>
                        <w:div w:id="1992176467">
                          <w:marLeft w:val="0"/>
                          <w:marRight w:val="0"/>
                          <w:marTop w:val="0"/>
                          <w:marBottom w:val="0"/>
                          <w:divBdr>
                            <w:top w:val="none" w:sz="0" w:space="0" w:color="auto"/>
                            <w:left w:val="none" w:sz="0" w:space="0" w:color="auto"/>
                            <w:bottom w:val="none" w:sz="0" w:space="0" w:color="auto"/>
                            <w:right w:val="none" w:sz="0" w:space="0" w:color="auto"/>
                          </w:divBdr>
                          <w:divsChild>
                            <w:div w:id="2051569205">
                              <w:marLeft w:val="0"/>
                              <w:marRight w:val="0"/>
                              <w:marTop w:val="0"/>
                              <w:marBottom w:val="0"/>
                              <w:divBdr>
                                <w:top w:val="none" w:sz="0" w:space="0" w:color="auto"/>
                                <w:left w:val="none" w:sz="0" w:space="0" w:color="auto"/>
                                <w:bottom w:val="none" w:sz="0" w:space="0" w:color="auto"/>
                                <w:right w:val="none" w:sz="0" w:space="0" w:color="auto"/>
                              </w:divBdr>
                              <w:divsChild>
                                <w:div w:id="1565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237192">
      <w:bodyDiv w:val="1"/>
      <w:marLeft w:val="0"/>
      <w:marRight w:val="0"/>
      <w:marTop w:val="0"/>
      <w:marBottom w:val="0"/>
      <w:divBdr>
        <w:top w:val="none" w:sz="0" w:space="0" w:color="auto"/>
        <w:left w:val="none" w:sz="0" w:space="0" w:color="auto"/>
        <w:bottom w:val="none" w:sz="0" w:space="0" w:color="auto"/>
        <w:right w:val="none" w:sz="0" w:space="0" w:color="auto"/>
      </w:divBdr>
    </w:div>
    <w:div w:id="2102138061">
      <w:bodyDiv w:val="1"/>
      <w:marLeft w:val="0"/>
      <w:marRight w:val="0"/>
      <w:marTop w:val="0"/>
      <w:marBottom w:val="0"/>
      <w:divBdr>
        <w:top w:val="none" w:sz="0" w:space="0" w:color="auto"/>
        <w:left w:val="none" w:sz="0" w:space="0" w:color="auto"/>
        <w:bottom w:val="none" w:sz="0" w:space="0" w:color="auto"/>
        <w:right w:val="none" w:sz="0" w:space="0" w:color="auto"/>
      </w:divBdr>
    </w:div>
    <w:div w:id="2105414730">
      <w:bodyDiv w:val="1"/>
      <w:marLeft w:val="0"/>
      <w:marRight w:val="0"/>
      <w:marTop w:val="0"/>
      <w:marBottom w:val="0"/>
      <w:divBdr>
        <w:top w:val="none" w:sz="0" w:space="0" w:color="auto"/>
        <w:left w:val="none" w:sz="0" w:space="0" w:color="auto"/>
        <w:bottom w:val="none" w:sz="0" w:space="0" w:color="auto"/>
        <w:right w:val="none" w:sz="0" w:space="0" w:color="auto"/>
      </w:divBdr>
    </w:div>
    <w:div w:id="2110925814">
      <w:bodyDiv w:val="1"/>
      <w:marLeft w:val="0"/>
      <w:marRight w:val="0"/>
      <w:marTop w:val="0"/>
      <w:marBottom w:val="0"/>
      <w:divBdr>
        <w:top w:val="none" w:sz="0" w:space="0" w:color="auto"/>
        <w:left w:val="none" w:sz="0" w:space="0" w:color="auto"/>
        <w:bottom w:val="none" w:sz="0" w:space="0" w:color="auto"/>
        <w:right w:val="none" w:sz="0" w:space="0" w:color="auto"/>
      </w:divBdr>
    </w:div>
    <w:div w:id="2116246665">
      <w:bodyDiv w:val="1"/>
      <w:marLeft w:val="0"/>
      <w:marRight w:val="0"/>
      <w:marTop w:val="0"/>
      <w:marBottom w:val="0"/>
      <w:divBdr>
        <w:top w:val="none" w:sz="0" w:space="0" w:color="auto"/>
        <w:left w:val="none" w:sz="0" w:space="0" w:color="auto"/>
        <w:bottom w:val="none" w:sz="0" w:space="0" w:color="auto"/>
        <w:right w:val="none" w:sz="0" w:space="0" w:color="auto"/>
      </w:divBdr>
    </w:div>
    <w:div w:id="2128885483">
      <w:bodyDiv w:val="1"/>
      <w:marLeft w:val="0"/>
      <w:marRight w:val="0"/>
      <w:marTop w:val="0"/>
      <w:marBottom w:val="0"/>
      <w:divBdr>
        <w:top w:val="none" w:sz="0" w:space="0" w:color="auto"/>
        <w:left w:val="none" w:sz="0" w:space="0" w:color="auto"/>
        <w:bottom w:val="none" w:sz="0" w:space="0" w:color="auto"/>
        <w:right w:val="none" w:sz="0" w:space="0" w:color="auto"/>
      </w:divBdr>
    </w:div>
    <w:div w:id="2130781970">
      <w:bodyDiv w:val="1"/>
      <w:marLeft w:val="0"/>
      <w:marRight w:val="0"/>
      <w:marTop w:val="0"/>
      <w:marBottom w:val="0"/>
      <w:divBdr>
        <w:top w:val="none" w:sz="0" w:space="0" w:color="auto"/>
        <w:left w:val="none" w:sz="0" w:space="0" w:color="auto"/>
        <w:bottom w:val="none" w:sz="0" w:space="0" w:color="auto"/>
        <w:right w:val="none" w:sz="0" w:space="0" w:color="auto"/>
      </w:divBdr>
    </w:div>
    <w:div w:id="213694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mi.le@ttu.edu.vn" TargetMode="External"/><Relationship Id="rId21" Type="http://schemas.openxmlformats.org/officeDocument/2006/relationships/hyperlink" Target="mailto:oteqa@ttu.edu.vn" TargetMode="External"/><Relationship Id="rId42" Type="http://schemas.openxmlformats.org/officeDocument/2006/relationships/hyperlink" Target="https://drive.google.com/drive/folders/1wX1KK0YpOzb1-flKbL_eOMzb1rvQcmWT?usp=drive_link" TargetMode="External"/><Relationship Id="rId47" Type="http://schemas.openxmlformats.org/officeDocument/2006/relationships/image" Target="media/image6.png"/><Relationship Id="rId63" Type="http://schemas.openxmlformats.org/officeDocument/2006/relationships/hyperlink" Target="https://drive.google.com/file/d/1Zw2jzykYnwQBsl3YKuJ11Z8dWEnXwoDt/view?usp=drive_link" TargetMode="External"/><Relationship Id="rId68" Type="http://schemas.openxmlformats.org/officeDocument/2006/relationships/image" Target="media/image15.png"/><Relationship Id="rId84" Type="http://schemas.openxmlformats.org/officeDocument/2006/relationships/image" Target="media/image23.png"/><Relationship Id="rId16" Type="http://schemas.openxmlformats.org/officeDocument/2006/relationships/hyperlink" Target="mailto:nhi.ha@ttu.edu.vn" TargetMode="External"/><Relationship Id="rId11" Type="http://schemas.openxmlformats.org/officeDocument/2006/relationships/hyperlink" Target="mailto:duyen.huynh@ttu.edu.vn" TargetMode="External"/><Relationship Id="rId32" Type="http://schemas.openxmlformats.org/officeDocument/2006/relationships/hyperlink" Target="https://drive.google.com/file/d/1kK9sfr8OHN9dzB4_mQdFQs5_H-w2wkVA/view?usp=drive_link" TargetMode="External"/><Relationship Id="rId37" Type="http://schemas.openxmlformats.org/officeDocument/2006/relationships/image" Target="media/image3.png"/><Relationship Id="rId53" Type="http://schemas.openxmlformats.org/officeDocument/2006/relationships/hyperlink" Target="https://drive.google.com/file/d/1rPYjupBrjPOY3a0eq9D3_Uyk4ZZloRIU/view?usp=sharing" TargetMode="External"/><Relationship Id="rId58" Type="http://schemas.openxmlformats.org/officeDocument/2006/relationships/image" Target="media/image10.png"/><Relationship Id="rId74" Type="http://schemas.openxmlformats.org/officeDocument/2006/relationships/image" Target="media/image18.png"/><Relationship Id="rId79" Type="http://schemas.openxmlformats.org/officeDocument/2006/relationships/hyperlink" Target="https://drive.google.com/drive/folders/12z0aPoKN43C37WccvJwZ_wGT_5Id_uyI?usp=drive_link" TargetMode="External"/><Relationship Id="rId5" Type="http://schemas.openxmlformats.org/officeDocument/2006/relationships/webSettings" Target="webSettings.xml"/><Relationship Id="rId19" Type="http://schemas.openxmlformats.org/officeDocument/2006/relationships/hyperlink" Target="mailto:hai.le@ttu.edu.vn" TargetMode="External"/><Relationship Id="rId14" Type="http://schemas.openxmlformats.org/officeDocument/2006/relationships/hyperlink" Target="mailto:an.duong@ttu.edu.vn" TargetMode="External"/><Relationship Id="rId22" Type="http://schemas.openxmlformats.org/officeDocument/2006/relationships/hyperlink" Target="mailto:hoa.nguyen@ttu.edu.vn" TargetMode="External"/><Relationship Id="rId27" Type="http://schemas.openxmlformats.org/officeDocument/2006/relationships/hyperlink" Target="mailto:gdtt-ngoaingu@ttu.edu.vn%20" TargetMode="External"/><Relationship Id="rId30" Type="http://schemas.openxmlformats.org/officeDocument/2006/relationships/hyperlink" Target="mailto:linh.nguyen@ttu.edu.vn" TargetMode="External"/><Relationship Id="rId35" Type="http://schemas.openxmlformats.org/officeDocument/2006/relationships/hyperlink" Target="mailto:biotech21century.congnghesinhhoc@ttu.edu.vn" TargetMode="External"/><Relationship Id="rId43" Type="http://schemas.openxmlformats.org/officeDocument/2006/relationships/image" Target="media/image5.png"/><Relationship Id="rId48" Type="http://schemas.openxmlformats.org/officeDocument/2006/relationships/hyperlink" Target="mailto:vien.nguyen@ttu.edu.vn" TargetMode="External"/><Relationship Id="rId56" Type="http://schemas.openxmlformats.org/officeDocument/2006/relationships/image" Target="media/image9.png"/><Relationship Id="rId64" Type="http://schemas.openxmlformats.org/officeDocument/2006/relationships/image" Target="media/image13.png"/><Relationship Id="rId69" Type="http://schemas.openxmlformats.org/officeDocument/2006/relationships/hyperlink" Target="https://drive.google.com/file/d/13fqSwjWjBg_yElxlgNgA33XvuEy1WmAZ/view?usp=drive_link" TargetMode="External"/><Relationship Id="rId77" Type="http://schemas.openxmlformats.org/officeDocument/2006/relationships/hyperlink" Target="https://drive.google.com/drive/folders/1dYlapQxeTFgyhdBjpjA4U0M2jouyVmoo?usp=drive_link" TargetMode="External"/><Relationship Id="rId8" Type="http://schemas.openxmlformats.org/officeDocument/2006/relationships/image" Target="media/image1.png"/><Relationship Id="rId51" Type="http://schemas.openxmlformats.org/officeDocument/2006/relationships/image" Target="media/image7.png"/><Relationship Id="rId72" Type="http://schemas.openxmlformats.org/officeDocument/2006/relationships/image" Target="media/image17.png"/><Relationship Id="rId80" Type="http://schemas.openxmlformats.org/officeDocument/2006/relationships/image" Target="media/image21.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mailto:hai.le@ttu.edu.vn" TargetMode="External"/><Relationship Id="rId17" Type="http://schemas.openxmlformats.org/officeDocument/2006/relationships/hyperlink" Target="mailto:tao.pham@ttu.edu.vn" TargetMode="External"/><Relationship Id="rId25" Type="http://schemas.openxmlformats.org/officeDocument/2006/relationships/hyperlink" Target="mailto:Itdept@ttu.edu.vn" TargetMode="External"/><Relationship Id="rId33" Type="http://schemas.openxmlformats.org/officeDocument/2006/relationships/image" Target="media/image2.png"/><Relationship Id="rId38" Type="http://schemas.openxmlformats.org/officeDocument/2006/relationships/hyperlink" Target="mailto:phuong.nguyen-ngoc@ttu.edu.vn" TargetMode="External"/><Relationship Id="rId46" Type="http://schemas.openxmlformats.org/officeDocument/2006/relationships/hyperlink" Target="mailto:khoakinhte@ttu.edu.vn" TargetMode="External"/><Relationship Id="rId59" Type="http://schemas.openxmlformats.org/officeDocument/2006/relationships/hyperlink" Target="https://drive.google.com/file/d/1UdCvqPi9WtHkc-I3jZaRpQ56dyLkXkjF/view?usp=drive_link" TargetMode="External"/><Relationship Id="rId67" Type="http://schemas.openxmlformats.org/officeDocument/2006/relationships/hyperlink" Target="https://drive.google.com/drive/folders/1Am4gYdsmXmKnHGFiczu3KZfCaKnfoHLQ?usp=drive_link%20" TargetMode="External"/><Relationship Id="rId20" Type="http://schemas.openxmlformats.org/officeDocument/2006/relationships/hyperlink" Target="mailto:tien.nguyen@ttu.edu.vn" TargetMode="External"/><Relationship Id="rId41" Type="http://schemas.openxmlformats.org/officeDocument/2006/relationships/hyperlink" Target="mailto:english@ttu.edu.vn" TargetMode="External"/><Relationship Id="rId54" Type="http://schemas.openxmlformats.org/officeDocument/2006/relationships/image" Target="media/image8.png"/><Relationship Id="rId62" Type="http://schemas.openxmlformats.org/officeDocument/2006/relationships/image" Target="media/image12.png"/><Relationship Id="rId70" Type="http://schemas.openxmlformats.org/officeDocument/2006/relationships/image" Target="media/image16.png"/><Relationship Id="rId75" Type="http://schemas.openxmlformats.org/officeDocument/2006/relationships/hyperlink" Target="https://drive.google.com/file/d/1dak1oMyE5BC1Kp_FDAWtUjRJDX0osEv3/view?usp=drive_link" TargetMode="External"/><Relationship Id="rId83" Type="http://schemas.openxmlformats.org/officeDocument/2006/relationships/hyperlink" Target="https://drive.google.com/drive/folders/1Dj18JHGQt8KB3XVnqYGxtaxVSYosaUQW?usp=drive_lin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n.ta@ttu.edu.vn" TargetMode="External"/><Relationship Id="rId23" Type="http://schemas.openxmlformats.org/officeDocument/2006/relationships/hyperlink" Target="mailto:research@ttu.edu.vn" TargetMode="External"/><Relationship Id="rId28" Type="http://schemas.openxmlformats.org/officeDocument/2006/relationships/hyperlink" Target="mailto:start-upcenter@ttu.edu.vn" TargetMode="External"/><Relationship Id="rId36" Type="http://schemas.openxmlformats.org/officeDocument/2006/relationships/hyperlink" Target="https://drive.google.com/file/d/1Fecn7NpltZUkpIBqKf07bV827OatEjBm/view?usp=drive_link" TargetMode="External"/><Relationship Id="rId49" Type="http://schemas.openxmlformats.org/officeDocument/2006/relationships/hyperlink" Target="mailto:quyen.nguyenthingoc@ttu.edu.vn" TargetMode="External"/><Relationship Id="rId57" Type="http://schemas.openxmlformats.org/officeDocument/2006/relationships/hyperlink" Target="https://drive.google.com/file/d/15F-n0WPDLwZn6RxhBaW57ACUdEOUwCty/view?usp=drive_link" TargetMode="External"/><Relationship Id="rId10" Type="http://schemas.openxmlformats.org/officeDocument/2006/relationships/hyperlink" Target="mailto:an.duong@ttu.edu.vn" TargetMode="External"/><Relationship Id="rId31" Type="http://schemas.openxmlformats.org/officeDocument/2006/relationships/hyperlink" Target="mailto:sm@ttu.edu.vn" TargetMode="External"/><Relationship Id="rId44" Type="http://schemas.openxmlformats.org/officeDocument/2006/relationships/hyperlink" Target="mailto:liem.vo@ttu.edu.vn" TargetMode="External"/><Relationship Id="rId52" Type="http://schemas.openxmlformats.org/officeDocument/2006/relationships/hyperlink" Target="mailto:shla@ttu.edu.vn" TargetMode="External"/><Relationship Id="rId60" Type="http://schemas.openxmlformats.org/officeDocument/2006/relationships/image" Target="media/image11.png"/><Relationship Id="rId65" Type="http://schemas.openxmlformats.org/officeDocument/2006/relationships/hyperlink" Target="https://drive.google.com/file/d/13u1bt-oOMpfeXcUXLSaXGPEZ9jHL-xhQ/view?usp=drive_link" TargetMode="External"/><Relationship Id="rId73" Type="http://schemas.openxmlformats.org/officeDocument/2006/relationships/hyperlink" Target="https://drive.google.com/file/d/13sE8orNI38tntTBwGc_DQQqU9jJlqb1J/view?usp=drive_link" TargetMode="External"/><Relationship Id="rId78" Type="http://schemas.openxmlformats.org/officeDocument/2006/relationships/image" Target="media/image20.png"/><Relationship Id="rId81" Type="http://schemas.openxmlformats.org/officeDocument/2006/relationships/hyperlink" Target="https://drive.google.com/file/d/1Hnf9uc-vjbvveuiqk9dTvqk2zX8ySANG/view?usp=drive_link"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inh.bui@ttu.edu.vn" TargetMode="External"/><Relationship Id="rId13" Type="http://schemas.openxmlformats.org/officeDocument/2006/relationships/hyperlink" Target="mailto:registrar.office@ttu.edu.vn" TargetMode="External"/><Relationship Id="rId18" Type="http://schemas.openxmlformats.org/officeDocument/2006/relationships/hyperlink" Target="mailto:sa@ttu.edu.vn" TargetMode="External"/><Relationship Id="rId39" Type="http://schemas.openxmlformats.org/officeDocument/2006/relationships/hyperlink" Target="mailto:sit@ttu.edu.vn" TargetMode="External"/><Relationship Id="rId34" Type="http://schemas.openxmlformats.org/officeDocument/2006/relationships/hyperlink" Target="mailto:quang.ta@ttu.edu.vn" TargetMode="External"/><Relationship Id="rId50" Type="http://schemas.openxmlformats.org/officeDocument/2006/relationships/hyperlink" Target="mailto:snmt@ttu.edu.vn" TargetMode="External"/><Relationship Id="rId55" Type="http://schemas.openxmlformats.org/officeDocument/2006/relationships/hyperlink" Target="https://drive.google.com/file/d/1jwlARd_syd8B6J9vVq5PxjKBYTtEpOD0/view?usp=drive_link" TargetMode="External"/><Relationship Id="rId76" Type="http://schemas.openxmlformats.org/officeDocument/2006/relationships/image" Target="media/image19.png"/><Relationship Id="rId7" Type="http://schemas.openxmlformats.org/officeDocument/2006/relationships/endnotes" Target="endnotes.xml"/><Relationship Id="rId71" Type="http://schemas.openxmlformats.org/officeDocument/2006/relationships/hyperlink" Target="https://drive.google.com/file/d/16zWWNr_tTvlBEcQcHdzdZBEFCgrqtVk5/view?usp=drive_link" TargetMode="External"/><Relationship Id="rId2" Type="http://schemas.openxmlformats.org/officeDocument/2006/relationships/numbering" Target="numbering.xml"/><Relationship Id="rId29" Type="http://schemas.openxmlformats.org/officeDocument/2006/relationships/hyperlink" Target="mailto:vien.nguyen@ttu.edu.vn" TargetMode="External"/><Relationship Id="rId24" Type="http://schemas.openxmlformats.org/officeDocument/2006/relationships/hyperlink" Target="mailto:kim.dinh@ttu.edu.vn" TargetMode="External"/><Relationship Id="rId40" Type="http://schemas.openxmlformats.org/officeDocument/2006/relationships/image" Target="media/image4.png"/><Relationship Id="rId45" Type="http://schemas.openxmlformats.org/officeDocument/2006/relationships/hyperlink" Target="mailto:an.duong@ttu.edu.vn" TargetMode="External"/><Relationship Id="rId66" Type="http://schemas.openxmlformats.org/officeDocument/2006/relationships/image" Target="media/image14.png"/><Relationship Id="rId87" Type="http://schemas.openxmlformats.org/officeDocument/2006/relationships/theme" Target="theme/theme1.xml"/><Relationship Id="rId61" Type="http://schemas.openxmlformats.org/officeDocument/2006/relationships/hyperlink" Target="https://drive.google.com/drive/folders/1XowmwZqlQDhAMe9PuGXNM5oElkDj76OF?usp=drive_link" TargetMode="External"/><Relationship Id="rId82" Type="http://schemas.openxmlformats.org/officeDocument/2006/relationships/image" Target="media/image2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218FF0-780F-453C-9722-1791451FF14E}">
  <we:reference id="wa104051163" version="1.2.0.3" store="vi-VN" storeType="OMEX"/>
  <we:alternateReferences>
    <we:reference id="WA104051163" version="1.2.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830A7-C35C-4722-B877-06429994F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72</Pages>
  <Words>20574</Words>
  <Characters>117274</Characters>
  <Application>Microsoft Office Word</Application>
  <DocSecurity>0</DocSecurity>
  <Lines>977</Lines>
  <Paragraphs>275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AN</dc:creator>
  <cp:keywords/>
  <dc:description/>
  <cp:lastModifiedBy>THUY AN</cp:lastModifiedBy>
  <cp:revision>539</cp:revision>
  <cp:lastPrinted>2026-09-18T06:01:00Z</cp:lastPrinted>
  <dcterms:created xsi:type="dcterms:W3CDTF">2026-09-08T07:53:00Z</dcterms:created>
  <dcterms:modified xsi:type="dcterms:W3CDTF">2026-09-18T10:48:00Z</dcterms:modified>
</cp:coreProperties>
</file>