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4717BD" w14:textId="31CF725B" w:rsidR="00823A6F" w:rsidRPr="00F3571F" w:rsidRDefault="004277C2" w:rsidP="00823A6F">
      <w:pPr>
        <w:spacing w:after="0"/>
        <w:jc w:val="center"/>
        <w:rPr>
          <w:rFonts w:asciiTheme="majorHAnsi" w:hAnsiTheme="majorHAnsi" w:cstheme="majorHAnsi"/>
          <w:b/>
          <w:bCs/>
          <w:sz w:val="25"/>
          <w:szCs w:val="25"/>
        </w:rPr>
      </w:pPr>
      <w:r w:rsidRPr="00F3571F">
        <w:rPr>
          <w:rFonts w:asciiTheme="majorHAnsi" w:hAnsiTheme="majorHAnsi" w:cstheme="majorHAnsi"/>
          <w:b/>
          <w:bCs/>
          <w:noProof/>
          <w:sz w:val="25"/>
          <w:szCs w:val="25"/>
          <w:lang w:val="en-US"/>
        </w:rPr>
        <w:drawing>
          <wp:anchor distT="0" distB="0" distL="114300" distR="114300" simplePos="0" relativeHeight="251659264" behindDoc="0" locked="0" layoutInCell="1" allowOverlap="1" wp14:anchorId="0154371A" wp14:editId="48A4E7B5">
            <wp:simplePos x="0" y="0"/>
            <wp:positionH relativeFrom="margin">
              <wp:posOffset>1708150</wp:posOffset>
            </wp:positionH>
            <wp:positionV relativeFrom="page">
              <wp:posOffset>708660</wp:posOffset>
            </wp:positionV>
            <wp:extent cx="2343995" cy="998220"/>
            <wp:effectExtent l="0" t="0" r="0" b="0"/>
            <wp:wrapNone/>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43995" cy="998220"/>
                    </a:xfrm>
                    <a:prstGeom prst="rect">
                      <a:avLst/>
                    </a:prstGeom>
                  </pic:spPr>
                </pic:pic>
              </a:graphicData>
            </a:graphic>
            <wp14:sizeRelH relativeFrom="margin">
              <wp14:pctWidth>0</wp14:pctWidth>
            </wp14:sizeRelH>
            <wp14:sizeRelV relativeFrom="margin">
              <wp14:pctHeight>0</wp14:pctHeight>
            </wp14:sizeRelV>
          </wp:anchor>
        </w:drawing>
      </w:r>
    </w:p>
    <w:p w14:paraId="4057F775" w14:textId="3C03FC57" w:rsidR="00823A6F" w:rsidRPr="00F3571F" w:rsidRDefault="00823A6F" w:rsidP="00823A6F">
      <w:pPr>
        <w:spacing w:after="0"/>
        <w:jc w:val="center"/>
        <w:rPr>
          <w:rFonts w:asciiTheme="majorHAnsi" w:hAnsiTheme="majorHAnsi" w:cstheme="majorHAnsi"/>
          <w:b/>
          <w:bCs/>
          <w:sz w:val="25"/>
          <w:szCs w:val="25"/>
        </w:rPr>
      </w:pPr>
    </w:p>
    <w:p w14:paraId="38381DD7" w14:textId="1170DCB3" w:rsidR="00823A6F" w:rsidRPr="00F3571F" w:rsidRDefault="00823A6F" w:rsidP="00823A6F">
      <w:pPr>
        <w:spacing w:after="0"/>
        <w:jc w:val="center"/>
        <w:rPr>
          <w:rFonts w:asciiTheme="majorHAnsi" w:hAnsiTheme="majorHAnsi" w:cstheme="majorHAnsi"/>
          <w:b/>
          <w:bCs/>
          <w:sz w:val="25"/>
          <w:szCs w:val="25"/>
        </w:rPr>
      </w:pPr>
    </w:p>
    <w:p w14:paraId="5BD69264" w14:textId="0E4A3FED" w:rsidR="00823A6F" w:rsidRPr="00F3571F" w:rsidRDefault="00823A6F" w:rsidP="00823A6F">
      <w:pPr>
        <w:spacing w:after="0"/>
        <w:jc w:val="center"/>
        <w:rPr>
          <w:rFonts w:asciiTheme="majorHAnsi" w:hAnsiTheme="majorHAnsi" w:cstheme="majorHAnsi"/>
          <w:b/>
          <w:bCs/>
          <w:sz w:val="25"/>
          <w:szCs w:val="25"/>
        </w:rPr>
      </w:pPr>
    </w:p>
    <w:p w14:paraId="0C589F37" w14:textId="77777777" w:rsidR="00823A6F" w:rsidRPr="00F3571F" w:rsidRDefault="00823A6F" w:rsidP="00823A6F">
      <w:pPr>
        <w:spacing w:after="0"/>
        <w:jc w:val="center"/>
        <w:rPr>
          <w:rFonts w:asciiTheme="majorHAnsi" w:hAnsiTheme="majorHAnsi" w:cstheme="majorHAnsi"/>
          <w:b/>
          <w:bCs/>
          <w:sz w:val="25"/>
          <w:szCs w:val="25"/>
        </w:rPr>
      </w:pPr>
    </w:p>
    <w:p w14:paraId="4D919D03" w14:textId="77777777" w:rsidR="00823A6F" w:rsidRPr="00F3571F" w:rsidRDefault="00823A6F" w:rsidP="00823A6F">
      <w:pPr>
        <w:spacing w:after="0"/>
        <w:jc w:val="center"/>
        <w:rPr>
          <w:rFonts w:asciiTheme="majorHAnsi" w:hAnsiTheme="majorHAnsi" w:cstheme="majorHAnsi"/>
          <w:b/>
          <w:bCs/>
          <w:sz w:val="25"/>
          <w:szCs w:val="25"/>
        </w:rPr>
      </w:pPr>
    </w:p>
    <w:p w14:paraId="73A9FBB5" w14:textId="77777777" w:rsidR="00823A6F" w:rsidRPr="00F3571F" w:rsidRDefault="00823A6F" w:rsidP="00823A6F">
      <w:pPr>
        <w:spacing w:after="0"/>
        <w:jc w:val="center"/>
        <w:rPr>
          <w:rFonts w:asciiTheme="majorHAnsi" w:hAnsiTheme="majorHAnsi" w:cstheme="majorHAnsi"/>
          <w:b/>
          <w:bCs/>
          <w:sz w:val="25"/>
          <w:szCs w:val="25"/>
        </w:rPr>
      </w:pPr>
    </w:p>
    <w:p w14:paraId="00074B7C" w14:textId="77777777" w:rsidR="00823A6F" w:rsidRPr="00F3571F" w:rsidRDefault="00823A6F" w:rsidP="00823A6F">
      <w:pPr>
        <w:spacing w:after="0"/>
        <w:jc w:val="center"/>
        <w:rPr>
          <w:rFonts w:asciiTheme="majorHAnsi" w:hAnsiTheme="majorHAnsi" w:cstheme="majorHAnsi"/>
          <w:b/>
          <w:bCs/>
          <w:sz w:val="25"/>
          <w:szCs w:val="25"/>
        </w:rPr>
      </w:pPr>
    </w:p>
    <w:p w14:paraId="751C2A4F" w14:textId="77777777" w:rsidR="00823A6F" w:rsidRPr="00F3571F" w:rsidRDefault="00823A6F" w:rsidP="00823A6F">
      <w:pPr>
        <w:spacing w:after="0"/>
        <w:jc w:val="center"/>
        <w:rPr>
          <w:rFonts w:asciiTheme="majorHAnsi" w:hAnsiTheme="majorHAnsi" w:cstheme="majorHAnsi"/>
          <w:b/>
          <w:bCs/>
          <w:sz w:val="25"/>
          <w:szCs w:val="25"/>
        </w:rPr>
      </w:pPr>
    </w:p>
    <w:p w14:paraId="378842B2" w14:textId="77777777" w:rsidR="00823A6F" w:rsidRPr="00F3571F" w:rsidRDefault="00823A6F" w:rsidP="00823A6F">
      <w:pPr>
        <w:spacing w:after="0"/>
        <w:jc w:val="center"/>
        <w:rPr>
          <w:rFonts w:asciiTheme="majorHAnsi" w:hAnsiTheme="majorHAnsi" w:cstheme="majorHAnsi"/>
          <w:b/>
          <w:bCs/>
          <w:sz w:val="25"/>
          <w:szCs w:val="25"/>
        </w:rPr>
      </w:pPr>
    </w:p>
    <w:p w14:paraId="48043BCD" w14:textId="77777777" w:rsidR="00823A6F" w:rsidRPr="00F3571F" w:rsidRDefault="00823A6F" w:rsidP="00823A6F">
      <w:pPr>
        <w:spacing w:after="0"/>
        <w:jc w:val="center"/>
        <w:rPr>
          <w:rFonts w:asciiTheme="majorHAnsi" w:hAnsiTheme="majorHAnsi" w:cstheme="majorHAnsi"/>
          <w:b/>
          <w:bCs/>
          <w:sz w:val="25"/>
          <w:szCs w:val="25"/>
        </w:rPr>
      </w:pPr>
    </w:p>
    <w:p w14:paraId="21E4926A" w14:textId="77777777" w:rsidR="00823A6F" w:rsidRPr="00F3571F" w:rsidRDefault="00823A6F" w:rsidP="00823A6F">
      <w:pPr>
        <w:spacing w:after="0"/>
        <w:jc w:val="center"/>
        <w:rPr>
          <w:rFonts w:asciiTheme="majorHAnsi" w:hAnsiTheme="majorHAnsi" w:cstheme="majorHAnsi"/>
          <w:b/>
          <w:bCs/>
          <w:sz w:val="25"/>
          <w:szCs w:val="25"/>
        </w:rPr>
      </w:pPr>
    </w:p>
    <w:p w14:paraId="0193A2F1" w14:textId="77777777" w:rsidR="00823A6F" w:rsidRPr="005E1C7A" w:rsidRDefault="00823A6F" w:rsidP="00823A6F">
      <w:pPr>
        <w:spacing w:after="0"/>
        <w:jc w:val="center"/>
        <w:rPr>
          <w:rFonts w:asciiTheme="majorHAnsi" w:hAnsiTheme="majorHAnsi" w:cstheme="majorHAnsi"/>
          <w:b/>
          <w:bCs/>
          <w:sz w:val="32"/>
          <w:szCs w:val="32"/>
        </w:rPr>
      </w:pPr>
    </w:p>
    <w:p w14:paraId="52C74F10" w14:textId="77777777" w:rsidR="00823A6F" w:rsidRPr="005E1C7A" w:rsidRDefault="00823A6F" w:rsidP="00823A6F">
      <w:pPr>
        <w:spacing w:after="0"/>
        <w:jc w:val="center"/>
        <w:rPr>
          <w:rFonts w:asciiTheme="majorHAnsi" w:hAnsiTheme="majorHAnsi" w:cstheme="majorHAnsi"/>
          <w:b/>
          <w:bCs/>
          <w:sz w:val="48"/>
          <w:szCs w:val="48"/>
        </w:rPr>
      </w:pPr>
    </w:p>
    <w:p w14:paraId="00B41542" w14:textId="77777777" w:rsidR="00407A27" w:rsidRPr="005E1C7A" w:rsidRDefault="00407A27" w:rsidP="00FD7C05">
      <w:pPr>
        <w:spacing w:after="0"/>
        <w:rPr>
          <w:rFonts w:asciiTheme="majorHAnsi" w:hAnsiTheme="majorHAnsi" w:cstheme="majorHAnsi"/>
          <w:b/>
          <w:bCs/>
          <w:sz w:val="48"/>
          <w:szCs w:val="48"/>
        </w:rPr>
      </w:pPr>
    </w:p>
    <w:p w14:paraId="00F9F6F3" w14:textId="6BB1025A" w:rsidR="00407A27" w:rsidRPr="005E1C7A" w:rsidRDefault="00823A6F" w:rsidP="00407A27">
      <w:pPr>
        <w:spacing w:after="0"/>
        <w:jc w:val="center"/>
        <w:rPr>
          <w:rFonts w:asciiTheme="majorHAnsi" w:hAnsiTheme="majorHAnsi" w:cstheme="majorHAnsi"/>
          <w:b/>
          <w:bCs/>
          <w:sz w:val="48"/>
          <w:szCs w:val="48"/>
          <w:lang w:val="en-US"/>
        </w:rPr>
      </w:pPr>
      <w:r w:rsidRPr="005E1C7A">
        <w:rPr>
          <w:rFonts w:asciiTheme="majorHAnsi" w:hAnsiTheme="majorHAnsi" w:cstheme="majorHAnsi"/>
          <w:b/>
          <w:bCs/>
          <w:sz w:val="48"/>
          <w:szCs w:val="48"/>
        </w:rPr>
        <w:t xml:space="preserve">SỔ TAY SINH VIÊN </w:t>
      </w:r>
    </w:p>
    <w:p w14:paraId="1D49A2A5" w14:textId="77777777" w:rsidR="00407A27" w:rsidRPr="005E1C7A" w:rsidRDefault="00407A27" w:rsidP="00407A27">
      <w:pPr>
        <w:spacing w:after="0"/>
        <w:jc w:val="center"/>
        <w:rPr>
          <w:rFonts w:asciiTheme="majorHAnsi" w:hAnsiTheme="majorHAnsi" w:cstheme="majorHAnsi"/>
          <w:b/>
          <w:bCs/>
          <w:sz w:val="48"/>
          <w:szCs w:val="48"/>
          <w:lang w:val="en-US"/>
        </w:rPr>
      </w:pPr>
    </w:p>
    <w:p w14:paraId="41D8B840" w14:textId="77777777" w:rsidR="00407A27" w:rsidRPr="005E1C7A" w:rsidRDefault="00407A27" w:rsidP="00407A27">
      <w:pPr>
        <w:spacing w:after="0"/>
        <w:jc w:val="center"/>
        <w:rPr>
          <w:rFonts w:asciiTheme="majorHAnsi" w:hAnsiTheme="majorHAnsi" w:cstheme="majorHAnsi"/>
          <w:b/>
          <w:bCs/>
          <w:sz w:val="32"/>
          <w:szCs w:val="32"/>
          <w:lang w:val="en-US"/>
        </w:rPr>
      </w:pPr>
    </w:p>
    <w:p w14:paraId="42E52E94" w14:textId="77777777" w:rsidR="00407A27" w:rsidRPr="00F3571F" w:rsidRDefault="00407A27" w:rsidP="00407A27">
      <w:pPr>
        <w:spacing w:after="0"/>
        <w:jc w:val="center"/>
        <w:rPr>
          <w:rFonts w:asciiTheme="majorHAnsi" w:hAnsiTheme="majorHAnsi" w:cstheme="majorHAnsi"/>
          <w:b/>
          <w:bCs/>
          <w:sz w:val="25"/>
          <w:szCs w:val="25"/>
          <w:lang w:val="en-US"/>
        </w:rPr>
      </w:pPr>
    </w:p>
    <w:p w14:paraId="363EA46D" w14:textId="77777777" w:rsidR="00407A27" w:rsidRPr="00F3571F" w:rsidRDefault="00407A27" w:rsidP="00407A27">
      <w:pPr>
        <w:spacing w:after="0"/>
        <w:jc w:val="center"/>
        <w:rPr>
          <w:rFonts w:asciiTheme="majorHAnsi" w:hAnsiTheme="majorHAnsi" w:cstheme="majorHAnsi"/>
          <w:b/>
          <w:bCs/>
          <w:sz w:val="25"/>
          <w:szCs w:val="25"/>
          <w:lang w:val="en-US"/>
        </w:rPr>
      </w:pPr>
    </w:p>
    <w:p w14:paraId="7D58E152" w14:textId="77777777" w:rsidR="00407A27" w:rsidRPr="00F3571F" w:rsidRDefault="00407A27" w:rsidP="00407A27">
      <w:pPr>
        <w:spacing w:after="0"/>
        <w:jc w:val="center"/>
        <w:rPr>
          <w:rFonts w:asciiTheme="majorHAnsi" w:hAnsiTheme="majorHAnsi" w:cstheme="majorHAnsi"/>
          <w:b/>
          <w:bCs/>
          <w:sz w:val="25"/>
          <w:szCs w:val="25"/>
          <w:lang w:val="en-US"/>
        </w:rPr>
      </w:pPr>
    </w:p>
    <w:p w14:paraId="1A356602" w14:textId="77777777" w:rsidR="00407A27" w:rsidRPr="00F3571F" w:rsidRDefault="00407A27" w:rsidP="00407A27">
      <w:pPr>
        <w:spacing w:after="0"/>
        <w:jc w:val="center"/>
        <w:rPr>
          <w:rFonts w:asciiTheme="majorHAnsi" w:hAnsiTheme="majorHAnsi" w:cstheme="majorHAnsi"/>
          <w:b/>
          <w:bCs/>
          <w:sz w:val="25"/>
          <w:szCs w:val="25"/>
          <w:lang w:val="en-US"/>
        </w:rPr>
      </w:pPr>
    </w:p>
    <w:p w14:paraId="7983F5FA" w14:textId="77777777" w:rsidR="00407A27" w:rsidRPr="00F3571F" w:rsidRDefault="00407A27" w:rsidP="00407A27">
      <w:pPr>
        <w:spacing w:after="0"/>
        <w:jc w:val="center"/>
        <w:rPr>
          <w:rFonts w:asciiTheme="majorHAnsi" w:hAnsiTheme="majorHAnsi" w:cstheme="majorHAnsi"/>
          <w:b/>
          <w:bCs/>
          <w:sz w:val="25"/>
          <w:szCs w:val="25"/>
          <w:lang w:val="en-US"/>
        </w:rPr>
      </w:pPr>
    </w:p>
    <w:p w14:paraId="1AF65F94" w14:textId="77777777" w:rsidR="00407A27" w:rsidRPr="00F3571F" w:rsidRDefault="00407A27" w:rsidP="00407A27">
      <w:pPr>
        <w:spacing w:after="0"/>
        <w:jc w:val="center"/>
        <w:rPr>
          <w:rFonts w:asciiTheme="majorHAnsi" w:hAnsiTheme="majorHAnsi" w:cstheme="majorHAnsi"/>
          <w:b/>
          <w:bCs/>
          <w:sz w:val="25"/>
          <w:szCs w:val="25"/>
          <w:lang w:val="en-US"/>
        </w:rPr>
      </w:pPr>
    </w:p>
    <w:p w14:paraId="18CEE141" w14:textId="77777777" w:rsidR="00407A27" w:rsidRPr="00F3571F" w:rsidRDefault="00407A27" w:rsidP="00407A27">
      <w:pPr>
        <w:spacing w:after="0"/>
        <w:jc w:val="center"/>
        <w:rPr>
          <w:rFonts w:asciiTheme="majorHAnsi" w:hAnsiTheme="majorHAnsi" w:cstheme="majorHAnsi"/>
          <w:b/>
          <w:bCs/>
          <w:sz w:val="25"/>
          <w:szCs w:val="25"/>
          <w:lang w:val="en-US"/>
        </w:rPr>
      </w:pPr>
    </w:p>
    <w:p w14:paraId="7808FE7B" w14:textId="77777777" w:rsidR="00407A27" w:rsidRPr="00F3571F" w:rsidRDefault="00407A27" w:rsidP="00407A27">
      <w:pPr>
        <w:spacing w:after="0"/>
        <w:jc w:val="center"/>
        <w:rPr>
          <w:rFonts w:asciiTheme="majorHAnsi" w:hAnsiTheme="majorHAnsi" w:cstheme="majorHAnsi"/>
          <w:b/>
          <w:bCs/>
          <w:sz w:val="25"/>
          <w:szCs w:val="25"/>
          <w:lang w:val="en-US"/>
        </w:rPr>
      </w:pPr>
    </w:p>
    <w:p w14:paraId="0E842745" w14:textId="0DEB65BB" w:rsidR="007F5C0B" w:rsidRPr="00F3571F" w:rsidRDefault="00407A27" w:rsidP="00407A27">
      <w:pPr>
        <w:spacing w:after="0"/>
        <w:jc w:val="center"/>
        <w:rPr>
          <w:rFonts w:asciiTheme="majorHAnsi" w:hAnsiTheme="majorHAnsi" w:cstheme="majorHAnsi"/>
          <w:b/>
          <w:bCs/>
          <w:sz w:val="25"/>
          <w:szCs w:val="25"/>
        </w:rPr>
      </w:pPr>
      <w:r w:rsidRPr="00F3571F">
        <w:rPr>
          <w:rFonts w:asciiTheme="majorHAnsi" w:hAnsiTheme="majorHAnsi" w:cstheme="majorHAnsi"/>
          <w:b/>
          <w:bCs/>
          <w:sz w:val="25"/>
          <w:szCs w:val="25"/>
          <w:lang w:val="en-US"/>
        </w:rPr>
        <w:t>NĂM 2026</w:t>
      </w:r>
      <w:r w:rsidR="007F5C0B" w:rsidRPr="00F3571F">
        <w:rPr>
          <w:rFonts w:asciiTheme="majorHAnsi" w:hAnsiTheme="majorHAnsi" w:cstheme="majorHAnsi"/>
          <w:b/>
          <w:bCs/>
          <w:sz w:val="25"/>
          <w:szCs w:val="25"/>
        </w:rPr>
        <w:br w:type="page"/>
      </w:r>
    </w:p>
    <w:sdt>
      <w:sdtPr>
        <w:rPr>
          <w:rFonts w:ascii="Times New Roman" w:eastAsiaTheme="minorEastAsia" w:hAnsi="Times New Roman" w:cs="Times New Roman"/>
          <w:color w:val="auto"/>
          <w:kern w:val="2"/>
          <w:sz w:val="25"/>
          <w:szCs w:val="25"/>
          <w:lang w:val="vi-VN"/>
          <w14:ligatures w14:val="standardContextual"/>
        </w:rPr>
        <w:id w:val="1763182492"/>
        <w:docPartObj>
          <w:docPartGallery w:val="Table of Contents"/>
          <w:docPartUnique/>
        </w:docPartObj>
      </w:sdtPr>
      <w:sdtEndPr>
        <w:rPr>
          <w:b/>
          <w:bCs/>
        </w:rPr>
      </w:sdtEndPr>
      <w:sdtContent>
        <w:p w14:paraId="08987B22" w14:textId="7541C1EC" w:rsidR="00407A27" w:rsidRPr="00F3571F" w:rsidRDefault="00D22329" w:rsidP="00985AF8">
          <w:pPr>
            <w:pStyle w:val="uMucluc"/>
            <w:spacing w:after="240"/>
            <w:jc w:val="center"/>
            <w:rPr>
              <w:b/>
              <w:bCs/>
              <w:color w:val="auto"/>
              <w:sz w:val="25"/>
              <w:szCs w:val="25"/>
            </w:rPr>
          </w:pPr>
          <w:r w:rsidRPr="00F3571F">
            <w:rPr>
              <w:b/>
              <w:bCs/>
              <w:color w:val="auto"/>
              <w:sz w:val="25"/>
              <w:szCs w:val="25"/>
              <w:lang w:val="vi-VN"/>
            </w:rPr>
            <w:t>MỤC LỤC</w:t>
          </w:r>
        </w:p>
        <w:p w14:paraId="7638E2AA" w14:textId="2C702FA9" w:rsidR="00912684" w:rsidRDefault="005C1F43">
          <w:pPr>
            <w:pStyle w:val="Mucluc1"/>
            <w:rPr>
              <w:rFonts w:asciiTheme="minorHAnsi" w:eastAsiaTheme="minorEastAsia" w:hAnsiTheme="minorHAnsi" w:cstheme="minorBidi"/>
              <w:b w:val="0"/>
              <w:noProof/>
              <w:kern w:val="2"/>
              <w:lang w:val="vi-VN" w:bidi="ar-SA"/>
              <w14:ligatures w14:val="standardContextual"/>
            </w:rPr>
          </w:pPr>
          <w:r w:rsidRPr="00F3571F">
            <w:rPr>
              <w:sz w:val="25"/>
              <w:szCs w:val="25"/>
            </w:rPr>
            <w:fldChar w:fldCharType="begin"/>
          </w:r>
          <w:r w:rsidRPr="00F3571F">
            <w:rPr>
              <w:sz w:val="25"/>
              <w:szCs w:val="25"/>
            </w:rPr>
            <w:instrText xml:space="preserve"> TOC \o "1-3" \h \z \u </w:instrText>
          </w:r>
          <w:r w:rsidRPr="00F3571F">
            <w:rPr>
              <w:sz w:val="25"/>
              <w:szCs w:val="25"/>
            </w:rPr>
            <w:fldChar w:fldCharType="separate"/>
          </w:r>
          <w:hyperlink w:anchor="_Toc239771768" w:history="1">
            <w:r w:rsidR="00912684" w:rsidRPr="00B17326">
              <w:rPr>
                <w:rStyle w:val="Siuktni"/>
                <w:rFonts w:cstheme="majorHAnsi"/>
                <w:bCs/>
                <w:noProof/>
              </w:rPr>
              <w:t>QUY ƯỚC VIẾT TẮT</w:t>
            </w:r>
            <w:r w:rsidR="00912684">
              <w:rPr>
                <w:noProof/>
                <w:webHidden/>
              </w:rPr>
              <w:tab/>
            </w:r>
            <w:r w:rsidR="00912684">
              <w:rPr>
                <w:noProof/>
                <w:webHidden/>
              </w:rPr>
              <w:fldChar w:fldCharType="begin"/>
            </w:r>
            <w:r w:rsidR="00912684">
              <w:rPr>
                <w:noProof/>
                <w:webHidden/>
              </w:rPr>
              <w:instrText xml:space="preserve"> PAGEREF _Toc239771768 \h </w:instrText>
            </w:r>
            <w:r w:rsidR="00912684">
              <w:rPr>
                <w:noProof/>
                <w:webHidden/>
              </w:rPr>
            </w:r>
            <w:r w:rsidR="00912684">
              <w:rPr>
                <w:noProof/>
                <w:webHidden/>
              </w:rPr>
              <w:fldChar w:fldCharType="separate"/>
            </w:r>
            <w:r w:rsidR="00912684">
              <w:rPr>
                <w:noProof/>
                <w:webHidden/>
              </w:rPr>
              <w:t>7</w:t>
            </w:r>
            <w:r w:rsidR="00912684">
              <w:rPr>
                <w:noProof/>
                <w:webHidden/>
              </w:rPr>
              <w:fldChar w:fldCharType="end"/>
            </w:r>
          </w:hyperlink>
        </w:p>
        <w:p w14:paraId="7F5C8D10" w14:textId="6907960B"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769" w:history="1">
            <w:r w:rsidRPr="00B17326">
              <w:rPr>
                <w:rStyle w:val="Siuktni"/>
                <w:rFonts w:cstheme="majorHAnsi"/>
                <w:bCs/>
                <w:noProof/>
              </w:rPr>
              <w:t>PHẦN I</w:t>
            </w:r>
            <w:r>
              <w:rPr>
                <w:noProof/>
                <w:webHidden/>
              </w:rPr>
              <w:tab/>
            </w:r>
            <w:r>
              <w:rPr>
                <w:noProof/>
                <w:webHidden/>
              </w:rPr>
              <w:fldChar w:fldCharType="begin"/>
            </w:r>
            <w:r>
              <w:rPr>
                <w:noProof/>
                <w:webHidden/>
              </w:rPr>
              <w:instrText xml:space="preserve"> PAGEREF _Toc239771769 \h </w:instrText>
            </w:r>
            <w:r>
              <w:rPr>
                <w:noProof/>
                <w:webHidden/>
              </w:rPr>
            </w:r>
            <w:r>
              <w:rPr>
                <w:noProof/>
                <w:webHidden/>
              </w:rPr>
              <w:fldChar w:fldCharType="separate"/>
            </w:r>
            <w:r>
              <w:rPr>
                <w:noProof/>
                <w:webHidden/>
              </w:rPr>
              <w:t>8</w:t>
            </w:r>
            <w:r>
              <w:rPr>
                <w:noProof/>
                <w:webHidden/>
              </w:rPr>
              <w:fldChar w:fldCharType="end"/>
            </w:r>
          </w:hyperlink>
        </w:p>
        <w:p w14:paraId="1C9CA204" w14:textId="72DD2941"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770" w:history="1">
            <w:r w:rsidRPr="00B17326">
              <w:rPr>
                <w:rStyle w:val="Siuktni"/>
                <w:rFonts w:cstheme="majorHAnsi"/>
                <w:bCs/>
                <w:noProof/>
              </w:rPr>
              <w:t>TỔNG QUAN VỀ TRƯỜNG ĐẠI HỌC TÂN TẠO</w:t>
            </w:r>
            <w:r>
              <w:rPr>
                <w:noProof/>
                <w:webHidden/>
              </w:rPr>
              <w:tab/>
            </w:r>
            <w:r>
              <w:rPr>
                <w:noProof/>
                <w:webHidden/>
              </w:rPr>
              <w:fldChar w:fldCharType="begin"/>
            </w:r>
            <w:r>
              <w:rPr>
                <w:noProof/>
                <w:webHidden/>
              </w:rPr>
              <w:instrText xml:space="preserve"> PAGEREF _Toc239771770 \h </w:instrText>
            </w:r>
            <w:r>
              <w:rPr>
                <w:noProof/>
                <w:webHidden/>
              </w:rPr>
            </w:r>
            <w:r>
              <w:rPr>
                <w:noProof/>
                <w:webHidden/>
              </w:rPr>
              <w:fldChar w:fldCharType="separate"/>
            </w:r>
            <w:r>
              <w:rPr>
                <w:noProof/>
                <w:webHidden/>
              </w:rPr>
              <w:t>8</w:t>
            </w:r>
            <w:r>
              <w:rPr>
                <w:noProof/>
                <w:webHidden/>
              </w:rPr>
              <w:fldChar w:fldCharType="end"/>
            </w:r>
          </w:hyperlink>
        </w:p>
        <w:p w14:paraId="40002907" w14:textId="6E8AC95F"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771" w:history="1">
            <w:r w:rsidRPr="00B17326">
              <w:rPr>
                <w:rStyle w:val="Siuktni"/>
                <w:rFonts w:cstheme="majorHAnsi"/>
                <w:bCs/>
                <w:noProof/>
              </w:rPr>
              <w:t>I. LỜI NGỎ</w:t>
            </w:r>
            <w:r>
              <w:rPr>
                <w:noProof/>
                <w:webHidden/>
              </w:rPr>
              <w:tab/>
            </w:r>
            <w:r>
              <w:rPr>
                <w:noProof/>
                <w:webHidden/>
              </w:rPr>
              <w:fldChar w:fldCharType="begin"/>
            </w:r>
            <w:r>
              <w:rPr>
                <w:noProof/>
                <w:webHidden/>
              </w:rPr>
              <w:instrText xml:space="preserve"> PAGEREF _Toc239771771 \h </w:instrText>
            </w:r>
            <w:r>
              <w:rPr>
                <w:noProof/>
                <w:webHidden/>
              </w:rPr>
            </w:r>
            <w:r>
              <w:rPr>
                <w:noProof/>
                <w:webHidden/>
              </w:rPr>
              <w:fldChar w:fldCharType="separate"/>
            </w:r>
            <w:r>
              <w:rPr>
                <w:noProof/>
                <w:webHidden/>
              </w:rPr>
              <w:t>8</w:t>
            </w:r>
            <w:r>
              <w:rPr>
                <w:noProof/>
                <w:webHidden/>
              </w:rPr>
              <w:fldChar w:fldCharType="end"/>
            </w:r>
          </w:hyperlink>
        </w:p>
        <w:p w14:paraId="6132C683" w14:textId="6FFA9BC5"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772" w:history="1">
            <w:r w:rsidRPr="00B17326">
              <w:rPr>
                <w:rStyle w:val="Siuktni"/>
                <w:rFonts w:cstheme="majorHAnsi"/>
                <w:b/>
                <w:bCs/>
              </w:rPr>
              <w:t>II. Tầm nhìn và sứ mệnh</w:t>
            </w:r>
            <w:r>
              <w:rPr>
                <w:webHidden/>
              </w:rPr>
              <w:tab/>
            </w:r>
            <w:r>
              <w:rPr>
                <w:webHidden/>
              </w:rPr>
              <w:fldChar w:fldCharType="begin"/>
            </w:r>
            <w:r>
              <w:rPr>
                <w:webHidden/>
              </w:rPr>
              <w:instrText xml:space="preserve"> PAGEREF _Toc239771772 \h </w:instrText>
            </w:r>
            <w:r>
              <w:rPr>
                <w:webHidden/>
              </w:rPr>
            </w:r>
            <w:r>
              <w:rPr>
                <w:webHidden/>
              </w:rPr>
              <w:fldChar w:fldCharType="separate"/>
            </w:r>
            <w:r>
              <w:rPr>
                <w:webHidden/>
              </w:rPr>
              <w:t>8</w:t>
            </w:r>
            <w:r>
              <w:rPr>
                <w:webHidden/>
              </w:rPr>
              <w:fldChar w:fldCharType="end"/>
            </w:r>
          </w:hyperlink>
        </w:p>
        <w:p w14:paraId="73F668AD" w14:textId="6672782C"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773" w:history="1">
            <w:r w:rsidRPr="00B17326">
              <w:rPr>
                <w:rStyle w:val="Siuktni"/>
                <w:rFonts w:cstheme="majorHAnsi"/>
                <w:b/>
                <w:bCs/>
              </w:rPr>
              <w:t>III. Lịch sử hình thành</w:t>
            </w:r>
            <w:r>
              <w:rPr>
                <w:webHidden/>
              </w:rPr>
              <w:tab/>
            </w:r>
            <w:r>
              <w:rPr>
                <w:webHidden/>
              </w:rPr>
              <w:fldChar w:fldCharType="begin"/>
            </w:r>
            <w:r>
              <w:rPr>
                <w:webHidden/>
              </w:rPr>
              <w:instrText xml:space="preserve"> PAGEREF _Toc239771773 \h </w:instrText>
            </w:r>
            <w:r>
              <w:rPr>
                <w:webHidden/>
              </w:rPr>
            </w:r>
            <w:r>
              <w:rPr>
                <w:webHidden/>
              </w:rPr>
              <w:fldChar w:fldCharType="separate"/>
            </w:r>
            <w:r>
              <w:rPr>
                <w:webHidden/>
              </w:rPr>
              <w:t>9</w:t>
            </w:r>
            <w:r>
              <w:rPr>
                <w:webHidden/>
              </w:rPr>
              <w:fldChar w:fldCharType="end"/>
            </w:r>
          </w:hyperlink>
        </w:p>
        <w:p w14:paraId="4F1AB3ED" w14:textId="654BB7CB"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774" w:history="1">
            <w:r w:rsidRPr="00B17326">
              <w:rPr>
                <w:rStyle w:val="Siuktni"/>
                <w:rFonts w:cstheme="majorHAnsi"/>
                <w:b/>
                <w:bCs/>
              </w:rPr>
              <w:t>IV. HỘI ĐỒNG SÁNG LẬP, HỘI ĐỒNG TRƯỜNG, BAN GIÁM HIỆU</w:t>
            </w:r>
            <w:r>
              <w:rPr>
                <w:webHidden/>
              </w:rPr>
              <w:tab/>
            </w:r>
            <w:r>
              <w:rPr>
                <w:webHidden/>
              </w:rPr>
              <w:fldChar w:fldCharType="begin"/>
            </w:r>
            <w:r>
              <w:rPr>
                <w:webHidden/>
              </w:rPr>
              <w:instrText xml:space="preserve"> PAGEREF _Toc239771774 \h </w:instrText>
            </w:r>
            <w:r>
              <w:rPr>
                <w:webHidden/>
              </w:rPr>
            </w:r>
            <w:r>
              <w:rPr>
                <w:webHidden/>
              </w:rPr>
              <w:fldChar w:fldCharType="separate"/>
            </w:r>
            <w:r>
              <w:rPr>
                <w:webHidden/>
              </w:rPr>
              <w:t>9</w:t>
            </w:r>
            <w:r>
              <w:rPr>
                <w:webHidden/>
              </w:rPr>
              <w:fldChar w:fldCharType="end"/>
            </w:r>
          </w:hyperlink>
        </w:p>
        <w:p w14:paraId="4E756755" w14:textId="485CA5C9"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775" w:history="1">
            <w:r w:rsidRPr="00B17326">
              <w:rPr>
                <w:rStyle w:val="Siuktni"/>
                <w:rFonts w:cstheme="majorHAnsi"/>
                <w:b/>
                <w:bCs/>
              </w:rPr>
              <w:t>1. Hội đồng sáng lập</w:t>
            </w:r>
            <w:r>
              <w:rPr>
                <w:webHidden/>
              </w:rPr>
              <w:tab/>
            </w:r>
            <w:r>
              <w:rPr>
                <w:webHidden/>
              </w:rPr>
              <w:fldChar w:fldCharType="begin"/>
            </w:r>
            <w:r>
              <w:rPr>
                <w:webHidden/>
              </w:rPr>
              <w:instrText xml:space="preserve"> PAGEREF _Toc239771775 \h </w:instrText>
            </w:r>
            <w:r>
              <w:rPr>
                <w:webHidden/>
              </w:rPr>
            </w:r>
            <w:r>
              <w:rPr>
                <w:webHidden/>
              </w:rPr>
              <w:fldChar w:fldCharType="separate"/>
            </w:r>
            <w:r>
              <w:rPr>
                <w:webHidden/>
              </w:rPr>
              <w:t>9</w:t>
            </w:r>
            <w:r>
              <w:rPr>
                <w:webHidden/>
              </w:rPr>
              <w:fldChar w:fldCharType="end"/>
            </w:r>
          </w:hyperlink>
        </w:p>
        <w:p w14:paraId="090A18B9" w14:textId="0624DB33"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776" w:history="1">
            <w:r w:rsidRPr="00B17326">
              <w:rPr>
                <w:rStyle w:val="Siuktni"/>
                <w:rFonts w:eastAsia="Times New Roman"/>
                <w:b/>
                <w:bCs/>
              </w:rPr>
              <w:t>2. Hội đồng Trường</w:t>
            </w:r>
            <w:r>
              <w:rPr>
                <w:webHidden/>
              </w:rPr>
              <w:tab/>
            </w:r>
            <w:r>
              <w:rPr>
                <w:webHidden/>
              </w:rPr>
              <w:fldChar w:fldCharType="begin"/>
            </w:r>
            <w:r>
              <w:rPr>
                <w:webHidden/>
              </w:rPr>
              <w:instrText xml:space="preserve"> PAGEREF _Toc239771776 \h </w:instrText>
            </w:r>
            <w:r>
              <w:rPr>
                <w:webHidden/>
              </w:rPr>
            </w:r>
            <w:r>
              <w:rPr>
                <w:webHidden/>
              </w:rPr>
              <w:fldChar w:fldCharType="separate"/>
            </w:r>
            <w:r>
              <w:rPr>
                <w:webHidden/>
              </w:rPr>
              <w:t>9</w:t>
            </w:r>
            <w:r>
              <w:rPr>
                <w:webHidden/>
              </w:rPr>
              <w:fldChar w:fldCharType="end"/>
            </w:r>
          </w:hyperlink>
        </w:p>
        <w:p w14:paraId="636339D0" w14:textId="37FE5383"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777" w:history="1">
            <w:r w:rsidRPr="00B17326">
              <w:rPr>
                <w:rStyle w:val="Siuktni"/>
                <w:rFonts w:eastAsia="Times New Roman"/>
                <w:b/>
                <w:bCs/>
              </w:rPr>
              <w:t>V. Không gian truyền thống Trường Đại học Tân Tạo</w:t>
            </w:r>
            <w:r>
              <w:rPr>
                <w:webHidden/>
              </w:rPr>
              <w:tab/>
            </w:r>
            <w:r>
              <w:rPr>
                <w:webHidden/>
              </w:rPr>
              <w:fldChar w:fldCharType="begin"/>
            </w:r>
            <w:r>
              <w:rPr>
                <w:webHidden/>
              </w:rPr>
              <w:instrText xml:space="preserve"> PAGEREF _Toc239771777 \h </w:instrText>
            </w:r>
            <w:r>
              <w:rPr>
                <w:webHidden/>
              </w:rPr>
            </w:r>
            <w:r>
              <w:rPr>
                <w:webHidden/>
              </w:rPr>
              <w:fldChar w:fldCharType="separate"/>
            </w:r>
            <w:r>
              <w:rPr>
                <w:webHidden/>
              </w:rPr>
              <w:t>10</w:t>
            </w:r>
            <w:r>
              <w:rPr>
                <w:webHidden/>
              </w:rPr>
              <w:fldChar w:fldCharType="end"/>
            </w:r>
          </w:hyperlink>
        </w:p>
        <w:p w14:paraId="70ADBAC6" w14:textId="3658EF67"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778" w:history="1">
            <w:r w:rsidRPr="00B17326">
              <w:rPr>
                <w:rStyle w:val="Siuktni"/>
                <w:rFonts w:eastAsia="Times New Roman"/>
                <w:b/>
                <w:bCs/>
              </w:rPr>
              <w:t>VI. Các phòng ban chức năng và thông tin liên hệ</w:t>
            </w:r>
            <w:r>
              <w:rPr>
                <w:webHidden/>
              </w:rPr>
              <w:tab/>
            </w:r>
            <w:r>
              <w:rPr>
                <w:webHidden/>
              </w:rPr>
              <w:fldChar w:fldCharType="begin"/>
            </w:r>
            <w:r>
              <w:rPr>
                <w:webHidden/>
              </w:rPr>
              <w:instrText xml:space="preserve"> PAGEREF _Toc239771778 \h </w:instrText>
            </w:r>
            <w:r>
              <w:rPr>
                <w:webHidden/>
              </w:rPr>
            </w:r>
            <w:r>
              <w:rPr>
                <w:webHidden/>
              </w:rPr>
              <w:fldChar w:fldCharType="separate"/>
            </w:r>
            <w:r>
              <w:rPr>
                <w:webHidden/>
              </w:rPr>
              <w:t>10</w:t>
            </w:r>
            <w:r>
              <w:rPr>
                <w:webHidden/>
              </w:rPr>
              <w:fldChar w:fldCharType="end"/>
            </w:r>
          </w:hyperlink>
        </w:p>
        <w:p w14:paraId="53E33271" w14:textId="2EB3E67E"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779" w:history="1">
            <w:r w:rsidRPr="00B17326">
              <w:rPr>
                <w:rStyle w:val="Siuktni"/>
                <w:rFonts w:eastAsia="Times New Roman"/>
                <w:b/>
                <w:bCs/>
              </w:rPr>
              <w:t>1. Phòng Tổ chức - Hành chính</w:t>
            </w:r>
            <w:r>
              <w:rPr>
                <w:webHidden/>
              </w:rPr>
              <w:tab/>
            </w:r>
            <w:r>
              <w:rPr>
                <w:webHidden/>
              </w:rPr>
              <w:fldChar w:fldCharType="begin"/>
            </w:r>
            <w:r>
              <w:rPr>
                <w:webHidden/>
              </w:rPr>
              <w:instrText xml:space="preserve"> PAGEREF _Toc239771779 \h </w:instrText>
            </w:r>
            <w:r>
              <w:rPr>
                <w:webHidden/>
              </w:rPr>
            </w:r>
            <w:r>
              <w:rPr>
                <w:webHidden/>
              </w:rPr>
              <w:fldChar w:fldCharType="separate"/>
            </w:r>
            <w:r>
              <w:rPr>
                <w:webHidden/>
              </w:rPr>
              <w:t>10</w:t>
            </w:r>
            <w:r>
              <w:rPr>
                <w:webHidden/>
              </w:rPr>
              <w:fldChar w:fldCharType="end"/>
            </w:r>
          </w:hyperlink>
        </w:p>
        <w:p w14:paraId="4E130446" w14:textId="13AC742A"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780" w:history="1">
            <w:r w:rsidRPr="00B17326">
              <w:rPr>
                <w:rStyle w:val="Siuktni"/>
                <w:rFonts w:eastAsia="Times New Roman"/>
                <w:b/>
                <w:bCs/>
              </w:rPr>
              <w:t>2. Phòng Truyền thông và Tuyển sinh</w:t>
            </w:r>
            <w:r>
              <w:rPr>
                <w:webHidden/>
              </w:rPr>
              <w:tab/>
            </w:r>
            <w:r>
              <w:rPr>
                <w:webHidden/>
              </w:rPr>
              <w:fldChar w:fldCharType="begin"/>
            </w:r>
            <w:r>
              <w:rPr>
                <w:webHidden/>
              </w:rPr>
              <w:instrText xml:space="preserve"> PAGEREF _Toc239771780 \h </w:instrText>
            </w:r>
            <w:r>
              <w:rPr>
                <w:webHidden/>
              </w:rPr>
            </w:r>
            <w:r>
              <w:rPr>
                <w:webHidden/>
              </w:rPr>
              <w:fldChar w:fldCharType="separate"/>
            </w:r>
            <w:r>
              <w:rPr>
                <w:webHidden/>
              </w:rPr>
              <w:t>10</w:t>
            </w:r>
            <w:r>
              <w:rPr>
                <w:webHidden/>
              </w:rPr>
              <w:fldChar w:fldCharType="end"/>
            </w:r>
          </w:hyperlink>
        </w:p>
        <w:p w14:paraId="4A97C87F" w14:textId="06D47B87"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781" w:history="1">
            <w:r w:rsidRPr="00B17326">
              <w:rPr>
                <w:rStyle w:val="Siuktni"/>
                <w:rFonts w:eastAsia="Times New Roman"/>
                <w:b/>
                <w:bCs/>
              </w:rPr>
              <w:t>3. Phòng Quản lý đào tạo</w:t>
            </w:r>
            <w:r>
              <w:rPr>
                <w:webHidden/>
              </w:rPr>
              <w:tab/>
            </w:r>
            <w:r>
              <w:rPr>
                <w:webHidden/>
              </w:rPr>
              <w:fldChar w:fldCharType="begin"/>
            </w:r>
            <w:r>
              <w:rPr>
                <w:webHidden/>
              </w:rPr>
              <w:instrText xml:space="preserve"> PAGEREF _Toc239771781 \h </w:instrText>
            </w:r>
            <w:r>
              <w:rPr>
                <w:webHidden/>
              </w:rPr>
            </w:r>
            <w:r>
              <w:rPr>
                <w:webHidden/>
              </w:rPr>
              <w:fldChar w:fldCharType="separate"/>
            </w:r>
            <w:r>
              <w:rPr>
                <w:webHidden/>
              </w:rPr>
              <w:t>11</w:t>
            </w:r>
            <w:r>
              <w:rPr>
                <w:webHidden/>
              </w:rPr>
              <w:fldChar w:fldCharType="end"/>
            </w:r>
          </w:hyperlink>
        </w:p>
        <w:p w14:paraId="3BF38C86" w14:textId="72C60F67"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782" w:history="1">
            <w:r w:rsidRPr="00B17326">
              <w:rPr>
                <w:rStyle w:val="Siuktni"/>
                <w:rFonts w:eastAsia="Times New Roman"/>
                <w:b/>
                <w:bCs/>
              </w:rPr>
              <w:t>4. Phòng Công tác sinh viên và Hợp tác doanh nghiệp</w:t>
            </w:r>
            <w:r>
              <w:rPr>
                <w:webHidden/>
              </w:rPr>
              <w:tab/>
            </w:r>
            <w:r>
              <w:rPr>
                <w:webHidden/>
              </w:rPr>
              <w:fldChar w:fldCharType="begin"/>
            </w:r>
            <w:r>
              <w:rPr>
                <w:webHidden/>
              </w:rPr>
              <w:instrText xml:space="preserve"> PAGEREF _Toc239771782 \h </w:instrText>
            </w:r>
            <w:r>
              <w:rPr>
                <w:webHidden/>
              </w:rPr>
            </w:r>
            <w:r>
              <w:rPr>
                <w:webHidden/>
              </w:rPr>
              <w:fldChar w:fldCharType="separate"/>
            </w:r>
            <w:r>
              <w:rPr>
                <w:webHidden/>
              </w:rPr>
              <w:t>11</w:t>
            </w:r>
            <w:r>
              <w:rPr>
                <w:webHidden/>
              </w:rPr>
              <w:fldChar w:fldCharType="end"/>
            </w:r>
          </w:hyperlink>
        </w:p>
        <w:p w14:paraId="0962C919" w14:textId="47939E13"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783" w:history="1">
            <w:r w:rsidRPr="00B17326">
              <w:rPr>
                <w:rStyle w:val="Siuktni"/>
                <w:rFonts w:eastAsia="Times New Roman"/>
                <w:b/>
                <w:bCs/>
              </w:rPr>
              <w:t>5. Phòng Khảo thí và Bảo đảm chất lượng</w:t>
            </w:r>
            <w:r>
              <w:rPr>
                <w:webHidden/>
              </w:rPr>
              <w:tab/>
            </w:r>
            <w:r>
              <w:rPr>
                <w:webHidden/>
              </w:rPr>
              <w:fldChar w:fldCharType="begin"/>
            </w:r>
            <w:r>
              <w:rPr>
                <w:webHidden/>
              </w:rPr>
              <w:instrText xml:space="preserve"> PAGEREF _Toc239771783 \h </w:instrText>
            </w:r>
            <w:r>
              <w:rPr>
                <w:webHidden/>
              </w:rPr>
            </w:r>
            <w:r>
              <w:rPr>
                <w:webHidden/>
              </w:rPr>
              <w:fldChar w:fldCharType="separate"/>
            </w:r>
            <w:r>
              <w:rPr>
                <w:webHidden/>
              </w:rPr>
              <w:t>11</w:t>
            </w:r>
            <w:r>
              <w:rPr>
                <w:webHidden/>
              </w:rPr>
              <w:fldChar w:fldCharType="end"/>
            </w:r>
          </w:hyperlink>
        </w:p>
        <w:p w14:paraId="2DC98472" w14:textId="15D71885"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784" w:history="1">
            <w:r w:rsidRPr="00B17326">
              <w:rPr>
                <w:rStyle w:val="Siuktni"/>
                <w:rFonts w:eastAsia="Times New Roman"/>
                <w:b/>
                <w:bCs/>
              </w:rPr>
              <w:t>6. Phòng Tài chính - Kế toán</w:t>
            </w:r>
            <w:r>
              <w:rPr>
                <w:webHidden/>
              </w:rPr>
              <w:tab/>
            </w:r>
            <w:r>
              <w:rPr>
                <w:webHidden/>
              </w:rPr>
              <w:fldChar w:fldCharType="begin"/>
            </w:r>
            <w:r>
              <w:rPr>
                <w:webHidden/>
              </w:rPr>
              <w:instrText xml:space="preserve"> PAGEREF _Toc239771784 \h </w:instrText>
            </w:r>
            <w:r>
              <w:rPr>
                <w:webHidden/>
              </w:rPr>
            </w:r>
            <w:r>
              <w:rPr>
                <w:webHidden/>
              </w:rPr>
              <w:fldChar w:fldCharType="separate"/>
            </w:r>
            <w:r>
              <w:rPr>
                <w:webHidden/>
              </w:rPr>
              <w:t>12</w:t>
            </w:r>
            <w:r>
              <w:rPr>
                <w:webHidden/>
              </w:rPr>
              <w:fldChar w:fldCharType="end"/>
            </w:r>
          </w:hyperlink>
        </w:p>
        <w:p w14:paraId="26EAE461" w14:textId="738C99A4"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785" w:history="1">
            <w:r w:rsidRPr="00B17326">
              <w:rPr>
                <w:rStyle w:val="Siuktni"/>
                <w:rFonts w:eastAsia="Times New Roman"/>
                <w:b/>
                <w:bCs/>
              </w:rPr>
              <w:t>7. Phòng Quản lý Khoa học và Hợp tác Quốc tế</w:t>
            </w:r>
            <w:r>
              <w:rPr>
                <w:webHidden/>
              </w:rPr>
              <w:tab/>
            </w:r>
            <w:r>
              <w:rPr>
                <w:webHidden/>
              </w:rPr>
              <w:fldChar w:fldCharType="begin"/>
            </w:r>
            <w:r>
              <w:rPr>
                <w:webHidden/>
              </w:rPr>
              <w:instrText xml:space="preserve"> PAGEREF _Toc239771785 \h </w:instrText>
            </w:r>
            <w:r>
              <w:rPr>
                <w:webHidden/>
              </w:rPr>
            </w:r>
            <w:r>
              <w:rPr>
                <w:webHidden/>
              </w:rPr>
              <w:fldChar w:fldCharType="separate"/>
            </w:r>
            <w:r>
              <w:rPr>
                <w:webHidden/>
              </w:rPr>
              <w:t>12</w:t>
            </w:r>
            <w:r>
              <w:rPr>
                <w:webHidden/>
              </w:rPr>
              <w:fldChar w:fldCharType="end"/>
            </w:r>
          </w:hyperlink>
        </w:p>
        <w:p w14:paraId="1C482459" w14:textId="649A9F3D"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786" w:history="1">
            <w:r w:rsidRPr="00B17326">
              <w:rPr>
                <w:rStyle w:val="Siuktni"/>
                <w:rFonts w:eastAsia="Times New Roman"/>
                <w:b/>
                <w:bCs/>
              </w:rPr>
              <w:t>8. Phòng Quản lý cơ sở vật chất - Thiết bị</w:t>
            </w:r>
            <w:r>
              <w:rPr>
                <w:webHidden/>
              </w:rPr>
              <w:tab/>
            </w:r>
            <w:r>
              <w:rPr>
                <w:webHidden/>
              </w:rPr>
              <w:fldChar w:fldCharType="begin"/>
            </w:r>
            <w:r>
              <w:rPr>
                <w:webHidden/>
              </w:rPr>
              <w:instrText xml:space="preserve"> PAGEREF _Toc239771786 \h </w:instrText>
            </w:r>
            <w:r>
              <w:rPr>
                <w:webHidden/>
              </w:rPr>
            </w:r>
            <w:r>
              <w:rPr>
                <w:webHidden/>
              </w:rPr>
              <w:fldChar w:fldCharType="separate"/>
            </w:r>
            <w:r>
              <w:rPr>
                <w:webHidden/>
              </w:rPr>
              <w:t>12</w:t>
            </w:r>
            <w:r>
              <w:rPr>
                <w:webHidden/>
              </w:rPr>
              <w:fldChar w:fldCharType="end"/>
            </w:r>
          </w:hyperlink>
        </w:p>
        <w:p w14:paraId="16A72C46" w14:textId="35CEFB00"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787" w:history="1">
            <w:r w:rsidRPr="00B17326">
              <w:rPr>
                <w:rStyle w:val="Siuktni"/>
                <w:rFonts w:eastAsia="Times New Roman"/>
                <w:b/>
                <w:bCs/>
              </w:rPr>
              <w:t>9. Ban Thư viện</w:t>
            </w:r>
            <w:r>
              <w:rPr>
                <w:webHidden/>
              </w:rPr>
              <w:tab/>
            </w:r>
            <w:r>
              <w:rPr>
                <w:webHidden/>
              </w:rPr>
              <w:fldChar w:fldCharType="begin"/>
            </w:r>
            <w:r>
              <w:rPr>
                <w:webHidden/>
              </w:rPr>
              <w:instrText xml:space="preserve"> PAGEREF _Toc239771787 \h </w:instrText>
            </w:r>
            <w:r>
              <w:rPr>
                <w:webHidden/>
              </w:rPr>
            </w:r>
            <w:r>
              <w:rPr>
                <w:webHidden/>
              </w:rPr>
              <w:fldChar w:fldCharType="separate"/>
            </w:r>
            <w:r>
              <w:rPr>
                <w:webHidden/>
              </w:rPr>
              <w:t>12</w:t>
            </w:r>
            <w:r>
              <w:rPr>
                <w:webHidden/>
              </w:rPr>
              <w:fldChar w:fldCharType="end"/>
            </w:r>
          </w:hyperlink>
        </w:p>
        <w:p w14:paraId="265A26EA" w14:textId="36D04166"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788" w:history="1">
            <w:r w:rsidRPr="00B17326">
              <w:rPr>
                <w:rStyle w:val="Siuktni"/>
                <w:rFonts w:eastAsia="Times New Roman"/>
                <w:b/>
                <w:bCs/>
              </w:rPr>
              <w:t>10. Ban Công nghệ thông tin</w:t>
            </w:r>
            <w:r>
              <w:rPr>
                <w:webHidden/>
              </w:rPr>
              <w:tab/>
            </w:r>
            <w:r>
              <w:rPr>
                <w:webHidden/>
              </w:rPr>
              <w:fldChar w:fldCharType="begin"/>
            </w:r>
            <w:r>
              <w:rPr>
                <w:webHidden/>
              </w:rPr>
              <w:instrText xml:space="preserve"> PAGEREF _Toc239771788 \h </w:instrText>
            </w:r>
            <w:r>
              <w:rPr>
                <w:webHidden/>
              </w:rPr>
            </w:r>
            <w:r>
              <w:rPr>
                <w:webHidden/>
              </w:rPr>
              <w:fldChar w:fldCharType="separate"/>
            </w:r>
            <w:r>
              <w:rPr>
                <w:webHidden/>
              </w:rPr>
              <w:t>13</w:t>
            </w:r>
            <w:r>
              <w:rPr>
                <w:webHidden/>
              </w:rPr>
              <w:fldChar w:fldCharType="end"/>
            </w:r>
          </w:hyperlink>
        </w:p>
        <w:p w14:paraId="6B939C4C" w14:textId="566D1C82"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789" w:history="1">
            <w:r w:rsidRPr="00B17326">
              <w:rPr>
                <w:rStyle w:val="Siuktni"/>
                <w:rFonts w:eastAsia="Times New Roman"/>
                <w:b/>
                <w:bCs/>
              </w:rPr>
              <w:t>11. Trường Trung học Phổ thông Năng khiếu Đại học Tân Tạo (TTS)</w:t>
            </w:r>
            <w:r>
              <w:rPr>
                <w:webHidden/>
              </w:rPr>
              <w:tab/>
            </w:r>
            <w:r>
              <w:rPr>
                <w:webHidden/>
              </w:rPr>
              <w:fldChar w:fldCharType="begin"/>
            </w:r>
            <w:r>
              <w:rPr>
                <w:webHidden/>
              </w:rPr>
              <w:instrText xml:space="preserve"> PAGEREF _Toc239771789 \h </w:instrText>
            </w:r>
            <w:r>
              <w:rPr>
                <w:webHidden/>
              </w:rPr>
            </w:r>
            <w:r>
              <w:rPr>
                <w:webHidden/>
              </w:rPr>
              <w:fldChar w:fldCharType="separate"/>
            </w:r>
            <w:r>
              <w:rPr>
                <w:webHidden/>
              </w:rPr>
              <w:t>13</w:t>
            </w:r>
            <w:r>
              <w:rPr>
                <w:webHidden/>
              </w:rPr>
              <w:fldChar w:fldCharType="end"/>
            </w:r>
          </w:hyperlink>
        </w:p>
        <w:p w14:paraId="18DFFFC8" w14:textId="29BFCE68"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790" w:history="1">
            <w:r w:rsidRPr="00B17326">
              <w:rPr>
                <w:rStyle w:val="Siuktni"/>
                <w:rFonts w:eastAsia="Times New Roman"/>
                <w:b/>
                <w:bCs/>
              </w:rPr>
              <w:t>12. Trung tâm Ngoại ngữ</w:t>
            </w:r>
            <w:r>
              <w:rPr>
                <w:webHidden/>
              </w:rPr>
              <w:tab/>
            </w:r>
            <w:r>
              <w:rPr>
                <w:webHidden/>
              </w:rPr>
              <w:fldChar w:fldCharType="begin"/>
            </w:r>
            <w:r>
              <w:rPr>
                <w:webHidden/>
              </w:rPr>
              <w:instrText xml:space="preserve"> PAGEREF _Toc239771790 \h </w:instrText>
            </w:r>
            <w:r>
              <w:rPr>
                <w:webHidden/>
              </w:rPr>
            </w:r>
            <w:r>
              <w:rPr>
                <w:webHidden/>
              </w:rPr>
              <w:fldChar w:fldCharType="separate"/>
            </w:r>
            <w:r>
              <w:rPr>
                <w:webHidden/>
              </w:rPr>
              <w:t>13</w:t>
            </w:r>
            <w:r>
              <w:rPr>
                <w:webHidden/>
              </w:rPr>
              <w:fldChar w:fldCharType="end"/>
            </w:r>
          </w:hyperlink>
        </w:p>
        <w:p w14:paraId="64644BFC" w14:textId="4AF6FB84"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791" w:history="1">
            <w:r w:rsidRPr="00B17326">
              <w:rPr>
                <w:rStyle w:val="Siuktni"/>
                <w:rFonts w:eastAsia="Times New Roman"/>
                <w:b/>
                <w:bCs/>
              </w:rPr>
              <w:t>13. Trung tâm Khởi nghiệp</w:t>
            </w:r>
            <w:r>
              <w:rPr>
                <w:webHidden/>
              </w:rPr>
              <w:tab/>
            </w:r>
            <w:r>
              <w:rPr>
                <w:webHidden/>
              </w:rPr>
              <w:fldChar w:fldCharType="begin"/>
            </w:r>
            <w:r>
              <w:rPr>
                <w:webHidden/>
              </w:rPr>
              <w:instrText xml:space="preserve"> PAGEREF _Toc239771791 \h </w:instrText>
            </w:r>
            <w:r>
              <w:rPr>
                <w:webHidden/>
              </w:rPr>
            </w:r>
            <w:r>
              <w:rPr>
                <w:webHidden/>
              </w:rPr>
              <w:fldChar w:fldCharType="separate"/>
            </w:r>
            <w:r>
              <w:rPr>
                <w:webHidden/>
              </w:rPr>
              <w:t>13</w:t>
            </w:r>
            <w:r>
              <w:rPr>
                <w:webHidden/>
              </w:rPr>
              <w:fldChar w:fldCharType="end"/>
            </w:r>
          </w:hyperlink>
        </w:p>
        <w:p w14:paraId="76C3E274" w14:textId="488F7F49"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792" w:history="1">
            <w:r w:rsidRPr="00B17326">
              <w:rPr>
                <w:rStyle w:val="Siuktni"/>
                <w:rFonts w:cstheme="majorHAnsi"/>
                <w:bCs/>
                <w:noProof/>
              </w:rPr>
              <w:t>VII. Các chương trình đào tạo</w:t>
            </w:r>
            <w:r>
              <w:rPr>
                <w:noProof/>
                <w:webHidden/>
              </w:rPr>
              <w:tab/>
            </w:r>
            <w:r>
              <w:rPr>
                <w:noProof/>
                <w:webHidden/>
              </w:rPr>
              <w:fldChar w:fldCharType="begin"/>
            </w:r>
            <w:r>
              <w:rPr>
                <w:noProof/>
                <w:webHidden/>
              </w:rPr>
              <w:instrText xml:space="preserve"> PAGEREF _Toc239771792 \h </w:instrText>
            </w:r>
            <w:r>
              <w:rPr>
                <w:noProof/>
                <w:webHidden/>
              </w:rPr>
            </w:r>
            <w:r>
              <w:rPr>
                <w:noProof/>
                <w:webHidden/>
              </w:rPr>
              <w:fldChar w:fldCharType="separate"/>
            </w:r>
            <w:r>
              <w:rPr>
                <w:noProof/>
                <w:webHidden/>
              </w:rPr>
              <w:t>13</w:t>
            </w:r>
            <w:r>
              <w:rPr>
                <w:noProof/>
                <w:webHidden/>
              </w:rPr>
              <w:fldChar w:fldCharType="end"/>
            </w:r>
          </w:hyperlink>
        </w:p>
        <w:p w14:paraId="53D36929" w14:textId="66854823"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793" w:history="1">
            <w:r w:rsidRPr="00B17326">
              <w:rPr>
                <w:rStyle w:val="Siuktni"/>
                <w:rFonts w:cstheme="majorHAnsi"/>
                <w:b/>
                <w:bCs/>
              </w:rPr>
              <w:t>1. Khoa Y</w:t>
            </w:r>
            <w:r>
              <w:rPr>
                <w:webHidden/>
              </w:rPr>
              <w:tab/>
            </w:r>
            <w:r>
              <w:rPr>
                <w:webHidden/>
              </w:rPr>
              <w:fldChar w:fldCharType="begin"/>
            </w:r>
            <w:r>
              <w:rPr>
                <w:webHidden/>
              </w:rPr>
              <w:instrText xml:space="preserve"> PAGEREF _Toc239771793 \h </w:instrText>
            </w:r>
            <w:r>
              <w:rPr>
                <w:webHidden/>
              </w:rPr>
            </w:r>
            <w:r>
              <w:rPr>
                <w:webHidden/>
              </w:rPr>
              <w:fldChar w:fldCharType="separate"/>
            </w:r>
            <w:r>
              <w:rPr>
                <w:webHidden/>
              </w:rPr>
              <w:t>13</w:t>
            </w:r>
            <w:r>
              <w:rPr>
                <w:webHidden/>
              </w:rPr>
              <w:fldChar w:fldCharType="end"/>
            </w:r>
          </w:hyperlink>
        </w:p>
        <w:p w14:paraId="70762ED2" w14:textId="10E9F77F" w:rsidR="00912684" w:rsidRDefault="00912684">
          <w:pPr>
            <w:pStyle w:val="Mucluc3"/>
            <w:tabs>
              <w:tab w:val="right" w:leader="dot" w:pos="9061"/>
            </w:tabs>
            <w:rPr>
              <w:rFonts w:asciiTheme="minorHAnsi" w:eastAsiaTheme="minorEastAsia" w:hAnsiTheme="minorHAnsi" w:cstheme="minorBidi"/>
              <w:noProof/>
              <w:color w:val="auto"/>
              <w:kern w:val="2"/>
              <w:sz w:val="24"/>
              <w:lang w:bidi="ar-SA"/>
              <w14:ligatures w14:val="standardContextual"/>
            </w:rPr>
          </w:pPr>
          <w:hyperlink w:anchor="_Toc239771794" w:history="1">
            <w:r w:rsidRPr="00B17326">
              <w:rPr>
                <w:rStyle w:val="Siuktni"/>
                <w:rFonts w:asciiTheme="majorHAnsi" w:hAnsiTheme="majorHAnsi" w:cstheme="majorHAnsi"/>
                <w:b/>
                <w:bCs/>
                <w:noProof/>
              </w:rPr>
              <w:t>1.1. Thông tin liên hệ</w:t>
            </w:r>
            <w:r>
              <w:rPr>
                <w:noProof/>
                <w:webHidden/>
              </w:rPr>
              <w:tab/>
            </w:r>
            <w:r>
              <w:rPr>
                <w:noProof/>
                <w:webHidden/>
              </w:rPr>
              <w:fldChar w:fldCharType="begin"/>
            </w:r>
            <w:r>
              <w:rPr>
                <w:noProof/>
                <w:webHidden/>
              </w:rPr>
              <w:instrText xml:space="preserve"> PAGEREF _Toc239771794 \h </w:instrText>
            </w:r>
            <w:r>
              <w:rPr>
                <w:noProof/>
                <w:webHidden/>
              </w:rPr>
            </w:r>
            <w:r>
              <w:rPr>
                <w:noProof/>
                <w:webHidden/>
              </w:rPr>
              <w:fldChar w:fldCharType="separate"/>
            </w:r>
            <w:r>
              <w:rPr>
                <w:noProof/>
                <w:webHidden/>
              </w:rPr>
              <w:t>13</w:t>
            </w:r>
            <w:r>
              <w:rPr>
                <w:noProof/>
                <w:webHidden/>
              </w:rPr>
              <w:fldChar w:fldCharType="end"/>
            </w:r>
          </w:hyperlink>
        </w:p>
        <w:p w14:paraId="00EF21D5" w14:textId="14647C3D" w:rsidR="00912684" w:rsidRDefault="00912684">
          <w:pPr>
            <w:pStyle w:val="Mucluc3"/>
            <w:tabs>
              <w:tab w:val="right" w:leader="dot" w:pos="9061"/>
            </w:tabs>
            <w:rPr>
              <w:rFonts w:asciiTheme="minorHAnsi" w:eastAsiaTheme="minorEastAsia" w:hAnsiTheme="minorHAnsi" w:cstheme="minorBidi"/>
              <w:noProof/>
              <w:color w:val="auto"/>
              <w:kern w:val="2"/>
              <w:sz w:val="24"/>
              <w:lang w:bidi="ar-SA"/>
              <w14:ligatures w14:val="standardContextual"/>
            </w:rPr>
          </w:pPr>
          <w:hyperlink w:anchor="_Toc239771795" w:history="1">
            <w:r w:rsidRPr="00B17326">
              <w:rPr>
                <w:rStyle w:val="Siuktni"/>
                <w:rFonts w:asciiTheme="majorHAnsi" w:hAnsiTheme="majorHAnsi" w:cstheme="majorHAnsi"/>
                <w:b/>
                <w:bCs/>
                <w:noProof/>
              </w:rPr>
              <w:t xml:space="preserve">1.2. Chương trình đào tạo ngành </w:t>
            </w:r>
            <w:r w:rsidR="001C5DDA">
              <w:rPr>
                <w:rStyle w:val="Siuktni"/>
                <w:rFonts w:asciiTheme="majorHAnsi" w:hAnsiTheme="majorHAnsi" w:cstheme="majorHAnsi"/>
                <w:b/>
                <w:bCs/>
                <w:noProof/>
              </w:rPr>
              <w:t>Y khoa</w:t>
            </w:r>
            <w:r>
              <w:rPr>
                <w:noProof/>
                <w:webHidden/>
              </w:rPr>
              <w:tab/>
            </w:r>
            <w:r>
              <w:rPr>
                <w:noProof/>
                <w:webHidden/>
              </w:rPr>
              <w:fldChar w:fldCharType="begin"/>
            </w:r>
            <w:r>
              <w:rPr>
                <w:noProof/>
                <w:webHidden/>
              </w:rPr>
              <w:instrText xml:space="preserve"> PAGEREF _Toc239771795 \h </w:instrText>
            </w:r>
            <w:r>
              <w:rPr>
                <w:noProof/>
                <w:webHidden/>
              </w:rPr>
            </w:r>
            <w:r>
              <w:rPr>
                <w:noProof/>
                <w:webHidden/>
              </w:rPr>
              <w:fldChar w:fldCharType="separate"/>
            </w:r>
            <w:r>
              <w:rPr>
                <w:noProof/>
                <w:webHidden/>
              </w:rPr>
              <w:t>14</w:t>
            </w:r>
            <w:r>
              <w:rPr>
                <w:noProof/>
                <w:webHidden/>
              </w:rPr>
              <w:fldChar w:fldCharType="end"/>
            </w:r>
          </w:hyperlink>
        </w:p>
        <w:p w14:paraId="70F19F73" w14:textId="3D6A77A8" w:rsidR="00912684" w:rsidRDefault="00912684">
          <w:pPr>
            <w:pStyle w:val="Mucluc3"/>
            <w:tabs>
              <w:tab w:val="right" w:leader="dot" w:pos="9061"/>
            </w:tabs>
            <w:rPr>
              <w:rFonts w:asciiTheme="minorHAnsi" w:eastAsiaTheme="minorEastAsia" w:hAnsiTheme="minorHAnsi" w:cstheme="minorBidi"/>
              <w:noProof/>
              <w:color w:val="auto"/>
              <w:kern w:val="2"/>
              <w:sz w:val="24"/>
              <w:lang w:bidi="ar-SA"/>
              <w14:ligatures w14:val="standardContextual"/>
            </w:rPr>
          </w:pPr>
          <w:hyperlink w:anchor="_Toc239771796" w:history="1">
            <w:r w:rsidRPr="00B17326">
              <w:rPr>
                <w:rStyle w:val="Siuktni"/>
                <w:rFonts w:asciiTheme="majorHAnsi" w:hAnsiTheme="majorHAnsi" w:cstheme="majorHAnsi"/>
                <w:b/>
                <w:bCs/>
                <w:noProof/>
              </w:rPr>
              <w:t>1.3. Cơ hội thực tập và cơ hội việc làm sau khi tốt nghiệp</w:t>
            </w:r>
            <w:r>
              <w:rPr>
                <w:noProof/>
                <w:webHidden/>
              </w:rPr>
              <w:tab/>
            </w:r>
            <w:r>
              <w:rPr>
                <w:noProof/>
                <w:webHidden/>
              </w:rPr>
              <w:fldChar w:fldCharType="begin"/>
            </w:r>
            <w:r>
              <w:rPr>
                <w:noProof/>
                <w:webHidden/>
              </w:rPr>
              <w:instrText xml:space="preserve"> PAGEREF _Toc239771796 \h </w:instrText>
            </w:r>
            <w:r>
              <w:rPr>
                <w:noProof/>
                <w:webHidden/>
              </w:rPr>
            </w:r>
            <w:r>
              <w:rPr>
                <w:noProof/>
                <w:webHidden/>
              </w:rPr>
              <w:fldChar w:fldCharType="separate"/>
            </w:r>
            <w:r>
              <w:rPr>
                <w:noProof/>
                <w:webHidden/>
              </w:rPr>
              <w:t>14</w:t>
            </w:r>
            <w:r>
              <w:rPr>
                <w:noProof/>
                <w:webHidden/>
              </w:rPr>
              <w:fldChar w:fldCharType="end"/>
            </w:r>
          </w:hyperlink>
        </w:p>
        <w:p w14:paraId="007EEC07" w14:textId="53F351E8"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797" w:history="1">
            <w:r w:rsidRPr="00B17326">
              <w:rPr>
                <w:rStyle w:val="Siuktni"/>
                <w:rFonts w:cstheme="majorHAnsi"/>
                <w:b/>
                <w:bCs/>
              </w:rPr>
              <w:t>2. Khoa Công nghệ sinh học</w:t>
            </w:r>
            <w:r>
              <w:rPr>
                <w:webHidden/>
              </w:rPr>
              <w:tab/>
            </w:r>
            <w:r>
              <w:rPr>
                <w:webHidden/>
              </w:rPr>
              <w:fldChar w:fldCharType="begin"/>
            </w:r>
            <w:r>
              <w:rPr>
                <w:webHidden/>
              </w:rPr>
              <w:instrText xml:space="preserve"> PAGEREF _Toc239771797 \h </w:instrText>
            </w:r>
            <w:r>
              <w:rPr>
                <w:webHidden/>
              </w:rPr>
            </w:r>
            <w:r>
              <w:rPr>
                <w:webHidden/>
              </w:rPr>
              <w:fldChar w:fldCharType="separate"/>
            </w:r>
            <w:r>
              <w:rPr>
                <w:webHidden/>
              </w:rPr>
              <w:t>14</w:t>
            </w:r>
            <w:r>
              <w:rPr>
                <w:webHidden/>
              </w:rPr>
              <w:fldChar w:fldCharType="end"/>
            </w:r>
          </w:hyperlink>
        </w:p>
        <w:p w14:paraId="2031811E" w14:textId="1AC877F2" w:rsidR="00912684" w:rsidRDefault="00912684">
          <w:pPr>
            <w:pStyle w:val="Mucluc3"/>
            <w:tabs>
              <w:tab w:val="right" w:leader="dot" w:pos="9061"/>
            </w:tabs>
            <w:rPr>
              <w:rFonts w:asciiTheme="minorHAnsi" w:eastAsiaTheme="minorEastAsia" w:hAnsiTheme="minorHAnsi" w:cstheme="minorBidi"/>
              <w:noProof/>
              <w:color w:val="auto"/>
              <w:kern w:val="2"/>
              <w:sz w:val="24"/>
              <w:lang w:bidi="ar-SA"/>
              <w14:ligatures w14:val="standardContextual"/>
            </w:rPr>
          </w:pPr>
          <w:hyperlink w:anchor="_Toc239771798" w:history="1">
            <w:r w:rsidRPr="00B17326">
              <w:rPr>
                <w:rStyle w:val="Siuktni"/>
                <w:rFonts w:asciiTheme="majorHAnsi" w:hAnsiTheme="majorHAnsi" w:cstheme="majorHAnsi"/>
                <w:b/>
                <w:bCs/>
                <w:noProof/>
              </w:rPr>
              <w:t>2.1. Thông tin liên hệ</w:t>
            </w:r>
            <w:r>
              <w:rPr>
                <w:noProof/>
                <w:webHidden/>
              </w:rPr>
              <w:tab/>
            </w:r>
            <w:r>
              <w:rPr>
                <w:noProof/>
                <w:webHidden/>
              </w:rPr>
              <w:fldChar w:fldCharType="begin"/>
            </w:r>
            <w:r>
              <w:rPr>
                <w:noProof/>
                <w:webHidden/>
              </w:rPr>
              <w:instrText xml:space="preserve"> PAGEREF _Toc239771798 \h </w:instrText>
            </w:r>
            <w:r>
              <w:rPr>
                <w:noProof/>
                <w:webHidden/>
              </w:rPr>
            </w:r>
            <w:r>
              <w:rPr>
                <w:noProof/>
                <w:webHidden/>
              </w:rPr>
              <w:fldChar w:fldCharType="separate"/>
            </w:r>
            <w:r>
              <w:rPr>
                <w:noProof/>
                <w:webHidden/>
              </w:rPr>
              <w:t>14</w:t>
            </w:r>
            <w:r>
              <w:rPr>
                <w:noProof/>
                <w:webHidden/>
              </w:rPr>
              <w:fldChar w:fldCharType="end"/>
            </w:r>
          </w:hyperlink>
        </w:p>
        <w:p w14:paraId="263314B2" w14:textId="3473C3F2" w:rsidR="00912684" w:rsidRDefault="00912684">
          <w:pPr>
            <w:pStyle w:val="Mucluc3"/>
            <w:tabs>
              <w:tab w:val="right" w:leader="dot" w:pos="9061"/>
            </w:tabs>
            <w:rPr>
              <w:rFonts w:asciiTheme="minorHAnsi" w:eastAsiaTheme="minorEastAsia" w:hAnsiTheme="minorHAnsi" w:cstheme="minorBidi"/>
              <w:noProof/>
              <w:color w:val="auto"/>
              <w:kern w:val="2"/>
              <w:sz w:val="24"/>
              <w:lang w:bidi="ar-SA"/>
              <w14:ligatures w14:val="standardContextual"/>
            </w:rPr>
          </w:pPr>
          <w:hyperlink w:anchor="_Toc239771799" w:history="1">
            <w:r w:rsidRPr="00B17326">
              <w:rPr>
                <w:rStyle w:val="Siuktni"/>
                <w:rFonts w:asciiTheme="majorHAnsi" w:hAnsiTheme="majorHAnsi" w:cstheme="majorHAnsi"/>
                <w:b/>
                <w:bCs/>
                <w:noProof/>
              </w:rPr>
              <w:t>2.2. Chương trình đào tạo</w:t>
            </w:r>
            <w:r>
              <w:rPr>
                <w:noProof/>
                <w:webHidden/>
              </w:rPr>
              <w:tab/>
            </w:r>
            <w:r>
              <w:rPr>
                <w:noProof/>
                <w:webHidden/>
              </w:rPr>
              <w:fldChar w:fldCharType="begin"/>
            </w:r>
            <w:r>
              <w:rPr>
                <w:noProof/>
                <w:webHidden/>
              </w:rPr>
              <w:instrText xml:space="preserve"> PAGEREF _Toc239771799 \h </w:instrText>
            </w:r>
            <w:r>
              <w:rPr>
                <w:noProof/>
                <w:webHidden/>
              </w:rPr>
            </w:r>
            <w:r>
              <w:rPr>
                <w:noProof/>
                <w:webHidden/>
              </w:rPr>
              <w:fldChar w:fldCharType="separate"/>
            </w:r>
            <w:r>
              <w:rPr>
                <w:noProof/>
                <w:webHidden/>
              </w:rPr>
              <w:t>14</w:t>
            </w:r>
            <w:r>
              <w:rPr>
                <w:noProof/>
                <w:webHidden/>
              </w:rPr>
              <w:fldChar w:fldCharType="end"/>
            </w:r>
          </w:hyperlink>
        </w:p>
        <w:p w14:paraId="10ADC9DF" w14:textId="56DDA519" w:rsidR="00912684" w:rsidRDefault="00912684">
          <w:pPr>
            <w:pStyle w:val="Mucluc3"/>
            <w:tabs>
              <w:tab w:val="right" w:leader="dot" w:pos="9061"/>
            </w:tabs>
            <w:rPr>
              <w:rFonts w:asciiTheme="minorHAnsi" w:eastAsiaTheme="minorEastAsia" w:hAnsiTheme="minorHAnsi" w:cstheme="minorBidi"/>
              <w:noProof/>
              <w:color w:val="auto"/>
              <w:kern w:val="2"/>
              <w:sz w:val="24"/>
              <w:lang w:bidi="ar-SA"/>
              <w14:ligatures w14:val="standardContextual"/>
            </w:rPr>
          </w:pPr>
          <w:hyperlink w:anchor="_Toc239771800" w:history="1">
            <w:r w:rsidRPr="00B17326">
              <w:rPr>
                <w:rStyle w:val="Siuktni"/>
                <w:rFonts w:asciiTheme="majorHAnsi" w:hAnsiTheme="majorHAnsi" w:cstheme="majorHAnsi"/>
                <w:b/>
                <w:bCs/>
                <w:noProof/>
              </w:rPr>
              <w:t>2.3. Cơ hội việc làm sau tốt nghiệp</w:t>
            </w:r>
            <w:r>
              <w:rPr>
                <w:noProof/>
                <w:webHidden/>
              </w:rPr>
              <w:tab/>
            </w:r>
            <w:r>
              <w:rPr>
                <w:noProof/>
                <w:webHidden/>
              </w:rPr>
              <w:fldChar w:fldCharType="begin"/>
            </w:r>
            <w:r>
              <w:rPr>
                <w:noProof/>
                <w:webHidden/>
              </w:rPr>
              <w:instrText xml:space="preserve"> PAGEREF _Toc239771800 \h </w:instrText>
            </w:r>
            <w:r>
              <w:rPr>
                <w:noProof/>
                <w:webHidden/>
              </w:rPr>
            </w:r>
            <w:r>
              <w:rPr>
                <w:noProof/>
                <w:webHidden/>
              </w:rPr>
              <w:fldChar w:fldCharType="separate"/>
            </w:r>
            <w:r>
              <w:rPr>
                <w:noProof/>
                <w:webHidden/>
              </w:rPr>
              <w:t>15</w:t>
            </w:r>
            <w:r>
              <w:rPr>
                <w:noProof/>
                <w:webHidden/>
              </w:rPr>
              <w:fldChar w:fldCharType="end"/>
            </w:r>
          </w:hyperlink>
        </w:p>
        <w:p w14:paraId="762619A2" w14:textId="50F62492"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01" w:history="1">
            <w:r w:rsidRPr="00B17326">
              <w:rPr>
                <w:rStyle w:val="Siuktni"/>
                <w:rFonts w:cstheme="majorHAnsi"/>
                <w:b/>
                <w:bCs/>
              </w:rPr>
              <w:t>3. Khoa Công nghệ thông tin</w:t>
            </w:r>
            <w:r>
              <w:rPr>
                <w:webHidden/>
              </w:rPr>
              <w:tab/>
            </w:r>
            <w:r>
              <w:rPr>
                <w:webHidden/>
              </w:rPr>
              <w:fldChar w:fldCharType="begin"/>
            </w:r>
            <w:r>
              <w:rPr>
                <w:webHidden/>
              </w:rPr>
              <w:instrText xml:space="preserve"> PAGEREF _Toc239771801 \h </w:instrText>
            </w:r>
            <w:r>
              <w:rPr>
                <w:webHidden/>
              </w:rPr>
            </w:r>
            <w:r>
              <w:rPr>
                <w:webHidden/>
              </w:rPr>
              <w:fldChar w:fldCharType="separate"/>
            </w:r>
            <w:r>
              <w:rPr>
                <w:webHidden/>
              </w:rPr>
              <w:t>15</w:t>
            </w:r>
            <w:r>
              <w:rPr>
                <w:webHidden/>
              </w:rPr>
              <w:fldChar w:fldCharType="end"/>
            </w:r>
          </w:hyperlink>
        </w:p>
        <w:p w14:paraId="2EB24517" w14:textId="6504C270" w:rsidR="00912684" w:rsidRDefault="00912684">
          <w:pPr>
            <w:pStyle w:val="Mucluc3"/>
            <w:tabs>
              <w:tab w:val="right" w:leader="dot" w:pos="9061"/>
            </w:tabs>
            <w:rPr>
              <w:rFonts w:asciiTheme="minorHAnsi" w:eastAsiaTheme="minorEastAsia" w:hAnsiTheme="minorHAnsi" w:cstheme="minorBidi"/>
              <w:noProof/>
              <w:color w:val="auto"/>
              <w:kern w:val="2"/>
              <w:sz w:val="24"/>
              <w:lang w:bidi="ar-SA"/>
              <w14:ligatures w14:val="standardContextual"/>
            </w:rPr>
          </w:pPr>
          <w:hyperlink w:anchor="_Toc239771802" w:history="1">
            <w:r w:rsidRPr="00B17326">
              <w:rPr>
                <w:rStyle w:val="Siuktni"/>
                <w:rFonts w:asciiTheme="majorHAnsi" w:hAnsiTheme="majorHAnsi" w:cstheme="majorHAnsi"/>
                <w:b/>
                <w:bCs/>
                <w:noProof/>
              </w:rPr>
              <w:t>3.1. Thông tin liên hệ</w:t>
            </w:r>
            <w:r>
              <w:rPr>
                <w:noProof/>
                <w:webHidden/>
              </w:rPr>
              <w:tab/>
            </w:r>
            <w:r>
              <w:rPr>
                <w:noProof/>
                <w:webHidden/>
              </w:rPr>
              <w:fldChar w:fldCharType="begin"/>
            </w:r>
            <w:r>
              <w:rPr>
                <w:noProof/>
                <w:webHidden/>
              </w:rPr>
              <w:instrText xml:space="preserve"> PAGEREF _Toc239771802 \h </w:instrText>
            </w:r>
            <w:r>
              <w:rPr>
                <w:noProof/>
                <w:webHidden/>
              </w:rPr>
            </w:r>
            <w:r>
              <w:rPr>
                <w:noProof/>
                <w:webHidden/>
              </w:rPr>
              <w:fldChar w:fldCharType="separate"/>
            </w:r>
            <w:r>
              <w:rPr>
                <w:noProof/>
                <w:webHidden/>
              </w:rPr>
              <w:t>15</w:t>
            </w:r>
            <w:r>
              <w:rPr>
                <w:noProof/>
                <w:webHidden/>
              </w:rPr>
              <w:fldChar w:fldCharType="end"/>
            </w:r>
          </w:hyperlink>
        </w:p>
        <w:p w14:paraId="08114E83" w14:textId="77659A5B" w:rsidR="00912684" w:rsidRDefault="00912684">
          <w:pPr>
            <w:pStyle w:val="Mucluc3"/>
            <w:tabs>
              <w:tab w:val="right" w:leader="dot" w:pos="9061"/>
            </w:tabs>
            <w:rPr>
              <w:rFonts w:asciiTheme="minorHAnsi" w:eastAsiaTheme="minorEastAsia" w:hAnsiTheme="minorHAnsi" w:cstheme="minorBidi"/>
              <w:noProof/>
              <w:color w:val="auto"/>
              <w:kern w:val="2"/>
              <w:sz w:val="24"/>
              <w:lang w:bidi="ar-SA"/>
              <w14:ligatures w14:val="standardContextual"/>
            </w:rPr>
          </w:pPr>
          <w:hyperlink w:anchor="_Toc239771803" w:history="1">
            <w:r w:rsidRPr="00B17326">
              <w:rPr>
                <w:rStyle w:val="Siuktni"/>
                <w:rFonts w:asciiTheme="majorHAnsi" w:hAnsiTheme="majorHAnsi" w:cstheme="majorHAnsi"/>
                <w:b/>
                <w:bCs/>
                <w:noProof/>
              </w:rPr>
              <w:t>3.2. Chương trình đào tạo</w:t>
            </w:r>
            <w:r>
              <w:rPr>
                <w:noProof/>
                <w:webHidden/>
              </w:rPr>
              <w:tab/>
            </w:r>
            <w:r>
              <w:rPr>
                <w:noProof/>
                <w:webHidden/>
              </w:rPr>
              <w:fldChar w:fldCharType="begin"/>
            </w:r>
            <w:r>
              <w:rPr>
                <w:noProof/>
                <w:webHidden/>
              </w:rPr>
              <w:instrText xml:space="preserve"> PAGEREF _Toc239771803 \h </w:instrText>
            </w:r>
            <w:r>
              <w:rPr>
                <w:noProof/>
                <w:webHidden/>
              </w:rPr>
            </w:r>
            <w:r>
              <w:rPr>
                <w:noProof/>
                <w:webHidden/>
              </w:rPr>
              <w:fldChar w:fldCharType="separate"/>
            </w:r>
            <w:r>
              <w:rPr>
                <w:noProof/>
                <w:webHidden/>
              </w:rPr>
              <w:t>15</w:t>
            </w:r>
            <w:r>
              <w:rPr>
                <w:noProof/>
                <w:webHidden/>
              </w:rPr>
              <w:fldChar w:fldCharType="end"/>
            </w:r>
          </w:hyperlink>
        </w:p>
        <w:p w14:paraId="1AFDB230" w14:textId="467A850A" w:rsidR="00912684" w:rsidRDefault="00912684">
          <w:pPr>
            <w:pStyle w:val="Mucluc3"/>
            <w:tabs>
              <w:tab w:val="right" w:leader="dot" w:pos="9061"/>
            </w:tabs>
            <w:rPr>
              <w:rFonts w:asciiTheme="minorHAnsi" w:eastAsiaTheme="minorEastAsia" w:hAnsiTheme="minorHAnsi" w:cstheme="minorBidi"/>
              <w:noProof/>
              <w:color w:val="auto"/>
              <w:kern w:val="2"/>
              <w:sz w:val="24"/>
              <w:lang w:bidi="ar-SA"/>
              <w14:ligatures w14:val="standardContextual"/>
            </w:rPr>
          </w:pPr>
          <w:hyperlink w:anchor="_Toc239771804" w:history="1">
            <w:r w:rsidRPr="00B17326">
              <w:rPr>
                <w:rStyle w:val="Siuktni"/>
                <w:rFonts w:asciiTheme="majorHAnsi" w:hAnsiTheme="majorHAnsi" w:cstheme="majorHAnsi"/>
                <w:b/>
                <w:bCs/>
                <w:noProof/>
              </w:rPr>
              <w:t>3.3. Cơ hội việc làm sau khi tốt nghiệp</w:t>
            </w:r>
            <w:r>
              <w:rPr>
                <w:noProof/>
                <w:webHidden/>
              </w:rPr>
              <w:tab/>
            </w:r>
            <w:r>
              <w:rPr>
                <w:noProof/>
                <w:webHidden/>
              </w:rPr>
              <w:fldChar w:fldCharType="begin"/>
            </w:r>
            <w:r>
              <w:rPr>
                <w:noProof/>
                <w:webHidden/>
              </w:rPr>
              <w:instrText xml:space="preserve"> PAGEREF _Toc239771804 \h </w:instrText>
            </w:r>
            <w:r>
              <w:rPr>
                <w:noProof/>
                <w:webHidden/>
              </w:rPr>
            </w:r>
            <w:r>
              <w:rPr>
                <w:noProof/>
                <w:webHidden/>
              </w:rPr>
              <w:fldChar w:fldCharType="separate"/>
            </w:r>
            <w:r>
              <w:rPr>
                <w:noProof/>
                <w:webHidden/>
              </w:rPr>
              <w:t>16</w:t>
            </w:r>
            <w:r>
              <w:rPr>
                <w:noProof/>
                <w:webHidden/>
              </w:rPr>
              <w:fldChar w:fldCharType="end"/>
            </w:r>
          </w:hyperlink>
        </w:p>
        <w:p w14:paraId="11A99091" w14:textId="3C7D0C4A"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05" w:history="1">
            <w:r w:rsidRPr="00B17326">
              <w:rPr>
                <w:rStyle w:val="Siuktni"/>
                <w:rFonts w:cstheme="majorHAnsi"/>
                <w:b/>
                <w:bCs/>
              </w:rPr>
              <w:t>4. Khoa Ngôn ngữ</w:t>
            </w:r>
            <w:r>
              <w:rPr>
                <w:webHidden/>
              </w:rPr>
              <w:tab/>
            </w:r>
            <w:r>
              <w:rPr>
                <w:webHidden/>
              </w:rPr>
              <w:fldChar w:fldCharType="begin"/>
            </w:r>
            <w:r>
              <w:rPr>
                <w:webHidden/>
              </w:rPr>
              <w:instrText xml:space="preserve"> PAGEREF _Toc239771805 \h </w:instrText>
            </w:r>
            <w:r>
              <w:rPr>
                <w:webHidden/>
              </w:rPr>
            </w:r>
            <w:r>
              <w:rPr>
                <w:webHidden/>
              </w:rPr>
              <w:fldChar w:fldCharType="separate"/>
            </w:r>
            <w:r>
              <w:rPr>
                <w:webHidden/>
              </w:rPr>
              <w:t>16</w:t>
            </w:r>
            <w:r>
              <w:rPr>
                <w:webHidden/>
              </w:rPr>
              <w:fldChar w:fldCharType="end"/>
            </w:r>
          </w:hyperlink>
        </w:p>
        <w:p w14:paraId="311BB5D6" w14:textId="1787111F" w:rsidR="00912684" w:rsidRDefault="00912684">
          <w:pPr>
            <w:pStyle w:val="Mucluc3"/>
            <w:tabs>
              <w:tab w:val="right" w:leader="dot" w:pos="9061"/>
            </w:tabs>
            <w:rPr>
              <w:rFonts w:asciiTheme="minorHAnsi" w:eastAsiaTheme="minorEastAsia" w:hAnsiTheme="minorHAnsi" w:cstheme="minorBidi"/>
              <w:noProof/>
              <w:color w:val="auto"/>
              <w:kern w:val="2"/>
              <w:sz w:val="24"/>
              <w:lang w:bidi="ar-SA"/>
              <w14:ligatures w14:val="standardContextual"/>
            </w:rPr>
          </w:pPr>
          <w:hyperlink w:anchor="_Toc239771806" w:history="1">
            <w:r w:rsidRPr="00B17326">
              <w:rPr>
                <w:rStyle w:val="Siuktni"/>
                <w:rFonts w:asciiTheme="majorHAnsi" w:hAnsiTheme="majorHAnsi" w:cstheme="majorHAnsi"/>
                <w:b/>
                <w:bCs/>
                <w:noProof/>
              </w:rPr>
              <w:t>4.1. Thông tin liên hệ</w:t>
            </w:r>
            <w:r>
              <w:rPr>
                <w:noProof/>
                <w:webHidden/>
              </w:rPr>
              <w:tab/>
            </w:r>
            <w:r>
              <w:rPr>
                <w:noProof/>
                <w:webHidden/>
              </w:rPr>
              <w:fldChar w:fldCharType="begin"/>
            </w:r>
            <w:r>
              <w:rPr>
                <w:noProof/>
                <w:webHidden/>
              </w:rPr>
              <w:instrText xml:space="preserve"> PAGEREF _Toc239771806 \h </w:instrText>
            </w:r>
            <w:r>
              <w:rPr>
                <w:noProof/>
                <w:webHidden/>
              </w:rPr>
            </w:r>
            <w:r>
              <w:rPr>
                <w:noProof/>
                <w:webHidden/>
              </w:rPr>
              <w:fldChar w:fldCharType="separate"/>
            </w:r>
            <w:r>
              <w:rPr>
                <w:noProof/>
                <w:webHidden/>
              </w:rPr>
              <w:t>16</w:t>
            </w:r>
            <w:r>
              <w:rPr>
                <w:noProof/>
                <w:webHidden/>
              </w:rPr>
              <w:fldChar w:fldCharType="end"/>
            </w:r>
          </w:hyperlink>
        </w:p>
        <w:p w14:paraId="0F1B9E33" w14:textId="1D1BAC28" w:rsidR="00912684" w:rsidRDefault="00912684">
          <w:pPr>
            <w:pStyle w:val="Mucluc3"/>
            <w:tabs>
              <w:tab w:val="right" w:leader="dot" w:pos="9061"/>
            </w:tabs>
            <w:rPr>
              <w:rFonts w:asciiTheme="minorHAnsi" w:eastAsiaTheme="minorEastAsia" w:hAnsiTheme="minorHAnsi" w:cstheme="minorBidi"/>
              <w:noProof/>
              <w:color w:val="auto"/>
              <w:kern w:val="2"/>
              <w:sz w:val="24"/>
              <w:lang w:bidi="ar-SA"/>
              <w14:ligatures w14:val="standardContextual"/>
            </w:rPr>
          </w:pPr>
          <w:hyperlink w:anchor="_Toc239771807" w:history="1">
            <w:r w:rsidRPr="00B17326">
              <w:rPr>
                <w:rStyle w:val="Siuktni"/>
                <w:rFonts w:asciiTheme="majorHAnsi" w:hAnsiTheme="majorHAnsi" w:cstheme="majorHAnsi"/>
                <w:b/>
                <w:bCs/>
                <w:noProof/>
              </w:rPr>
              <w:t>4.2. Chương trình đào tạo</w:t>
            </w:r>
            <w:r>
              <w:rPr>
                <w:noProof/>
                <w:webHidden/>
              </w:rPr>
              <w:tab/>
            </w:r>
            <w:r>
              <w:rPr>
                <w:noProof/>
                <w:webHidden/>
              </w:rPr>
              <w:fldChar w:fldCharType="begin"/>
            </w:r>
            <w:r>
              <w:rPr>
                <w:noProof/>
                <w:webHidden/>
              </w:rPr>
              <w:instrText xml:space="preserve"> PAGEREF _Toc239771807 \h </w:instrText>
            </w:r>
            <w:r>
              <w:rPr>
                <w:noProof/>
                <w:webHidden/>
              </w:rPr>
            </w:r>
            <w:r>
              <w:rPr>
                <w:noProof/>
                <w:webHidden/>
              </w:rPr>
              <w:fldChar w:fldCharType="separate"/>
            </w:r>
            <w:r>
              <w:rPr>
                <w:noProof/>
                <w:webHidden/>
              </w:rPr>
              <w:t>17</w:t>
            </w:r>
            <w:r>
              <w:rPr>
                <w:noProof/>
                <w:webHidden/>
              </w:rPr>
              <w:fldChar w:fldCharType="end"/>
            </w:r>
          </w:hyperlink>
        </w:p>
        <w:p w14:paraId="3190BAA2" w14:textId="791D61C5" w:rsidR="00912684" w:rsidRDefault="00912684">
          <w:pPr>
            <w:pStyle w:val="Mucluc3"/>
            <w:tabs>
              <w:tab w:val="right" w:leader="dot" w:pos="9061"/>
            </w:tabs>
            <w:rPr>
              <w:rFonts w:asciiTheme="minorHAnsi" w:eastAsiaTheme="minorEastAsia" w:hAnsiTheme="minorHAnsi" w:cstheme="minorBidi"/>
              <w:noProof/>
              <w:color w:val="auto"/>
              <w:kern w:val="2"/>
              <w:sz w:val="24"/>
              <w:lang w:bidi="ar-SA"/>
              <w14:ligatures w14:val="standardContextual"/>
            </w:rPr>
          </w:pPr>
          <w:hyperlink w:anchor="_Toc239771808" w:history="1">
            <w:r w:rsidRPr="00B17326">
              <w:rPr>
                <w:rStyle w:val="Siuktni"/>
                <w:rFonts w:asciiTheme="majorHAnsi" w:hAnsiTheme="majorHAnsi" w:cstheme="majorHAnsi"/>
                <w:b/>
                <w:bCs/>
                <w:noProof/>
              </w:rPr>
              <w:t>4.3. Cơ hội việc làm sau khi tốt nghiệp</w:t>
            </w:r>
            <w:r>
              <w:rPr>
                <w:noProof/>
                <w:webHidden/>
              </w:rPr>
              <w:tab/>
            </w:r>
            <w:r>
              <w:rPr>
                <w:noProof/>
                <w:webHidden/>
              </w:rPr>
              <w:fldChar w:fldCharType="begin"/>
            </w:r>
            <w:r>
              <w:rPr>
                <w:noProof/>
                <w:webHidden/>
              </w:rPr>
              <w:instrText xml:space="preserve"> PAGEREF _Toc239771808 \h </w:instrText>
            </w:r>
            <w:r>
              <w:rPr>
                <w:noProof/>
                <w:webHidden/>
              </w:rPr>
            </w:r>
            <w:r>
              <w:rPr>
                <w:noProof/>
                <w:webHidden/>
              </w:rPr>
              <w:fldChar w:fldCharType="separate"/>
            </w:r>
            <w:r>
              <w:rPr>
                <w:noProof/>
                <w:webHidden/>
              </w:rPr>
              <w:t>17</w:t>
            </w:r>
            <w:r>
              <w:rPr>
                <w:noProof/>
                <w:webHidden/>
              </w:rPr>
              <w:fldChar w:fldCharType="end"/>
            </w:r>
          </w:hyperlink>
        </w:p>
        <w:p w14:paraId="1854A3DC" w14:textId="1794D619"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09" w:history="1">
            <w:r w:rsidRPr="00B17326">
              <w:rPr>
                <w:rStyle w:val="Siuktni"/>
                <w:rFonts w:cstheme="majorHAnsi"/>
                <w:b/>
                <w:bCs/>
              </w:rPr>
              <w:t>5. Khoa Kinh tế và Quản trị kinh doanh</w:t>
            </w:r>
            <w:r>
              <w:rPr>
                <w:webHidden/>
              </w:rPr>
              <w:tab/>
            </w:r>
            <w:r>
              <w:rPr>
                <w:webHidden/>
              </w:rPr>
              <w:fldChar w:fldCharType="begin"/>
            </w:r>
            <w:r>
              <w:rPr>
                <w:webHidden/>
              </w:rPr>
              <w:instrText xml:space="preserve"> PAGEREF _Toc239771809 \h </w:instrText>
            </w:r>
            <w:r>
              <w:rPr>
                <w:webHidden/>
              </w:rPr>
            </w:r>
            <w:r>
              <w:rPr>
                <w:webHidden/>
              </w:rPr>
              <w:fldChar w:fldCharType="separate"/>
            </w:r>
            <w:r>
              <w:rPr>
                <w:webHidden/>
              </w:rPr>
              <w:t>17</w:t>
            </w:r>
            <w:r>
              <w:rPr>
                <w:webHidden/>
              </w:rPr>
              <w:fldChar w:fldCharType="end"/>
            </w:r>
          </w:hyperlink>
        </w:p>
        <w:p w14:paraId="021EDB95" w14:textId="2AA9B6D0" w:rsidR="00912684" w:rsidRDefault="00912684">
          <w:pPr>
            <w:pStyle w:val="Mucluc3"/>
            <w:tabs>
              <w:tab w:val="right" w:leader="dot" w:pos="9061"/>
            </w:tabs>
            <w:rPr>
              <w:rFonts w:asciiTheme="minorHAnsi" w:eastAsiaTheme="minorEastAsia" w:hAnsiTheme="minorHAnsi" w:cstheme="minorBidi"/>
              <w:noProof/>
              <w:color w:val="auto"/>
              <w:kern w:val="2"/>
              <w:sz w:val="24"/>
              <w:lang w:bidi="ar-SA"/>
              <w14:ligatures w14:val="standardContextual"/>
            </w:rPr>
          </w:pPr>
          <w:hyperlink w:anchor="_Toc239771810" w:history="1">
            <w:r w:rsidRPr="00B17326">
              <w:rPr>
                <w:rStyle w:val="Siuktni"/>
                <w:rFonts w:asciiTheme="majorHAnsi" w:hAnsiTheme="majorHAnsi" w:cstheme="majorHAnsi"/>
                <w:b/>
                <w:bCs/>
                <w:noProof/>
              </w:rPr>
              <w:t>5.1. Thông tin liên hệ</w:t>
            </w:r>
            <w:r>
              <w:rPr>
                <w:noProof/>
                <w:webHidden/>
              </w:rPr>
              <w:tab/>
            </w:r>
            <w:r>
              <w:rPr>
                <w:noProof/>
                <w:webHidden/>
              </w:rPr>
              <w:fldChar w:fldCharType="begin"/>
            </w:r>
            <w:r>
              <w:rPr>
                <w:noProof/>
                <w:webHidden/>
              </w:rPr>
              <w:instrText xml:space="preserve"> PAGEREF _Toc239771810 \h </w:instrText>
            </w:r>
            <w:r>
              <w:rPr>
                <w:noProof/>
                <w:webHidden/>
              </w:rPr>
            </w:r>
            <w:r>
              <w:rPr>
                <w:noProof/>
                <w:webHidden/>
              </w:rPr>
              <w:fldChar w:fldCharType="separate"/>
            </w:r>
            <w:r>
              <w:rPr>
                <w:noProof/>
                <w:webHidden/>
              </w:rPr>
              <w:t>17</w:t>
            </w:r>
            <w:r>
              <w:rPr>
                <w:noProof/>
                <w:webHidden/>
              </w:rPr>
              <w:fldChar w:fldCharType="end"/>
            </w:r>
          </w:hyperlink>
        </w:p>
        <w:p w14:paraId="74DAA07E" w14:textId="045439DF" w:rsidR="00912684" w:rsidRDefault="00912684">
          <w:pPr>
            <w:pStyle w:val="Mucluc3"/>
            <w:tabs>
              <w:tab w:val="right" w:leader="dot" w:pos="9061"/>
            </w:tabs>
            <w:rPr>
              <w:rFonts w:asciiTheme="minorHAnsi" w:eastAsiaTheme="minorEastAsia" w:hAnsiTheme="minorHAnsi" w:cstheme="minorBidi"/>
              <w:noProof/>
              <w:color w:val="auto"/>
              <w:kern w:val="2"/>
              <w:sz w:val="24"/>
              <w:lang w:bidi="ar-SA"/>
              <w14:ligatures w14:val="standardContextual"/>
            </w:rPr>
          </w:pPr>
          <w:hyperlink w:anchor="_Toc239771811" w:history="1">
            <w:r w:rsidRPr="00B17326">
              <w:rPr>
                <w:rStyle w:val="Siuktni"/>
                <w:rFonts w:asciiTheme="majorHAnsi" w:hAnsiTheme="majorHAnsi" w:cstheme="majorHAnsi"/>
                <w:b/>
                <w:bCs/>
                <w:noProof/>
              </w:rPr>
              <w:t>5.2. Chương trình đào tạo</w:t>
            </w:r>
            <w:r>
              <w:rPr>
                <w:noProof/>
                <w:webHidden/>
              </w:rPr>
              <w:tab/>
            </w:r>
            <w:r>
              <w:rPr>
                <w:noProof/>
                <w:webHidden/>
              </w:rPr>
              <w:fldChar w:fldCharType="begin"/>
            </w:r>
            <w:r>
              <w:rPr>
                <w:noProof/>
                <w:webHidden/>
              </w:rPr>
              <w:instrText xml:space="preserve"> PAGEREF _Toc239771811 \h </w:instrText>
            </w:r>
            <w:r>
              <w:rPr>
                <w:noProof/>
                <w:webHidden/>
              </w:rPr>
            </w:r>
            <w:r>
              <w:rPr>
                <w:noProof/>
                <w:webHidden/>
              </w:rPr>
              <w:fldChar w:fldCharType="separate"/>
            </w:r>
            <w:r>
              <w:rPr>
                <w:noProof/>
                <w:webHidden/>
              </w:rPr>
              <w:t>17</w:t>
            </w:r>
            <w:r>
              <w:rPr>
                <w:noProof/>
                <w:webHidden/>
              </w:rPr>
              <w:fldChar w:fldCharType="end"/>
            </w:r>
          </w:hyperlink>
        </w:p>
        <w:p w14:paraId="024BF8EA" w14:textId="722ABC99" w:rsidR="00912684" w:rsidRDefault="00912684">
          <w:pPr>
            <w:pStyle w:val="Mucluc3"/>
            <w:tabs>
              <w:tab w:val="right" w:leader="dot" w:pos="9061"/>
            </w:tabs>
            <w:rPr>
              <w:rFonts w:asciiTheme="minorHAnsi" w:eastAsiaTheme="minorEastAsia" w:hAnsiTheme="minorHAnsi" w:cstheme="minorBidi"/>
              <w:noProof/>
              <w:color w:val="auto"/>
              <w:kern w:val="2"/>
              <w:sz w:val="24"/>
              <w:lang w:bidi="ar-SA"/>
              <w14:ligatures w14:val="standardContextual"/>
            </w:rPr>
          </w:pPr>
          <w:hyperlink w:anchor="_Toc239771812" w:history="1">
            <w:r w:rsidRPr="00B17326">
              <w:rPr>
                <w:rStyle w:val="Siuktni"/>
                <w:rFonts w:asciiTheme="majorHAnsi" w:hAnsiTheme="majorHAnsi" w:cstheme="majorHAnsi"/>
                <w:b/>
                <w:bCs/>
                <w:noProof/>
              </w:rPr>
              <w:t>5.3. Cơ hội việc làm sau khi tốt nghiệp</w:t>
            </w:r>
            <w:r>
              <w:rPr>
                <w:noProof/>
                <w:webHidden/>
              </w:rPr>
              <w:tab/>
            </w:r>
            <w:r>
              <w:rPr>
                <w:noProof/>
                <w:webHidden/>
              </w:rPr>
              <w:fldChar w:fldCharType="begin"/>
            </w:r>
            <w:r>
              <w:rPr>
                <w:noProof/>
                <w:webHidden/>
              </w:rPr>
              <w:instrText xml:space="preserve"> PAGEREF _Toc239771812 \h </w:instrText>
            </w:r>
            <w:r>
              <w:rPr>
                <w:noProof/>
                <w:webHidden/>
              </w:rPr>
            </w:r>
            <w:r>
              <w:rPr>
                <w:noProof/>
                <w:webHidden/>
              </w:rPr>
              <w:fldChar w:fldCharType="separate"/>
            </w:r>
            <w:r>
              <w:rPr>
                <w:noProof/>
                <w:webHidden/>
              </w:rPr>
              <w:t>18</w:t>
            </w:r>
            <w:r>
              <w:rPr>
                <w:noProof/>
                <w:webHidden/>
              </w:rPr>
              <w:fldChar w:fldCharType="end"/>
            </w:r>
          </w:hyperlink>
        </w:p>
        <w:p w14:paraId="3798EC38" w14:textId="76435F3F"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13" w:history="1">
            <w:r w:rsidRPr="00B17326">
              <w:rPr>
                <w:rStyle w:val="Siuktni"/>
                <w:rFonts w:cstheme="majorHAnsi"/>
                <w:b/>
                <w:bCs/>
              </w:rPr>
              <w:t>6. Khoa Điều dưỡng và Kỹ thuật xét nghiệm y học</w:t>
            </w:r>
            <w:r>
              <w:rPr>
                <w:webHidden/>
              </w:rPr>
              <w:tab/>
            </w:r>
            <w:r>
              <w:rPr>
                <w:webHidden/>
              </w:rPr>
              <w:fldChar w:fldCharType="begin"/>
            </w:r>
            <w:r>
              <w:rPr>
                <w:webHidden/>
              </w:rPr>
              <w:instrText xml:space="preserve"> PAGEREF _Toc239771813 \h </w:instrText>
            </w:r>
            <w:r>
              <w:rPr>
                <w:webHidden/>
              </w:rPr>
            </w:r>
            <w:r>
              <w:rPr>
                <w:webHidden/>
              </w:rPr>
              <w:fldChar w:fldCharType="separate"/>
            </w:r>
            <w:r>
              <w:rPr>
                <w:webHidden/>
              </w:rPr>
              <w:t>20</w:t>
            </w:r>
            <w:r>
              <w:rPr>
                <w:webHidden/>
              </w:rPr>
              <w:fldChar w:fldCharType="end"/>
            </w:r>
          </w:hyperlink>
        </w:p>
        <w:p w14:paraId="00AAF791" w14:textId="6CE2C998" w:rsidR="00912684" w:rsidRDefault="00912684">
          <w:pPr>
            <w:pStyle w:val="Mucluc3"/>
            <w:tabs>
              <w:tab w:val="right" w:leader="dot" w:pos="9061"/>
            </w:tabs>
            <w:rPr>
              <w:rFonts w:asciiTheme="minorHAnsi" w:eastAsiaTheme="minorEastAsia" w:hAnsiTheme="minorHAnsi" w:cstheme="minorBidi"/>
              <w:noProof/>
              <w:color w:val="auto"/>
              <w:kern w:val="2"/>
              <w:sz w:val="24"/>
              <w:lang w:bidi="ar-SA"/>
              <w14:ligatures w14:val="standardContextual"/>
            </w:rPr>
          </w:pPr>
          <w:hyperlink w:anchor="_Toc239771814" w:history="1">
            <w:r w:rsidRPr="00B17326">
              <w:rPr>
                <w:rStyle w:val="Siuktni"/>
                <w:rFonts w:asciiTheme="majorHAnsi" w:hAnsiTheme="majorHAnsi" w:cstheme="majorHAnsi"/>
                <w:b/>
                <w:bCs/>
                <w:noProof/>
              </w:rPr>
              <w:t>6.1. Thông tin liên hệ</w:t>
            </w:r>
            <w:r>
              <w:rPr>
                <w:noProof/>
                <w:webHidden/>
              </w:rPr>
              <w:tab/>
            </w:r>
            <w:r>
              <w:rPr>
                <w:noProof/>
                <w:webHidden/>
              </w:rPr>
              <w:fldChar w:fldCharType="begin"/>
            </w:r>
            <w:r>
              <w:rPr>
                <w:noProof/>
                <w:webHidden/>
              </w:rPr>
              <w:instrText xml:space="preserve"> PAGEREF _Toc239771814 \h </w:instrText>
            </w:r>
            <w:r>
              <w:rPr>
                <w:noProof/>
                <w:webHidden/>
              </w:rPr>
            </w:r>
            <w:r>
              <w:rPr>
                <w:noProof/>
                <w:webHidden/>
              </w:rPr>
              <w:fldChar w:fldCharType="separate"/>
            </w:r>
            <w:r>
              <w:rPr>
                <w:noProof/>
                <w:webHidden/>
              </w:rPr>
              <w:t>20</w:t>
            </w:r>
            <w:r>
              <w:rPr>
                <w:noProof/>
                <w:webHidden/>
              </w:rPr>
              <w:fldChar w:fldCharType="end"/>
            </w:r>
          </w:hyperlink>
        </w:p>
        <w:p w14:paraId="39E82A47" w14:textId="32715821" w:rsidR="00912684" w:rsidRDefault="00912684">
          <w:pPr>
            <w:pStyle w:val="Mucluc3"/>
            <w:tabs>
              <w:tab w:val="right" w:leader="dot" w:pos="9061"/>
            </w:tabs>
            <w:rPr>
              <w:rFonts w:asciiTheme="minorHAnsi" w:eastAsiaTheme="minorEastAsia" w:hAnsiTheme="minorHAnsi" w:cstheme="minorBidi"/>
              <w:noProof/>
              <w:color w:val="auto"/>
              <w:kern w:val="2"/>
              <w:sz w:val="24"/>
              <w:lang w:bidi="ar-SA"/>
              <w14:ligatures w14:val="standardContextual"/>
            </w:rPr>
          </w:pPr>
          <w:hyperlink w:anchor="_Toc239771815" w:history="1">
            <w:r w:rsidRPr="00B17326">
              <w:rPr>
                <w:rStyle w:val="Siuktni"/>
                <w:rFonts w:asciiTheme="majorHAnsi" w:hAnsiTheme="majorHAnsi" w:cstheme="majorHAnsi"/>
                <w:b/>
                <w:bCs/>
                <w:noProof/>
              </w:rPr>
              <w:t>6.2. Chương trình đào tạo</w:t>
            </w:r>
            <w:r>
              <w:rPr>
                <w:noProof/>
                <w:webHidden/>
              </w:rPr>
              <w:tab/>
            </w:r>
            <w:r>
              <w:rPr>
                <w:noProof/>
                <w:webHidden/>
              </w:rPr>
              <w:fldChar w:fldCharType="begin"/>
            </w:r>
            <w:r>
              <w:rPr>
                <w:noProof/>
                <w:webHidden/>
              </w:rPr>
              <w:instrText xml:space="preserve"> PAGEREF _Toc239771815 \h </w:instrText>
            </w:r>
            <w:r>
              <w:rPr>
                <w:noProof/>
                <w:webHidden/>
              </w:rPr>
            </w:r>
            <w:r>
              <w:rPr>
                <w:noProof/>
                <w:webHidden/>
              </w:rPr>
              <w:fldChar w:fldCharType="separate"/>
            </w:r>
            <w:r>
              <w:rPr>
                <w:noProof/>
                <w:webHidden/>
              </w:rPr>
              <w:t>20</w:t>
            </w:r>
            <w:r>
              <w:rPr>
                <w:noProof/>
                <w:webHidden/>
              </w:rPr>
              <w:fldChar w:fldCharType="end"/>
            </w:r>
          </w:hyperlink>
        </w:p>
        <w:p w14:paraId="1AAAACE7" w14:textId="0084EE44" w:rsidR="00912684" w:rsidRDefault="00912684">
          <w:pPr>
            <w:pStyle w:val="Mucluc3"/>
            <w:tabs>
              <w:tab w:val="right" w:leader="dot" w:pos="9061"/>
            </w:tabs>
            <w:rPr>
              <w:rFonts w:asciiTheme="minorHAnsi" w:eastAsiaTheme="minorEastAsia" w:hAnsiTheme="minorHAnsi" w:cstheme="minorBidi"/>
              <w:noProof/>
              <w:color w:val="auto"/>
              <w:kern w:val="2"/>
              <w:sz w:val="24"/>
              <w:lang w:bidi="ar-SA"/>
              <w14:ligatures w14:val="standardContextual"/>
            </w:rPr>
          </w:pPr>
          <w:hyperlink w:anchor="_Toc239771816" w:history="1">
            <w:r w:rsidRPr="00B17326">
              <w:rPr>
                <w:rStyle w:val="Siuktni"/>
                <w:rFonts w:asciiTheme="majorHAnsi" w:hAnsiTheme="majorHAnsi" w:cstheme="majorHAnsi"/>
                <w:b/>
                <w:bCs/>
                <w:noProof/>
              </w:rPr>
              <w:t>6.3. Cơ hội việc làm sau khi tốt nghiệp</w:t>
            </w:r>
            <w:r>
              <w:rPr>
                <w:noProof/>
                <w:webHidden/>
              </w:rPr>
              <w:tab/>
            </w:r>
            <w:r>
              <w:rPr>
                <w:noProof/>
                <w:webHidden/>
              </w:rPr>
              <w:fldChar w:fldCharType="begin"/>
            </w:r>
            <w:r>
              <w:rPr>
                <w:noProof/>
                <w:webHidden/>
              </w:rPr>
              <w:instrText xml:space="preserve"> PAGEREF _Toc239771816 \h </w:instrText>
            </w:r>
            <w:r>
              <w:rPr>
                <w:noProof/>
                <w:webHidden/>
              </w:rPr>
            </w:r>
            <w:r>
              <w:rPr>
                <w:noProof/>
                <w:webHidden/>
              </w:rPr>
              <w:fldChar w:fldCharType="separate"/>
            </w:r>
            <w:r>
              <w:rPr>
                <w:noProof/>
                <w:webHidden/>
              </w:rPr>
              <w:t>20</w:t>
            </w:r>
            <w:r>
              <w:rPr>
                <w:noProof/>
                <w:webHidden/>
              </w:rPr>
              <w:fldChar w:fldCharType="end"/>
            </w:r>
          </w:hyperlink>
        </w:p>
        <w:p w14:paraId="20B7E752" w14:textId="6ACD9323"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17" w:history="1">
            <w:r w:rsidRPr="00B17326">
              <w:rPr>
                <w:rStyle w:val="Siuktni"/>
                <w:rFonts w:cstheme="majorHAnsi"/>
                <w:b/>
                <w:bCs/>
              </w:rPr>
              <w:t>7. Khoa Nhân văn và Giáo dục khai phóng</w:t>
            </w:r>
            <w:r>
              <w:rPr>
                <w:webHidden/>
              </w:rPr>
              <w:tab/>
            </w:r>
            <w:r>
              <w:rPr>
                <w:webHidden/>
              </w:rPr>
              <w:fldChar w:fldCharType="begin"/>
            </w:r>
            <w:r>
              <w:rPr>
                <w:webHidden/>
              </w:rPr>
              <w:instrText xml:space="preserve"> PAGEREF _Toc239771817 \h </w:instrText>
            </w:r>
            <w:r>
              <w:rPr>
                <w:webHidden/>
              </w:rPr>
            </w:r>
            <w:r>
              <w:rPr>
                <w:webHidden/>
              </w:rPr>
              <w:fldChar w:fldCharType="separate"/>
            </w:r>
            <w:r>
              <w:rPr>
                <w:webHidden/>
              </w:rPr>
              <w:t>20</w:t>
            </w:r>
            <w:r>
              <w:rPr>
                <w:webHidden/>
              </w:rPr>
              <w:fldChar w:fldCharType="end"/>
            </w:r>
          </w:hyperlink>
        </w:p>
        <w:p w14:paraId="4A32009E" w14:textId="3ADAA80C" w:rsidR="00912684" w:rsidRDefault="00912684">
          <w:pPr>
            <w:pStyle w:val="Mucluc3"/>
            <w:tabs>
              <w:tab w:val="right" w:leader="dot" w:pos="9061"/>
            </w:tabs>
            <w:rPr>
              <w:rFonts w:asciiTheme="minorHAnsi" w:eastAsiaTheme="minorEastAsia" w:hAnsiTheme="minorHAnsi" w:cstheme="minorBidi"/>
              <w:noProof/>
              <w:color w:val="auto"/>
              <w:kern w:val="2"/>
              <w:sz w:val="24"/>
              <w:lang w:bidi="ar-SA"/>
              <w14:ligatures w14:val="standardContextual"/>
            </w:rPr>
          </w:pPr>
          <w:hyperlink w:anchor="_Toc239771818" w:history="1">
            <w:r w:rsidRPr="00B17326">
              <w:rPr>
                <w:rStyle w:val="Siuktni"/>
                <w:rFonts w:asciiTheme="majorHAnsi" w:hAnsiTheme="majorHAnsi" w:cstheme="majorHAnsi"/>
                <w:b/>
                <w:bCs/>
                <w:noProof/>
              </w:rPr>
              <w:t>7.1. Thông tin liên hệ</w:t>
            </w:r>
            <w:r>
              <w:rPr>
                <w:noProof/>
                <w:webHidden/>
              </w:rPr>
              <w:tab/>
            </w:r>
            <w:r>
              <w:rPr>
                <w:noProof/>
                <w:webHidden/>
              </w:rPr>
              <w:fldChar w:fldCharType="begin"/>
            </w:r>
            <w:r>
              <w:rPr>
                <w:noProof/>
                <w:webHidden/>
              </w:rPr>
              <w:instrText xml:space="preserve"> PAGEREF _Toc239771818 \h </w:instrText>
            </w:r>
            <w:r>
              <w:rPr>
                <w:noProof/>
                <w:webHidden/>
              </w:rPr>
            </w:r>
            <w:r>
              <w:rPr>
                <w:noProof/>
                <w:webHidden/>
              </w:rPr>
              <w:fldChar w:fldCharType="separate"/>
            </w:r>
            <w:r>
              <w:rPr>
                <w:noProof/>
                <w:webHidden/>
              </w:rPr>
              <w:t>20</w:t>
            </w:r>
            <w:r>
              <w:rPr>
                <w:noProof/>
                <w:webHidden/>
              </w:rPr>
              <w:fldChar w:fldCharType="end"/>
            </w:r>
          </w:hyperlink>
        </w:p>
        <w:p w14:paraId="7B4E8057" w14:textId="57C01831" w:rsidR="00912684" w:rsidRDefault="00912684">
          <w:pPr>
            <w:pStyle w:val="Mucluc3"/>
            <w:tabs>
              <w:tab w:val="right" w:leader="dot" w:pos="9061"/>
            </w:tabs>
            <w:rPr>
              <w:rFonts w:asciiTheme="minorHAnsi" w:eastAsiaTheme="minorEastAsia" w:hAnsiTheme="minorHAnsi" w:cstheme="minorBidi"/>
              <w:noProof/>
              <w:color w:val="auto"/>
              <w:kern w:val="2"/>
              <w:sz w:val="24"/>
              <w:lang w:bidi="ar-SA"/>
              <w14:ligatures w14:val="standardContextual"/>
            </w:rPr>
          </w:pPr>
          <w:hyperlink w:anchor="_Toc239771819" w:history="1">
            <w:r w:rsidRPr="00B17326">
              <w:rPr>
                <w:rStyle w:val="Siuktni"/>
                <w:rFonts w:asciiTheme="majorHAnsi" w:hAnsiTheme="majorHAnsi" w:cstheme="majorHAnsi"/>
                <w:b/>
                <w:bCs/>
                <w:noProof/>
              </w:rPr>
              <w:t>7.2. Các nhóm học phần phụ trách</w:t>
            </w:r>
            <w:r>
              <w:rPr>
                <w:noProof/>
                <w:webHidden/>
              </w:rPr>
              <w:tab/>
            </w:r>
            <w:r>
              <w:rPr>
                <w:noProof/>
                <w:webHidden/>
              </w:rPr>
              <w:fldChar w:fldCharType="begin"/>
            </w:r>
            <w:r>
              <w:rPr>
                <w:noProof/>
                <w:webHidden/>
              </w:rPr>
              <w:instrText xml:space="preserve"> PAGEREF _Toc239771819 \h </w:instrText>
            </w:r>
            <w:r>
              <w:rPr>
                <w:noProof/>
                <w:webHidden/>
              </w:rPr>
            </w:r>
            <w:r>
              <w:rPr>
                <w:noProof/>
                <w:webHidden/>
              </w:rPr>
              <w:fldChar w:fldCharType="separate"/>
            </w:r>
            <w:r>
              <w:rPr>
                <w:noProof/>
                <w:webHidden/>
              </w:rPr>
              <w:t>21</w:t>
            </w:r>
            <w:r>
              <w:rPr>
                <w:noProof/>
                <w:webHidden/>
              </w:rPr>
              <w:fldChar w:fldCharType="end"/>
            </w:r>
          </w:hyperlink>
        </w:p>
        <w:p w14:paraId="0D9E8CBC" w14:textId="2FF11D17"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820" w:history="1">
            <w:r w:rsidRPr="00B17326">
              <w:rPr>
                <w:rStyle w:val="Siuktni"/>
                <w:rFonts w:eastAsia="Times New Roman"/>
                <w:bCs/>
                <w:noProof/>
              </w:rPr>
              <w:t>PHẦN II</w:t>
            </w:r>
            <w:r>
              <w:rPr>
                <w:noProof/>
                <w:webHidden/>
              </w:rPr>
              <w:tab/>
            </w:r>
            <w:r>
              <w:rPr>
                <w:noProof/>
                <w:webHidden/>
              </w:rPr>
              <w:fldChar w:fldCharType="begin"/>
            </w:r>
            <w:r>
              <w:rPr>
                <w:noProof/>
                <w:webHidden/>
              </w:rPr>
              <w:instrText xml:space="preserve"> PAGEREF _Toc239771820 \h </w:instrText>
            </w:r>
            <w:r>
              <w:rPr>
                <w:noProof/>
                <w:webHidden/>
              </w:rPr>
            </w:r>
            <w:r>
              <w:rPr>
                <w:noProof/>
                <w:webHidden/>
              </w:rPr>
              <w:fldChar w:fldCharType="separate"/>
            </w:r>
            <w:r>
              <w:rPr>
                <w:noProof/>
                <w:webHidden/>
              </w:rPr>
              <w:t>22</w:t>
            </w:r>
            <w:r>
              <w:rPr>
                <w:noProof/>
                <w:webHidden/>
              </w:rPr>
              <w:fldChar w:fldCharType="end"/>
            </w:r>
          </w:hyperlink>
        </w:p>
        <w:p w14:paraId="1689B6FB" w14:textId="1CEB49B5"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821" w:history="1">
            <w:r w:rsidRPr="00B17326">
              <w:rPr>
                <w:rStyle w:val="Siuktni"/>
                <w:rFonts w:eastAsia="Times New Roman"/>
                <w:bCs/>
                <w:noProof/>
              </w:rPr>
              <w:t>HOẠT ĐỘNG ĐÀO TẠO</w:t>
            </w:r>
            <w:r>
              <w:rPr>
                <w:noProof/>
                <w:webHidden/>
              </w:rPr>
              <w:tab/>
            </w:r>
            <w:r>
              <w:rPr>
                <w:noProof/>
                <w:webHidden/>
              </w:rPr>
              <w:fldChar w:fldCharType="begin"/>
            </w:r>
            <w:r>
              <w:rPr>
                <w:noProof/>
                <w:webHidden/>
              </w:rPr>
              <w:instrText xml:space="preserve"> PAGEREF _Toc239771821 \h </w:instrText>
            </w:r>
            <w:r>
              <w:rPr>
                <w:noProof/>
                <w:webHidden/>
              </w:rPr>
            </w:r>
            <w:r>
              <w:rPr>
                <w:noProof/>
                <w:webHidden/>
              </w:rPr>
              <w:fldChar w:fldCharType="separate"/>
            </w:r>
            <w:r>
              <w:rPr>
                <w:noProof/>
                <w:webHidden/>
              </w:rPr>
              <w:t>22</w:t>
            </w:r>
            <w:r>
              <w:rPr>
                <w:noProof/>
                <w:webHidden/>
              </w:rPr>
              <w:fldChar w:fldCharType="end"/>
            </w:r>
          </w:hyperlink>
        </w:p>
        <w:p w14:paraId="3C3D74E1" w14:textId="008EFE0F"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822" w:history="1">
            <w:r w:rsidRPr="00B17326">
              <w:rPr>
                <w:rStyle w:val="Siuktni"/>
                <w:rFonts w:asciiTheme="majorBidi" w:eastAsia="Arial" w:hAnsiTheme="majorBidi"/>
                <w:bCs/>
                <w:noProof/>
              </w:rPr>
              <w:t>I. Chương trình đào tạo và kế hoạch học tập</w:t>
            </w:r>
            <w:r>
              <w:rPr>
                <w:noProof/>
                <w:webHidden/>
              </w:rPr>
              <w:tab/>
            </w:r>
            <w:r>
              <w:rPr>
                <w:noProof/>
                <w:webHidden/>
              </w:rPr>
              <w:fldChar w:fldCharType="begin"/>
            </w:r>
            <w:r>
              <w:rPr>
                <w:noProof/>
                <w:webHidden/>
              </w:rPr>
              <w:instrText xml:space="preserve"> PAGEREF _Toc239771822 \h </w:instrText>
            </w:r>
            <w:r>
              <w:rPr>
                <w:noProof/>
                <w:webHidden/>
              </w:rPr>
            </w:r>
            <w:r>
              <w:rPr>
                <w:noProof/>
                <w:webHidden/>
              </w:rPr>
              <w:fldChar w:fldCharType="separate"/>
            </w:r>
            <w:r>
              <w:rPr>
                <w:noProof/>
                <w:webHidden/>
              </w:rPr>
              <w:t>22</w:t>
            </w:r>
            <w:r>
              <w:rPr>
                <w:noProof/>
                <w:webHidden/>
              </w:rPr>
              <w:fldChar w:fldCharType="end"/>
            </w:r>
          </w:hyperlink>
        </w:p>
        <w:p w14:paraId="1CB9B056" w14:textId="5E2ED99F"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823" w:history="1">
            <w:r w:rsidRPr="00B17326">
              <w:rPr>
                <w:rStyle w:val="Siuktni"/>
                <w:rFonts w:asciiTheme="majorBidi" w:eastAsia="Arial" w:hAnsiTheme="majorBidi"/>
                <w:bCs/>
                <w:noProof/>
              </w:rPr>
              <w:t>II. Học phần và tín chỉ</w:t>
            </w:r>
            <w:r>
              <w:rPr>
                <w:noProof/>
                <w:webHidden/>
              </w:rPr>
              <w:tab/>
            </w:r>
            <w:r>
              <w:rPr>
                <w:noProof/>
                <w:webHidden/>
              </w:rPr>
              <w:fldChar w:fldCharType="begin"/>
            </w:r>
            <w:r>
              <w:rPr>
                <w:noProof/>
                <w:webHidden/>
              </w:rPr>
              <w:instrText xml:space="preserve"> PAGEREF _Toc239771823 \h </w:instrText>
            </w:r>
            <w:r>
              <w:rPr>
                <w:noProof/>
                <w:webHidden/>
              </w:rPr>
            </w:r>
            <w:r>
              <w:rPr>
                <w:noProof/>
                <w:webHidden/>
              </w:rPr>
              <w:fldChar w:fldCharType="separate"/>
            </w:r>
            <w:r>
              <w:rPr>
                <w:noProof/>
                <w:webHidden/>
              </w:rPr>
              <w:t>22</w:t>
            </w:r>
            <w:r>
              <w:rPr>
                <w:noProof/>
                <w:webHidden/>
              </w:rPr>
              <w:fldChar w:fldCharType="end"/>
            </w:r>
          </w:hyperlink>
        </w:p>
        <w:p w14:paraId="1AAE897E" w14:textId="1B017927"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824" w:history="1">
            <w:r w:rsidRPr="00B17326">
              <w:rPr>
                <w:rStyle w:val="Siuktni"/>
                <w:rFonts w:asciiTheme="majorBidi" w:eastAsia="Arial" w:hAnsiTheme="majorBidi"/>
                <w:bCs/>
                <w:noProof/>
              </w:rPr>
              <w:t>III. Thời gian học và yêu cầu tham dự</w:t>
            </w:r>
            <w:r>
              <w:rPr>
                <w:noProof/>
                <w:webHidden/>
              </w:rPr>
              <w:tab/>
            </w:r>
            <w:r>
              <w:rPr>
                <w:noProof/>
                <w:webHidden/>
              </w:rPr>
              <w:fldChar w:fldCharType="begin"/>
            </w:r>
            <w:r>
              <w:rPr>
                <w:noProof/>
                <w:webHidden/>
              </w:rPr>
              <w:instrText xml:space="preserve"> PAGEREF _Toc239771824 \h </w:instrText>
            </w:r>
            <w:r>
              <w:rPr>
                <w:noProof/>
                <w:webHidden/>
              </w:rPr>
            </w:r>
            <w:r>
              <w:rPr>
                <w:noProof/>
                <w:webHidden/>
              </w:rPr>
              <w:fldChar w:fldCharType="separate"/>
            </w:r>
            <w:r>
              <w:rPr>
                <w:noProof/>
                <w:webHidden/>
              </w:rPr>
              <w:t>23</w:t>
            </w:r>
            <w:r>
              <w:rPr>
                <w:noProof/>
                <w:webHidden/>
              </w:rPr>
              <w:fldChar w:fldCharType="end"/>
            </w:r>
          </w:hyperlink>
        </w:p>
        <w:p w14:paraId="34DD6DBB" w14:textId="157FCB8D"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825" w:history="1">
            <w:r w:rsidRPr="00B17326">
              <w:rPr>
                <w:rStyle w:val="Siuktni"/>
                <w:rFonts w:asciiTheme="majorBidi" w:eastAsia="Arial" w:hAnsiTheme="majorBidi"/>
                <w:bCs/>
                <w:noProof/>
              </w:rPr>
              <w:t>IV. Đăng ký học phần</w:t>
            </w:r>
            <w:r>
              <w:rPr>
                <w:noProof/>
                <w:webHidden/>
              </w:rPr>
              <w:tab/>
            </w:r>
            <w:r>
              <w:rPr>
                <w:noProof/>
                <w:webHidden/>
              </w:rPr>
              <w:fldChar w:fldCharType="begin"/>
            </w:r>
            <w:r>
              <w:rPr>
                <w:noProof/>
                <w:webHidden/>
              </w:rPr>
              <w:instrText xml:space="preserve"> PAGEREF _Toc239771825 \h </w:instrText>
            </w:r>
            <w:r>
              <w:rPr>
                <w:noProof/>
                <w:webHidden/>
              </w:rPr>
            </w:r>
            <w:r>
              <w:rPr>
                <w:noProof/>
                <w:webHidden/>
              </w:rPr>
              <w:fldChar w:fldCharType="separate"/>
            </w:r>
            <w:r>
              <w:rPr>
                <w:noProof/>
                <w:webHidden/>
              </w:rPr>
              <w:t>23</w:t>
            </w:r>
            <w:r>
              <w:rPr>
                <w:noProof/>
                <w:webHidden/>
              </w:rPr>
              <w:fldChar w:fldCharType="end"/>
            </w:r>
          </w:hyperlink>
        </w:p>
        <w:p w14:paraId="2DC7794C" w14:textId="5EAD52EC"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26" w:history="1">
            <w:r w:rsidRPr="00B17326">
              <w:rPr>
                <w:rStyle w:val="Siuktni"/>
                <w:rFonts w:asciiTheme="majorBidi" w:eastAsia="Arial" w:hAnsiTheme="majorBidi"/>
                <w:b/>
                <w:bCs/>
              </w:rPr>
              <w:t>1. Kế hoạch học tập và nguyên tắc đăng ký</w:t>
            </w:r>
            <w:r>
              <w:rPr>
                <w:webHidden/>
              </w:rPr>
              <w:tab/>
            </w:r>
            <w:r>
              <w:rPr>
                <w:webHidden/>
              </w:rPr>
              <w:fldChar w:fldCharType="begin"/>
            </w:r>
            <w:r>
              <w:rPr>
                <w:webHidden/>
              </w:rPr>
              <w:instrText xml:space="preserve"> PAGEREF _Toc239771826 \h </w:instrText>
            </w:r>
            <w:r>
              <w:rPr>
                <w:webHidden/>
              </w:rPr>
            </w:r>
            <w:r>
              <w:rPr>
                <w:webHidden/>
              </w:rPr>
              <w:fldChar w:fldCharType="separate"/>
            </w:r>
            <w:r>
              <w:rPr>
                <w:webHidden/>
              </w:rPr>
              <w:t>23</w:t>
            </w:r>
            <w:r>
              <w:rPr>
                <w:webHidden/>
              </w:rPr>
              <w:fldChar w:fldCharType="end"/>
            </w:r>
          </w:hyperlink>
        </w:p>
        <w:p w14:paraId="588534B2" w14:textId="1770B0C4"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27" w:history="1">
            <w:r w:rsidRPr="00B17326">
              <w:rPr>
                <w:rStyle w:val="Siuktni"/>
                <w:rFonts w:asciiTheme="majorBidi" w:eastAsia="Arial" w:hAnsiTheme="majorBidi"/>
                <w:b/>
                <w:bCs/>
              </w:rPr>
              <w:t>2. Thời hạn đăng ký</w:t>
            </w:r>
            <w:r>
              <w:rPr>
                <w:webHidden/>
              </w:rPr>
              <w:tab/>
            </w:r>
            <w:r>
              <w:rPr>
                <w:webHidden/>
              </w:rPr>
              <w:fldChar w:fldCharType="begin"/>
            </w:r>
            <w:r>
              <w:rPr>
                <w:webHidden/>
              </w:rPr>
              <w:instrText xml:space="preserve"> PAGEREF _Toc239771827 \h </w:instrText>
            </w:r>
            <w:r>
              <w:rPr>
                <w:webHidden/>
              </w:rPr>
            </w:r>
            <w:r>
              <w:rPr>
                <w:webHidden/>
              </w:rPr>
              <w:fldChar w:fldCharType="separate"/>
            </w:r>
            <w:r>
              <w:rPr>
                <w:webHidden/>
              </w:rPr>
              <w:t>24</w:t>
            </w:r>
            <w:r>
              <w:rPr>
                <w:webHidden/>
              </w:rPr>
              <w:fldChar w:fldCharType="end"/>
            </w:r>
          </w:hyperlink>
        </w:p>
        <w:p w14:paraId="09437393" w14:textId="533AC2B6"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828" w:history="1">
            <w:r w:rsidRPr="00B17326">
              <w:rPr>
                <w:rStyle w:val="Siuktni"/>
                <w:rFonts w:asciiTheme="majorBidi" w:eastAsia="Arial" w:hAnsiTheme="majorBidi"/>
                <w:bCs/>
                <w:noProof/>
              </w:rPr>
              <w:t>V. Học lại, học cải thiện và rút học phần</w:t>
            </w:r>
            <w:r>
              <w:rPr>
                <w:noProof/>
                <w:webHidden/>
              </w:rPr>
              <w:tab/>
            </w:r>
            <w:r>
              <w:rPr>
                <w:noProof/>
                <w:webHidden/>
              </w:rPr>
              <w:fldChar w:fldCharType="begin"/>
            </w:r>
            <w:r>
              <w:rPr>
                <w:noProof/>
                <w:webHidden/>
              </w:rPr>
              <w:instrText xml:space="preserve"> PAGEREF _Toc239771828 \h </w:instrText>
            </w:r>
            <w:r>
              <w:rPr>
                <w:noProof/>
                <w:webHidden/>
              </w:rPr>
            </w:r>
            <w:r>
              <w:rPr>
                <w:noProof/>
                <w:webHidden/>
              </w:rPr>
              <w:fldChar w:fldCharType="separate"/>
            </w:r>
            <w:r>
              <w:rPr>
                <w:noProof/>
                <w:webHidden/>
              </w:rPr>
              <w:t>24</w:t>
            </w:r>
            <w:r>
              <w:rPr>
                <w:noProof/>
                <w:webHidden/>
              </w:rPr>
              <w:fldChar w:fldCharType="end"/>
            </w:r>
          </w:hyperlink>
        </w:p>
        <w:p w14:paraId="7BB578E2" w14:textId="1B106C4B"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29" w:history="1">
            <w:r w:rsidRPr="00B17326">
              <w:rPr>
                <w:rStyle w:val="Siuktni"/>
                <w:rFonts w:asciiTheme="majorBidi" w:eastAsia="Arial" w:hAnsiTheme="majorBidi"/>
                <w:b/>
                <w:bCs/>
              </w:rPr>
              <w:t>1. Học lại và học cải thiện</w:t>
            </w:r>
            <w:r>
              <w:rPr>
                <w:webHidden/>
              </w:rPr>
              <w:tab/>
            </w:r>
            <w:r>
              <w:rPr>
                <w:webHidden/>
              </w:rPr>
              <w:fldChar w:fldCharType="begin"/>
            </w:r>
            <w:r>
              <w:rPr>
                <w:webHidden/>
              </w:rPr>
              <w:instrText xml:space="preserve"> PAGEREF _Toc239771829 \h </w:instrText>
            </w:r>
            <w:r>
              <w:rPr>
                <w:webHidden/>
              </w:rPr>
            </w:r>
            <w:r>
              <w:rPr>
                <w:webHidden/>
              </w:rPr>
              <w:fldChar w:fldCharType="separate"/>
            </w:r>
            <w:r>
              <w:rPr>
                <w:webHidden/>
              </w:rPr>
              <w:t>24</w:t>
            </w:r>
            <w:r>
              <w:rPr>
                <w:webHidden/>
              </w:rPr>
              <w:fldChar w:fldCharType="end"/>
            </w:r>
          </w:hyperlink>
        </w:p>
        <w:p w14:paraId="7BEB75ED" w14:textId="64C6EB51"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30" w:history="1">
            <w:r w:rsidRPr="00B17326">
              <w:rPr>
                <w:rStyle w:val="Siuktni"/>
                <w:rFonts w:asciiTheme="majorBidi" w:eastAsia="Arial" w:hAnsiTheme="majorBidi"/>
                <w:b/>
                <w:bCs/>
              </w:rPr>
              <w:t>2. Rút bớt học phần</w:t>
            </w:r>
            <w:r>
              <w:rPr>
                <w:webHidden/>
              </w:rPr>
              <w:tab/>
            </w:r>
            <w:r>
              <w:rPr>
                <w:webHidden/>
              </w:rPr>
              <w:fldChar w:fldCharType="begin"/>
            </w:r>
            <w:r>
              <w:rPr>
                <w:webHidden/>
              </w:rPr>
              <w:instrText xml:space="preserve"> PAGEREF _Toc239771830 \h </w:instrText>
            </w:r>
            <w:r>
              <w:rPr>
                <w:webHidden/>
              </w:rPr>
            </w:r>
            <w:r>
              <w:rPr>
                <w:webHidden/>
              </w:rPr>
              <w:fldChar w:fldCharType="separate"/>
            </w:r>
            <w:r>
              <w:rPr>
                <w:webHidden/>
              </w:rPr>
              <w:t>24</w:t>
            </w:r>
            <w:r>
              <w:rPr>
                <w:webHidden/>
              </w:rPr>
              <w:fldChar w:fldCharType="end"/>
            </w:r>
          </w:hyperlink>
        </w:p>
        <w:p w14:paraId="131800CF" w14:textId="2FD0DC10"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831" w:history="1">
            <w:r w:rsidRPr="00B17326">
              <w:rPr>
                <w:rStyle w:val="Siuktni"/>
                <w:rFonts w:asciiTheme="majorBidi" w:eastAsia="Arial" w:hAnsiTheme="majorBidi"/>
                <w:bCs/>
                <w:noProof/>
              </w:rPr>
              <w:t>VI. Đánh giá kết quả học phần</w:t>
            </w:r>
            <w:r>
              <w:rPr>
                <w:noProof/>
                <w:webHidden/>
              </w:rPr>
              <w:tab/>
            </w:r>
            <w:r>
              <w:rPr>
                <w:noProof/>
                <w:webHidden/>
              </w:rPr>
              <w:fldChar w:fldCharType="begin"/>
            </w:r>
            <w:r>
              <w:rPr>
                <w:noProof/>
                <w:webHidden/>
              </w:rPr>
              <w:instrText xml:space="preserve"> PAGEREF _Toc239771831 \h </w:instrText>
            </w:r>
            <w:r>
              <w:rPr>
                <w:noProof/>
                <w:webHidden/>
              </w:rPr>
            </w:r>
            <w:r>
              <w:rPr>
                <w:noProof/>
                <w:webHidden/>
              </w:rPr>
              <w:fldChar w:fldCharType="separate"/>
            </w:r>
            <w:r>
              <w:rPr>
                <w:noProof/>
                <w:webHidden/>
              </w:rPr>
              <w:t>25</w:t>
            </w:r>
            <w:r>
              <w:rPr>
                <w:noProof/>
                <w:webHidden/>
              </w:rPr>
              <w:fldChar w:fldCharType="end"/>
            </w:r>
          </w:hyperlink>
        </w:p>
        <w:p w14:paraId="1AE3B47B" w14:textId="5B889BE2"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832" w:history="1">
            <w:r w:rsidRPr="00B17326">
              <w:rPr>
                <w:rStyle w:val="Siuktni"/>
                <w:rFonts w:asciiTheme="majorBidi" w:eastAsia="Arial" w:hAnsiTheme="majorBidi"/>
                <w:bCs/>
                <w:noProof/>
              </w:rPr>
              <w:t>VII. Tổ chức thi, xem lại bài thi và phúc khảo</w:t>
            </w:r>
            <w:r>
              <w:rPr>
                <w:noProof/>
                <w:webHidden/>
              </w:rPr>
              <w:tab/>
            </w:r>
            <w:r>
              <w:rPr>
                <w:noProof/>
                <w:webHidden/>
              </w:rPr>
              <w:fldChar w:fldCharType="begin"/>
            </w:r>
            <w:r>
              <w:rPr>
                <w:noProof/>
                <w:webHidden/>
              </w:rPr>
              <w:instrText xml:space="preserve"> PAGEREF _Toc239771832 \h </w:instrText>
            </w:r>
            <w:r>
              <w:rPr>
                <w:noProof/>
                <w:webHidden/>
              </w:rPr>
            </w:r>
            <w:r>
              <w:rPr>
                <w:noProof/>
                <w:webHidden/>
              </w:rPr>
              <w:fldChar w:fldCharType="separate"/>
            </w:r>
            <w:r>
              <w:rPr>
                <w:noProof/>
                <w:webHidden/>
              </w:rPr>
              <w:t>26</w:t>
            </w:r>
            <w:r>
              <w:rPr>
                <w:noProof/>
                <w:webHidden/>
              </w:rPr>
              <w:fldChar w:fldCharType="end"/>
            </w:r>
          </w:hyperlink>
        </w:p>
        <w:p w14:paraId="2C8F9DC3" w14:textId="0BD18C78"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33" w:history="1">
            <w:r w:rsidRPr="00B17326">
              <w:rPr>
                <w:rStyle w:val="Siuktni"/>
                <w:rFonts w:asciiTheme="majorBidi" w:eastAsia="Arial" w:hAnsiTheme="majorBidi"/>
                <w:b/>
                <w:bCs/>
              </w:rPr>
              <w:t>1. Điều kiện dự thi</w:t>
            </w:r>
            <w:r>
              <w:rPr>
                <w:webHidden/>
              </w:rPr>
              <w:tab/>
            </w:r>
            <w:r>
              <w:rPr>
                <w:webHidden/>
              </w:rPr>
              <w:fldChar w:fldCharType="begin"/>
            </w:r>
            <w:r>
              <w:rPr>
                <w:webHidden/>
              </w:rPr>
              <w:instrText xml:space="preserve"> PAGEREF _Toc239771833 \h </w:instrText>
            </w:r>
            <w:r>
              <w:rPr>
                <w:webHidden/>
              </w:rPr>
            </w:r>
            <w:r>
              <w:rPr>
                <w:webHidden/>
              </w:rPr>
              <w:fldChar w:fldCharType="separate"/>
            </w:r>
            <w:r>
              <w:rPr>
                <w:webHidden/>
              </w:rPr>
              <w:t>26</w:t>
            </w:r>
            <w:r>
              <w:rPr>
                <w:webHidden/>
              </w:rPr>
              <w:fldChar w:fldCharType="end"/>
            </w:r>
          </w:hyperlink>
        </w:p>
        <w:p w14:paraId="1CA41BD5" w14:textId="0D7677C1"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34" w:history="1">
            <w:r w:rsidRPr="00B17326">
              <w:rPr>
                <w:rStyle w:val="Siuktni"/>
                <w:rFonts w:asciiTheme="majorBidi" w:eastAsia="Arial" w:hAnsiTheme="majorBidi"/>
                <w:b/>
                <w:bCs/>
              </w:rPr>
              <w:t>2. Vắng thi</w:t>
            </w:r>
            <w:r>
              <w:rPr>
                <w:webHidden/>
              </w:rPr>
              <w:tab/>
            </w:r>
            <w:r>
              <w:rPr>
                <w:webHidden/>
              </w:rPr>
              <w:fldChar w:fldCharType="begin"/>
            </w:r>
            <w:r>
              <w:rPr>
                <w:webHidden/>
              </w:rPr>
              <w:instrText xml:space="preserve"> PAGEREF _Toc239771834 \h </w:instrText>
            </w:r>
            <w:r>
              <w:rPr>
                <w:webHidden/>
              </w:rPr>
            </w:r>
            <w:r>
              <w:rPr>
                <w:webHidden/>
              </w:rPr>
              <w:fldChar w:fldCharType="separate"/>
            </w:r>
            <w:r>
              <w:rPr>
                <w:webHidden/>
              </w:rPr>
              <w:t>26</w:t>
            </w:r>
            <w:r>
              <w:rPr>
                <w:webHidden/>
              </w:rPr>
              <w:fldChar w:fldCharType="end"/>
            </w:r>
          </w:hyperlink>
        </w:p>
        <w:p w14:paraId="5ECC739F" w14:textId="41E46732"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35" w:history="1">
            <w:r w:rsidRPr="00B17326">
              <w:rPr>
                <w:rStyle w:val="Siuktni"/>
                <w:rFonts w:asciiTheme="majorBidi" w:eastAsia="Arial" w:hAnsiTheme="majorBidi"/>
                <w:b/>
                <w:bCs/>
              </w:rPr>
              <w:t>3. Lịch thi và thời gian làm bài</w:t>
            </w:r>
            <w:r>
              <w:rPr>
                <w:webHidden/>
              </w:rPr>
              <w:tab/>
            </w:r>
            <w:r>
              <w:rPr>
                <w:webHidden/>
              </w:rPr>
              <w:fldChar w:fldCharType="begin"/>
            </w:r>
            <w:r>
              <w:rPr>
                <w:webHidden/>
              </w:rPr>
              <w:instrText xml:space="preserve"> PAGEREF _Toc239771835 \h </w:instrText>
            </w:r>
            <w:r>
              <w:rPr>
                <w:webHidden/>
              </w:rPr>
            </w:r>
            <w:r>
              <w:rPr>
                <w:webHidden/>
              </w:rPr>
              <w:fldChar w:fldCharType="separate"/>
            </w:r>
            <w:r>
              <w:rPr>
                <w:webHidden/>
              </w:rPr>
              <w:t>26</w:t>
            </w:r>
            <w:r>
              <w:rPr>
                <w:webHidden/>
              </w:rPr>
              <w:fldChar w:fldCharType="end"/>
            </w:r>
          </w:hyperlink>
        </w:p>
        <w:p w14:paraId="647C9245" w14:textId="2FB1143F"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36" w:history="1">
            <w:r w:rsidRPr="00B17326">
              <w:rPr>
                <w:rStyle w:val="Siuktni"/>
                <w:rFonts w:asciiTheme="majorBidi" w:eastAsia="Arial" w:hAnsiTheme="majorBidi"/>
                <w:b/>
                <w:bCs/>
              </w:rPr>
              <w:t>4. Quy định trong phòng thi</w:t>
            </w:r>
            <w:r>
              <w:rPr>
                <w:webHidden/>
              </w:rPr>
              <w:tab/>
            </w:r>
            <w:r>
              <w:rPr>
                <w:webHidden/>
              </w:rPr>
              <w:fldChar w:fldCharType="begin"/>
            </w:r>
            <w:r>
              <w:rPr>
                <w:webHidden/>
              </w:rPr>
              <w:instrText xml:space="preserve"> PAGEREF _Toc239771836 \h </w:instrText>
            </w:r>
            <w:r>
              <w:rPr>
                <w:webHidden/>
              </w:rPr>
            </w:r>
            <w:r>
              <w:rPr>
                <w:webHidden/>
              </w:rPr>
              <w:fldChar w:fldCharType="separate"/>
            </w:r>
            <w:r>
              <w:rPr>
                <w:webHidden/>
              </w:rPr>
              <w:t>27</w:t>
            </w:r>
            <w:r>
              <w:rPr>
                <w:webHidden/>
              </w:rPr>
              <w:fldChar w:fldCharType="end"/>
            </w:r>
          </w:hyperlink>
        </w:p>
        <w:p w14:paraId="1A045668" w14:textId="6395CAD5"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37" w:history="1">
            <w:r w:rsidRPr="00B17326">
              <w:rPr>
                <w:rStyle w:val="Siuktni"/>
                <w:rFonts w:asciiTheme="majorBidi" w:eastAsia="Arial" w:hAnsiTheme="majorBidi"/>
                <w:b/>
                <w:bCs/>
              </w:rPr>
              <w:t>5. Xem lại bài thi và phúc khảo</w:t>
            </w:r>
            <w:r>
              <w:rPr>
                <w:webHidden/>
              </w:rPr>
              <w:tab/>
            </w:r>
            <w:r>
              <w:rPr>
                <w:webHidden/>
              </w:rPr>
              <w:fldChar w:fldCharType="begin"/>
            </w:r>
            <w:r>
              <w:rPr>
                <w:webHidden/>
              </w:rPr>
              <w:instrText xml:space="preserve"> PAGEREF _Toc239771837 \h </w:instrText>
            </w:r>
            <w:r>
              <w:rPr>
                <w:webHidden/>
              </w:rPr>
            </w:r>
            <w:r>
              <w:rPr>
                <w:webHidden/>
              </w:rPr>
              <w:fldChar w:fldCharType="separate"/>
            </w:r>
            <w:r>
              <w:rPr>
                <w:webHidden/>
              </w:rPr>
              <w:t>27</w:t>
            </w:r>
            <w:r>
              <w:rPr>
                <w:webHidden/>
              </w:rPr>
              <w:fldChar w:fldCharType="end"/>
            </w:r>
          </w:hyperlink>
        </w:p>
        <w:p w14:paraId="3373987E" w14:textId="206DA66D"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38" w:history="1">
            <w:r w:rsidRPr="00B17326">
              <w:rPr>
                <w:rStyle w:val="Siuktni"/>
                <w:rFonts w:asciiTheme="majorBidi" w:eastAsia="Arial" w:hAnsiTheme="majorBidi"/>
                <w:b/>
                <w:bCs/>
              </w:rPr>
              <w:t>6. Xử lý vi phạm</w:t>
            </w:r>
            <w:r>
              <w:rPr>
                <w:webHidden/>
              </w:rPr>
              <w:tab/>
            </w:r>
            <w:r>
              <w:rPr>
                <w:webHidden/>
              </w:rPr>
              <w:fldChar w:fldCharType="begin"/>
            </w:r>
            <w:r>
              <w:rPr>
                <w:webHidden/>
              </w:rPr>
              <w:instrText xml:space="preserve"> PAGEREF _Toc239771838 \h </w:instrText>
            </w:r>
            <w:r>
              <w:rPr>
                <w:webHidden/>
              </w:rPr>
            </w:r>
            <w:r>
              <w:rPr>
                <w:webHidden/>
              </w:rPr>
              <w:fldChar w:fldCharType="separate"/>
            </w:r>
            <w:r>
              <w:rPr>
                <w:webHidden/>
              </w:rPr>
              <w:t>27</w:t>
            </w:r>
            <w:r>
              <w:rPr>
                <w:webHidden/>
              </w:rPr>
              <w:fldChar w:fldCharType="end"/>
            </w:r>
          </w:hyperlink>
        </w:p>
        <w:p w14:paraId="74ADE2E7" w14:textId="5F02858F"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839" w:history="1">
            <w:r w:rsidRPr="00B17326">
              <w:rPr>
                <w:rStyle w:val="Siuktni"/>
                <w:rFonts w:asciiTheme="majorBidi" w:eastAsia="Arial" w:hAnsiTheme="majorBidi"/>
                <w:bCs/>
                <w:noProof/>
              </w:rPr>
              <w:t>VIII. Điểm trung bình và xếp loại học tập</w:t>
            </w:r>
            <w:r>
              <w:rPr>
                <w:noProof/>
                <w:webHidden/>
              </w:rPr>
              <w:tab/>
            </w:r>
            <w:r>
              <w:rPr>
                <w:noProof/>
                <w:webHidden/>
              </w:rPr>
              <w:fldChar w:fldCharType="begin"/>
            </w:r>
            <w:r>
              <w:rPr>
                <w:noProof/>
                <w:webHidden/>
              </w:rPr>
              <w:instrText xml:space="preserve"> PAGEREF _Toc239771839 \h </w:instrText>
            </w:r>
            <w:r>
              <w:rPr>
                <w:noProof/>
                <w:webHidden/>
              </w:rPr>
            </w:r>
            <w:r>
              <w:rPr>
                <w:noProof/>
                <w:webHidden/>
              </w:rPr>
              <w:fldChar w:fldCharType="separate"/>
            </w:r>
            <w:r>
              <w:rPr>
                <w:noProof/>
                <w:webHidden/>
              </w:rPr>
              <w:t>28</w:t>
            </w:r>
            <w:r>
              <w:rPr>
                <w:noProof/>
                <w:webHidden/>
              </w:rPr>
              <w:fldChar w:fldCharType="end"/>
            </w:r>
          </w:hyperlink>
        </w:p>
        <w:p w14:paraId="4DE69C8C" w14:textId="662B6B42"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840" w:history="1">
            <w:r w:rsidRPr="00B17326">
              <w:rPr>
                <w:rStyle w:val="Siuktni"/>
                <w:rFonts w:asciiTheme="majorBidi" w:eastAsia="Arial" w:hAnsiTheme="majorBidi"/>
                <w:bCs/>
                <w:noProof/>
              </w:rPr>
              <w:t>IX. Cảnh báo học tập và buộc thôi học</w:t>
            </w:r>
            <w:r>
              <w:rPr>
                <w:noProof/>
                <w:webHidden/>
              </w:rPr>
              <w:tab/>
            </w:r>
            <w:r>
              <w:rPr>
                <w:noProof/>
                <w:webHidden/>
              </w:rPr>
              <w:fldChar w:fldCharType="begin"/>
            </w:r>
            <w:r>
              <w:rPr>
                <w:noProof/>
                <w:webHidden/>
              </w:rPr>
              <w:instrText xml:space="preserve"> PAGEREF _Toc239771840 \h </w:instrText>
            </w:r>
            <w:r>
              <w:rPr>
                <w:noProof/>
                <w:webHidden/>
              </w:rPr>
            </w:r>
            <w:r>
              <w:rPr>
                <w:noProof/>
                <w:webHidden/>
              </w:rPr>
              <w:fldChar w:fldCharType="separate"/>
            </w:r>
            <w:r>
              <w:rPr>
                <w:noProof/>
                <w:webHidden/>
              </w:rPr>
              <w:t>28</w:t>
            </w:r>
            <w:r>
              <w:rPr>
                <w:noProof/>
                <w:webHidden/>
              </w:rPr>
              <w:fldChar w:fldCharType="end"/>
            </w:r>
          </w:hyperlink>
        </w:p>
        <w:p w14:paraId="23107E9A" w14:textId="6E59B9D9"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41" w:history="1">
            <w:r w:rsidRPr="00B17326">
              <w:rPr>
                <w:rStyle w:val="Siuktni"/>
                <w:rFonts w:asciiTheme="majorBidi" w:eastAsia="Arial" w:hAnsiTheme="majorBidi"/>
                <w:b/>
                <w:bCs/>
              </w:rPr>
              <w:t>1. Cảnh báo học tập</w:t>
            </w:r>
            <w:r>
              <w:rPr>
                <w:webHidden/>
              </w:rPr>
              <w:tab/>
            </w:r>
            <w:r>
              <w:rPr>
                <w:webHidden/>
              </w:rPr>
              <w:fldChar w:fldCharType="begin"/>
            </w:r>
            <w:r>
              <w:rPr>
                <w:webHidden/>
              </w:rPr>
              <w:instrText xml:space="preserve"> PAGEREF _Toc239771841 \h </w:instrText>
            </w:r>
            <w:r>
              <w:rPr>
                <w:webHidden/>
              </w:rPr>
            </w:r>
            <w:r>
              <w:rPr>
                <w:webHidden/>
              </w:rPr>
              <w:fldChar w:fldCharType="separate"/>
            </w:r>
            <w:r>
              <w:rPr>
                <w:webHidden/>
              </w:rPr>
              <w:t>29</w:t>
            </w:r>
            <w:r>
              <w:rPr>
                <w:webHidden/>
              </w:rPr>
              <w:fldChar w:fldCharType="end"/>
            </w:r>
          </w:hyperlink>
        </w:p>
        <w:p w14:paraId="4AD5A852" w14:textId="0FC8DD0F"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42" w:history="1">
            <w:r w:rsidRPr="00B17326">
              <w:rPr>
                <w:rStyle w:val="Siuktni"/>
                <w:rFonts w:asciiTheme="majorBidi" w:eastAsia="Arial" w:hAnsiTheme="majorBidi"/>
                <w:b/>
                <w:bCs/>
              </w:rPr>
              <w:t>2. Buộc thôi học</w:t>
            </w:r>
            <w:r>
              <w:rPr>
                <w:webHidden/>
              </w:rPr>
              <w:tab/>
            </w:r>
            <w:r>
              <w:rPr>
                <w:webHidden/>
              </w:rPr>
              <w:fldChar w:fldCharType="begin"/>
            </w:r>
            <w:r>
              <w:rPr>
                <w:webHidden/>
              </w:rPr>
              <w:instrText xml:space="preserve"> PAGEREF _Toc239771842 \h </w:instrText>
            </w:r>
            <w:r>
              <w:rPr>
                <w:webHidden/>
              </w:rPr>
            </w:r>
            <w:r>
              <w:rPr>
                <w:webHidden/>
              </w:rPr>
              <w:fldChar w:fldCharType="separate"/>
            </w:r>
            <w:r>
              <w:rPr>
                <w:webHidden/>
              </w:rPr>
              <w:t>29</w:t>
            </w:r>
            <w:r>
              <w:rPr>
                <w:webHidden/>
              </w:rPr>
              <w:fldChar w:fldCharType="end"/>
            </w:r>
          </w:hyperlink>
        </w:p>
        <w:p w14:paraId="01A72B7B" w14:textId="5896E598"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843" w:history="1">
            <w:r w:rsidRPr="00B17326">
              <w:rPr>
                <w:rStyle w:val="Siuktni"/>
                <w:rFonts w:asciiTheme="majorBidi" w:eastAsia="Arial" w:hAnsiTheme="majorBidi"/>
                <w:bCs/>
                <w:noProof/>
              </w:rPr>
              <w:t>X. Điều kiện, công nhận và cấp bằng tốt nghiệp</w:t>
            </w:r>
            <w:r>
              <w:rPr>
                <w:noProof/>
                <w:webHidden/>
              </w:rPr>
              <w:tab/>
            </w:r>
            <w:r>
              <w:rPr>
                <w:noProof/>
                <w:webHidden/>
              </w:rPr>
              <w:fldChar w:fldCharType="begin"/>
            </w:r>
            <w:r>
              <w:rPr>
                <w:noProof/>
                <w:webHidden/>
              </w:rPr>
              <w:instrText xml:space="preserve"> PAGEREF _Toc239771843 \h </w:instrText>
            </w:r>
            <w:r>
              <w:rPr>
                <w:noProof/>
                <w:webHidden/>
              </w:rPr>
            </w:r>
            <w:r>
              <w:rPr>
                <w:noProof/>
                <w:webHidden/>
              </w:rPr>
              <w:fldChar w:fldCharType="separate"/>
            </w:r>
            <w:r>
              <w:rPr>
                <w:noProof/>
                <w:webHidden/>
              </w:rPr>
              <w:t>29</w:t>
            </w:r>
            <w:r>
              <w:rPr>
                <w:noProof/>
                <w:webHidden/>
              </w:rPr>
              <w:fldChar w:fldCharType="end"/>
            </w:r>
          </w:hyperlink>
        </w:p>
        <w:p w14:paraId="053BD16C" w14:textId="664DD5CE"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44" w:history="1">
            <w:r w:rsidRPr="00B17326">
              <w:rPr>
                <w:rStyle w:val="Siuktni"/>
                <w:rFonts w:asciiTheme="majorBidi" w:eastAsia="Arial" w:hAnsiTheme="majorBidi"/>
                <w:b/>
                <w:bCs/>
              </w:rPr>
              <w:t>1. Điều kiện tốt nghiệp</w:t>
            </w:r>
            <w:r>
              <w:rPr>
                <w:webHidden/>
              </w:rPr>
              <w:tab/>
            </w:r>
            <w:r>
              <w:rPr>
                <w:webHidden/>
              </w:rPr>
              <w:fldChar w:fldCharType="begin"/>
            </w:r>
            <w:r>
              <w:rPr>
                <w:webHidden/>
              </w:rPr>
              <w:instrText xml:space="preserve"> PAGEREF _Toc239771844 \h </w:instrText>
            </w:r>
            <w:r>
              <w:rPr>
                <w:webHidden/>
              </w:rPr>
            </w:r>
            <w:r>
              <w:rPr>
                <w:webHidden/>
              </w:rPr>
              <w:fldChar w:fldCharType="separate"/>
            </w:r>
            <w:r>
              <w:rPr>
                <w:webHidden/>
              </w:rPr>
              <w:t>29</w:t>
            </w:r>
            <w:r>
              <w:rPr>
                <w:webHidden/>
              </w:rPr>
              <w:fldChar w:fldCharType="end"/>
            </w:r>
          </w:hyperlink>
        </w:p>
        <w:p w14:paraId="62DDD781" w14:textId="696F8272"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45" w:history="1">
            <w:r w:rsidRPr="00B17326">
              <w:rPr>
                <w:rStyle w:val="Siuktni"/>
                <w:rFonts w:asciiTheme="majorBidi" w:eastAsia="Arial" w:hAnsiTheme="majorBidi"/>
                <w:b/>
                <w:bCs/>
              </w:rPr>
              <w:t>2. Công nhận, cấp bằng và xếp hạng</w:t>
            </w:r>
            <w:r>
              <w:rPr>
                <w:webHidden/>
              </w:rPr>
              <w:tab/>
            </w:r>
            <w:r>
              <w:rPr>
                <w:webHidden/>
              </w:rPr>
              <w:fldChar w:fldCharType="begin"/>
            </w:r>
            <w:r>
              <w:rPr>
                <w:webHidden/>
              </w:rPr>
              <w:instrText xml:space="preserve"> PAGEREF _Toc239771845 \h </w:instrText>
            </w:r>
            <w:r>
              <w:rPr>
                <w:webHidden/>
              </w:rPr>
            </w:r>
            <w:r>
              <w:rPr>
                <w:webHidden/>
              </w:rPr>
              <w:fldChar w:fldCharType="separate"/>
            </w:r>
            <w:r>
              <w:rPr>
                <w:webHidden/>
              </w:rPr>
              <w:t>29</w:t>
            </w:r>
            <w:r>
              <w:rPr>
                <w:webHidden/>
              </w:rPr>
              <w:fldChar w:fldCharType="end"/>
            </w:r>
          </w:hyperlink>
        </w:p>
        <w:p w14:paraId="73A148D5" w14:textId="316A6BB1"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846" w:history="1">
            <w:r w:rsidRPr="00B17326">
              <w:rPr>
                <w:rStyle w:val="Siuktni"/>
                <w:rFonts w:asciiTheme="majorBidi" w:eastAsia="Arial" w:hAnsiTheme="majorBidi"/>
                <w:bCs/>
                <w:noProof/>
              </w:rPr>
              <w:t>XI. Nghỉ học tạm thời và trở lại học</w:t>
            </w:r>
            <w:r>
              <w:rPr>
                <w:noProof/>
                <w:webHidden/>
              </w:rPr>
              <w:tab/>
            </w:r>
            <w:r>
              <w:rPr>
                <w:noProof/>
                <w:webHidden/>
              </w:rPr>
              <w:fldChar w:fldCharType="begin"/>
            </w:r>
            <w:r>
              <w:rPr>
                <w:noProof/>
                <w:webHidden/>
              </w:rPr>
              <w:instrText xml:space="preserve"> PAGEREF _Toc239771846 \h </w:instrText>
            </w:r>
            <w:r>
              <w:rPr>
                <w:noProof/>
                <w:webHidden/>
              </w:rPr>
            </w:r>
            <w:r>
              <w:rPr>
                <w:noProof/>
                <w:webHidden/>
              </w:rPr>
              <w:fldChar w:fldCharType="separate"/>
            </w:r>
            <w:r>
              <w:rPr>
                <w:noProof/>
                <w:webHidden/>
              </w:rPr>
              <w:t>30</w:t>
            </w:r>
            <w:r>
              <w:rPr>
                <w:noProof/>
                <w:webHidden/>
              </w:rPr>
              <w:fldChar w:fldCharType="end"/>
            </w:r>
          </w:hyperlink>
        </w:p>
        <w:p w14:paraId="0D741396" w14:textId="0F9EE32B"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847" w:history="1">
            <w:r w:rsidRPr="00B17326">
              <w:rPr>
                <w:rStyle w:val="Siuktni"/>
                <w:rFonts w:asciiTheme="majorBidi" w:eastAsia="Arial" w:hAnsiTheme="majorBidi"/>
                <w:bCs/>
                <w:noProof/>
              </w:rPr>
              <w:t>XII. Chuyển chương trình, chuyển trường và học hai chương trình</w:t>
            </w:r>
            <w:r>
              <w:rPr>
                <w:noProof/>
                <w:webHidden/>
              </w:rPr>
              <w:tab/>
            </w:r>
            <w:r>
              <w:rPr>
                <w:noProof/>
                <w:webHidden/>
              </w:rPr>
              <w:fldChar w:fldCharType="begin"/>
            </w:r>
            <w:r>
              <w:rPr>
                <w:noProof/>
                <w:webHidden/>
              </w:rPr>
              <w:instrText xml:space="preserve"> PAGEREF _Toc239771847 \h </w:instrText>
            </w:r>
            <w:r>
              <w:rPr>
                <w:noProof/>
                <w:webHidden/>
              </w:rPr>
            </w:r>
            <w:r>
              <w:rPr>
                <w:noProof/>
                <w:webHidden/>
              </w:rPr>
              <w:fldChar w:fldCharType="separate"/>
            </w:r>
            <w:r>
              <w:rPr>
                <w:noProof/>
                <w:webHidden/>
              </w:rPr>
              <w:t>30</w:t>
            </w:r>
            <w:r>
              <w:rPr>
                <w:noProof/>
                <w:webHidden/>
              </w:rPr>
              <w:fldChar w:fldCharType="end"/>
            </w:r>
          </w:hyperlink>
        </w:p>
        <w:p w14:paraId="39200CE0" w14:textId="78B45F1D"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48" w:history="1">
            <w:r w:rsidRPr="00B17326">
              <w:rPr>
                <w:rStyle w:val="Siuktni"/>
                <w:rFonts w:asciiTheme="majorBidi" w:eastAsia="Arial" w:hAnsiTheme="majorBidi"/>
                <w:b/>
                <w:bCs/>
              </w:rPr>
              <w:t>1. Chuyển chương trình/ngành</w:t>
            </w:r>
            <w:r>
              <w:rPr>
                <w:webHidden/>
              </w:rPr>
              <w:tab/>
            </w:r>
            <w:r>
              <w:rPr>
                <w:webHidden/>
              </w:rPr>
              <w:fldChar w:fldCharType="begin"/>
            </w:r>
            <w:r>
              <w:rPr>
                <w:webHidden/>
              </w:rPr>
              <w:instrText xml:space="preserve"> PAGEREF _Toc239771848 \h </w:instrText>
            </w:r>
            <w:r>
              <w:rPr>
                <w:webHidden/>
              </w:rPr>
            </w:r>
            <w:r>
              <w:rPr>
                <w:webHidden/>
              </w:rPr>
              <w:fldChar w:fldCharType="separate"/>
            </w:r>
            <w:r>
              <w:rPr>
                <w:webHidden/>
              </w:rPr>
              <w:t>30</w:t>
            </w:r>
            <w:r>
              <w:rPr>
                <w:webHidden/>
              </w:rPr>
              <w:fldChar w:fldCharType="end"/>
            </w:r>
          </w:hyperlink>
        </w:p>
        <w:p w14:paraId="1D9ACDBC" w14:textId="5C500D80"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49" w:history="1">
            <w:r w:rsidRPr="00B17326">
              <w:rPr>
                <w:rStyle w:val="Siuktni"/>
                <w:rFonts w:asciiTheme="majorBidi" w:eastAsia="Arial" w:hAnsiTheme="majorBidi"/>
                <w:b/>
                <w:bCs/>
              </w:rPr>
              <w:t>2. Chuyển trường</w:t>
            </w:r>
            <w:r>
              <w:rPr>
                <w:webHidden/>
              </w:rPr>
              <w:tab/>
            </w:r>
            <w:r>
              <w:rPr>
                <w:webHidden/>
              </w:rPr>
              <w:fldChar w:fldCharType="begin"/>
            </w:r>
            <w:r>
              <w:rPr>
                <w:webHidden/>
              </w:rPr>
              <w:instrText xml:space="preserve"> PAGEREF _Toc239771849 \h </w:instrText>
            </w:r>
            <w:r>
              <w:rPr>
                <w:webHidden/>
              </w:rPr>
            </w:r>
            <w:r>
              <w:rPr>
                <w:webHidden/>
              </w:rPr>
              <w:fldChar w:fldCharType="separate"/>
            </w:r>
            <w:r>
              <w:rPr>
                <w:webHidden/>
              </w:rPr>
              <w:t>30</w:t>
            </w:r>
            <w:r>
              <w:rPr>
                <w:webHidden/>
              </w:rPr>
              <w:fldChar w:fldCharType="end"/>
            </w:r>
          </w:hyperlink>
        </w:p>
        <w:p w14:paraId="56D36F66" w14:textId="793CAA09"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50" w:history="1">
            <w:r w:rsidRPr="00B17326">
              <w:rPr>
                <w:rStyle w:val="Siuktni"/>
                <w:rFonts w:asciiTheme="majorBidi" w:eastAsia="Arial" w:hAnsiTheme="majorBidi"/>
                <w:b/>
                <w:bCs/>
              </w:rPr>
              <w:t>3. Học cùng lúc hai chương trình</w:t>
            </w:r>
            <w:r>
              <w:rPr>
                <w:webHidden/>
              </w:rPr>
              <w:tab/>
            </w:r>
            <w:r>
              <w:rPr>
                <w:webHidden/>
              </w:rPr>
              <w:fldChar w:fldCharType="begin"/>
            </w:r>
            <w:r>
              <w:rPr>
                <w:webHidden/>
              </w:rPr>
              <w:instrText xml:space="preserve"> PAGEREF _Toc239771850 \h </w:instrText>
            </w:r>
            <w:r>
              <w:rPr>
                <w:webHidden/>
              </w:rPr>
            </w:r>
            <w:r>
              <w:rPr>
                <w:webHidden/>
              </w:rPr>
              <w:fldChar w:fldCharType="separate"/>
            </w:r>
            <w:r>
              <w:rPr>
                <w:webHidden/>
              </w:rPr>
              <w:t>31</w:t>
            </w:r>
            <w:r>
              <w:rPr>
                <w:webHidden/>
              </w:rPr>
              <w:fldChar w:fldCharType="end"/>
            </w:r>
          </w:hyperlink>
        </w:p>
        <w:p w14:paraId="08658E8D" w14:textId="541DBF38"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851" w:history="1">
            <w:r w:rsidRPr="00B17326">
              <w:rPr>
                <w:rStyle w:val="Siuktni"/>
                <w:rFonts w:asciiTheme="majorBidi" w:eastAsia="Arial" w:hAnsiTheme="majorBidi"/>
                <w:bCs/>
                <w:noProof/>
              </w:rPr>
              <w:t>XIII. Chuẩn đầu ra ngoại ngữ và công nghệ thông tin</w:t>
            </w:r>
            <w:r>
              <w:rPr>
                <w:noProof/>
                <w:webHidden/>
              </w:rPr>
              <w:tab/>
            </w:r>
            <w:r>
              <w:rPr>
                <w:noProof/>
                <w:webHidden/>
              </w:rPr>
              <w:fldChar w:fldCharType="begin"/>
            </w:r>
            <w:r>
              <w:rPr>
                <w:noProof/>
                <w:webHidden/>
              </w:rPr>
              <w:instrText xml:space="preserve"> PAGEREF _Toc239771851 \h </w:instrText>
            </w:r>
            <w:r>
              <w:rPr>
                <w:noProof/>
                <w:webHidden/>
              </w:rPr>
            </w:r>
            <w:r>
              <w:rPr>
                <w:noProof/>
                <w:webHidden/>
              </w:rPr>
              <w:fldChar w:fldCharType="separate"/>
            </w:r>
            <w:r>
              <w:rPr>
                <w:noProof/>
                <w:webHidden/>
              </w:rPr>
              <w:t>31</w:t>
            </w:r>
            <w:r>
              <w:rPr>
                <w:noProof/>
                <w:webHidden/>
              </w:rPr>
              <w:fldChar w:fldCharType="end"/>
            </w:r>
          </w:hyperlink>
        </w:p>
        <w:p w14:paraId="3B1A5951" w14:textId="68B33D69"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52" w:history="1">
            <w:r w:rsidRPr="00B17326">
              <w:rPr>
                <w:rStyle w:val="Siuktni"/>
                <w:rFonts w:asciiTheme="majorBidi" w:eastAsia="Arial" w:hAnsiTheme="majorBidi"/>
                <w:b/>
                <w:bCs/>
              </w:rPr>
              <w:t>1. Chuẩn đầu ra ngoại ngữ</w:t>
            </w:r>
            <w:r>
              <w:rPr>
                <w:webHidden/>
              </w:rPr>
              <w:tab/>
            </w:r>
            <w:r>
              <w:rPr>
                <w:webHidden/>
              </w:rPr>
              <w:fldChar w:fldCharType="begin"/>
            </w:r>
            <w:r>
              <w:rPr>
                <w:webHidden/>
              </w:rPr>
              <w:instrText xml:space="preserve"> PAGEREF _Toc239771852 \h </w:instrText>
            </w:r>
            <w:r>
              <w:rPr>
                <w:webHidden/>
              </w:rPr>
            </w:r>
            <w:r>
              <w:rPr>
                <w:webHidden/>
              </w:rPr>
              <w:fldChar w:fldCharType="separate"/>
            </w:r>
            <w:r>
              <w:rPr>
                <w:webHidden/>
              </w:rPr>
              <w:t>31</w:t>
            </w:r>
            <w:r>
              <w:rPr>
                <w:webHidden/>
              </w:rPr>
              <w:fldChar w:fldCharType="end"/>
            </w:r>
          </w:hyperlink>
        </w:p>
        <w:p w14:paraId="7CE144B3" w14:textId="0FF80DD3"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53" w:history="1">
            <w:r w:rsidRPr="00B17326">
              <w:rPr>
                <w:rStyle w:val="Siuktni"/>
                <w:rFonts w:asciiTheme="majorBidi" w:eastAsia="Arial" w:hAnsiTheme="majorBidi"/>
                <w:b/>
                <w:bCs/>
              </w:rPr>
              <w:t>2. Chuẩn đầu ra công nghệ thông tin</w:t>
            </w:r>
            <w:r>
              <w:rPr>
                <w:webHidden/>
              </w:rPr>
              <w:tab/>
            </w:r>
            <w:r>
              <w:rPr>
                <w:webHidden/>
              </w:rPr>
              <w:fldChar w:fldCharType="begin"/>
            </w:r>
            <w:r>
              <w:rPr>
                <w:webHidden/>
              </w:rPr>
              <w:instrText xml:space="preserve"> PAGEREF _Toc239771853 \h </w:instrText>
            </w:r>
            <w:r>
              <w:rPr>
                <w:webHidden/>
              </w:rPr>
            </w:r>
            <w:r>
              <w:rPr>
                <w:webHidden/>
              </w:rPr>
              <w:fldChar w:fldCharType="separate"/>
            </w:r>
            <w:r>
              <w:rPr>
                <w:webHidden/>
              </w:rPr>
              <w:t>32</w:t>
            </w:r>
            <w:r>
              <w:rPr>
                <w:webHidden/>
              </w:rPr>
              <w:fldChar w:fldCharType="end"/>
            </w:r>
          </w:hyperlink>
        </w:p>
        <w:p w14:paraId="691583C8" w14:textId="0E8D7F25"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854" w:history="1">
            <w:r w:rsidRPr="00B17326">
              <w:rPr>
                <w:rStyle w:val="Siuktni"/>
                <w:rFonts w:asciiTheme="majorBidi" w:eastAsia="Arial" w:hAnsiTheme="majorBidi"/>
                <w:bCs/>
                <w:noProof/>
              </w:rPr>
              <w:t>XIV. Miễn học, công nhận và chuyển điểm học phần</w:t>
            </w:r>
            <w:r>
              <w:rPr>
                <w:noProof/>
                <w:webHidden/>
              </w:rPr>
              <w:tab/>
            </w:r>
            <w:r>
              <w:rPr>
                <w:noProof/>
                <w:webHidden/>
              </w:rPr>
              <w:fldChar w:fldCharType="begin"/>
            </w:r>
            <w:r>
              <w:rPr>
                <w:noProof/>
                <w:webHidden/>
              </w:rPr>
              <w:instrText xml:space="preserve"> PAGEREF _Toc239771854 \h </w:instrText>
            </w:r>
            <w:r>
              <w:rPr>
                <w:noProof/>
                <w:webHidden/>
              </w:rPr>
            </w:r>
            <w:r>
              <w:rPr>
                <w:noProof/>
                <w:webHidden/>
              </w:rPr>
              <w:fldChar w:fldCharType="separate"/>
            </w:r>
            <w:r>
              <w:rPr>
                <w:noProof/>
                <w:webHidden/>
              </w:rPr>
              <w:t>32</w:t>
            </w:r>
            <w:r>
              <w:rPr>
                <w:noProof/>
                <w:webHidden/>
              </w:rPr>
              <w:fldChar w:fldCharType="end"/>
            </w:r>
          </w:hyperlink>
        </w:p>
        <w:p w14:paraId="796D7A20" w14:textId="406B1BF2"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855" w:history="1">
            <w:r w:rsidRPr="00B17326">
              <w:rPr>
                <w:rStyle w:val="Siuktni"/>
                <w:rFonts w:asciiTheme="majorBidi" w:eastAsia="Arial" w:hAnsiTheme="majorBidi"/>
                <w:bCs/>
                <w:noProof/>
              </w:rPr>
              <w:t>XV. Email sinh viên, MyTTU và hệ thống LMS</w:t>
            </w:r>
            <w:r>
              <w:rPr>
                <w:noProof/>
                <w:webHidden/>
              </w:rPr>
              <w:tab/>
            </w:r>
            <w:r>
              <w:rPr>
                <w:noProof/>
                <w:webHidden/>
              </w:rPr>
              <w:fldChar w:fldCharType="begin"/>
            </w:r>
            <w:r>
              <w:rPr>
                <w:noProof/>
                <w:webHidden/>
              </w:rPr>
              <w:instrText xml:space="preserve"> PAGEREF _Toc239771855 \h </w:instrText>
            </w:r>
            <w:r>
              <w:rPr>
                <w:noProof/>
                <w:webHidden/>
              </w:rPr>
            </w:r>
            <w:r>
              <w:rPr>
                <w:noProof/>
                <w:webHidden/>
              </w:rPr>
              <w:fldChar w:fldCharType="separate"/>
            </w:r>
            <w:r>
              <w:rPr>
                <w:noProof/>
                <w:webHidden/>
              </w:rPr>
              <w:t>33</w:t>
            </w:r>
            <w:r>
              <w:rPr>
                <w:noProof/>
                <w:webHidden/>
              </w:rPr>
              <w:fldChar w:fldCharType="end"/>
            </w:r>
          </w:hyperlink>
        </w:p>
        <w:p w14:paraId="77F32218" w14:textId="2838812E"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56" w:history="1">
            <w:r w:rsidRPr="00B17326">
              <w:rPr>
                <w:rStyle w:val="Siuktni"/>
                <w:rFonts w:asciiTheme="majorBidi" w:eastAsia="Arial" w:hAnsiTheme="majorBidi"/>
                <w:b/>
                <w:bCs/>
              </w:rPr>
              <w:t>1. Email sinh viên</w:t>
            </w:r>
            <w:r>
              <w:rPr>
                <w:webHidden/>
              </w:rPr>
              <w:tab/>
            </w:r>
            <w:r>
              <w:rPr>
                <w:webHidden/>
              </w:rPr>
              <w:fldChar w:fldCharType="begin"/>
            </w:r>
            <w:r>
              <w:rPr>
                <w:webHidden/>
              </w:rPr>
              <w:instrText xml:space="preserve"> PAGEREF _Toc239771856 \h </w:instrText>
            </w:r>
            <w:r>
              <w:rPr>
                <w:webHidden/>
              </w:rPr>
            </w:r>
            <w:r>
              <w:rPr>
                <w:webHidden/>
              </w:rPr>
              <w:fldChar w:fldCharType="separate"/>
            </w:r>
            <w:r>
              <w:rPr>
                <w:webHidden/>
              </w:rPr>
              <w:t>33</w:t>
            </w:r>
            <w:r>
              <w:rPr>
                <w:webHidden/>
              </w:rPr>
              <w:fldChar w:fldCharType="end"/>
            </w:r>
          </w:hyperlink>
        </w:p>
        <w:p w14:paraId="456FF851" w14:textId="4C06C559"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57" w:history="1">
            <w:r w:rsidRPr="00B17326">
              <w:rPr>
                <w:rStyle w:val="Siuktni"/>
                <w:rFonts w:asciiTheme="majorBidi" w:eastAsia="Arial" w:hAnsiTheme="majorBidi"/>
                <w:b/>
                <w:bCs/>
              </w:rPr>
              <w:t>2. Hệ thống MyTTU</w:t>
            </w:r>
            <w:r>
              <w:rPr>
                <w:webHidden/>
              </w:rPr>
              <w:tab/>
            </w:r>
            <w:r>
              <w:rPr>
                <w:webHidden/>
              </w:rPr>
              <w:fldChar w:fldCharType="begin"/>
            </w:r>
            <w:r>
              <w:rPr>
                <w:webHidden/>
              </w:rPr>
              <w:instrText xml:space="preserve"> PAGEREF _Toc239771857 \h </w:instrText>
            </w:r>
            <w:r>
              <w:rPr>
                <w:webHidden/>
              </w:rPr>
            </w:r>
            <w:r>
              <w:rPr>
                <w:webHidden/>
              </w:rPr>
              <w:fldChar w:fldCharType="separate"/>
            </w:r>
            <w:r>
              <w:rPr>
                <w:webHidden/>
              </w:rPr>
              <w:t>33</w:t>
            </w:r>
            <w:r>
              <w:rPr>
                <w:webHidden/>
              </w:rPr>
              <w:fldChar w:fldCharType="end"/>
            </w:r>
          </w:hyperlink>
        </w:p>
        <w:p w14:paraId="7396102B" w14:textId="1225AC48"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58" w:history="1">
            <w:r w:rsidRPr="00B17326">
              <w:rPr>
                <w:rStyle w:val="Siuktni"/>
                <w:rFonts w:asciiTheme="majorBidi" w:eastAsia="Arial" w:hAnsiTheme="majorBidi"/>
                <w:b/>
                <w:bCs/>
              </w:rPr>
              <w:t>3. Hệ thống LMS</w:t>
            </w:r>
            <w:r>
              <w:rPr>
                <w:webHidden/>
              </w:rPr>
              <w:tab/>
            </w:r>
            <w:r>
              <w:rPr>
                <w:webHidden/>
              </w:rPr>
              <w:fldChar w:fldCharType="begin"/>
            </w:r>
            <w:r>
              <w:rPr>
                <w:webHidden/>
              </w:rPr>
              <w:instrText xml:space="preserve"> PAGEREF _Toc239771858 \h </w:instrText>
            </w:r>
            <w:r>
              <w:rPr>
                <w:webHidden/>
              </w:rPr>
            </w:r>
            <w:r>
              <w:rPr>
                <w:webHidden/>
              </w:rPr>
              <w:fldChar w:fldCharType="separate"/>
            </w:r>
            <w:r>
              <w:rPr>
                <w:webHidden/>
              </w:rPr>
              <w:t>33</w:t>
            </w:r>
            <w:r>
              <w:rPr>
                <w:webHidden/>
              </w:rPr>
              <w:fldChar w:fldCharType="end"/>
            </w:r>
          </w:hyperlink>
        </w:p>
        <w:p w14:paraId="5EF72C2B" w14:textId="144421A1"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859" w:history="1">
            <w:r w:rsidRPr="00B17326">
              <w:rPr>
                <w:rStyle w:val="Siuktni"/>
                <w:rFonts w:asciiTheme="majorBidi" w:eastAsia="Arial" w:hAnsiTheme="majorBidi"/>
                <w:bCs/>
                <w:noProof/>
              </w:rPr>
              <w:t>XVI. Thực tập, khóa luận và đồ án tốt nghiệp</w:t>
            </w:r>
            <w:r>
              <w:rPr>
                <w:noProof/>
                <w:webHidden/>
              </w:rPr>
              <w:tab/>
            </w:r>
            <w:r>
              <w:rPr>
                <w:noProof/>
                <w:webHidden/>
              </w:rPr>
              <w:fldChar w:fldCharType="begin"/>
            </w:r>
            <w:r>
              <w:rPr>
                <w:noProof/>
                <w:webHidden/>
              </w:rPr>
              <w:instrText xml:space="preserve"> PAGEREF _Toc239771859 \h </w:instrText>
            </w:r>
            <w:r>
              <w:rPr>
                <w:noProof/>
                <w:webHidden/>
              </w:rPr>
            </w:r>
            <w:r>
              <w:rPr>
                <w:noProof/>
                <w:webHidden/>
              </w:rPr>
              <w:fldChar w:fldCharType="separate"/>
            </w:r>
            <w:r>
              <w:rPr>
                <w:noProof/>
                <w:webHidden/>
              </w:rPr>
              <w:t>33</w:t>
            </w:r>
            <w:r>
              <w:rPr>
                <w:noProof/>
                <w:webHidden/>
              </w:rPr>
              <w:fldChar w:fldCharType="end"/>
            </w:r>
          </w:hyperlink>
        </w:p>
        <w:p w14:paraId="4B6652D9" w14:textId="557164D0"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60" w:history="1">
            <w:r w:rsidRPr="00B17326">
              <w:rPr>
                <w:rStyle w:val="Siuktni"/>
                <w:rFonts w:asciiTheme="majorBidi" w:eastAsia="Arial" w:hAnsiTheme="majorBidi"/>
                <w:b/>
                <w:bCs/>
              </w:rPr>
              <w:t>1. Thực tập tốt nghiệp</w:t>
            </w:r>
            <w:r>
              <w:rPr>
                <w:webHidden/>
              </w:rPr>
              <w:tab/>
            </w:r>
            <w:r>
              <w:rPr>
                <w:webHidden/>
              </w:rPr>
              <w:fldChar w:fldCharType="begin"/>
            </w:r>
            <w:r>
              <w:rPr>
                <w:webHidden/>
              </w:rPr>
              <w:instrText xml:space="preserve"> PAGEREF _Toc239771860 \h </w:instrText>
            </w:r>
            <w:r>
              <w:rPr>
                <w:webHidden/>
              </w:rPr>
            </w:r>
            <w:r>
              <w:rPr>
                <w:webHidden/>
              </w:rPr>
              <w:fldChar w:fldCharType="separate"/>
            </w:r>
            <w:r>
              <w:rPr>
                <w:webHidden/>
              </w:rPr>
              <w:t>33</w:t>
            </w:r>
            <w:r>
              <w:rPr>
                <w:webHidden/>
              </w:rPr>
              <w:fldChar w:fldCharType="end"/>
            </w:r>
          </w:hyperlink>
        </w:p>
        <w:p w14:paraId="2F8537E2" w14:textId="1A28FBC9"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61" w:history="1">
            <w:r w:rsidRPr="00B17326">
              <w:rPr>
                <w:rStyle w:val="Siuktni"/>
                <w:rFonts w:asciiTheme="majorBidi" w:eastAsia="Arial" w:hAnsiTheme="majorBidi"/>
                <w:b/>
                <w:bCs/>
              </w:rPr>
              <w:t>2. Khóa luận/Đồ án tốt nghiệp</w:t>
            </w:r>
            <w:r>
              <w:rPr>
                <w:webHidden/>
              </w:rPr>
              <w:tab/>
            </w:r>
            <w:r>
              <w:rPr>
                <w:webHidden/>
              </w:rPr>
              <w:fldChar w:fldCharType="begin"/>
            </w:r>
            <w:r>
              <w:rPr>
                <w:webHidden/>
              </w:rPr>
              <w:instrText xml:space="preserve"> PAGEREF _Toc239771861 \h </w:instrText>
            </w:r>
            <w:r>
              <w:rPr>
                <w:webHidden/>
              </w:rPr>
            </w:r>
            <w:r>
              <w:rPr>
                <w:webHidden/>
              </w:rPr>
              <w:fldChar w:fldCharType="separate"/>
            </w:r>
            <w:r>
              <w:rPr>
                <w:webHidden/>
              </w:rPr>
              <w:t>34</w:t>
            </w:r>
            <w:r>
              <w:rPr>
                <w:webHidden/>
              </w:rPr>
              <w:fldChar w:fldCharType="end"/>
            </w:r>
          </w:hyperlink>
        </w:p>
        <w:p w14:paraId="24BDA5E8" w14:textId="6806AB0A"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862" w:history="1">
            <w:r w:rsidRPr="00B17326">
              <w:rPr>
                <w:rStyle w:val="Siuktni"/>
                <w:rFonts w:asciiTheme="majorBidi" w:eastAsia="Arial" w:hAnsiTheme="majorBidi"/>
                <w:bCs/>
                <w:noProof/>
              </w:rPr>
              <w:t>XVII. Những việc sinh viên cần chủ động</w:t>
            </w:r>
            <w:r>
              <w:rPr>
                <w:noProof/>
                <w:webHidden/>
              </w:rPr>
              <w:tab/>
            </w:r>
            <w:r>
              <w:rPr>
                <w:noProof/>
                <w:webHidden/>
              </w:rPr>
              <w:fldChar w:fldCharType="begin"/>
            </w:r>
            <w:r>
              <w:rPr>
                <w:noProof/>
                <w:webHidden/>
              </w:rPr>
              <w:instrText xml:space="preserve"> PAGEREF _Toc239771862 \h </w:instrText>
            </w:r>
            <w:r>
              <w:rPr>
                <w:noProof/>
                <w:webHidden/>
              </w:rPr>
            </w:r>
            <w:r>
              <w:rPr>
                <w:noProof/>
                <w:webHidden/>
              </w:rPr>
              <w:fldChar w:fldCharType="separate"/>
            </w:r>
            <w:r>
              <w:rPr>
                <w:noProof/>
                <w:webHidden/>
              </w:rPr>
              <w:t>34</w:t>
            </w:r>
            <w:r>
              <w:rPr>
                <w:noProof/>
                <w:webHidden/>
              </w:rPr>
              <w:fldChar w:fldCharType="end"/>
            </w:r>
          </w:hyperlink>
        </w:p>
        <w:p w14:paraId="1A926FBA" w14:textId="00A3EC08"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863" w:history="1">
            <w:r w:rsidRPr="00B17326">
              <w:rPr>
                <w:rStyle w:val="Siuktni"/>
                <w:rFonts w:asciiTheme="majorBidi" w:eastAsia="Arial" w:hAnsiTheme="majorBidi"/>
                <w:bCs/>
                <w:noProof/>
              </w:rPr>
              <w:t>XVIII. Các mốc thời gian cần nhớ</w:t>
            </w:r>
            <w:r>
              <w:rPr>
                <w:noProof/>
                <w:webHidden/>
              </w:rPr>
              <w:tab/>
            </w:r>
            <w:r>
              <w:rPr>
                <w:noProof/>
                <w:webHidden/>
              </w:rPr>
              <w:fldChar w:fldCharType="begin"/>
            </w:r>
            <w:r>
              <w:rPr>
                <w:noProof/>
                <w:webHidden/>
              </w:rPr>
              <w:instrText xml:space="preserve"> PAGEREF _Toc239771863 \h </w:instrText>
            </w:r>
            <w:r>
              <w:rPr>
                <w:noProof/>
                <w:webHidden/>
              </w:rPr>
            </w:r>
            <w:r>
              <w:rPr>
                <w:noProof/>
                <w:webHidden/>
              </w:rPr>
              <w:fldChar w:fldCharType="separate"/>
            </w:r>
            <w:r>
              <w:rPr>
                <w:noProof/>
                <w:webHidden/>
              </w:rPr>
              <w:t>35</w:t>
            </w:r>
            <w:r>
              <w:rPr>
                <w:noProof/>
                <w:webHidden/>
              </w:rPr>
              <w:fldChar w:fldCharType="end"/>
            </w:r>
          </w:hyperlink>
        </w:p>
        <w:p w14:paraId="7ED5001E" w14:textId="02AB03FA"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864" w:history="1">
            <w:r w:rsidRPr="00B17326">
              <w:rPr>
                <w:rStyle w:val="Siuktni"/>
                <w:rFonts w:eastAsia="Times New Roman" w:cstheme="majorHAnsi"/>
                <w:bCs/>
                <w:noProof/>
              </w:rPr>
              <w:t>XIX. Quy định thu nộp học phí</w:t>
            </w:r>
            <w:r>
              <w:rPr>
                <w:noProof/>
                <w:webHidden/>
              </w:rPr>
              <w:tab/>
            </w:r>
            <w:r>
              <w:rPr>
                <w:noProof/>
                <w:webHidden/>
              </w:rPr>
              <w:fldChar w:fldCharType="begin"/>
            </w:r>
            <w:r>
              <w:rPr>
                <w:noProof/>
                <w:webHidden/>
              </w:rPr>
              <w:instrText xml:space="preserve"> PAGEREF _Toc239771864 \h </w:instrText>
            </w:r>
            <w:r>
              <w:rPr>
                <w:noProof/>
                <w:webHidden/>
              </w:rPr>
            </w:r>
            <w:r>
              <w:rPr>
                <w:noProof/>
                <w:webHidden/>
              </w:rPr>
              <w:fldChar w:fldCharType="separate"/>
            </w:r>
            <w:r>
              <w:rPr>
                <w:noProof/>
                <w:webHidden/>
              </w:rPr>
              <w:t>35</w:t>
            </w:r>
            <w:r>
              <w:rPr>
                <w:noProof/>
                <w:webHidden/>
              </w:rPr>
              <w:fldChar w:fldCharType="end"/>
            </w:r>
          </w:hyperlink>
        </w:p>
        <w:p w14:paraId="4C727F07" w14:textId="47836A6F"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865" w:history="1">
            <w:r w:rsidRPr="00B17326">
              <w:rPr>
                <w:rStyle w:val="Siuktni"/>
                <w:rFonts w:eastAsia="Times New Roman"/>
                <w:bCs/>
                <w:noProof/>
              </w:rPr>
              <w:t>XX. Quy định sử dụng hệ thống thư viện và dịch vụ trực tuyến</w:t>
            </w:r>
            <w:r>
              <w:rPr>
                <w:noProof/>
                <w:webHidden/>
              </w:rPr>
              <w:tab/>
            </w:r>
            <w:r>
              <w:rPr>
                <w:noProof/>
                <w:webHidden/>
              </w:rPr>
              <w:fldChar w:fldCharType="begin"/>
            </w:r>
            <w:r>
              <w:rPr>
                <w:noProof/>
                <w:webHidden/>
              </w:rPr>
              <w:instrText xml:space="preserve"> PAGEREF _Toc239771865 \h </w:instrText>
            </w:r>
            <w:r>
              <w:rPr>
                <w:noProof/>
                <w:webHidden/>
              </w:rPr>
            </w:r>
            <w:r>
              <w:rPr>
                <w:noProof/>
                <w:webHidden/>
              </w:rPr>
              <w:fldChar w:fldCharType="separate"/>
            </w:r>
            <w:r>
              <w:rPr>
                <w:noProof/>
                <w:webHidden/>
              </w:rPr>
              <w:t>37</w:t>
            </w:r>
            <w:r>
              <w:rPr>
                <w:noProof/>
                <w:webHidden/>
              </w:rPr>
              <w:fldChar w:fldCharType="end"/>
            </w:r>
          </w:hyperlink>
        </w:p>
        <w:p w14:paraId="5F7FFA65" w14:textId="2CE2D936"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866" w:history="1">
            <w:r w:rsidRPr="00B17326">
              <w:rPr>
                <w:rStyle w:val="Siuktni"/>
                <w:rFonts w:cstheme="majorHAnsi"/>
                <w:bCs/>
                <w:noProof/>
              </w:rPr>
              <w:t>PHẦN III</w:t>
            </w:r>
            <w:r>
              <w:rPr>
                <w:noProof/>
                <w:webHidden/>
              </w:rPr>
              <w:tab/>
            </w:r>
            <w:r>
              <w:rPr>
                <w:noProof/>
                <w:webHidden/>
              </w:rPr>
              <w:fldChar w:fldCharType="begin"/>
            </w:r>
            <w:r>
              <w:rPr>
                <w:noProof/>
                <w:webHidden/>
              </w:rPr>
              <w:instrText xml:space="preserve"> PAGEREF _Toc239771866 \h </w:instrText>
            </w:r>
            <w:r>
              <w:rPr>
                <w:noProof/>
                <w:webHidden/>
              </w:rPr>
            </w:r>
            <w:r>
              <w:rPr>
                <w:noProof/>
                <w:webHidden/>
              </w:rPr>
              <w:fldChar w:fldCharType="separate"/>
            </w:r>
            <w:r>
              <w:rPr>
                <w:noProof/>
                <w:webHidden/>
              </w:rPr>
              <w:t>39</w:t>
            </w:r>
            <w:r>
              <w:rPr>
                <w:noProof/>
                <w:webHidden/>
              </w:rPr>
              <w:fldChar w:fldCharType="end"/>
            </w:r>
          </w:hyperlink>
        </w:p>
        <w:p w14:paraId="4BB5E023" w14:textId="25C54B79"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867" w:history="1">
            <w:r w:rsidRPr="00B17326">
              <w:rPr>
                <w:rStyle w:val="Siuktni"/>
                <w:rFonts w:cstheme="majorHAnsi"/>
                <w:bCs/>
                <w:noProof/>
              </w:rPr>
              <w:t>HOẠT ĐỘNG CÔNG TÁC SINH VIÊN - HỢP TÁC DOANH NGHIỆP</w:t>
            </w:r>
            <w:r>
              <w:rPr>
                <w:noProof/>
                <w:webHidden/>
              </w:rPr>
              <w:tab/>
            </w:r>
            <w:r>
              <w:rPr>
                <w:noProof/>
                <w:webHidden/>
              </w:rPr>
              <w:fldChar w:fldCharType="begin"/>
            </w:r>
            <w:r>
              <w:rPr>
                <w:noProof/>
                <w:webHidden/>
              </w:rPr>
              <w:instrText xml:space="preserve"> PAGEREF _Toc239771867 \h </w:instrText>
            </w:r>
            <w:r>
              <w:rPr>
                <w:noProof/>
                <w:webHidden/>
              </w:rPr>
            </w:r>
            <w:r>
              <w:rPr>
                <w:noProof/>
                <w:webHidden/>
              </w:rPr>
              <w:fldChar w:fldCharType="separate"/>
            </w:r>
            <w:r>
              <w:rPr>
                <w:noProof/>
                <w:webHidden/>
              </w:rPr>
              <w:t>39</w:t>
            </w:r>
            <w:r>
              <w:rPr>
                <w:noProof/>
                <w:webHidden/>
              </w:rPr>
              <w:fldChar w:fldCharType="end"/>
            </w:r>
          </w:hyperlink>
        </w:p>
        <w:p w14:paraId="1B648AB0" w14:textId="734610BE"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868" w:history="1">
            <w:r w:rsidRPr="00B17326">
              <w:rPr>
                <w:rStyle w:val="Siuktni"/>
                <w:rFonts w:cstheme="majorHAnsi"/>
                <w:bCs/>
                <w:noProof/>
              </w:rPr>
              <w:t>I. Quy chế Công tác sinh viên</w:t>
            </w:r>
            <w:r>
              <w:rPr>
                <w:noProof/>
                <w:webHidden/>
              </w:rPr>
              <w:tab/>
            </w:r>
            <w:r>
              <w:rPr>
                <w:noProof/>
                <w:webHidden/>
              </w:rPr>
              <w:fldChar w:fldCharType="begin"/>
            </w:r>
            <w:r>
              <w:rPr>
                <w:noProof/>
                <w:webHidden/>
              </w:rPr>
              <w:instrText xml:space="preserve"> PAGEREF _Toc239771868 \h </w:instrText>
            </w:r>
            <w:r>
              <w:rPr>
                <w:noProof/>
                <w:webHidden/>
              </w:rPr>
            </w:r>
            <w:r>
              <w:rPr>
                <w:noProof/>
                <w:webHidden/>
              </w:rPr>
              <w:fldChar w:fldCharType="separate"/>
            </w:r>
            <w:r>
              <w:rPr>
                <w:noProof/>
                <w:webHidden/>
              </w:rPr>
              <w:t>39</w:t>
            </w:r>
            <w:r>
              <w:rPr>
                <w:noProof/>
                <w:webHidden/>
              </w:rPr>
              <w:fldChar w:fldCharType="end"/>
            </w:r>
          </w:hyperlink>
        </w:p>
        <w:p w14:paraId="7B2951F5" w14:textId="5C161CBE"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69" w:history="1">
            <w:r w:rsidRPr="00B17326">
              <w:rPr>
                <w:rStyle w:val="Siuktni"/>
                <w:rFonts w:cstheme="majorHAnsi"/>
                <w:b/>
                <w:bCs/>
              </w:rPr>
              <w:t>1. Nhiệm vụ của sinh viên</w:t>
            </w:r>
            <w:r>
              <w:rPr>
                <w:webHidden/>
              </w:rPr>
              <w:tab/>
            </w:r>
            <w:r>
              <w:rPr>
                <w:webHidden/>
              </w:rPr>
              <w:fldChar w:fldCharType="begin"/>
            </w:r>
            <w:r>
              <w:rPr>
                <w:webHidden/>
              </w:rPr>
              <w:instrText xml:space="preserve"> PAGEREF _Toc239771869 \h </w:instrText>
            </w:r>
            <w:r>
              <w:rPr>
                <w:webHidden/>
              </w:rPr>
            </w:r>
            <w:r>
              <w:rPr>
                <w:webHidden/>
              </w:rPr>
              <w:fldChar w:fldCharType="separate"/>
            </w:r>
            <w:r>
              <w:rPr>
                <w:webHidden/>
              </w:rPr>
              <w:t>39</w:t>
            </w:r>
            <w:r>
              <w:rPr>
                <w:webHidden/>
              </w:rPr>
              <w:fldChar w:fldCharType="end"/>
            </w:r>
          </w:hyperlink>
        </w:p>
        <w:p w14:paraId="7B3A23E7" w14:textId="4591A9B9"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70" w:history="1">
            <w:r w:rsidRPr="00B17326">
              <w:rPr>
                <w:rStyle w:val="Siuktni"/>
                <w:rFonts w:cstheme="majorHAnsi"/>
                <w:b/>
                <w:bCs/>
              </w:rPr>
              <w:t>2. Quyền của sinh viên</w:t>
            </w:r>
            <w:r>
              <w:rPr>
                <w:webHidden/>
              </w:rPr>
              <w:tab/>
            </w:r>
            <w:r>
              <w:rPr>
                <w:webHidden/>
              </w:rPr>
              <w:fldChar w:fldCharType="begin"/>
            </w:r>
            <w:r>
              <w:rPr>
                <w:webHidden/>
              </w:rPr>
              <w:instrText xml:space="preserve"> PAGEREF _Toc239771870 \h </w:instrText>
            </w:r>
            <w:r>
              <w:rPr>
                <w:webHidden/>
              </w:rPr>
            </w:r>
            <w:r>
              <w:rPr>
                <w:webHidden/>
              </w:rPr>
              <w:fldChar w:fldCharType="separate"/>
            </w:r>
            <w:r>
              <w:rPr>
                <w:webHidden/>
              </w:rPr>
              <w:t>39</w:t>
            </w:r>
            <w:r>
              <w:rPr>
                <w:webHidden/>
              </w:rPr>
              <w:fldChar w:fldCharType="end"/>
            </w:r>
          </w:hyperlink>
        </w:p>
        <w:p w14:paraId="00805786" w14:textId="19C0A6D1"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71" w:history="1">
            <w:r w:rsidRPr="00B17326">
              <w:rPr>
                <w:rStyle w:val="Siuktni"/>
                <w:rFonts w:cstheme="majorHAnsi"/>
                <w:b/>
                <w:bCs/>
              </w:rPr>
              <w:t>3. Những hành vi bị cấm</w:t>
            </w:r>
            <w:r>
              <w:rPr>
                <w:webHidden/>
              </w:rPr>
              <w:tab/>
            </w:r>
            <w:r>
              <w:rPr>
                <w:webHidden/>
              </w:rPr>
              <w:fldChar w:fldCharType="begin"/>
            </w:r>
            <w:r>
              <w:rPr>
                <w:webHidden/>
              </w:rPr>
              <w:instrText xml:space="preserve"> PAGEREF _Toc239771871 \h </w:instrText>
            </w:r>
            <w:r>
              <w:rPr>
                <w:webHidden/>
              </w:rPr>
            </w:r>
            <w:r>
              <w:rPr>
                <w:webHidden/>
              </w:rPr>
              <w:fldChar w:fldCharType="separate"/>
            </w:r>
            <w:r>
              <w:rPr>
                <w:webHidden/>
              </w:rPr>
              <w:t>40</w:t>
            </w:r>
            <w:r>
              <w:rPr>
                <w:webHidden/>
              </w:rPr>
              <w:fldChar w:fldCharType="end"/>
            </w:r>
          </w:hyperlink>
        </w:p>
        <w:p w14:paraId="56AA53DE" w14:textId="7139D045"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872" w:history="1">
            <w:r w:rsidRPr="00B17326">
              <w:rPr>
                <w:rStyle w:val="Siuktni"/>
                <w:rFonts w:cstheme="majorHAnsi"/>
                <w:bCs/>
                <w:noProof/>
              </w:rPr>
              <w:t>II. Quy định đào tạo kỹ năng mềm, tín chỉ kỹ năng mềm và điểm rèn luyện</w:t>
            </w:r>
            <w:r>
              <w:rPr>
                <w:noProof/>
                <w:webHidden/>
              </w:rPr>
              <w:tab/>
            </w:r>
            <w:r>
              <w:rPr>
                <w:noProof/>
                <w:webHidden/>
              </w:rPr>
              <w:fldChar w:fldCharType="begin"/>
            </w:r>
            <w:r>
              <w:rPr>
                <w:noProof/>
                <w:webHidden/>
              </w:rPr>
              <w:instrText xml:space="preserve"> PAGEREF _Toc239771872 \h </w:instrText>
            </w:r>
            <w:r>
              <w:rPr>
                <w:noProof/>
                <w:webHidden/>
              </w:rPr>
            </w:r>
            <w:r>
              <w:rPr>
                <w:noProof/>
                <w:webHidden/>
              </w:rPr>
              <w:fldChar w:fldCharType="separate"/>
            </w:r>
            <w:r>
              <w:rPr>
                <w:noProof/>
                <w:webHidden/>
              </w:rPr>
              <w:t>41</w:t>
            </w:r>
            <w:r>
              <w:rPr>
                <w:noProof/>
                <w:webHidden/>
              </w:rPr>
              <w:fldChar w:fldCharType="end"/>
            </w:r>
          </w:hyperlink>
        </w:p>
        <w:p w14:paraId="5F606196" w14:textId="65A42C66"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73" w:history="1">
            <w:r w:rsidRPr="00B17326">
              <w:rPr>
                <w:rStyle w:val="Siuktni"/>
                <w:rFonts w:cstheme="majorHAnsi"/>
                <w:b/>
                <w:bCs/>
              </w:rPr>
              <w:t>1. Chương trình đào tạo kỹ năng mềm</w:t>
            </w:r>
            <w:r>
              <w:rPr>
                <w:webHidden/>
              </w:rPr>
              <w:tab/>
            </w:r>
            <w:r>
              <w:rPr>
                <w:webHidden/>
              </w:rPr>
              <w:fldChar w:fldCharType="begin"/>
            </w:r>
            <w:r>
              <w:rPr>
                <w:webHidden/>
              </w:rPr>
              <w:instrText xml:space="preserve"> PAGEREF _Toc239771873 \h </w:instrText>
            </w:r>
            <w:r>
              <w:rPr>
                <w:webHidden/>
              </w:rPr>
            </w:r>
            <w:r>
              <w:rPr>
                <w:webHidden/>
              </w:rPr>
              <w:fldChar w:fldCharType="separate"/>
            </w:r>
            <w:r>
              <w:rPr>
                <w:webHidden/>
              </w:rPr>
              <w:t>41</w:t>
            </w:r>
            <w:r>
              <w:rPr>
                <w:webHidden/>
              </w:rPr>
              <w:fldChar w:fldCharType="end"/>
            </w:r>
          </w:hyperlink>
        </w:p>
        <w:p w14:paraId="0F8C990D" w14:textId="3BACCAB6"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74" w:history="1">
            <w:r w:rsidRPr="00B17326">
              <w:rPr>
                <w:rStyle w:val="Siuktni"/>
                <w:rFonts w:cstheme="majorHAnsi"/>
                <w:b/>
                <w:bCs/>
              </w:rPr>
              <w:t>2. Quy chế đánh giá tín chỉ kỹ năng mềm của sinh viên</w:t>
            </w:r>
            <w:r>
              <w:rPr>
                <w:webHidden/>
              </w:rPr>
              <w:tab/>
            </w:r>
            <w:r>
              <w:rPr>
                <w:webHidden/>
              </w:rPr>
              <w:fldChar w:fldCharType="begin"/>
            </w:r>
            <w:r>
              <w:rPr>
                <w:webHidden/>
              </w:rPr>
              <w:instrText xml:space="preserve"> PAGEREF _Toc239771874 \h </w:instrText>
            </w:r>
            <w:r>
              <w:rPr>
                <w:webHidden/>
              </w:rPr>
            </w:r>
            <w:r>
              <w:rPr>
                <w:webHidden/>
              </w:rPr>
              <w:fldChar w:fldCharType="separate"/>
            </w:r>
            <w:r>
              <w:rPr>
                <w:webHidden/>
              </w:rPr>
              <w:t>42</w:t>
            </w:r>
            <w:r>
              <w:rPr>
                <w:webHidden/>
              </w:rPr>
              <w:fldChar w:fldCharType="end"/>
            </w:r>
          </w:hyperlink>
        </w:p>
        <w:p w14:paraId="1FD84E3C" w14:textId="487E9361"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75" w:history="1">
            <w:r w:rsidRPr="00B17326">
              <w:rPr>
                <w:rStyle w:val="Siuktni"/>
                <w:rFonts w:cstheme="majorHAnsi"/>
                <w:b/>
                <w:bCs/>
              </w:rPr>
              <w:t>3. Quy định đánh giá điểm rèn luyện sinh viên</w:t>
            </w:r>
            <w:r>
              <w:rPr>
                <w:webHidden/>
              </w:rPr>
              <w:tab/>
            </w:r>
            <w:r>
              <w:rPr>
                <w:webHidden/>
              </w:rPr>
              <w:fldChar w:fldCharType="begin"/>
            </w:r>
            <w:r>
              <w:rPr>
                <w:webHidden/>
              </w:rPr>
              <w:instrText xml:space="preserve"> PAGEREF _Toc239771875 \h </w:instrText>
            </w:r>
            <w:r>
              <w:rPr>
                <w:webHidden/>
              </w:rPr>
            </w:r>
            <w:r>
              <w:rPr>
                <w:webHidden/>
              </w:rPr>
              <w:fldChar w:fldCharType="separate"/>
            </w:r>
            <w:r>
              <w:rPr>
                <w:webHidden/>
              </w:rPr>
              <w:t>43</w:t>
            </w:r>
            <w:r>
              <w:rPr>
                <w:webHidden/>
              </w:rPr>
              <w:fldChar w:fldCharType="end"/>
            </w:r>
          </w:hyperlink>
        </w:p>
        <w:p w14:paraId="483E045A" w14:textId="30D4E92E"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876" w:history="1">
            <w:r w:rsidRPr="00B17326">
              <w:rPr>
                <w:rStyle w:val="Siuktni"/>
                <w:rFonts w:cstheme="majorHAnsi"/>
                <w:bCs/>
                <w:noProof/>
              </w:rPr>
              <w:t>III. Quy định khen thưởng và kỷ luật</w:t>
            </w:r>
            <w:r>
              <w:rPr>
                <w:noProof/>
                <w:webHidden/>
              </w:rPr>
              <w:tab/>
            </w:r>
            <w:r>
              <w:rPr>
                <w:noProof/>
                <w:webHidden/>
              </w:rPr>
              <w:fldChar w:fldCharType="begin"/>
            </w:r>
            <w:r>
              <w:rPr>
                <w:noProof/>
                <w:webHidden/>
              </w:rPr>
              <w:instrText xml:space="preserve"> PAGEREF _Toc239771876 \h </w:instrText>
            </w:r>
            <w:r>
              <w:rPr>
                <w:noProof/>
                <w:webHidden/>
              </w:rPr>
            </w:r>
            <w:r>
              <w:rPr>
                <w:noProof/>
                <w:webHidden/>
              </w:rPr>
              <w:fldChar w:fldCharType="separate"/>
            </w:r>
            <w:r>
              <w:rPr>
                <w:noProof/>
                <w:webHidden/>
              </w:rPr>
              <w:t>44</w:t>
            </w:r>
            <w:r>
              <w:rPr>
                <w:noProof/>
                <w:webHidden/>
              </w:rPr>
              <w:fldChar w:fldCharType="end"/>
            </w:r>
          </w:hyperlink>
        </w:p>
        <w:p w14:paraId="0E39BF26" w14:textId="26FCEBB9"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77" w:history="1">
            <w:r w:rsidRPr="00B17326">
              <w:rPr>
                <w:rStyle w:val="Siuktni"/>
                <w:rFonts w:cstheme="majorHAnsi"/>
                <w:b/>
                <w:bCs/>
              </w:rPr>
              <w:t>1. Chế độ Khen thưởng</w:t>
            </w:r>
            <w:r>
              <w:rPr>
                <w:webHidden/>
              </w:rPr>
              <w:tab/>
            </w:r>
            <w:r>
              <w:rPr>
                <w:webHidden/>
              </w:rPr>
              <w:fldChar w:fldCharType="begin"/>
            </w:r>
            <w:r>
              <w:rPr>
                <w:webHidden/>
              </w:rPr>
              <w:instrText xml:space="preserve"> PAGEREF _Toc239771877 \h </w:instrText>
            </w:r>
            <w:r>
              <w:rPr>
                <w:webHidden/>
              </w:rPr>
            </w:r>
            <w:r>
              <w:rPr>
                <w:webHidden/>
              </w:rPr>
              <w:fldChar w:fldCharType="separate"/>
            </w:r>
            <w:r>
              <w:rPr>
                <w:webHidden/>
              </w:rPr>
              <w:t>44</w:t>
            </w:r>
            <w:r>
              <w:rPr>
                <w:webHidden/>
              </w:rPr>
              <w:fldChar w:fldCharType="end"/>
            </w:r>
          </w:hyperlink>
        </w:p>
        <w:p w14:paraId="5866CF19" w14:textId="2ED962E6"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78" w:history="1">
            <w:r w:rsidRPr="00B17326">
              <w:rPr>
                <w:rStyle w:val="Siuktni"/>
                <w:rFonts w:cstheme="majorHAnsi"/>
                <w:b/>
                <w:bCs/>
              </w:rPr>
              <w:t>2. Trình tự xét khen thưởng</w:t>
            </w:r>
            <w:r>
              <w:rPr>
                <w:webHidden/>
              </w:rPr>
              <w:tab/>
            </w:r>
            <w:r>
              <w:rPr>
                <w:webHidden/>
              </w:rPr>
              <w:fldChar w:fldCharType="begin"/>
            </w:r>
            <w:r>
              <w:rPr>
                <w:webHidden/>
              </w:rPr>
              <w:instrText xml:space="preserve"> PAGEREF _Toc239771878 \h </w:instrText>
            </w:r>
            <w:r>
              <w:rPr>
                <w:webHidden/>
              </w:rPr>
            </w:r>
            <w:r>
              <w:rPr>
                <w:webHidden/>
              </w:rPr>
              <w:fldChar w:fldCharType="separate"/>
            </w:r>
            <w:r>
              <w:rPr>
                <w:webHidden/>
              </w:rPr>
              <w:t>44</w:t>
            </w:r>
            <w:r>
              <w:rPr>
                <w:webHidden/>
              </w:rPr>
              <w:fldChar w:fldCharType="end"/>
            </w:r>
          </w:hyperlink>
        </w:p>
        <w:p w14:paraId="7B23D80E" w14:textId="0ED30C2B"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79" w:history="1">
            <w:r w:rsidRPr="00B17326">
              <w:rPr>
                <w:rStyle w:val="Siuktni"/>
                <w:rFonts w:cstheme="majorHAnsi"/>
                <w:b/>
                <w:bCs/>
              </w:rPr>
              <w:t>3. Hồ sơ kỷ luật</w:t>
            </w:r>
            <w:r>
              <w:rPr>
                <w:webHidden/>
              </w:rPr>
              <w:tab/>
            </w:r>
            <w:r>
              <w:rPr>
                <w:webHidden/>
              </w:rPr>
              <w:fldChar w:fldCharType="begin"/>
            </w:r>
            <w:r>
              <w:rPr>
                <w:webHidden/>
              </w:rPr>
              <w:instrText xml:space="preserve"> PAGEREF _Toc239771879 \h </w:instrText>
            </w:r>
            <w:r>
              <w:rPr>
                <w:webHidden/>
              </w:rPr>
            </w:r>
            <w:r>
              <w:rPr>
                <w:webHidden/>
              </w:rPr>
              <w:fldChar w:fldCharType="separate"/>
            </w:r>
            <w:r>
              <w:rPr>
                <w:webHidden/>
              </w:rPr>
              <w:t>44</w:t>
            </w:r>
            <w:r>
              <w:rPr>
                <w:webHidden/>
              </w:rPr>
              <w:fldChar w:fldCharType="end"/>
            </w:r>
          </w:hyperlink>
        </w:p>
        <w:p w14:paraId="29249975" w14:textId="762E2575"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80" w:history="1">
            <w:r w:rsidRPr="00B17326">
              <w:rPr>
                <w:rStyle w:val="Siuktni"/>
                <w:rFonts w:cstheme="majorHAnsi"/>
                <w:b/>
                <w:bCs/>
              </w:rPr>
              <w:t>4. Thời hạn chấm dứt hiệu lực kỷ luật</w:t>
            </w:r>
            <w:r>
              <w:rPr>
                <w:webHidden/>
              </w:rPr>
              <w:tab/>
            </w:r>
            <w:r>
              <w:rPr>
                <w:webHidden/>
              </w:rPr>
              <w:fldChar w:fldCharType="begin"/>
            </w:r>
            <w:r>
              <w:rPr>
                <w:webHidden/>
              </w:rPr>
              <w:instrText xml:space="preserve"> PAGEREF _Toc239771880 \h </w:instrText>
            </w:r>
            <w:r>
              <w:rPr>
                <w:webHidden/>
              </w:rPr>
            </w:r>
            <w:r>
              <w:rPr>
                <w:webHidden/>
              </w:rPr>
              <w:fldChar w:fldCharType="separate"/>
            </w:r>
            <w:r>
              <w:rPr>
                <w:webHidden/>
              </w:rPr>
              <w:t>45</w:t>
            </w:r>
            <w:r>
              <w:rPr>
                <w:webHidden/>
              </w:rPr>
              <w:fldChar w:fldCharType="end"/>
            </w:r>
          </w:hyperlink>
        </w:p>
        <w:p w14:paraId="7C1FE774" w14:textId="46091A92"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881" w:history="1">
            <w:r w:rsidRPr="00B17326">
              <w:rPr>
                <w:rStyle w:val="Siuktni"/>
                <w:rFonts w:cstheme="majorHAnsi"/>
                <w:bCs/>
                <w:noProof/>
              </w:rPr>
              <w:t>IV. Quy định về chính sách học bổng, hỗ trợ tài chính Quỹ Đặng Văn Được</w:t>
            </w:r>
            <w:r>
              <w:rPr>
                <w:noProof/>
                <w:webHidden/>
              </w:rPr>
              <w:tab/>
            </w:r>
            <w:r>
              <w:rPr>
                <w:noProof/>
                <w:webHidden/>
              </w:rPr>
              <w:fldChar w:fldCharType="begin"/>
            </w:r>
            <w:r>
              <w:rPr>
                <w:noProof/>
                <w:webHidden/>
              </w:rPr>
              <w:instrText xml:space="preserve"> PAGEREF _Toc239771881 \h </w:instrText>
            </w:r>
            <w:r>
              <w:rPr>
                <w:noProof/>
                <w:webHidden/>
              </w:rPr>
            </w:r>
            <w:r>
              <w:rPr>
                <w:noProof/>
                <w:webHidden/>
              </w:rPr>
              <w:fldChar w:fldCharType="separate"/>
            </w:r>
            <w:r>
              <w:rPr>
                <w:noProof/>
                <w:webHidden/>
              </w:rPr>
              <w:t>45</w:t>
            </w:r>
            <w:r>
              <w:rPr>
                <w:noProof/>
                <w:webHidden/>
              </w:rPr>
              <w:fldChar w:fldCharType="end"/>
            </w:r>
          </w:hyperlink>
        </w:p>
        <w:p w14:paraId="6EFF580E" w14:textId="3C878E19"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82" w:history="1">
            <w:r w:rsidRPr="00B17326">
              <w:rPr>
                <w:rStyle w:val="Siuktni"/>
                <w:rFonts w:cstheme="majorHAnsi"/>
                <w:b/>
                <w:bCs/>
              </w:rPr>
              <w:t>1. Học bổng tuyển sinh dành cho tân sinh viên</w:t>
            </w:r>
            <w:r>
              <w:rPr>
                <w:webHidden/>
              </w:rPr>
              <w:tab/>
            </w:r>
            <w:r>
              <w:rPr>
                <w:webHidden/>
              </w:rPr>
              <w:fldChar w:fldCharType="begin"/>
            </w:r>
            <w:r>
              <w:rPr>
                <w:webHidden/>
              </w:rPr>
              <w:instrText xml:space="preserve"> PAGEREF _Toc239771882 \h </w:instrText>
            </w:r>
            <w:r>
              <w:rPr>
                <w:webHidden/>
              </w:rPr>
            </w:r>
            <w:r>
              <w:rPr>
                <w:webHidden/>
              </w:rPr>
              <w:fldChar w:fldCharType="separate"/>
            </w:r>
            <w:r>
              <w:rPr>
                <w:webHidden/>
              </w:rPr>
              <w:t>45</w:t>
            </w:r>
            <w:r>
              <w:rPr>
                <w:webHidden/>
              </w:rPr>
              <w:fldChar w:fldCharType="end"/>
            </w:r>
          </w:hyperlink>
        </w:p>
        <w:p w14:paraId="54E2084C" w14:textId="034AC8EF"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83" w:history="1">
            <w:r w:rsidRPr="00B17326">
              <w:rPr>
                <w:rStyle w:val="Siuktni"/>
                <w:rFonts w:cstheme="majorHAnsi"/>
                <w:b/>
                <w:bCs/>
              </w:rPr>
              <w:t>2. Học bổng và hỗ trợ tài chính dành cho sinh viên từ năm hai trở đi</w:t>
            </w:r>
            <w:r>
              <w:rPr>
                <w:webHidden/>
              </w:rPr>
              <w:tab/>
            </w:r>
            <w:r>
              <w:rPr>
                <w:webHidden/>
              </w:rPr>
              <w:fldChar w:fldCharType="begin"/>
            </w:r>
            <w:r>
              <w:rPr>
                <w:webHidden/>
              </w:rPr>
              <w:instrText xml:space="preserve"> PAGEREF _Toc239771883 \h </w:instrText>
            </w:r>
            <w:r>
              <w:rPr>
                <w:webHidden/>
              </w:rPr>
            </w:r>
            <w:r>
              <w:rPr>
                <w:webHidden/>
              </w:rPr>
              <w:fldChar w:fldCharType="separate"/>
            </w:r>
            <w:r>
              <w:rPr>
                <w:webHidden/>
              </w:rPr>
              <w:t>45</w:t>
            </w:r>
            <w:r>
              <w:rPr>
                <w:webHidden/>
              </w:rPr>
              <w:fldChar w:fldCharType="end"/>
            </w:r>
          </w:hyperlink>
        </w:p>
        <w:p w14:paraId="7E652525" w14:textId="79AB57E7"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84" w:history="1">
            <w:r w:rsidRPr="00B17326">
              <w:rPr>
                <w:rStyle w:val="Siuktni"/>
                <w:rFonts w:cstheme="majorHAnsi"/>
                <w:b/>
                <w:bCs/>
              </w:rPr>
              <w:t>3. Điều kiện tiên quyết</w:t>
            </w:r>
            <w:r>
              <w:rPr>
                <w:webHidden/>
              </w:rPr>
              <w:tab/>
            </w:r>
            <w:r>
              <w:rPr>
                <w:webHidden/>
              </w:rPr>
              <w:fldChar w:fldCharType="begin"/>
            </w:r>
            <w:r>
              <w:rPr>
                <w:webHidden/>
              </w:rPr>
              <w:instrText xml:space="preserve"> PAGEREF _Toc239771884 \h </w:instrText>
            </w:r>
            <w:r>
              <w:rPr>
                <w:webHidden/>
              </w:rPr>
            </w:r>
            <w:r>
              <w:rPr>
                <w:webHidden/>
              </w:rPr>
              <w:fldChar w:fldCharType="separate"/>
            </w:r>
            <w:r>
              <w:rPr>
                <w:webHidden/>
              </w:rPr>
              <w:t>45</w:t>
            </w:r>
            <w:r>
              <w:rPr>
                <w:webHidden/>
              </w:rPr>
              <w:fldChar w:fldCharType="end"/>
            </w:r>
          </w:hyperlink>
        </w:p>
        <w:p w14:paraId="094EFEF8" w14:textId="0364CC14"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85" w:history="1">
            <w:r w:rsidRPr="00B17326">
              <w:rPr>
                <w:rStyle w:val="Siuktni"/>
                <w:rFonts w:cstheme="majorHAnsi"/>
                <w:b/>
                <w:bCs/>
              </w:rPr>
              <w:t>4. Điều kiện điểm GPA, Giờ hoạt động TCKNM, Điểm rèn luyện yêu cầu theo mức học bổng và mức hỗ trợ tài chính</w:t>
            </w:r>
            <w:r>
              <w:rPr>
                <w:webHidden/>
              </w:rPr>
              <w:tab/>
            </w:r>
            <w:r>
              <w:rPr>
                <w:webHidden/>
              </w:rPr>
              <w:fldChar w:fldCharType="begin"/>
            </w:r>
            <w:r>
              <w:rPr>
                <w:webHidden/>
              </w:rPr>
              <w:instrText xml:space="preserve"> PAGEREF _Toc239771885 \h </w:instrText>
            </w:r>
            <w:r>
              <w:rPr>
                <w:webHidden/>
              </w:rPr>
            </w:r>
            <w:r>
              <w:rPr>
                <w:webHidden/>
              </w:rPr>
              <w:fldChar w:fldCharType="separate"/>
            </w:r>
            <w:r>
              <w:rPr>
                <w:webHidden/>
              </w:rPr>
              <w:t>45</w:t>
            </w:r>
            <w:r>
              <w:rPr>
                <w:webHidden/>
              </w:rPr>
              <w:fldChar w:fldCharType="end"/>
            </w:r>
          </w:hyperlink>
        </w:p>
        <w:p w14:paraId="369833C1" w14:textId="0767A3CC"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86" w:history="1">
            <w:r w:rsidRPr="00B17326">
              <w:rPr>
                <w:rStyle w:val="Siuktni"/>
                <w:rFonts w:cstheme="majorHAnsi"/>
                <w:b/>
                <w:bCs/>
              </w:rPr>
              <w:t>5. Điều kiện ràng buộc</w:t>
            </w:r>
            <w:r>
              <w:rPr>
                <w:webHidden/>
              </w:rPr>
              <w:tab/>
            </w:r>
            <w:r>
              <w:rPr>
                <w:webHidden/>
              </w:rPr>
              <w:fldChar w:fldCharType="begin"/>
            </w:r>
            <w:r>
              <w:rPr>
                <w:webHidden/>
              </w:rPr>
              <w:instrText xml:space="preserve"> PAGEREF _Toc239771886 \h </w:instrText>
            </w:r>
            <w:r>
              <w:rPr>
                <w:webHidden/>
              </w:rPr>
            </w:r>
            <w:r>
              <w:rPr>
                <w:webHidden/>
              </w:rPr>
              <w:fldChar w:fldCharType="separate"/>
            </w:r>
            <w:r>
              <w:rPr>
                <w:webHidden/>
              </w:rPr>
              <w:t>46</w:t>
            </w:r>
            <w:r>
              <w:rPr>
                <w:webHidden/>
              </w:rPr>
              <w:fldChar w:fldCharType="end"/>
            </w:r>
          </w:hyperlink>
        </w:p>
        <w:p w14:paraId="08064DC8" w14:textId="773CCC59"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87" w:history="1">
            <w:r w:rsidRPr="00B17326">
              <w:rPr>
                <w:rStyle w:val="Siuktni"/>
                <w:rFonts w:cstheme="majorHAnsi"/>
                <w:b/>
                <w:bCs/>
              </w:rPr>
              <w:t>6. Điều kiện duy trì học bổng trong từng học kỳ</w:t>
            </w:r>
            <w:r>
              <w:rPr>
                <w:webHidden/>
              </w:rPr>
              <w:tab/>
            </w:r>
            <w:r>
              <w:rPr>
                <w:webHidden/>
              </w:rPr>
              <w:fldChar w:fldCharType="begin"/>
            </w:r>
            <w:r>
              <w:rPr>
                <w:webHidden/>
              </w:rPr>
              <w:instrText xml:space="preserve"> PAGEREF _Toc239771887 \h </w:instrText>
            </w:r>
            <w:r>
              <w:rPr>
                <w:webHidden/>
              </w:rPr>
            </w:r>
            <w:r>
              <w:rPr>
                <w:webHidden/>
              </w:rPr>
              <w:fldChar w:fldCharType="separate"/>
            </w:r>
            <w:r>
              <w:rPr>
                <w:webHidden/>
              </w:rPr>
              <w:t>46</w:t>
            </w:r>
            <w:r>
              <w:rPr>
                <w:webHidden/>
              </w:rPr>
              <w:fldChar w:fldCharType="end"/>
            </w:r>
          </w:hyperlink>
        </w:p>
        <w:p w14:paraId="74E29CE3" w14:textId="3A6ED0DA"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88" w:history="1">
            <w:r w:rsidRPr="00B17326">
              <w:rPr>
                <w:rStyle w:val="Siuktni"/>
                <w:rFonts w:cstheme="majorHAnsi"/>
                <w:b/>
                <w:bCs/>
              </w:rPr>
              <w:t>7. Giá trị học bổng và hỗ trợ tài chính</w:t>
            </w:r>
            <w:r>
              <w:rPr>
                <w:webHidden/>
              </w:rPr>
              <w:tab/>
            </w:r>
            <w:r>
              <w:rPr>
                <w:webHidden/>
              </w:rPr>
              <w:fldChar w:fldCharType="begin"/>
            </w:r>
            <w:r>
              <w:rPr>
                <w:webHidden/>
              </w:rPr>
              <w:instrText xml:space="preserve"> PAGEREF _Toc239771888 \h </w:instrText>
            </w:r>
            <w:r>
              <w:rPr>
                <w:webHidden/>
              </w:rPr>
            </w:r>
            <w:r>
              <w:rPr>
                <w:webHidden/>
              </w:rPr>
              <w:fldChar w:fldCharType="separate"/>
            </w:r>
            <w:r>
              <w:rPr>
                <w:webHidden/>
              </w:rPr>
              <w:t>46</w:t>
            </w:r>
            <w:r>
              <w:rPr>
                <w:webHidden/>
              </w:rPr>
              <w:fldChar w:fldCharType="end"/>
            </w:r>
          </w:hyperlink>
        </w:p>
        <w:p w14:paraId="34A9A940" w14:textId="530CB016"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89" w:history="1">
            <w:r w:rsidRPr="00B17326">
              <w:rPr>
                <w:rStyle w:val="Siuktni"/>
                <w:rFonts w:cstheme="majorHAnsi"/>
                <w:b/>
                <w:bCs/>
              </w:rPr>
              <w:t>8. Quy trình nộp hồ sơ học bổng và hỗ trợ tài chính</w:t>
            </w:r>
            <w:r>
              <w:rPr>
                <w:webHidden/>
              </w:rPr>
              <w:tab/>
            </w:r>
            <w:r>
              <w:rPr>
                <w:webHidden/>
              </w:rPr>
              <w:fldChar w:fldCharType="begin"/>
            </w:r>
            <w:r>
              <w:rPr>
                <w:webHidden/>
              </w:rPr>
              <w:instrText xml:space="preserve"> PAGEREF _Toc239771889 \h </w:instrText>
            </w:r>
            <w:r>
              <w:rPr>
                <w:webHidden/>
              </w:rPr>
            </w:r>
            <w:r>
              <w:rPr>
                <w:webHidden/>
              </w:rPr>
              <w:fldChar w:fldCharType="separate"/>
            </w:r>
            <w:r>
              <w:rPr>
                <w:webHidden/>
              </w:rPr>
              <w:t>46</w:t>
            </w:r>
            <w:r>
              <w:rPr>
                <w:webHidden/>
              </w:rPr>
              <w:fldChar w:fldCharType="end"/>
            </w:r>
          </w:hyperlink>
        </w:p>
        <w:p w14:paraId="6BCECE98" w14:textId="790EEFC4"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90" w:history="1">
            <w:r w:rsidRPr="00B17326">
              <w:rPr>
                <w:rStyle w:val="Siuktni"/>
                <w:rFonts w:cstheme="majorHAnsi"/>
                <w:b/>
                <w:bCs/>
              </w:rPr>
              <w:t>9.</w:t>
            </w:r>
            <w:r w:rsidRPr="00B17326">
              <w:rPr>
                <w:rStyle w:val="Siuktni"/>
                <w:rFonts w:cstheme="majorHAnsi"/>
              </w:rPr>
              <w:t xml:space="preserve"> </w:t>
            </w:r>
            <w:r w:rsidRPr="00B17326">
              <w:rPr>
                <w:rStyle w:val="Siuktni"/>
                <w:rFonts w:eastAsiaTheme="minorHAnsi" w:cstheme="majorHAnsi"/>
                <w:b/>
                <w:bCs/>
              </w:rPr>
              <w:t>Hồ sơ học bổng và hỗ trợ tài chính mà sinh viên cần nộp bao gồm:</w:t>
            </w:r>
            <w:r>
              <w:rPr>
                <w:webHidden/>
              </w:rPr>
              <w:tab/>
            </w:r>
            <w:r>
              <w:rPr>
                <w:webHidden/>
              </w:rPr>
              <w:fldChar w:fldCharType="begin"/>
            </w:r>
            <w:r>
              <w:rPr>
                <w:webHidden/>
              </w:rPr>
              <w:instrText xml:space="preserve"> PAGEREF _Toc239771890 \h </w:instrText>
            </w:r>
            <w:r>
              <w:rPr>
                <w:webHidden/>
              </w:rPr>
            </w:r>
            <w:r>
              <w:rPr>
                <w:webHidden/>
              </w:rPr>
              <w:fldChar w:fldCharType="separate"/>
            </w:r>
            <w:r>
              <w:rPr>
                <w:webHidden/>
              </w:rPr>
              <w:t>47</w:t>
            </w:r>
            <w:r>
              <w:rPr>
                <w:webHidden/>
              </w:rPr>
              <w:fldChar w:fldCharType="end"/>
            </w:r>
          </w:hyperlink>
        </w:p>
        <w:p w14:paraId="77D88EF5" w14:textId="554B7F83"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891" w:history="1">
            <w:r w:rsidRPr="00B17326">
              <w:rPr>
                <w:rStyle w:val="Siuktni"/>
                <w:rFonts w:cstheme="majorHAnsi"/>
                <w:bCs/>
                <w:noProof/>
              </w:rPr>
              <w:t>V. Nội quy sinh viên</w:t>
            </w:r>
            <w:r>
              <w:rPr>
                <w:noProof/>
                <w:webHidden/>
              </w:rPr>
              <w:tab/>
            </w:r>
            <w:r>
              <w:rPr>
                <w:noProof/>
                <w:webHidden/>
              </w:rPr>
              <w:fldChar w:fldCharType="begin"/>
            </w:r>
            <w:r>
              <w:rPr>
                <w:noProof/>
                <w:webHidden/>
              </w:rPr>
              <w:instrText xml:space="preserve"> PAGEREF _Toc239771891 \h </w:instrText>
            </w:r>
            <w:r>
              <w:rPr>
                <w:noProof/>
                <w:webHidden/>
              </w:rPr>
            </w:r>
            <w:r>
              <w:rPr>
                <w:noProof/>
                <w:webHidden/>
              </w:rPr>
              <w:fldChar w:fldCharType="separate"/>
            </w:r>
            <w:r>
              <w:rPr>
                <w:noProof/>
                <w:webHidden/>
              </w:rPr>
              <w:t>47</w:t>
            </w:r>
            <w:r>
              <w:rPr>
                <w:noProof/>
                <w:webHidden/>
              </w:rPr>
              <w:fldChar w:fldCharType="end"/>
            </w:r>
          </w:hyperlink>
        </w:p>
        <w:p w14:paraId="49F14304" w14:textId="3D2AF665"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92" w:history="1">
            <w:r w:rsidRPr="00B17326">
              <w:rPr>
                <w:rStyle w:val="Siuktni"/>
                <w:rFonts w:cstheme="majorHAnsi"/>
                <w:b/>
                <w:bCs/>
              </w:rPr>
              <w:t>1. Quy tắc văn hóa ứng xử của sinh viên Trường ĐHTT</w:t>
            </w:r>
            <w:r>
              <w:rPr>
                <w:webHidden/>
              </w:rPr>
              <w:tab/>
            </w:r>
            <w:r>
              <w:rPr>
                <w:webHidden/>
              </w:rPr>
              <w:fldChar w:fldCharType="begin"/>
            </w:r>
            <w:r>
              <w:rPr>
                <w:webHidden/>
              </w:rPr>
              <w:instrText xml:space="preserve"> PAGEREF _Toc239771892 \h </w:instrText>
            </w:r>
            <w:r>
              <w:rPr>
                <w:webHidden/>
              </w:rPr>
            </w:r>
            <w:r>
              <w:rPr>
                <w:webHidden/>
              </w:rPr>
              <w:fldChar w:fldCharType="separate"/>
            </w:r>
            <w:r>
              <w:rPr>
                <w:webHidden/>
              </w:rPr>
              <w:t>47</w:t>
            </w:r>
            <w:r>
              <w:rPr>
                <w:webHidden/>
              </w:rPr>
              <w:fldChar w:fldCharType="end"/>
            </w:r>
          </w:hyperlink>
        </w:p>
        <w:p w14:paraId="47A4CD97" w14:textId="75A7C061"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93" w:history="1">
            <w:r w:rsidRPr="00B17326">
              <w:rPr>
                <w:rStyle w:val="Siuktni"/>
                <w:rFonts w:cstheme="majorHAnsi"/>
                <w:b/>
                <w:bCs/>
              </w:rPr>
              <w:t>2. Quy định đồng phục</w:t>
            </w:r>
            <w:r>
              <w:rPr>
                <w:webHidden/>
              </w:rPr>
              <w:tab/>
            </w:r>
            <w:r>
              <w:rPr>
                <w:webHidden/>
              </w:rPr>
              <w:fldChar w:fldCharType="begin"/>
            </w:r>
            <w:r>
              <w:rPr>
                <w:webHidden/>
              </w:rPr>
              <w:instrText xml:space="preserve"> PAGEREF _Toc239771893 \h </w:instrText>
            </w:r>
            <w:r>
              <w:rPr>
                <w:webHidden/>
              </w:rPr>
            </w:r>
            <w:r>
              <w:rPr>
                <w:webHidden/>
              </w:rPr>
              <w:fldChar w:fldCharType="separate"/>
            </w:r>
            <w:r>
              <w:rPr>
                <w:webHidden/>
              </w:rPr>
              <w:t>48</w:t>
            </w:r>
            <w:r>
              <w:rPr>
                <w:webHidden/>
              </w:rPr>
              <w:fldChar w:fldCharType="end"/>
            </w:r>
          </w:hyperlink>
        </w:p>
        <w:p w14:paraId="186FEB3B" w14:textId="1A1F8819"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94" w:history="1">
            <w:r w:rsidRPr="00B17326">
              <w:rPr>
                <w:rStyle w:val="Siuktni"/>
                <w:rFonts w:cstheme="majorHAnsi"/>
                <w:b/>
                <w:bCs/>
              </w:rPr>
              <w:t>3. Quy định về Thẻ sinh viên</w:t>
            </w:r>
            <w:r>
              <w:rPr>
                <w:webHidden/>
              </w:rPr>
              <w:tab/>
            </w:r>
            <w:r>
              <w:rPr>
                <w:webHidden/>
              </w:rPr>
              <w:fldChar w:fldCharType="begin"/>
            </w:r>
            <w:r>
              <w:rPr>
                <w:webHidden/>
              </w:rPr>
              <w:instrText xml:space="preserve"> PAGEREF _Toc239771894 \h </w:instrText>
            </w:r>
            <w:r>
              <w:rPr>
                <w:webHidden/>
              </w:rPr>
            </w:r>
            <w:r>
              <w:rPr>
                <w:webHidden/>
              </w:rPr>
              <w:fldChar w:fldCharType="separate"/>
            </w:r>
            <w:r>
              <w:rPr>
                <w:webHidden/>
              </w:rPr>
              <w:t>48</w:t>
            </w:r>
            <w:r>
              <w:rPr>
                <w:webHidden/>
              </w:rPr>
              <w:fldChar w:fldCharType="end"/>
            </w:r>
          </w:hyperlink>
        </w:p>
        <w:p w14:paraId="189FF3F4" w14:textId="4424F442"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895" w:history="1">
            <w:r w:rsidRPr="00B17326">
              <w:rPr>
                <w:rStyle w:val="Siuktni"/>
                <w:rFonts w:cstheme="majorHAnsi"/>
                <w:bCs/>
                <w:noProof/>
              </w:rPr>
              <w:t>VI. Định hướng hoạt động sinh viên</w:t>
            </w:r>
            <w:r>
              <w:rPr>
                <w:noProof/>
                <w:webHidden/>
              </w:rPr>
              <w:tab/>
            </w:r>
            <w:r>
              <w:rPr>
                <w:noProof/>
                <w:webHidden/>
              </w:rPr>
              <w:fldChar w:fldCharType="begin"/>
            </w:r>
            <w:r>
              <w:rPr>
                <w:noProof/>
                <w:webHidden/>
              </w:rPr>
              <w:instrText xml:space="preserve"> PAGEREF _Toc239771895 \h </w:instrText>
            </w:r>
            <w:r>
              <w:rPr>
                <w:noProof/>
                <w:webHidden/>
              </w:rPr>
            </w:r>
            <w:r>
              <w:rPr>
                <w:noProof/>
                <w:webHidden/>
              </w:rPr>
              <w:fldChar w:fldCharType="separate"/>
            </w:r>
            <w:r>
              <w:rPr>
                <w:noProof/>
                <w:webHidden/>
              </w:rPr>
              <w:t>48</w:t>
            </w:r>
            <w:r>
              <w:rPr>
                <w:noProof/>
                <w:webHidden/>
              </w:rPr>
              <w:fldChar w:fldCharType="end"/>
            </w:r>
          </w:hyperlink>
        </w:p>
        <w:p w14:paraId="4B5E8FFD" w14:textId="2B525464"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896" w:history="1">
            <w:r w:rsidRPr="00B17326">
              <w:rPr>
                <w:rStyle w:val="Siuktni"/>
                <w:bCs/>
                <w:noProof/>
              </w:rPr>
              <w:t>VII. Hợp tác doanh nghiệp</w:t>
            </w:r>
            <w:r>
              <w:rPr>
                <w:noProof/>
                <w:webHidden/>
              </w:rPr>
              <w:tab/>
            </w:r>
            <w:r>
              <w:rPr>
                <w:noProof/>
                <w:webHidden/>
              </w:rPr>
              <w:fldChar w:fldCharType="begin"/>
            </w:r>
            <w:r>
              <w:rPr>
                <w:noProof/>
                <w:webHidden/>
              </w:rPr>
              <w:instrText xml:space="preserve"> PAGEREF _Toc239771896 \h </w:instrText>
            </w:r>
            <w:r>
              <w:rPr>
                <w:noProof/>
                <w:webHidden/>
              </w:rPr>
            </w:r>
            <w:r>
              <w:rPr>
                <w:noProof/>
                <w:webHidden/>
              </w:rPr>
              <w:fldChar w:fldCharType="separate"/>
            </w:r>
            <w:r>
              <w:rPr>
                <w:noProof/>
                <w:webHidden/>
              </w:rPr>
              <w:t>49</w:t>
            </w:r>
            <w:r>
              <w:rPr>
                <w:noProof/>
                <w:webHidden/>
              </w:rPr>
              <w:fldChar w:fldCharType="end"/>
            </w:r>
          </w:hyperlink>
        </w:p>
        <w:p w14:paraId="05C6A72B" w14:textId="4B6625AF"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897" w:history="1">
            <w:r w:rsidRPr="00B17326">
              <w:rPr>
                <w:rStyle w:val="Siuktni"/>
                <w:rFonts w:cstheme="majorHAnsi"/>
                <w:bCs/>
                <w:noProof/>
              </w:rPr>
              <w:t>VIII. Câu lạc bộ, đội, nhóm</w:t>
            </w:r>
            <w:r>
              <w:rPr>
                <w:noProof/>
                <w:webHidden/>
              </w:rPr>
              <w:tab/>
            </w:r>
            <w:r>
              <w:rPr>
                <w:noProof/>
                <w:webHidden/>
              </w:rPr>
              <w:fldChar w:fldCharType="begin"/>
            </w:r>
            <w:r>
              <w:rPr>
                <w:noProof/>
                <w:webHidden/>
              </w:rPr>
              <w:instrText xml:space="preserve"> PAGEREF _Toc239771897 \h </w:instrText>
            </w:r>
            <w:r>
              <w:rPr>
                <w:noProof/>
                <w:webHidden/>
              </w:rPr>
            </w:r>
            <w:r>
              <w:rPr>
                <w:noProof/>
                <w:webHidden/>
              </w:rPr>
              <w:fldChar w:fldCharType="separate"/>
            </w:r>
            <w:r>
              <w:rPr>
                <w:noProof/>
                <w:webHidden/>
              </w:rPr>
              <w:t>49</w:t>
            </w:r>
            <w:r>
              <w:rPr>
                <w:noProof/>
                <w:webHidden/>
              </w:rPr>
              <w:fldChar w:fldCharType="end"/>
            </w:r>
          </w:hyperlink>
        </w:p>
        <w:p w14:paraId="3107D053" w14:textId="3BEA0F5F"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898" w:history="1">
            <w:r w:rsidRPr="00B17326">
              <w:rPr>
                <w:rStyle w:val="Siuktni"/>
                <w:rFonts w:cstheme="majorHAnsi"/>
                <w:bCs/>
                <w:noProof/>
              </w:rPr>
              <w:t>IX. Khu lưu nội trú và tiện ích sinh viên</w:t>
            </w:r>
            <w:r>
              <w:rPr>
                <w:noProof/>
                <w:webHidden/>
              </w:rPr>
              <w:tab/>
            </w:r>
            <w:r>
              <w:rPr>
                <w:noProof/>
                <w:webHidden/>
              </w:rPr>
              <w:fldChar w:fldCharType="begin"/>
            </w:r>
            <w:r>
              <w:rPr>
                <w:noProof/>
                <w:webHidden/>
              </w:rPr>
              <w:instrText xml:space="preserve"> PAGEREF _Toc239771898 \h </w:instrText>
            </w:r>
            <w:r>
              <w:rPr>
                <w:noProof/>
                <w:webHidden/>
              </w:rPr>
            </w:r>
            <w:r>
              <w:rPr>
                <w:noProof/>
                <w:webHidden/>
              </w:rPr>
              <w:fldChar w:fldCharType="separate"/>
            </w:r>
            <w:r>
              <w:rPr>
                <w:noProof/>
                <w:webHidden/>
              </w:rPr>
              <w:t>50</w:t>
            </w:r>
            <w:r>
              <w:rPr>
                <w:noProof/>
                <w:webHidden/>
              </w:rPr>
              <w:fldChar w:fldCharType="end"/>
            </w:r>
          </w:hyperlink>
        </w:p>
        <w:p w14:paraId="13CFC05E" w14:textId="048B339C"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899" w:history="1">
            <w:r w:rsidRPr="00B17326">
              <w:rPr>
                <w:rStyle w:val="Siuktni"/>
                <w:rFonts w:cstheme="majorHAnsi"/>
                <w:b/>
                <w:bCs/>
              </w:rPr>
              <w:t>1. Ký túc xá</w:t>
            </w:r>
            <w:r>
              <w:rPr>
                <w:webHidden/>
              </w:rPr>
              <w:tab/>
            </w:r>
            <w:r>
              <w:rPr>
                <w:webHidden/>
              </w:rPr>
              <w:fldChar w:fldCharType="begin"/>
            </w:r>
            <w:r>
              <w:rPr>
                <w:webHidden/>
              </w:rPr>
              <w:instrText xml:space="preserve"> PAGEREF _Toc239771899 \h </w:instrText>
            </w:r>
            <w:r>
              <w:rPr>
                <w:webHidden/>
              </w:rPr>
            </w:r>
            <w:r>
              <w:rPr>
                <w:webHidden/>
              </w:rPr>
              <w:fldChar w:fldCharType="separate"/>
            </w:r>
            <w:r>
              <w:rPr>
                <w:webHidden/>
              </w:rPr>
              <w:t>50</w:t>
            </w:r>
            <w:r>
              <w:rPr>
                <w:webHidden/>
              </w:rPr>
              <w:fldChar w:fldCharType="end"/>
            </w:r>
          </w:hyperlink>
        </w:p>
        <w:p w14:paraId="2413A32D" w14:textId="01757468"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900" w:history="1">
            <w:r w:rsidRPr="00B17326">
              <w:rPr>
                <w:rStyle w:val="Siuktni"/>
                <w:rFonts w:cstheme="majorHAnsi"/>
                <w:b/>
                <w:bCs/>
              </w:rPr>
              <w:t>2. Nhà ăn</w:t>
            </w:r>
            <w:r>
              <w:rPr>
                <w:webHidden/>
              </w:rPr>
              <w:tab/>
            </w:r>
            <w:r>
              <w:rPr>
                <w:webHidden/>
              </w:rPr>
              <w:fldChar w:fldCharType="begin"/>
            </w:r>
            <w:r>
              <w:rPr>
                <w:webHidden/>
              </w:rPr>
              <w:instrText xml:space="preserve"> PAGEREF _Toc239771900 \h </w:instrText>
            </w:r>
            <w:r>
              <w:rPr>
                <w:webHidden/>
              </w:rPr>
            </w:r>
            <w:r>
              <w:rPr>
                <w:webHidden/>
              </w:rPr>
              <w:fldChar w:fldCharType="separate"/>
            </w:r>
            <w:r>
              <w:rPr>
                <w:webHidden/>
              </w:rPr>
              <w:t>50</w:t>
            </w:r>
            <w:r>
              <w:rPr>
                <w:webHidden/>
              </w:rPr>
              <w:fldChar w:fldCharType="end"/>
            </w:r>
          </w:hyperlink>
        </w:p>
        <w:p w14:paraId="2067C4B3" w14:textId="4B1F1300"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901" w:history="1">
            <w:r w:rsidRPr="00B17326">
              <w:rPr>
                <w:rStyle w:val="Siuktni"/>
                <w:rFonts w:cstheme="majorHAnsi"/>
                <w:b/>
                <w:bCs/>
              </w:rPr>
              <w:t>3. Dịch vụ tại KTX</w:t>
            </w:r>
            <w:r>
              <w:rPr>
                <w:webHidden/>
              </w:rPr>
              <w:tab/>
            </w:r>
            <w:r>
              <w:rPr>
                <w:webHidden/>
              </w:rPr>
              <w:fldChar w:fldCharType="begin"/>
            </w:r>
            <w:r>
              <w:rPr>
                <w:webHidden/>
              </w:rPr>
              <w:instrText xml:space="preserve"> PAGEREF _Toc239771901 \h </w:instrText>
            </w:r>
            <w:r>
              <w:rPr>
                <w:webHidden/>
              </w:rPr>
            </w:r>
            <w:r>
              <w:rPr>
                <w:webHidden/>
              </w:rPr>
              <w:fldChar w:fldCharType="separate"/>
            </w:r>
            <w:r>
              <w:rPr>
                <w:webHidden/>
              </w:rPr>
              <w:t>50</w:t>
            </w:r>
            <w:r>
              <w:rPr>
                <w:webHidden/>
              </w:rPr>
              <w:fldChar w:fldCharType="end"/>
            </w:r>
          </w:hyperlink>
        </w:p>
        <w:p w14:paraId="47F1C837" w14:textId="4347282D"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902" w:history="1">
            <w:r w:rsidRPr="00B17326">
              <w:rPr>
                <w:rStyle w:val="Siuktni"/>
                <w:rFonts w:cstheme="majorHAnsi"/>
                <w:b/>
                <w:bCs/>
              </w:rPr>
              <w:t>4. Phương tiện đi lại</w:t>
            </w:r>
            <w:r>
              <w:rPr>
                <w:webHidden/>
              </w:rPr>
              <w:tab/>
            </w:r>
            <w:r>
              <w:rPr>
                <w:webHidden/>
              </w:rPr>
              <w:fldChar w:fldCharType="begin"/>
            </w:r>
            <w:r>
              <w:rPr>
                <w:webHidden/>
              </w:rPr>
              <w:instrText xml:space="preserve"> PAGEREF _Toc239771902 \h </w:instrText>
            </w:r>
            <w:r>
              <w:rPr>
                <w:webHidden/>
              </w:rPr>
            </w:r>
            <w:r>
              <w:rPr>
                <w:webHidden/>
              </w:rPr>
              <w:fldChar w:fldCharType="separate"/>
            </w:r>
            <w:r>
              <w:rPr>
                <w:webHidden/>
              </w:rPr>
              <w:t>50</w:t>
            </w:r>
            <w:r>
              <w:rPr>
                <w:webHidden/>
              </w:rPr>
              <w:fldChar w:fldCharType="end"/>
            </w:r>
          </w:hyperlink>
        </w:p>
        <w:p w14:paraId="219AC0DF" w14:textId="1E2D03B9"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903" w:history="1">
            <w:r w:rsidRPr="00B17326">
              <w:rPr>
                <w:rStyle w:val="Siuktni"/>
                <w:rFonts w:cstheme="majorHAnsi"/>
                <w:b/>
                <w:bCs/>
              </w:rPr>
              <w:t>5. Các tuyến xe buýt</w:t>
            </w:r>
            <w:r>
              <w:rPr>
                <w:webHidden/>
              </w:rPr>
              <w:tab/>
            </w:r>
            <w:r>
              <w:rPr>
                <w:webHidden/>
              </w:rPr>
              <w:fldChar w:fldCharType="begin"/>
            </w:r>
            <w:r>
              <w:rPr>
                <w:webHidden/>
              </w:rPr>
              <w:instrText xml:space="preserve"> PAGEREF _Toc239771903 \h </w:instrText>
            </w:r>
            <w:r>
              <w:rPr>
                <w:webHidden/>
              </w:rPr>
            </w:r>
            <w:r>
              <w:rPr>
                <w:webHidden/>
              </w:rPr>
              <w:fldChar w:fldCharType="separate"/>
            </w:r>
            <w:r>
              <w:rPr>
                <w:webHidden/>
              </w:rPr>
              <w:t>50</w:t>
            </w:r>
            <w:r>
              <w:rPr>
                <w:webHidden/>
              </w:rPr>
              <w:fldChar w:fldCharType="end"/>
            </w:r>
          </w:hyperlink>
        </w:p>
        <w:p w14:paraId="48E5EB26" w14:textId="77B8CD02"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904" w:history="1">
            <w:r w:rsidRPr="00B17326">
              <w:rPr>
                <w:rStyle w:val="Siuktni"/>
                <w:rFonts w:cstheme="majorHAnsi"/>
                <w:bCs/>
                <w:noProof/>
              </w:rPr>
              <w:t>PHẦN IV</w:t>
            </w:r>
            <w:r>
              <w:rPr>
                <w:noProof/>
                <w:webHidden/>
              </w:rPr>
              <w:tab/>
            </w:r>
            <w:r>
              <w:rPr>
                <w:noProof/>
                <w:webHidden/>
              </w:rPr>
              <w:fldChar w:fldCharType="begin"/>
            </w:r>
            <w:r>
              <w:rPr>
                <w:noProof/>
                <w:webHidden/>
              </w:rPr>
              <w:instrText xml:space="preserve"> PAGEREF _Toc239771904 \h </w:instrText>
            </w:r>
            <w:r>
              <w:rPr>
                <w:noProof/>
                <w:webHidden/>
              </w:rPr>
            </w:r>
            <w:r>
              <w:rPr>
                <w:noProof/>
                <w:webHidden/>
              </w:rPr>
              <w:fldChar w:fldCharType="separate"/>
            </w:r>
            <w:r>
              <w:rPr>
                <w:noProof/>
                <w:webHidden/>
              </w:rPr>
              <w:t>51</w:t>
            </w:r>
            <w:r>
              <w:rPr>
                <w:noProof/>
                <w:webHidden/>
              </w:rPr>
              <w:fldChar w:fldCharType="end"/>
            </w:r>
          </w:hyperlink>
        </w:p>
        <w:p w14:paraId="377AFD3A" w14:textId="0166B93B" w:rsidR="00912684" w:rsidRDefault="00912684">
          <w:pPr>
            <w:pStyle w:val="Mucluc1"/>
            <w:rPr>
              <w:rFonts w:asciiTheme="minorHAnsi" w:eastAsiaTheme="minorEastAsia" w:hAnsiTheme="minorHAnsi" w:cstheme="minorBidi"/>
              <w:b w:val="0"/>
              <w:noProof/>
              <w:kern w:val="2"/>
              <w:lang w:val="vi-VN" w:bidi="ar-SA"/>
              <w14:ligatures w14:val="standardContextual"/>
            </w:rPr>
          </w:pPr>
          <w:hyperlink w:anchor="_Toc239771905" w:history="1">
            <w:r w:rsidRPr="00B17326">
              <w:rPr>
                <w:rStyle w:val="Siuktni"/>
                <w:rFonts w:cstheme="majorHAnsi"/>
                <w:bCs/>
                <w:noProof/>
              </w:rPr>
              <w:t>HOẠT ĐỘNG NGHIÊN CỨU KHOA HỌC VÀ HỢP TÁC QUỐC TẾ</w:t>
            </w:r>
            <w:r>
              <w:rPr>
                <w:noProof/>
                <w:webHidden/>
              </w:rPr>
              <w:tab/>
            </w:r>
            <w:r>
              <w:rPr>
                <w:noProof/>
                <w:webHidden/>
              </w:rPr>
              <w:fldChar w:fldCharType="begin"/>
            </w:r>
            <w:r>
              <w:rPr>
                <w:noProof/>
                <w:webHidden/>
              </w:rPr>
              <w:instrText xml:space="preserve"> PAGEREF _Toc239771905 \h </w:instrText>
            </w:r>
            <w:r>
              <w:rPr>
                <w:noProof/>
                <w:webHidden/>
              </w:rPr>
            </w:r>
            <w:r>
              <w:rPr>
                <w:noProof/>
                <w:webHidden/>
              </w:rPr>
              <w:fldChar w:fldCharType="separate"/>
            </w:r>
            <w:r>
              <w:rPr>
                <w:noProof/>
                <w:webHidden/>
              </w:rPr>
              <w:t>51</w:t>
            </w:r>
            <w:r>
              <w:rPr>
                <w:noProof/>
                <w:webHidden/>
              </w:rPr>
              <w:fldChar w:fldCharType="end"/>
            </w:r>
          </w:hyperlink>
        </w:p>
        <w:p w14:paraId="04516D8B" w14:textId="1452AF60"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906" w:history="1">
            <w:r w:rsidRPr="00B17326">
              <w:rPr>
                <w:rStyle w:val="Siuktni"/>
                <w:rFonts w:cstheme="majorHAnsi"/>
                <w:b/>
                <w:bCs/>
              </w:rPr>
              <w:t>1. Chương trình tài trợ Đề tài NCKH sinh viên</w:t>
            </w:r>
            <w:r>
              <w:rPr>
                <w:webHidden/>
              </w:rPr>
              <w:tab/>
            </w:r>
            <w:r>
              <w:rPr>
                <w:webHidden/>
              </w:rPr>
              <w:fldChar w:fldCharType="begin"/>
            </w:r>
            <w:r>
              <w:rPr>
                <w:webHidden/>
              </w:rPr>
              <w:instrText xml:space="preserve"> PAGEREF _Toc239771906 \h </w:instrText>
            </w:r>
            <w:r>
              <w:rPr>
                <w:webHidden/>
              </w:rPr>
            </w:r>
            <w:r>
              <w:rPr>
                <w:webHidden/>
              </w:rPr>
              <w:fldChar w:fldCharType="separate"/>
            </w:r>
            <w:r>
              <w:rPr>
                <w:webHidden/>
              </w:rPr>
              <w:t>51</w:t>
            </w:r>
            <w:r>
              <w:rPr>
                <w:webHidden/>
              </w:rPr>
              <w:fldChar w:fldCharType="end"/>
            </w:r>
          </w:hyperlink>
        </w:p>
        <w:p w14:paraId="42E42E4F" w14:textId="171353A9"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907" w:history="1">
            <w:r w:rsidRPr="00B17326">
              <w:rPr>
                <w:rStyle w:val="Siuktni"/>
                <w:rFonts w:cstheme="majorHAnsi"/>
                <w:b/>
                <w:bCs/>
              </w:rPr>
              <w:t>2. Hội thảo Nghiên cứu Khoa học sinh viên thường niên</w:t>
            </w:r>
            <w:r>
              <w:rPr>
                <w:webHidden/>
              </w:rPr>
              <w:tab/>
            </w:r>
            <w:r>
              <w:rPr>
                <w:webHidden/>
              </w:rPr>
              <w:fldChar w:fldCharType="begin"/>
            </w:r>
            <w:r>
              <w:rPr>
                <w:webHidden/>
              </w:rPr>
              <w:instrText xml:space="preserve"> PAGEREF _Toc239771907 \h </w:instrText>
            </w:r>
            <w:r>
              <w:rPr>
                <w:webHidden/>
              </w:rPr>
            </w:r>
            <w:r>
              <w:rPr>
                <w:webHidden/>
              </w:rPr>
              <w:fldChar w:fldCharType="separate"/>
            </w:r>
            <w:r>
              <w:rPr>
                <w:webHidden/>
              </w:rPr>
              <w:t>51</w:t>
            </w:r>
            <w:r>
              <w:rPr>
                <w:webHidden/>
              </w:rPr>
              <w:fldChar w:fldCharType="end"/>
            </w:r>
          </w:hyperlink>
        </w:p>
        <w:p w14:paraId="46D16B1C" w14:textId="0A59788E"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908" w:history="1">
            <w:r w:rsidRPr="00B17326">
              <w:rPr>
                <w:rStyle w:val="Siuktni"/>
                <w:rFonts w:cstheme="majorHAnsi"/>
                <w:b/>
                <w:bCs/>
              </w:rPr>
              <w:t xml:space="preserve">3. </w:t>
            </w:r>
            <w:r w:rsidRPr="00B17326">
              <w:rPr>
                <w:rStyle w:val="Siuktni"/>
                <w:b/>
                <w:bCs/>
              </w:rPr>
              <w:t>Điểm thưởng thành tích nghiên cứu Khoa học của sinh viên</w:t>
            </w:r>
            <w:r>
              <w:rPr>
                <w:webHidden/>
              </w:rPr>
              <w:tab/>
            </w:r>
            <w:r>
              <w:rPr>
                <w:webHidden/>
              </w:rPr>
              <w:fldChar w:fldCharType="begin"/>
            </w:r>
            <w:r>
              <w:rPr>
                <w:webHidden/>
              </w:rPr>
              <w:instrText xml:space="preserve"> PAGEREF _Toc239771908 \h </w:instrText>
            </w:r>
            <w:r>
              <w:rPr>
                <w:webHidden/>
              </w:rPr>
            </w:r>
            <w:r>
              <w:rPr>
                <w:webHidden/>
              </w:rPr>
              <w:fldChar w:fldCharType="separate"/>
            </w:r>
            <w:r>
              <w:rPr>
                <w:webHidden/>
              </w:rPr>
              <w:t>51</w:t>
            </w:r>
            <w:r>
              <w:rPr>
                <w:webHidden/>
              </w:rPr>
              <w:fldChar w:fldCharType="end"/>
            </w:r>
          </w:hyperlink>
        </w:p>
        <w:p w14:paraId="6B06E5EA" w14:textId="3A825212"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909" w:history="1">
            <w:r w:rsidRPr="00B17326">
              <w:rPr>
                <w:rStyle w:val="Siuktni"/>
                <w:rFonts w:cstheme="majorHAnsi"/>
                <w:b/>
                <w:bCs/>
              </w:rPr>
              <w:t>4. Ngày hội STEAM/STEM DAY mở rộng</w:t>
            </w:r>
            <w:r>
              <w:rPr>
                <w:webHidden/>
              </w:rPr>
              <w:tab/>
            </w:r>
            <w:r>
              <w:rPr>
                <w:webHidden/>
              </w:rPr>
              <w:fldChar w:fldCharType="begin"/>
            </w:r>
            <w:r>
              <w:rPr>
                <w:webHidden/>
              </w:rPr>
              <w:instrText xml:space="preserve"> PAGEREF _Toc239771909 \h </w:instrText>
            </w:r>
            <w:r>
              <w:rPr>
                <w:webHidden/>
              </w:rPr>
            </w:r>
            <w:r>
              <w:rPr>
                <w:webHidden/>
              </w:rPr>
              <w:fldChar w:fldCharType="separate"/>
            </w:r>
            <w:r>
              <w:rPr>
                <w:webHidden/>
              </w:rPr>
              <w:t>53</w:t>
            </w:r>
            <w:r>
              <w:rPr>
                <w:webHidden/>
              </w:rPr>
              <w:fldChar w:fldCharType="end"/>
            </w:r>
          </w:hyperlink>
        </w:p>
        <w:p w14:paraId="02AF2C8F" w14:textId="3469C31A"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910" w:history="1">
            <w:r w:rsidRPr="00B17326">
              <w:rPr>
                <w:rStyle w:val="Siuktni"/>
                <w:rFonts w:cstheme="majorHAnsi"/>
                <w:b/>
                <w:bCs/>
              </w:rPr>
              <w:t>5. Tạp chí Khoa học Trường Đại học Tân Tạo (TJS)</w:t>
            </w:r>
            <w:r>
              <w:rPr>
                <w:webHidden/>
              </w:rPr>
              <w:tab/>
            </w:r>
            <w:r>
              <w:rPr>
                <w:webHidden/>
              </w:rPr>
              <w:fldChar w:fldCharType="begin"/>
            </w:r>
            <w:r>
              <w:rPr>
                <w:webHidden/>
              </w:rPr>
              <w:instrText xml:space="preserve"> PAGEREF _Toc239771910 \h </w:instrText>
            </w:r>
            <w:r>
              <w:rPr>
                <w:webHidden/>
              </w:rPr>
            </w:r>
            <w:r>
              <w:rPr>
                <w:webHidden/>
              </w:rPr>
              <w:fldChar w:fldCharType="separate"/>
            </w:r>
            <w:r>
              <w:rPr>
                <w:webHidden/>
              </w:rPr>
              <w:t>53</w:t>
            </w:r>
            <w:r>
              <w:rPr>
                <w:webHidden/>
              </w:rPr>
              <w:fldChar w:fldCharType="end"/>
            </w:r>
          </w:hyperlink>
        </w:p>
        <w:p w14:paraId="154D28D1" w14:textId="34B58F86" w:rsidR="00912684" w:rsidRDefault="00912684">
          <w:pPr>
            <w:pStyle w:val="Mucluc2"/>
            <w:rPr>
              <w:rFonts w:asciiTheme="minorHAnsi" w:eastAsiaTheme="minorEastAsia" w:hAnsiTheme="minorHAnsi" w:cstheme="minorBidi"/>
              <w:color w:val="auto"/>
              <w:kern w:val="2"/>
              <w:sz w:val="24"/>
              <w:lang w:bidi="ar-SA"/>
              <w14:ligatures w14:val="standardContextual"/>
            </w:rPr>
          </w:pPr>
          <w:hyperlink w:anchor="_Toc239771911" w:history="1">
            <w:r w:rsidRPr="00B17326">
              <w:rPr>
                <w:rStyle w:val="Siuktni"/>
                <w:rFonts w:cstheme="majorHAnsi"/>
                <w:b/>
                <w:bCs/>
              </w:rPr>
              <w:t>6. Kết nối Khởi nghiệp và Đổi mới sáng tạo (Tỉnh Tây Ninh)</w:t>
            </w:r>
            <w:r>
              <w:rPr>
                <w:webHidden/>
              </w:rPr>
              <w:tab/>
            </w:r>
            <w:r>
              <w:rPr>
                <w:webHidden/>
              </w:rPr>
              <w:fldChar w:fldCharType="begin"/>
            </w:r>
            <w:r>
              <w:rPr>
                <w:webHidden/>
              </w:rPr>
              <w:instrText xml:space="preserve"> PAGEREF _Toc239771911 \h </w:instrText>
            </w:r>
            <w:r>
              <w:rPr>
                <w:webHidden/>
              </w:rPr>
            </w:r>
            <w:r>
              <w:rPr>
                <w:webHidden/>
              </w:rPr>
              <w:fldChar w:fldCharType="separate"/>
            </w:r>
            <w:r>
              <w:rPr>
                <w:webHidden/>
              </w:rPr>
              <w:t>53</w:t>
            </w:r>
            <w:r>
              <w:rPr>
                <w:webHidden/>
              </w:rPr>
              <w:fldChar w:fldCharType="end"/>
            </w:r>
          </w:hyperlink>
        </w:p>
        <w:p w14:paraId="233CAC81" w14:textId="4C239C9D" w:rsidR="0048658D" w:rsidRPr="00F3571F" w:rsidRDefault="005C1F43" w:rsidP="0048658D">
          <w:pPr>
            <w:spacing w:after="0"/>
            <w:rPr>
              <w:rFonts w:eastAsiaTheme="minorEastAsia"/>
              <w:b/>
              <w:bCs/>
              <w:sz w:val="25"/>
              <w:szCs w:val="25"/>
            </w:rPr>
          </w:pPr>
          <w:r w:rsidRPr="00F3571F">
            <w:rPr>
              <w:b/>
              <w:bCs/>
              <w:sz w:val="25"/>
              <w:szCs w:val="25"/>
            </w:rPr>
            <w:fldChar w:fldCharType="end"/>
          </w:r>
        </w:p>
      </w:sdtContent>
    </w:sdt>
    <w:p w14:paraId="2A8B2AD6" w14:textId="564EAC81" w:rsidR="00823A6F" w:rsidRPr="00F3571F" w:rsidRDefault="00823A6F" w:rsidP="00985AF8">
      <w:pPr>
        <w:rPr>
          <w:sz w:val="25"/>
          <w:szCs w:val="25"/>
        </w:rPr>
      </w:pPr>
      <w:r w:rsidRPr="00F3571F">
        <w:rPr>
          <w:rFonts w:asciiTheme="majorHAnsi" w:hAnsiTheme="majorHAnsi" w:cstheme="majorHAnsi"/>
          <w:b/>
          <w:bCs/>
          <w:sz w:val="25"/>
          <w:szCs w:val="25"/>
        </w:rPr>
        <w:lastRenderedPageBreak/>
        <w:br w:type="page"/>
      </w:r>
    </w:p>
    <w:p w14:paraId="2232C9CA" w14:textId="6FDE3397" w:rsidR="0001501F" w:rsidRPr="00F3571F" w:rsidRDefault="00823A6F" w:rsidP="00C551A2">
      <w:pPr>
        <w:pStyle w:val="u1"/>
        <w:jc w:val="center"/>
        <w:rPr>
          <w:rFonts w:cstheme="majorHAnsi"/>
          <w:b/>
          <w:bCs/>
          <w:color w:val="auto"/>
          <w:sz w:val="25"/>
          <w:szCs w:val="25"/>
        </w:rPr>
      </w:pPr>
      <w:bookmarkStart w:id="0" w:name="_Toc239771768"/>
      <w:r w:rsidRPr="00F3571F">
        <w:rPr>
          <w:rFonts w:cstheme="majorHAnsi"/>
          <w:b/>
          <w:bCs/>
          <w:color w:val="auto"/>
          <w:sz w:val="25"/>
          <w:szCs w:val="25"/>
        </w:rPr>
        <w:lastRenderedPageBreak/>
        <w:t>QUY ƯỚC VIẾT TẮT</w:t>
      </w:r>
      <w:bookmarkEnd w:id="0"/>
    </w:p>
    <w:p w14:paraId="592621FB" w14:textId="77777777" w:rsidR="00CC7949" w:rsidRPr="00F3571F" w:rsidRDefault="00CC7949" w:rsidP="00823A6F">
      <w:pPr>
        <w:spacing w:after="0"/>
        <w:jc w:val="center"/>
        <w:rPr>
          <w:rFonts w:asciiTheme="majorHAnsi" w:hAnsiTheme="majorHAnsi" w:cstheme="majorHAnsi"/>
          <w:b/>
          <w:bCs/>
          <w:sz w:val="25"/>
          <w:szCs w:val="25"/>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24"/>
        <w:gridCol w:w="6917"/>
        <w:gridCol w:w="2494"/>
      </w:tblGrid>
      <w:tr w:rsidR="00393BED" w:rsidRPr="00F3571F" w14:paraId="23BEE88A" w14:textId="77777777" w:rsidTr="00B77135">
        <w:trPr>
          <w:tblHeader/>
          <w:jc w:val="center"/>
        </w:trPr>
        <w:tc>
          <w:tcPr>
            <w:tcW w:w="624" w:type="dxa"/>
            <w:tcMar>
              <w:top w:w="20" w:type="dxa"/>
              <w:left w:w="60" w:type="dxa"/>
              <w:bottom w:w="20" w:type="dxa"/>
              <w:right w:w="60" w:type="dxa"/>
            </w:tcMar>
            <w:vAlign w:val="center"/>
          </w:tcPr>
          <w:p w14:paraId="4F0472D7" w14:textId="77777777" w:rsidR="005E79C6" w:rsidRPr="00F3571F" w:rsidRDefault="005E79C6" w:rsidP="00B77135">
            <w:pPr>
              <w:spacing w:after="0" w:line="240" w:lineRule="auto"/>
              <w:jc w:val="center"/>
              <w:rPr>
                <w:sz w:val="25"/>
                <w:szCs w:val="25"/>
              </w:rPr>
            </w:pPr>
            <w:r w:rsidRPr="00F3571F">
              <w:rPr>
                <w:rFonts w:eastAsia="Times New Roman"/>
                <w:b/>
                <w:sz w:val="25"/>
                <w:szCs w:val="25"/>
              </w:rPr>
              <w:t>TT</w:t>
            </w:r>
          </w:p>
        </w:tc>
        <w:tc>
          <w:tcPr>
            <w:tcW w:w="6917" w:type="dxa"/>
            <w:tcMar>
              <w:top w:w="20" w:type="dxa"/>
              <w:left w:w="60" w:type="dxa"/>
              <w:bottom w:w="20" w:type="dxa"/>
              <w:right w:w="60" w:type="dxa"/>
            </w:tcMar>
            <w:vAlign w:val="center"/>
          </w:tcPr>
          <w:p w14:paraId="78B67CEA" w14:textId="77777777" w:rsidR="005E79C6" w:rsidRPr="00F3571F" w:rsidRDefault="005E79C6" w:rsidP="00B77135">
            <w:pPr>
              <w:spacing w:after="0" w:line="240" w:lineRule="auto"/>
              <w:jc w:val="center"/>
              <w:rPr>
                <w:sz w:val="25"/>
                <w:szCs w:val="25"/>
              </w:rPr>
            </w:pPr>
            <w:r w:rsidRPr="00F3571F">
              <w:rPr>
                <w:rFonts w:eastAsia="Times New Roman"/>
                <w:b/>
                <w:sz w:val="25"/>
                <w:szCs w:val="25"/>
              </w:rPr>
              <w:t>Nội dung</w:t>
            </w:r>
          </w:p>
        </w:tc>
        <w:tc>
          <w:tcPr>
            <w:tcW w:w="2494" w:type="dxa"/>
            <w:tcMar>
              <w:top w:w="20" w:type="dxa"/>
              <w:left w:w="60" w:type="dxa"/>
              <w:bottom w:w="20" w:type="dxa"/>
              <w:right w:w="60" w:type="dxa"/>
            </w:tcMar>
            <w:vAlign w:val="center"/>
          </w:tcPr>
          <w:p w14:paraId="0BE322E8" w14:textId="77777777" w:rsidR="005E79C6" w:rsidRPr="00F3571F" w:rsidRDefault="005E79C6" w:rsidP="00B77135">
            <w:pPr>
              <w:spacing w:after="0" w:line="240" w:lineRule="auto"/>
              <w:jc w:val="center"/>
              <w:rPr>
                <w:sz w:val="25"/>
                <w:szCs w:val="25"/>
              </w:rPr>
            </w:pPr>
            <w:r w:rsidRPr="00F3571F">
              <w:rPr>
                <w:rFonts w:eastAsia="Times New Roman"/>
                <w:b/>
                <w:sz w:val="25"/>
                <w:szCs w:val="25"/>
              </w:rPr>
              <w:t>Viết tắt</w:t>
            </w:r>
          </w:p>
        </w:tc>
      </w:tr>
      <w:tr w:rsidR="00393BED" w:rsidRPr="00F3571F" w14:paraId="3DC53C20" w14:textId="77777777" w:rsidTr="00B77135">
        <w:trPr>
          <w:jc w:val="center"/>
        </w:trPr>
        <w:tc>
          <w:tcPr>
            <w:tcW w:w="624" w:type="dxa"/>
            <w:tcMar>
              <w:top w:w="20" w:type="dxa"/>
              <w:left w:w="60" w:type="dxa"/>
              <w:bottom w:w="20" w:type="dxa"/>
              <w:right w:w="60" w:type="dxa"/>
            </w:tcMar>
            <w:vAlign w:val="center"/>
          </w:tcPr>
          <w:p w14:paraId="6DEBA9D5" w14:textId="77777777" w:rsidR="005E79C6" w:rsidRPr="00F3571F" w:rsidRDefault="005E79C6" w:rsidP="00B77135">
            <w:pPr>
              <w:spacing w:after="0" w:line="240" w:lineRule="auto"/>
              <w:jc w:val="center"/>
              <w:rPr>
                <w:sz w:val="25"/>
                <w:szCs w:val="25"/>
              </w:rPr>
            </w:pPr>
            <w:r w:rsidRPr="00F3571F">
              <w:rPr>
                <w:rFonts w:eastAsia="Times New Roman"/>
                <w:sz w:val="25"/>
                <w:szCs w:val="25"/>
              </w:rPr>
              <w:t>1</w:t>
            </w:r>
          </w:p>
        </w:tc>
        <w:tc>
          <w:tcPr>
            <w:tcW w:w="6917" w:type="dxa"/>
            <w:tcMar>
              <w:top w:w="20" w:type="dxa"/>
              <w:left w:w="60" w:type="dxa"/>
              <w:bottom w:w="20" w:type="dxa"/>
              <w:right w:w="60" w:type="dxa"/>
            </w:tcMar>
            <w:vAlign w:val="center"/>
          </w:tcPr>
          <w:p w14:paraId="04DF36F6" w14:textId="77777777" w:rsidR="005E79C6" w:rsidRPr="00F3571F" w:rsidRDefault="005E79C6" w:rsidP="00B77135">
            <w:pPr>
              <w:spacing w:after="0" w:line="240" w:lineRule="auto"/>
              <w:rPr>
                <w:sz w:val="25"/>
                <w:szCs w:val="25"/>
              </w:rPr>
            </w:pPr>
            <w:r w:rsidRPr="00F3571F">
              <w:rPr>
                <w:rFonts w:eastAsia="Times New Roman"/>
                <w:sz w:val="25"/>
                <w:szCs w:val="25"/>
              </w:rPr>
              <w:t>Bác sĩ</w:t>
            </w:r>
          </w:p>
        </w:tc>
        <w:tc>
          <w:tcPr>
            <w:tcW w:w="2494" w:type="dxa"/>
            <w:tcMar>
              <w:top w:w="20" w:type="dxa"/>
              <w:left w:w="60" w:type="dxa"/>
              <w:bottom w:w="20" w:type="dxa"/>
              <w:right w:w="60" w:type="dxa"/>
            </w:tcMar>
            <w:vAlign w:val="center"/>
          </w:tcPr>
          <w:p w14:paraId="024C221C" w14:textId="77777777" w:rsidR="005E79C6" w:rsidRPr="00F3571F" w:rsidRDefault="005E79C6" w:rsidP="00B77135">
            <w:pPr>
              <w:spacing w:after="0" w:line="240" w:lineRule="auto"/>
              <w:rPr>
                <w:sz w:val="25"/>
                <w:szCs w:val="25"/>
              </w:rPr>
            </w:pPr>
            <w:r w:rsidRPr="00F3571F">
              <w:rPr>
                <w:rFonts w:eastAsia="Times New Roman"/>
                <w:sz w:val="25"/>
                <w:szCs w:val="25"/>
              </w:rPr>
              <w:t>BS</w:t>
            </w:r>
          </w:p>
        </w:tc>
      </w:tr>
      <w:tr w:rsidR="00393BED" w:rsidRPr="00F3571F" w14:paraId="49A28150" w14:textId="77777777" w:rsidTr="00B77135">
        <w:trPr>
          <w:jc w:val="center"/>
        </w:trPr>
        <w:tc>
          <w:tcPr>
            <w:tcW w:w="624" w:type="dxa"/>
            <w:tcMar>
              <w:top w:w="20" w:type="dxa"/>
              <w:left w:w="60" w:type="dxa"/>
              <w:bottom w:w="20" w:type="dxa"/>
              <w:right w:w="60" w:type="dxa"/>
            </w:tcMar>
            <w:vAlign w:val="center"/>
          </w:tcPr>
          <w:p w14:paraId="52A07B0E" w14:textId="77777777" w:rsidR="005E79C6" w:rsidRPr="00F3571F" w:rsidRDefault="005E79C6" w:rsidP="00B77135">
            <w:pPr>
              <w:spacing w:after="0" w:line="240" w:lineRule="auto"/>
              <w:jc w:val="center"/>
              <w:rPr>
                <w:sz w:val="25"/>
                <w:szCs w:val="25"/>
              </w:rPr>
            </w:pPr>
            <w:r w:rsidRPr="00F3571F">
              <w:rPr>
                <w:rFonts w:eastAsia="Times New Roman"/>
                <w:sz w:val="25"/>
                <w:szCs w:val="25"/>
              </w:rPr>
              <w:t>2</w:t>
            </w:r>
          </w:p>
        </w:tc>
        <w:tc>
          <w:tcPr>
            <w:tcW w:w="6917" w:type="dxa"/>
            <w:tcMar>
              <w:top w:w="20" w:type="dxa"/>
              <w:left w:w="60" w:type="dxa"/>
              <w:bottom w:w="20" w:type="dxa"/>
              <w:right w:w="60" w:type="dxa"/>
            </w:tcMar>
            <w:vAlign w:val="center"/>
          </w:tcPr>
          <w:p w14:paraId="719DBA59" w14:textId="77777777" w:rsidR="005E79C6" w:rsidRPr="00F3571F" w:rsidRDefault="005E79C6" w:rsidP="00B77135">
            <w:pPr>
              <w:spacing w:after="0" w:line="240" w:lineRule="auto"/>
              <w:rPr>
                <w:sz w:val="25"/>
                <w:szCs w:val="25"/>
              </w:rPr>
            </w:pPr>
            <w:r w:rsidRPr="00F3571F">
              <w:rPr>
                <w:rFonts w:eastAsia="Times New Roman"/>
                <w:sz w:val="25"/>
                <w:szCs w:val="25"/>
              </w:rPr>
              <w:t>Ban Giám hiệu</w:t>
            </w:r>
          </w:p>
        </w:tc>
        <w:tc>
          <w:tcPr>
            <w:tcW w:w="2494" w:type="dxa"/>
            <w:tcMar>
              <w:top w:w="20" w:type="dxa"/>
              <w:left w:w="60" w:type="dxa"/>
              <w:bottom w:w="20" w:type="dxa"/>
              <w:right w:w="60" w:type="dxa"/>
            </w:tcMar>
            <w:vAlign w:val="center"/>
          </w:tcPr>
          <w:p w14:paraId="4B02E89C" w14:textId="77777777" w:rsidR="005E79C6" w:rsidRPr="00F3571F" w:rsidRDefault="005E79C6" w:rsidP="00B77135">
            <w:pPr>
              <w:spacing w:after="0" w:line="240" w:lineRule="auto"/>
              <w:rPr>
                <w:sz w:val="25"/>
                <w:szCs w:val="25"/>
              </w:rPr>
            </w:pPr>
            <w:r w:rsidRPr="00F3571F">
              <w:rPr>
                <w:rFonts w:eastAsia="Times New Roman"/>
                <w:sz w:val="25"/>
                <w:szCs w:val="25"/>
              </w:rPr>
              <w:t>BGH</w:t>
            </w:r>
          </w:p>
        </w:tc>
      </w:tr>
      <w:tr w:rsidR="00393BED" w:rsidRPr="00F3571F" w14:paraId="1058FA9E" w14:textId="77777777" w:rsidTr="00B77135">
        <w:trPr>
          <w:jc w:val="center"/>
        </w:trPr>
        <w:tc>
          <w:tcPr>
            <w:tcW w:w="624" w:type="dxa"/>
            <w:tcMar>
              <w:top w:w="20" w:type="dxa"/>
              <w:left w:w="60" w:type="dxa"/>
              <w:bottom w:w="20" w:type="dxa"/>
              <w:right w:w="60" w:type="dxa"/>
            </w:tcMar>
            <w:vAlign w:val="center"/>
          </w:tcPr>
          <w:p w14:paraId="7A47AF54" w14:textId="77777777" w:rsidR="005E79C6" w:rsidRPr="00F3571F" w:rsidRDefault="005E79C6" w:rsidP="00B77135">
            <w:pPr>
              <w:spacing w:after="0" w:line="240" w:lineRule="auto"/>
              <w:jc w:val="center"/>
              <w:rPr>
                <w:sz w:val="25"/>
                <w:szCs w:val="25"/>
              </w:rPr>
            </w:pPr>
            <w:r w:rsidRPr="00F3571F">
              <w:rPr>
                <w:rFonts w:eastAsia="Times New Roman"/>
                <w:sz w:val="25"/>
                <w:szCs w:val="25"/>
              </w:rPr>
              <w:t>3</w:t>
            </w:r>
          </w:p>
        </w:tc>
        <w:tc>
          <w:tcPr>
            <w:tcW w:w="6917" w:type="dxa"/>
            <w:tcMar>
              <w:top w:w="20" w:type="dxa"/>
              <w:left w:w="60" w:type="dxa"/>
              <w:bottom w:w="20" w:type="dxa"/>
              <w:right w:w="60" w:type="dxa"/>
            </w:tcMar>
            <w:vAlign w:val="center"/>
          </w:tcPr>
          <w:p w14:paraId="2B1E1E7B" w14:textId="77777777" w:rsidR="005E79C6" w:rsidRPr="00F3571F" w:rsidRDefault="005E79C6" w:rsidP="00B77135">
            <w:pPr>
              <w:spacing w:after="0" w:line="240" w:lineRule="auto"/>
              <w:rPr>
                <w:sz w:val="25"/>
                <w:szCs w:val="25"/>
              </w:rPr>
            </w:pPr>
            <w:r w:rsidRPr="00F3571F">
              <w:rPr>
                <w:rFonts w:eastAsia="Times New Roman"/>
                <w:sz w:val="25"/>
                <w:szCs w:val="25"/>
              </w:rPr>
              <w:t>Ban Quản lý</w:t>
            </w:r>
          </w:p>
        </w:tc>
        <w:tc>
          <w:tcPr>
            <w:tcW w:w="2494" w:type="dxa"/>
            <w:tcMar>
              <w:top w:w="20" w:type="dxa"/>
              <w:left w:w="60" w:type="dxa"/>
              <w:bottom w:w="20" w:type="dxa"/>
              <w:right w:w="60" w:type="dxa"/>
            </w:tcMar>
            <w:vAlign w:val="center"/>
          </w:tcPr>
          <w:p w14:paraId="3D841CFD" w14:textId="77777777" w:rsidR="005E79C6" w:rsidRPr="00F3571F" w:rsidRDefault="005E79C6" w:rsidP="00B77135">
            <w:pPr>
              <w:spacing w:after="0" w:line="240" w:lineRule="auto"/>
              <w:rPr>
                <w:sz w:val="25"/>
                <w:szCs w:val="25"/>
              </w:rPr>
            </w:pPr>
            <w:r w:rsidRPr="00F3571F">
              <w:rPr>
                <w:rFonts w:eastAsia="Times New Roman"/>
                <w:sz w:val="25"/>
                <w:szCs w:val="25"/>
              </w:rPr>
              <w:t>BQL</w:t>
            </w:r>
          </w:p>
        </w:tc>
      </w:tr>
      <w:tr w:rsidR="00393BED" w:rsidRPr="00F3571F" w14:paraId="5A804707" w14:textId="77777777" w:rsidTr="00B77135">
        <w:trPr>
          <w:jc w:val="center"/>
        </w:trPr>
        <w:tc>
          <w:tcPr>
            <w:tcW w:w="624" w:type="dxa"/>
            <w:tcMar>
              <w:top w:w="20" w:type="dxa"/>
              <w:left w:w="60" w:type="dxa"/>
              <w:bottom w:w="20" w:type="dxa"/>
              <w:right w:w="60" w:type="dxa"/>
            </w:tcMar>
            <w:vAlign w:val="center"/>
          </w:tcPr>
          <w:p w14:paraId="409337AB" w14:textId="77777777" w:rsidR="005E79C6" w:rsidRPr="00F3571F" w:rsidRDefault="005E79C6" w:rsidP="00B77135">
            <w:pPr>
              <w:spacing w:after="0" w:line="240" w:lineRule="auto"/>
              <w:jc w:val="center"/>
              <w:rPr>
                <w:sz w:val="25"/>
                <w:szCs w:val="25"/>
              </w:rPr>
            </w:pPr>
            <w:r w:rsidRPr="00F3571F">
              <w:rPr>
                <w:rFonts w:eastAsia="Times New Roman"/>
                <w:sz w:val="25"/>
                <w:szCs w:val="25"/>
              </w:rPr>
              <w:t>4</w:t>
            </w:r>
          </w:p>
        </w:tc>
        <w:tc>
          <w:tcPr>
            <w:tcW w:w="6917" w:type="dxa"/>
            <w:tcMar>
              <w:top w:w="20" w:type="dxa"/>
              <w:left w:w="60" w:type="dxa"/>
              <w:bottom w:w="20" w:type="dxa"/>
              <w:right w:w="60" w:type="dxa"/>
            </w:tcMar>
            <w:vAlign w:val="center"/>
          </w:tcPr>
          <w:p w14:paraId="6ACB84C5" w14:textId="77777777" w:rsidR="005E79C6" w:rsidRPr="00F3571F" w:rsidRDefault="005E79C6" w:rsidP="00B77135">
            <w:pPr>
              <w:spacing w:after="0" w:line="240" w:lineRule="auto"/>
              <w:rPr>
                <w:sz w:val="25"/>
                <w:szCs w:val="25"/>
              </w:rPr>
            </w:pPr>
            <w:r w:rsidRPr="00F3571F">
              <w:rPr>
                <w:rFonts w:eastAsia="Times New Roman"/>
                <w:sz w:val="25"/>
                <w:szCs w:val="25"/>
              </w:rPr>
              <w:t>Ban quản lý ký túc xá</w:t>
            </w:r>
          </w:p>
        </w:tc>
        <w:tc>
          <w:tcPr>
            <w:tcW w:w="2494" w:type="dxa"/>
            <w:tcMar>
              <w:top w:w="20" w:type="dxa"/>
              <w:left w:w="60" w:type="dxa"/>
              <w:bottom w:w="20" w:type="dxa"/>
              <w:right w:w="60" w:type="dxa"/>
            </w:tcMar>
            <w:vAlign w:val="center"/>
          </w:tcPr>
          <w:p w14:paraId="1CB157C1" w14:textId="77777777" w:rsidR="005E79C6" w:rsidRPr="00F3571F" w:rsidRDefault="005E79C6" w:rsidP="00B77135">
            <w:pPr>
              <w:spacing w:after="0" w:line="240" w:lineRule="auto"/>
              <w:rPr>
                <w:sz w:val="25"/>
                <w:szCs w:val="25"/>
              </w:rPr>
            </w:pPr>
            <w:r w:rsidRPr="00F3571F">
              <w:rPr>
                <w:rFonts w:eastAsia="Times New Roman"/>
                <w:sz w:val="25"/>
                <w:szCs w:val="25"/>
              </w:rPr>
              <w:t>BQL KTX</w:t>
            </w:r>
          </w:p>
        </w:tc>
      </w:tr>
      <w:tr w:rsidR="00393BED" w:rsidRPr="00F3571F" w14:paraId="2D428C3B" w14:textId="77777777" w:rsidTr="00B77135">
        <w:trPr>
          <w:jc w:val="center"/>
        </w:trPr>
        <w:tc>
          <w:tcPr>
            <w:tcW w:w="624" w:type="dxa"/>
            <w:tcMar>
              <w:top w:w="20" w:type="dxa"/>
              <w:left w:w="60" w:type="dxa"/>
              <w:bottom w:w="20" w:type="dxa"/>
              <w:right w:w="60" w:type="dxa"/>
            </w:tcMar>
            <w:vAlign w:val="center"/>
          </w:tcPr>
          <w:p w14:paraId="0631AF10" w14:textId="77777777" w:rsidR="005E79C6" w:rsidRPr="00F3571F" w:rsidRDefault="005E79C6" w:rsidP="00B77135">
            <w:pPr>
              <w:spacing w:after="0" w:line="240" w:lineRule="auto"/>
              <w:jc w:val="center"/>
              <w:rPr>
                <w:sz w:val="25"/>
                <w:szCs w:val="25"/>
              </w:rPr>
            </w:pPr>
            <w:r w:rsidRPr="00F3571F">
              <w:rPr>
                <w:rFonts w:eastAsia="Times New Roman"/>
                <w:sz w:val="25"/>
                <w:szCs w:val="25"/>
              </w:rPr>
              <w:t>5</w:t>
            </w:r>
          </w:p>
        </w:tc>
        <w:tc>
          <w:tcPr>
            <w:tcW w:w="6917" w:type="dxa"/>
            <w:tcMar>
              <w:top w:w="20" w:type="dxa"/>
              <w:left w:w="60" w:type="dxa"/>
              <w:bottom w:w="20" w:type="dxa"/>
              <w:right w:w="60" w:type="dxa"/>
            </w:tcMar>
            <w:vAlign w:val="center"/>
          </w:tcPr>
          <w:p w14:paraId="3B15B248" w14:textId="77777777" w:rsidR="005E79C6" w:rsidRPr="00F3571F" w:rsidRDefault="005E79C6" w:rsidP="00B77135">
            <w:pPr>
              <w:spacing w:after="0" w:line="240" w:lineRule="auto"/>
              <w:rPr>
                <w:sz w:val="25"/>
                <w:szCs w:val="25"/>
              </w:rPr>
            </w:pPr>
            <w:r w:rsidRPr="00F3571F">
              <w:rPr>
                <w:rFonts w:eastAsia="Times New Roman"/>
                <w:sz w:val="25"/>
                <w:szCs w:val="25"/>
              </w:rPr>
              <w:t>Chính sách Hỗ trợ vay đóng học phí không tính lãi suất</w:t>
            </w:r>
          </w:p>
        </w:tc>
        <w:tc>
          <w:tcPr>
            <w:tcW w:w="2494" w:type="dxa"/>
            <w:tcMar>
              <w:top w:w="20" w:type="dxa"/>
              <w:left w:w="60" w:type="dxa"/>
              <w:bottom w:w="20" w:type="dxa"/>
              <w:right w:w="60" w:type="dxa"/>
            </w:tcMar>
            <w:vAlign w:val="center"/>
          </w:tcPr>
          <w:p w14:paraId="4A655A35" w14:textId="77777777" w:rsidR="005E79C6" w:rsidRPr="00F3571F" w:rsidRDefault="005E79C6" w:rsidP="00B77135">
            <w:pPr>
              <w:spacing w:after="0" w:line="240" w:lineRule="auto"/>
              <w:rPr>
                <w:sz w:val="25"/>
                <w:szCs w:val="25"/>
              </w:rPr>
            </w:pPr>
            <w:r w:rsidRPr="00F3571F">
              <w:rPr>
                <w:rFonts w:eastAsia="Times New Roman"/>
                <w:sz w:val="25"/>
                <w:szCs w:val="25"/>
              </w:rPr>
              <w:t>Hỗ trợ vay</w:t>
            </w:r>
          </w:p>
        </w:tc>
      </w:tr>
      <w:tr w:rsidR="00393BED" w:rsidRPr="00F3571F" w14:paraId="7DDDE7B2" w14:textId="77777777" w:rsidTr="00B77135">
        <w:trPr>
          <w:jc w:val="center"/>
        </w:trPr>
        <w:tc>
          <w:tcPr>
            <w:tcW w:w="624" w:type="dxa"/>
            <w:tcMar>
              <w:top w:w="20" w:type="dxa"/>
              <w:left w:w="60" w:type="dxa"/>
              <w:bottom w:w="20" w:type="dxa"/>
              <w:right w:w="60" w:type="dxa"/>
            </w:tcMar>
            <w:vAlign w:val="center"/>
          </w:tcPr>
          <w:p w14:paraId="6D0A7944" w14:textId="77777777" w:rsidR="005E79C6" w:rsidRPr="00F3571F" w:rsidRDefault="005E79C6" w:rsidP="00B77135">
            <w:pPr>
              <w:spacing w:after="0" w:line="240" w:lineRule="auto"/>
              <w:jc w:val="center"/>
              <w:rPr>
                <w:sz w:val="25"/>
                <w:szCs w:val="25"/>
              </w:rPr>
            </w:pPr>
            <w:r w:rsidRPr="00F3571F">
              <w:rPr>
                <w:rFonts w:eastAsia="Times New Roman"/>
                <w:sz w:val="25"/>
                <w:szCs w:val="25"/>
              </w:rPr>
              <w:t>6</w:t>
            </w:r>
          </w:p>
        </w:tc>
        <w:tc>
          <w:tcPr>
            <w:tcW w:w="6917" w:type="dxa"/>
            <w:tcMar>
              <w:top w:w="20" w:type="dxa"/>
              <w:left w:w="60" w:type="dxa"/>
              <w:bottom w:w="20" w:type="dxa"/>
              <w:right w:w="60" w:type="dxa"/>
            </w:tcMar>
            <w:vAlign w:val="center"/>
          </w:tcPr>
          <w:p w14:paraId="45DB0AA2" w14:textId="786492DA" w:rsidR="005E79C6" w:rsidRPr="00F3571F" w:rsidRDefault="005E79C6" w:rsidP="00B77135">
            <w:pPr>
              <w:spacing w:after="0" w:line="240" w:lineRule="auto"/>
              <w:rPr>
                <w:sz w:val="25"/>
                <w:szCs w:val="25"/>
              </w:rPr>
            </w:pPr>
            <w:r w:rsidRPr="00F3571F">
              <w:rPr>
                <w:rFonts w:eastAsia="Times New Roman"/>
                <w:sz w:val="25"/>
                <w:szCs w:val="25"/>
              </w:rPr>
              <w:t xml:space="preserve">Chương trình </w:t>
            </w:r>
            <w:r w:rsidR="007539F1">
              <w:rPr>
                <w:rFonts w:eastAsia="Times New Roman"/>
                <w:sz w:val="25"/>
                <w:szCs w:val="25"/>
                <w:lang w:val="en-US"/>
              </w:rPr>
              <w:t>đ</w:t>
            </w:r>
            <w:r w:rsidRPr="00F3571F">
              <w:rPr>
                <w:rFonts w:eastAsia="Times New Roman"/>
                <w:sz w:val="25"/>
                <w:szCs w:val="25"/>
              </w:rPr>
              <w:t>ào tạo</w:t>
            </w:r>
          </w:p>
        </w:tc>
        <w:tc>
          <w:tcPr>
            <w:tcW w:w="2494" w:type="dxa"/>
            <w:tcMar>
              <w:top w:w="20" w:type="dxa"/>
              <w:left w:w="60" w:type="dxa"/>
              <w:bottom w:w="20" w:type="dxa"/>
              <w:right w:w="60" w:type="dxa"/>
            </w:tcMar>
            <w:vAlign w:val="center"/>
          </w:tcPr>
          <w:p w14:paraId="7F33B619" w14:textId="77777777" w:rsidR="005E79C6" w:rsidRPr="00F3571F" w:rsidRDefault="005E79C6" w:rsidP="00B77135">
            <w:pPr>
              <w:spacing w:after="0" w:line="240" w:lineRule="auto"/>
              <w:rPr>
                <w:sz w:val="25"/>
                <w:szCs w:val="25"/>
              </w:rPr>
            </w:pPr>
            <w:r w:rsidRPr="00F3571F">
              <w:rPr>
                <w:rFonts w:eastAsia="Times New Roman"/>
                <w:sz w:val="25"/>
                <w:szCs w:val="25"/>
              </w:rPr>
              <w:t>CTĐT</w:t>
            </w:r>
          </w:p>
        </w:tc>
      </w:tr>
      <w:tr w:rsidR="00393BED" w:rsidRPr="00F3571F" w14:paraId="5A5250E1" w14:textId="77777777" w:rsidTr="00B77135">
        <w:trPr>
          <w:jc w:val="center"/>
        </w:trPr>
        <w:tc>
          <w:tcPr>
            <w:tcW w:w="624" w:type="dxa"/>
            <w:tcMar>
              <w:top w:w="20" w:type="dxa"/>
              <w:left w:w="60" w:type="dxa"/>
              <w:bottom w:w="20" w:type="dxa"/>
              <w:right w:w="60" w:type="dxa"/>
            </w:tcMar>
            <w:vAlign w:val="center"/>
          </w:tcPr>
          <w:p w14:paraId="450E995D" w14:textId="77777777" w:rsidR="005E79C6" w:rsidRPr="00F3571F" w:rsidRDefault="005E79C6" w:rsidP="00B77135">
            <w:pPr>
              <w:spacing w:after="0" w:line="240" w:lineRule="auto"/>
              <w:jc w:val="center"/>
              <w:rPr>
                <w:sz w:val="25"/>
                <w:szCs w:val="25"/>
              </w:rPr>
            </w:pPr>
            <w:r w:rsidRPr="00F3571F">
              <w:rPr>
                <w:rFonts w:eastAsia="Times New Roman"/>
                <w:sz w:val="25"/>
                <w:szCs w:val="25"/>
              </w:rPr>
              <w:t>7</w:t>
            </w:r>
          </w:p>
        </w:tc>
        <w:tc>
          <w:tcPr>
            <w:tcW w:w="6917" w:type="dxa"/>
            <w:tcMar>
              <w:top w:w="20" w:type="dxa"/>
              <w:left w:w="60" w:type="dxa"/>
              <w:bottom w:w="20" w:type="dxa"/>
              <w:right w:w="60" w:type="dxa"/>
            </w:tcMar>
            <w:vAlign w:val="center"/>
          </w:tcPr>
          <w:p w14:paraId="5C1E6ECF" w14:textId="77777777" w:rsidR="005E79C6" w:rsidRPr="00F3571F" w:rsidRDefault="005E79C6" w:rsidP="00B77135">
            <w:pPr>
              <w:spacing w:after="0" w:line="240" w:lineRule="auto"/>
              <w:rPr>
                <w:sz w:val="25"/>
                <w:szCs w:val="25"/>
              </w:rPr>
            </w:pPr>
            <w:r w:rsidRPr="00F3571F">
              <w:rPr>
                <w:rFonts w:eastAsia="Times New Roman"/>
                <w:sz w:val="25"/>
                <w:szCs w:val="25"/>
              </w:rPr>
              <w:t>Chuyên Khoa I</w:t>
            </w:r>
          </w:p>
        </w:tc>
        <w:tc>
          <w:tcPr>
            <w:tcW w:w="2494" w:type="dxa"/>
            <w:tcMar>
              <w:top w:w="20" w:type="dxa"/>
              <w:left w:w="60" w:type="dxa"/>
              <w:bottom w:w="20" w:type="dxa"/>
              <w:right w:w="60" w:type="dxa"/>
            </w:tcMar>
            <w:vAlign w:val="center"/>
          </w:tcPr>
          <w:p w14:paraId="168DD5DE" w14:textId="77777777" w:rsidR="005E79C6" w:rsidRPr="00F3571F" w:rsidRDefault="005E79C6" w:rsidP="00B77135">
            <w:pPr>
              <w:spacing w:after="0" w:line="240" w:lineRule="auto"/>
              <w:rPr>
                <w:sz w:val="25"/>
                <w:szCs w:val="25"/>
              </w:rPr>
            </w:pPr>
            <w:r w:rsidRPr="00F3571F">
              <w:rPr>
                <w:rFonts w:eastAsia="Times New Roman"/>
                <w:sz w:val="25"/>
                <w:szCs w:val="25"/>
              </w:rPr>
              <w:t>CKI</w:t>
            </w:r>
          </w:p>
        </w:tc>
      </w:tr>
      <w:tr w:rsidR="00393BED" w:rsidRPr="00F3571F" w14:paraId="5A4E673B" w14:textId="77777777" w:rsidTr="00B77135">
        <w:trPr>
          <w:jc w:val="center"/>
        </w:trPr>
        <w:tc>
          <w:tcPr>
            <w:tcW w:w="624" w:type="dxa"/>
            <w:tcMar>
              <w:top w:w="20" w:type="dxa"/>
              <w:left w:w="60" w:type="dxa"/>
              <w:bottom w:w="20" w:type="dxa"/>
              <w:right w:w="60" w:type="dxa"/>
            </w:tcMar>
            <w:vAlign w:val="center"/>
          </w:tcPr>
          <w:p w14:paraId="22F5C086" w14:textId="77777777" w:rsidR="005E79C6" w:rsidRPr="00F3571F" w:rsidRDefault="005E79C6" w:rsidP="00B77135">
            <w:pPr>
              <w:spacing w:after="0" w:line="240" w:lineRule="auto"/>
              <w:jc w:val="center"/>
              <w:rPr>
                <w:sz w:val="25"/>
                <w:szCs w:val="25"/>
              </w:rPr>
            </w:pPr>
            <w:r w:rsidRPr="00F3571F">
              <w:rPr>
                <w:rFonts w:eastAsia="Times New Roman"/>
                <w:sz w:val="25"/>
                <w:szCs w:val="25"/>
              </w:rPr>
              <w:t>8</w:t>
            </w:r>
          </w:p>
        </w:tc>
        <w:tc>
          <w:tcPr>
            <w:tcW w:w="6917" w:type="dxa"/>
            <w:tcMar>
              <w:top w:w="20" w:type="dxa"/>
              <w:left w:w="60" w:type="dxa"/>
              <w:bottom w:w="20" w:type="dxa"/>
              <w:right w:w="60" w:type="dxa"/>
            </w:tcMar>
            <w:vAlign w:val="center"/>
          </w:tcPr>
          <w:p w14:paraId="48E7A707" w14:textId="77777777" w:rsidR="005E79C6" w:rsidRPr="00F3571F" w:rsidRDefault="005E79C6" w:rsidP="00B77135">
            <w:pPr>
              <w:spacing w:after="0" w:line="240" w:lineRule="auto"/>
              <w:rPr>
                <w:sz w:val="25"/>
                <w:szCs w:val="25"/>
              </w:rPr>
            </w:pPr>
            <w:r w:rsidRPr="00F3571F">
              <w:rPr>
                <w:rFonts w:eastAsia="Times New Roman"/>
                <w:sz w:val="25"/>
                <w:szCs w:val="25"/>
              </w:rPr>
              <w:t>Cơ sở vật chất - Thiết bị</w:t>
            </w:r>
          </w:p>
        </w:tc>
        <w:tc>
          <w:tcPr>
            <w:tcW w:w="2494" w:type="dxa"/>
            <w:tcMar>
              <w:top w:w="20" w:type="dxa"/>
              <w:left w:w="60" w:type="dxa"/>
              <w:bottom w:w="20" w:type="dxa"/>
              <w:right w:w="60" w:type="dxa"/>
            </w:tcMar>
            <w:vAlign w:val="center"/>
          </w:tcPr>
          <w:p w14:paraId="79FF82EB" w14:textId="77777777" w:rsidR="005E79C6" w:rsidRPr="00F3571F" w:rsidRDefault="005E79C6" w:rsidP="00B77135">
            <w:pPr>
              <w:spacing w:after="0" w:line="240" w:lineRule="auto"/>
              <w:rPr>
                <w:sz w:val="25"/>
                <w:szCs w:val="25"/>
              </w:rPr>
            </w:pPr>
            <w:r w:rsidRPr="00F3571F">
              <w:rPr>
                <w:rFonts w:eastAsia="Times New Roman"/>
                <w:sz w:val="25"/>
                <w:szCs w:val="25"/>
              </w:rPr>
              <w:t>CSVC-TB</w:t>
            </w:r>
          </w:p>
        </w:tc>
      </w:tr>
      <w:tr w:rsidR="00393BED" w:rsidRPr="00F3571F" w14:paraId="1E8963FE" w14:textId="77777777" w:rsidTr="00B77135">
        <w:trPr>
          <w:jc w:val="center"/>
        </w:trPr>
        <w:tc>
          <w:tcPr>
            <w:tcW w:w="624" w:type="dxa"/>
            <w:tcMar>
              <w:top w:w="20" w:type="dxa"/>
              <w:left w:w="60" w:type="dxa"/>
              <w:bottom w:w="20" w:type="dxa"/>
              <w:right w:w="60" w:type="dxa"/>
            </w:tcMar>
            <w:vAlign w:val="center"/>
          </w:tcPr>
          <w:p w14:paraId="0CDB3800" w14:textId="77777777" w:rsidR="005E79C6" w:rsidRPr="00F3571F" w:rsidRDefault="005E79C6" w:rsidP="00B77135">
            <w:pPr>
              <w:spacing w:after="0" w:line="240" w:lineRule="auto"/>
              <w:jc w:val="center"/>
              <w:rPr>
                <w:sz w:val="25"/>
                <w:szCs w:val="25"/>
              </w:rPr>
            </w:pPr>
            <w:r w:rsidRPr="00F3571F">
              <w:rPr>
                <w:rFonts w:eastAsia="Times New Roman"/>
                <w:sz w:val="25"/>
                <w:szCs w:val="25"/>
              </w:rPr>
              <w:t>9</w:t>
            </w:r>
          </w:p>
        </w:tc>
        <w:tc>
          <w:tcPr>
            <w:tcW w:w="6917" w:type="dxa"/>
            <w:tcMar>
              <w:top w:w="20" w:type="dxa"/>
              <w:left w:w="60" w:type="dxa"/>
              <w:bottom w:w="20" w:type="dxa"/>
              <w:right w:w="60" w:type="dxa"/>
            </w:tcMar>
            <w:vAlign w:val="center"/>
          </w:tcPr>
          <w:p w14:paraId="51000B40" w14:textId="77777777" w:rsidR="005E79C6" w:rsidRPr="00F3571F" w:rsidRDefault="005E79C6" w:rsidP="00B77135">
            <w:pPr>
              <w:spacing w:after="0" w:line="240" w:lineRule="auto"/>
              <w:rPr>
                <w:sz w:val="25"/>
                <w:szCs w:val="25"/>
              </w:rPr>
            </w:pPr>
            <w:r w:rsidRPr="00F3571F">
              <w:rPr>
                <w:rFonts w:eastAsia="Times New Roman"/>
                <w:sz w:val="25"/>
                <w:szCs w:val="25"/>
              </w:rPr>
              <w:t>Công nghệ thông tin</w:t>
            </w:r>
          </w:p>
        </w:tc>
        <w:tc>
          <w:tcPr>
            <w:tcW w:w="2494" w:type="dxa"/>
            <w:tcMar>
              <w:top w:w="20" w:type="dxa"/>
              <w:left w:w="60" w:type="dxa"/>
              <w:bottom w:w="20" w:type="dxa"/>
              <w:right w:w="60" w:type="dxa"/>
            </w:tcMar>
            <w:vAlign w:val="center"/>
          </w:tcPr>
          <w:p w14:paraId="09BC7962" w14:textId="77777777" w:rsidR="005E79C6" w:rsidRPr="00F3571F" w:rsidRDefault="005E79C6" w:rsidP="00B77135">
            <w:pPr>
              <w:spacing w:after="0" w:line="240" w:lineRule="auto"/>
              <w:rPr>
                <w:sz w:val="25"/>
                <w:szCs w:val="25"/>
              </w:rPr>
            </w:pPr>
            <w:r w:rsidRPr="00F3571F">
              <w:rPr>
                <w:rFonts w:eastAsia="Times New Roman"/>
                <w:sz w:val="25"/>
                <w:szCs w:val="25"/>
              </w:rPr>
              <w:t>CNTT</w:t>
            </w:r>
          </w:p>
        </w:tc>
      </w:tr>
      <w:tr w:rsidR="00393BED" w:rsidRPr="00F3571F" w14:paraId="5B4B06B2" w14:textId="77777777" w:rsidTr="00B77135">
        <w:trPr>
          <w:jc w:val="center"/>
        </w:trPr>
        <w:tc>
          <w:tcPr>
            <w:tcW w:w="624" w:type="dxa"/>
            <w:tcMar>
              <w:top w:w="20" w:type="dxa"/>
              <w:left w:w="60" w:type="dxa"/>
              <w:bottom w:w="20" w:type="dxa"/>
              <w:right w:w="60" w:type="dxa"/>
            </w:tcMar>
            <w:vAlign w:val="center"/>
          </w:tcPr>
          <w:p w14:paraId="17CDD461" w14:textId="77777777" w:rsidR="005E79C6" w:rsidRPr="00F3571F" w:rsidRDefault="005E79C6" w:rsidP="00B77135">
            <w:pPr>
              <w:spacing w:after="0" w:line="240" w:lineRule="auto"/>
              <w:jc w:val="center"/>
              <w:rPr>
                <w:sz w:val="25"/>
                <w:szCs w:val="25"/>
              </w:rPr>
            </w:pPr>
            <w:r w:rsidRPr="00F3571F">
              <w:rPr>
                <w:rFonts w:eastAsia="Times New Roman"/>
                <w:sz w:val="25"/>
                <w:szCs w:val="25"/>
              </w:rPr>
              <w:t>10</w:t>
            </w:r>
          </w:p>
        </w:tc>
        <w:tc>
          <w:tcPr>
            <w:tcW w:w="6917" w:type="dxa"/>
            <w:tcMar>
              <w:top w:w="20" w:type="dxa"/>
              <w:left w:w="60" w:type="dxa"/>
              <w:bottom w:w="20" w:type="dxa"/>
              <w:right w:w="60" w:type="dxa"/>
            </w:tcMar>
            <w:vAlign w:val="center"/>
          </w:tcPr>
          <w:p w14:paraId="4E593D31" w14:textId="77777777" w:rsidR="005E79C6" w:rsidRPr="00F3571F" w:rsidRDefault="005E79C6" w:rsidP="00B77135">
            <w:pPr>
              <w:spacing w:after="0" w:line="240" w:lineRule="auto"/>
              <w:rPr>
                <w:sz w:val="25"/>
                <w:szCs w:val="25"/>
              </w:rPr>
            </w:pPr>
            <w:r w:rsidRPr="00F3571F">
              <w:rPr>
                <w:rFonts w:eastAsia="Times New Roman"/>
                <w:sz w:val="25"/>
                <w:szCs w:val="25"/>
              </w:rPr>
              <w:t>Công tác sinh viên - Hợp tác doanh nghiệp</w:t>
            </w:r>
          </w:p>
        </w:tc>
        <w:tc>
          <w:tcPr>
            <w:tcW w:w="2494" w:type="dxa"/>
            <w:tcMar>
              <w:top w:w="20" w:type="dxa"/>
              <w:left w:w="60" w:type="dxa"/>
              <w:bottom w:w="20" w:type="dxa"/>
              <w:right w:w="60" w:type="dxa"/>
            </w:tcMar>
            <w:vAlign w:val="center"/>
          </w:tcPr>
          <w:p w14:paraId="508D643B" w14:textId="77777777" w:rsidR="005E79C6" w:rsidRPr="00F3571F" w:rsidRDefault="005E79C6" w:rsidP="00B77135">
            <w:pPr>
              <w:spacing w:after="0" w:line="240" w:lineRule="auto"/>
              <w:rPr>
                <w:sz w:val="25"/>
                <w:szCs w:val="25"/>
              </w:rPr>
            </w:pPr>
            <w:r w:rsidRPr="00F3571F">
              <w:rPr>
                <w:rFonts w:eastAsia="Times New Roman"/>
                <w:sz w:val="25"/>
                <w:szCs w:val="25"/>
              </w:rPr>
              <w:t>CTSV-HTDN</w:t>
            </w:r>
          </w:p>
        </w:tc>
      </w:tr>
      <w:tr w:rsidR="00393BED" w:rsidRPr="00F3571F" w14:paraId="3162C2DC" w14:textId="77777777" w:rsidTr="00B77135">
        <w:trPr>
          <w:jc w:val="center"/>
        </w:trPr>
        <w:tc>
          <w:tcPr>
            <w:tcW w:w="624" w:type="dxa"/>
            <w:tcMar>
              <w:top w:w="20" w:type="dxa"/>
              <w:left w:w="60" w:type="dxa"/>
              <w:bottom w:w="20" w:type="dxa"/>
              <w:right w:w="60" w:type="dxa"/>
            </w:tcMar>
            <w:vAlign w:val="center"/>
          </w:tcPr>
          <w:p w14:paraId="684CBDA4" w14:textId="77777777" w:rsidR="005E79C6" w:rsidRPr="00F3571F" w:rsidRDefault="005E79C6" w:rsidP="00B77135">
            <w:pPr>
              <w:spacing w:after="0" w:line="240" w:lineRule="auto"/>
              <w:jc w:val="center"/>
              <w:rPr>
                <w:sz w:val="25"/>
                <w:szCs w:val="25"/>
              </w:rPr>
            </w:pPr>
            <w:r w:rsidRPr="00F3571F">
              <w:rPr>
                <w:rFonts w:eastAsia="Times New Roman"/>
                <w:sz w:val="25"/>
                <w:szCs w:val="25"/>
              </w:rPr>
              <w:t>11</w:t>
            </w:r>
          </w:p>
        </w:tc>
        <w:tc>
          <w:tcPr>
            <w:tcW w:w="6917" w:type="dxa"/>
            <w:tcMar>
              <w:top w:w="20" w:type="dxa"/>
              <w:left w:w="60" w:type="dxa"/>
              <w:bottom w:w="20" w:type="dxa"/>
              <w:right w:w="60" w:type="dxa"/>
            </w:tcMar>
            <w:vAlign w:val="center"/>
          </w:tcPr>
          <w:p w14:paraId="63143AC1" w14:textId="77777777" w:rsidR="005E79C6" w:rsidRPr="00F3571F" w:rsidRDefault="005E79C6" w:rsidP="00B77135">
            <w:pPr>
              <w:spacing w:after="0" w:line="240" w:lineRule="auto"/>
              <w:rPr>
                <w:sz w:val="25"/>
                <w:szCs w:val="25"/>
              </w:rPr>
            </w:pPr>
            <w:r w:rsidRPr="00F3571F">
              <w:rPr>
                <w:rFonts w:eastAsia="Times New Roman"/>
                <w:sz w:val="25"/>
                <w:szCs w:val="25"/>
              </w:rPr>
              <w:t>Điểm trung bình tích lũy</w:t>
            </w:r>
          </w:p>
        </w:tc>
        <w:tc>
          <w:tcPr>
            <w:tcW w:w="2494" w:type="dxa"/>
            <w:tcMar>
              <w:top w:w="20" w:type="dxa"/>
              <w:left w:w="60" w:type="dxa"/>
              <w:bottom w:w="20" w:type="dxa"/>
              <w:right w:w="60" w:type="dxa"/>
            </w:tcMar>
            <w:vAlign w:val="center"/>
          </w:tcPr>
          <w:p w14:paraId="1A1EF9D3" w14:textId="77777777" w:rsidR="005E79C6" w:rsidRPr="00F3571F" w:rsidRDefault="005E79C6" w:rsidP="00B77135">
            <w:pPr>
              <w:spacing w:after="0" w:line="240" w:lineRule="auto"/>
              <w:rPr>
                <w:sz w:val="25"/>
                <w:szCs w:val="25"/>
              </w:rPr>
            </w:pPr>
            <w:r w:rsidRPr="00F3571F">
              <w:rPr>
                <w:rFonts w:eastAsia="Times New Roman"/>
                <w:sz w:val="25"/>
                <w:szCs w:val="25"/>
              </w:rPr>
              <w:t>GPA</w:t>
            </w:r>
          </w:p>
        </w:tc>
      </w:tr>
      <w:tr w:rsidR="00393BED" w:rsidRPr="00F3571F" w14:paraId="42E7339B" w14:textId="77777777" w:rsidTr="00B77135">
        <w:trPr>
          <w:jc w:val="center"/>
        </w:trPr>
        <w:tc>
          <w:tcPr>
            <w:tcW w:w="624" w:type="dxa"/>
            <w:tcMar>
              <w:top w:w="20" w:type="dxa"/>
              <w:left w:w="60" w:type="dxa"/>
              <w:bottom w:w="20" w:type="dxa"/>
              <w:right w:w="60" w:type="dxa"/>
            </w:tcMar>
            <w:vAlign w:val="center"/>
          </w:tcPr>
          <w:p w14:paraId="34DA3608" w14:textId="77777777" w:rsidR="005E79C6" w:rsidRPr="00F3571F" w:rsidRDefault="005E79C6" w:rsidP="00B77135">
            <w:pPr>
              <w:spacing w:after="0" w:line="240" w:lineRule="auto"/>
              <w:jc w:val="center"/>
              <w:rPr>
                <w:sz w:val="25"/>
                <w:szCs w:val="25"/>
              </w:rPr>
            </w:pPr>
            <w:r w:rsidRPr="00F3571F">
              <w:rPr>
                <w:rFonts w:eastAsia="Times New Roman"/>
                <w:sz w:val="25"/>
                <w:szCs w:val="25"/>
              </w:rPr>
              <w:t>12</w:t>
            </w:r>
          </w:p>
        </w:tc>
        <w:tc>
          <w:tcPr>
            <w:tcW w:w="6917" w:type="dxa"/>
            <w:tcMar>
              <w:top w:w="20" w:type="dxa"/>
              <w:left w:w="60" w:type="dxa"/>
              <w:bottom w:w="20" w:type="dxa"/>
              <w:right w:w="60" w:type="dxa"/>
            </w:tcMar>
            <w:vAlign w:val="center"/>
          </w:tcPr>
          <w:p w14:paraId="3257AF04" w14:textId="77777777" w:rsidR="005E79C6" w:rsidRPr="00F3571F" w:rsidRDefault="005E79C6" w:rsidP="00B77135">
            <w:pPr>
              <w:spacing w:after="0" w:line="240" w:lineRule="auto"/>
              <w:rPr>
                <w:sz w:val="25"/>
                <w:szCs w:val="25"/>
              </w:rPr>
            </w:pPr>
            <w:r w:rsidRPr="00F3571F">
              <w:rPr>
                <w:rFonts w:eastAsia="Times New Roman"/>
                <w:sz w:val="25"/>
                <w:szCs w:val="25"/>
              </w:rPr>
              <w:t>Giáo sư</w:t>
            </w:r>
          </w:p>
        </w:tc>
        <w:tc>
          <w:tcPr>
            <w:tcW w:w="2494" w:type="dxa"/>
            <w:tcMar>
              <w:top w:w="20" w:type="dxa"/>
              <w:left w:w="60" w:type="dxa"/>
              <w:bottom w:w="20" w:type="dxa"/>
              <w:right w:w="60" w:type="dxa"/>
            </w:tcMar>
            <w:vAlign w:val="center"/>
          </w:tcPr>
          <w:p w14:paraId="68E20BAF" w14:textId="77777777" w:rsidR="005E79C6" w:rsidRPr="00F3571F" w:rsidRDefault="005E79C6" w:rsidP="00B77135">
            <w:pPr>
              <w:spacing w:after="0" w:line="240" w:lineRule="auto"/>
              <w:rPr>
                <w:sz w:val="25"/>
                <w:szCs w:val="25"/>
              </w:rPr>
            </w:pPr>
            <w:r w:rsidRPr="00F3571F">
              <w:rPr>
                <w:rFonts w:eastAsia="Times New Roman"/>
                <w:sz w:val="25"/>
                <w:szCs w:val="25"/>
              </w:rPr>
              <w:t>GS</w:t>
            </w:r>
          </w:p>
        </w:tc>
      </w:tr>
      <w:tr w:rsidR="00393BED" w:rsidRPr="00F3571F" w14:paraId="21F7ADB4" w14:textId="77777777" w:rsidTr="00B77135">
        <w:trPr>
          <w:jc w:val="center"/>
        </w:trPr>
        <w:tc>
          <w:tcPr>
            <w:tcW w:w="624" w:type="dxa"/>
            <w:tcMar>
              <w:top w:w="20" w:type="dxa"/>
              <w:left w:w="60" w:type="dxa"/>
              <w:bottom w:w="20" w:type="dxa"/>
              <w:right w:w="60" w:type="dxa"/>
            </w:tcMar>
            <w:vAlign w:val="center"/>
          </w:tcPr>
          <w:p w14:paraId="3AB3A4E4" w14:textId="77777777" w:rsidR="005E79C6" w:rsidRPr="00F3571F" w:rsidRDefault="005E79C6" w:rsidP="00B77135">
            <w:pPr>
              <w:spacing w:after="0" w:line="240" w:lineRule="auto"/>
              <w:jc w:val="center"/>
              <w:rPr>
                <w:sz w:val="25"/>
                <w:szCs w:val="25"/>
              </w:rPr>
            </w:pPr>
            <w:r w:rsidRPr="00F3571F">
              <w:rPr>
                <w:rFonts w:eastAsia="Times New Roman"/>
                <w:sz w:val="25"/>
                <w:szCs w:val="25"/>
              </w:rPr>
              <w:t>13</w:t>
            </w:r>
          </w:p>
        </w:tc>
        <w:tc>
          <w:tcPr>
            <w:tcW w:w="6917" w:type="dxa"/>
            <w:tcMar>
              <w:top w:w="20" w:type="dxa"/>
              <w:left w:w="60" w:type="dxa"/>
              <w:bottom w:w="20" w:type="dxa"/>
              <w:right w:w="60" w:type="dxa"/>
            </w:tcMar>
            <w:vAlign w:val="center"/>
          </w:tcPr>
          <w:p w14:paraId="18C981AB" w14:textId="77777777" w:rsidR="005E79C6" w:rsidRPr="00F3571F" w:rsidRDefault="005E79C6" w:rsidP="00B77135">
            <w:pPr>
              <w:spacing w:after="0" w:line="240" w:lineRule="auto"/>
              <w:rPr>
                <w:sz w:val="25"/>
                <w:szCs w:val="25"/>
              </w:rPr>
            </w:pPr>
            <w:r w:rsidRPr="00F3571F">
              <w:rPr>
                <w:rFonts w:eastAsia="Times New Roman"/>
                <w:sz w:val="25"/>
                <w:szCs w:val="25"/>
              </w:rPr>
              <w:t>Học bổng tài năng của quỹ Đặng Văn Được</w:t>
            </w:r>
          </w:p>
        </w:tc>
        <w:tc>
          <w:tcPr>
            <w:tcW w:w="2494" w:type="dxa"/>
            <w:tcMar>
              <w:top w:w="20" w:type="dxa"/>
              <w:left w:w="60" w:type="dxa"/>
              <w:bottom w:w="20" w:type="dxa"/>
              <w:right w:w="60" w:type="dxa"/>
            </w:tcMar>
            <w:vAlign w:val="center"/>
          </w:tcPr>
          <w:p w14:paraId="05803180" w14:textId="77777777" w:rsidR="005E79C6" w:rsidRPr="00F3571F" w:rsidRDefault="005E79C6" w:rsidP="00B77135">
            <w:pPr>
              <w:spacing w:after="0" w:line="240" w:lineRule="auto"/>
              <w:rPr>
                <w:sz w:val="25"/>
                <w:szCs w:val="25"/>
              </w:rPr>
            </w:pPr>
            <w:r w:rsidRPr="00F3571F">
              <w:rPr>
                <w:rFonts w:eastAsia="Times New Roman"/>
                <w:sz w:val="25"/>
                <w:szCs w:val="25"/>
              </w:rPr>
              <w:t>HB tài năng</w:t>
            </w:r>
          </w:p>
        </w:tc>
      </w:tr>
      <w:tr w:rsidR="00393BED" w:rsidRPr="00F3571F" w14:paraId="5E82719A" w14:textId="77777777" w:rsidTr="00B77135">
        <w:trPr>
          <w:jc w:val="center"/>
        </w:trPr>
        <w:tc>
          <w:tcPr>
            <w:tcW w:w="624" w:type="dxa"/>
            <w:tcMar>
              <w:top w:w="20" w:type="dxa"/>
              <w:left w:w="60" w:type="dxa"/>
              <w:bottom w:w="20" w:type="dxa"/>
              <w:right w:w="60" w:type="dxa"/>
            </w:tcMar>
            <w:vAlign w:val="center"/>
          </w:tcPr>
          <w:p w14:paraId="35CFA0B1" w14:textId="77777777" w:rsidR="005E79C6" w:rsidRPr="00F3571F" w:rsidRDefault="005E79C6" w:rsidP="00B77135">
            <w:pPr>
              <w:spacing w:after="0" w:line="240" w:lineRule="auto"/>
              <w:jc w:val="center"/>
              <w:rPr>
                <w:sz w:val="25"/>
                <w:szCs w:val="25"/>
              </w:rPr>
            </w:pPr>
            <w:r w:rsidRPr="00F3571F">
              <w:rPr>
                <w:rFonts w:eastAsia="Times New Roman"/>
                <w:sz w:val="25"/>
                <w:szCs w:val="25"/>
              </w:rPr>
              <w:t>14</w:t>
            </w:r>
          </w:p>
        </w:tc>
        <w:tc>
          <w:tcPr>
            <w:tcW w:w="6917" w:type="dxa"/>
            <w:tcMar>
              <w:top w:w="20" w:type="dxa"/>
              <w:left w:w="60" w:type="dxa"/>
              <w:bottom w:w="20" w:type="dxa"/>
              <w:right w:w="60" w:type="dxa"/>
            </w:tcMar>
            <w:vAlign w:val="center"/>
          </w:tcPr>
          <w:p w14:paraId="79547905" w14:textId="77777777" w:rsidR="005E79C6" w:rsidRPr="00F3571F" w:rsidRDefault="005E79C6" w:rsidP="00B77135">
            <w:pPr>
              <w:spacing w:after="0" w:line="240" w:lineRule="auto"/>
              <w:rPr>
                <w:sz w:val="25"/>
                <w:szCs w:val="25"/>
              </w:rPr>
            </w:pPr>
            <w:r w:rsidRPr="00F3571F">
              <w:rPr>
                <w:rFonts w:eastAsia="Times New Roman"/>
                <w:sz w:val="25"/>
                <w:szCs w:val="25"/>
              </w:rPr>
              <w:t>Học bổng vượt khó của quỹ Đặng Văn Được</w:t>
            </w:r>
          </w:p>
        </w:tc>
        <w:tc>
          <w:tcPr>
            <w:tcW w:w="2494" w:type="dxa"/>
            <w:tcMar>
              <w:top w:w="20" w:type="dxa"/>
              <w:left w:w="60" w:type="dxa"/>
              <w:bottom w:w="20" w:type="dxa"/>
              <w:right w:w="60" w:type="dxa"/>
            </w:tcMar>
            <w:vAlign w:val="center"/>
          </w:tcPr>
          <w:p w14:paraId="38B3A309" w14:textId="77777777" w:rsidR="005E79C6" w:rsidRPr="00F3571F" w:rsidRDefault="005E79C6" w:rsidP="00B77135">
            <w:pPr>
              <w:spacing w:after="0" w:line="240" w:lineRule="auto"/>
              <w:rPr>
                <w:sz w:val="25"/>
                <w:szCs w:val="25"/>
              </w:rPr>
            </w:pPr>
            <w:r w:rsidRPr="00F3571F">
              <w:rPr>
                <w:rFonts w:eastAsia="Times New Roman"/>
                <w:sz w:val="25"/>
                <w:szCs w:val="25"/>
              </w:rPr>
              <w:t>HB vượt khó ITASS</w:t>
            </w:r>
          </w:p>
        </w:tc>
      </w:tr>
      <w:tr w:rsidR="00393BED" w:rsidRPr="00F3571F" w14:paraId="49D25475" w14:textId="77777777" w:rsidTr="00B77135">
        <w:trPr>
          <w:jc w:val="center"/>
        </w:trPr>
        <w:tc>
          <w:tcPr>
            <w:tcW w:w="624" w:type="dxa"/>
            <w:tcMar>
              <w:top w:w="20" w:type="dxa"/>
              <w:left w:w="60" w:type="dxa"/>
              <w:bottom w:w="20" w:type="dxa"/>
              <w:right w:w="60" w:type="dxa"/>
            </w:tcMar>
            <w:vAlign w:val="center"/>
          </w:tcPr>
          <w:p w14:paraId="4D4CF8E9" w14:textId="77777777" w:rsidR="005E79C6" w:rsidRPr="00F3571F" w:rsidRDefault="005E79C6" w:rsidP="00B77135">
            <w:pPr>
              <w:spacing w:after="0" w:line="240" w:lineRule="auto"/>
              <w:jc w:val="center"/>
              <w:rPr>
                <w:sz w:val="25"/>
                <w:szCs w:val="25"/>
              </w:rPr>
            </w:pPr>
            <w:r w:rsidRPr="00F3571F">
              <w:rPr>
                <w:rFonts w:eastAsia="Times New Roman"/>
                <w:sz w:val="25"/>
                <w:szCs w:val="25"/>
              </w:rPr>
              <w:t>15</w:t>
            </w:r>
          </w:p>
        </w:tc>
        <w:tc>
          <w:tcPr>
            <w:tcW w:w="6917" w:type="dxa"/>
            <w:tcMar>
              <w:top w:w="20" w:type="dxa"/>
              <w:left w:w="60" w:type="dxa"/>
              <w:bottom w:w="20" w:type="dxa"/>
              <w:right w:w="60" w:type="dxa"/>
            </w:tcMar>
            <w:vAlign w:val="center"/>
          </w:tcPr>
          <w:p w14:paraId="1CF5E5ED" w14:textId="77777777" w:rsidR="005E79C6" w:rsidRPr="00F3571F" w:rsidRDefault="005E79C6" w:rsidP="00B77135">
            <w:pPr>
              <w:spacing w:after="0" w:line="240" w:lineRule="auto"/>
              <w:rPr>
                <w:sz w:val="25"/>
                <w:szCs w:val="25"/>
              </w:rPr>
            </w:pPr>
            <w:r w:rsidRPr="00F3571F">
              <w:rPr>
                <w:rFonts w:eastAsia="Times New Roman"/>
                <w:sz w:val="25"/>
                <w:szCs w:val="25"/>
              </w:rPr>
              <w:t>Học sinh, sinh viên</w:t>
            </w:r>
          </w:p>
        </w:tc>
        <w:tc>
          <w:tcPr>
            <w:tcW w:w="2494" w:type="dxa"/>
            <w:tcMar>
              <w:top w:w="20" w:type="dxa"/>
              <w:left w:w="60" w:type="dxa"/>
              <w:bottom w:w="20" w:type="dxa"/>
              <w:right w:w="60" w:type="dxa"/>
            </w:tcMar>
            <w:vAlign w:val="center"/>
          </w:tcPr>
          <w:p w14:paraId="2082826D" w14:textId="77777777" w:rsidR="005E79C6" w:rsidRPr="00F3571F" w:rsidRDefault="005E79C6" w:rsidP="00B77135">
            <w:pPr>
              <w:spacing w:after="0" w:line="240" w:lineRule="auto"/>
              <w:rPr>
                <w:sz w:val="25"/>
                <w:szCs w:val="25"/>
              </w:rPr>
            </w:pPr>
            <w:r w:rsidRPr="00F3571F">
              <w:rPr>
                <w:rFonts w:eastAsia="Times New Roman"/>
                <w:sz w:val="25"/>
                <w:szCs w:val="25"/>
              </w:rPr>
              <w:t>HS, SV</w:t>
            </w:r>
          </w:p>
        </w:tc>
      </w:tr>
      <w:tr w:rsidR="00393BED" w:rsidRPr="00F3571F" w14:paraId="339CE3D1" w14:textId="77777777" w:rsidTr="00B77135">
        <w:trPr>
          <w:jc w:val="center"/>
        </w:trPr>
        <w:tc>
          <w:tcPr>
            <w:tcW w:w="624" w:type="dxa"/>
            <w:tcMar>
              <w:top w:w="20" w:type="dxa"/>
              <w:left w:w="60" w:type="dxa"/>
              <w:bottom w:w="20" w:type="dxa"/>
              <w:right w:w="60" w:type="dxa"/>
            </w:tcMar>
            <w:vAlign w:val="center"/>
          </w:tcPr>
          <w:p w14:paraId="24FEE393" w14:textId="77777777" w:rsidR="005E79C6" w:rsidRPr="00F3571F" w:rsidRDefault="005E79C6" w:rsidP="00B77135">
            <w:pPr>
              <w:spacing w:after="0" w:line="240" w:lineRule="auto"/>
              <w:jc w:val="center"/>
              <w:rPr>
                <w:sz w:val="25"/>
                <w:szCs w:val="25"/>
              </w:rPr>
            </w:pPr>
            <w:r w:rsidRPr="00F3571F">
              <w:rPr>
                <w:rFonts w:eastAsia="Times New Roman"/>
                <w:sz w:val="25"/>
                <w:szCs w:val="25"/>
              </w:rPr>
              <w:t>16</w:t>
            </w:r>
          </w:p>
        </w:tc>
        <w:tc>
          <w:tcPr>
            <w:tcW w:w="6917" w:type="dxa"/>
            <w:tcMar>
              <w:top w:w="20" w:type="dxa"/>
              <w:left w:w="60" w:type="dxa"/>
              <w:bottom w:w="20" w:type="dxa"/>
              <w:right w:w="60" w:type="dxa"/>
            </w:tcMar>
            <w:vAlign w:val="center"/>
          </w:tcPr>
          <w:p w14:paraId="616D346D" w14:textId="77777777" w:rsidR="005E79C6" w:rsidRPr="00F3571F" w:rsidRDefault="005E79C6" w:rsidP="00B77135">
            <w:pPr>
              <w:spacing w:after="0" w:line="240" w:lineRule="auto"/>
              <w:rPr>
                <w:sz w:val="25"/>
                <w:szCs w:val="25"/>
              </w:rPr>
            </w:pPr>
            <w:r w:rsidRPr="00F3571F">
              <w:rPr>
                <w:rFonts w:eastAsia="Times New Roman"/>
                <w:sz w:val="25"/>
                <w:szCs w:val="25"/>
              </w:rPr>
              <w:t>Hội đồng xét cấp Học bổng và Hỗ trợ tài chính</w:t>
            </w:r>
          </w:p>
        </w:tc>
        <w:tc>
          <w:tcPr>
            <w:tcW w:w="2494" w:type="dxa"/>
            <w:tcMar>
              <w:top w:w="20" w:type="dxa"/>
              <w:left w:w="60" w:type="dxa"/>
              <w:bottom w:w="20" w:type="dxa"/>
              <w:right w:w="60" w:type="dxa"/>
            </w:tcMar>
            <w:vAlign w:val="center"/>
          </w:tcPr>
          <w:p w14:paraId="35811204" w14:textId="77777777" w:rsidR="005E79C6" w:rsidRPr="00F3571F" w:rsidRDefault="005E79C6" w:rsidP="00B77135">
            <w:pPr>
              <w:spacing w:after="0" w:line="240" w:lineRule="auto"/>
              <w:rPr>
                <w:sz w:val="25"/>
                <w:szCs w:val="25"/>
              </w:rPr>
            </w:pPr>
            <w:r w:rsidRPr="00F3571F">
              <w:rPr>
                <w:rFonts w:eastAsia="Times New Roman"/>
                <w:sz w:val="25"/>
                <w:szCs w:val="25"/>
              </w:rPr>
              <w:t>HĐHB</w:t>
            </w:r>
          </w:p>
        </w:tc>
      </w:tr>
      <w:tr w:rsidR="00393BED" w:rsidRPr="00F3571F" w14:paraId="76AA3C77" w14:textId="77777777" w:rsidTr="00B77135">
        <w:trPr>
          <w:jc w:val="center"/>
        </w:trPr>
        <w:tc>
          <w:tcPr>
            <w:tcW w:w="624" w:type="dxa"/>
            <w:tcMar>
              <w:top w:w="20" w:type="dxa"/>
              <w:left w:w="60" w:type="dxa"/>
              <w:bottom w:w="20" w:type="dxa"/>
              <w:right w:w="60" w:type="dxa"/>
            </w:tcMar>
            <w:vAlign w:val="center"/>
          </w:tcPr>
          <w:p w14:paraId="24DCA3E4" w14:textId="77777777" w:rsidR="005E79C6" w:rsidRPr="00F3571F" w:rsidRDefault="005E79C6" w:rsidP="00B77135">
            <w:pPr>
              <w:spacing w:after="0" w:line="240" w:lineRule="auto"/>
              <w:jc w:val="center"/>
              <w:rPr>
                <w:sz w:val="25"/>
                <w:szCs w:val="25"/>
              </w:rPr>
            </w:pPr>
            <w:r w:rsidRPr="00F3571F">
              <w:rPr>
                <w:rFonts w:eastAsia="Times New Roman"/>
                <w:sz w:val="25"/>
                <w:szCs w:val="25"/>
              </w:rPr>
              <w:t>17</w:t>
            </w:r>
          </w:p>
        </w:tc>
        <w:tc>
          <w:tcPr>
            <w:tcW w:w="6917" w:type="dxa"/>
            <w:tcMar>
              <w:top w:w="20" w:type="dxa"/>
              <w:left w:w="60" w:type="dxa"/>
              <w:bottom w:w="20" w:type="dxa"/>
              <w:right w:w="60" w:type="dxa"/>
            </w:tcMar>
            <w:vAlign w:val="center"/>
          </w:tcPr>
          <w:p w14:paraId="3F8828EF" w14:textId="77777777" w:rsidR="005E79C6" w:rsidRPr="00F3571F" w:rsidRDefault="005E79C6" w:rsidP="00B77135">
            <w:pPr>
              <w:spacing w:after="0" w:line="240" w:lineRule="auto"/>
              <w:rPr>
                <w:sz w:val="25"/>
                <w:szCs w:val="25"/>
              </w:rPr>
            </w:pPr>
            <w:r w:rsidRPr="00F3571F">
              <w:rPr>
                <w:rFonts w:eastAsia="Times New Roman"/>
                <w:sz w:val="25"/>
                <w:szCs w:val="25"/>
              </w:rPr>
              <w:t>Khóa luận/Đồ án tốt nghiệp</w:t>
            </w:r>
          </w:p>
        </w:tc>
        <w:tc>
          <w:tcPr>
            <w:tcW w:w="2494" w:type="dxa"/>
            <w:tcMar>
              <w:top w:w="20" w:type="dxa"/>
              <w:left w:w="60" w:type="dxa"/>
              <w:bottom w:w="20" w:type="dxa"/>
              <w:right w:w="60" w:type="dxa"/>
            </w:tcMar>
            <w:vAlign w:val="center"/>
          </w:tcPr>
          <w:p w14:paraId="6597411F" w14:textId="77777777" w:rsidR="005E79C6" w:rsidRPr="00F3571F" w:rsidRDefault="005E79C6" w:rsidP="00B77135">
            <w:pPr>
              <w:spacing w:after="0" w:line="240" w:lineRule="auto"/>
              <w:rPr>
                <w:sz w:val="25"/>
                <w:szCs w:val="25"/>
              </w:rPr>
            </w:pPr>
            <w:r w:rsidRPr="00F3571F">
              <w:rPr>
                <w:rFonts w:eastAsia="Times New Roman"/>
                <w:sz w:val="25"/>
                <w:szCs w:val="25"/>
              </w:rPr>
              <w:t>KL/ĐATN</w:t>
            </w:r>
          </w:p>
        </w:tc>
      </w:tr>
      <w:tr w:rsidR="00393BED" w:rsidRPr="00F3571F" w14:paraId="7EBED8FB" w14:textId="77777777" w:rsidTr="00B77135">
        <w:trPr>
          <w:jc w:val="center"/>
        </w:trPr>
        <w:tc>
          <w:tcPr>
            <w:tcW w:w="624" w:type="dxa"/>
            <w:tcMar>
              <w:top w:w="20" w:type="dxa"/>
              <w:left w:w="60" w:type="dxa"/>
              <w:bottom w:w="20" w:type="dxa"/>
              <w:right w:w="60" w:type="dxa"/>
            </w:tcMar>
            <w:vAlign w:val="center"/>
          </w:tcPr>
          <w:p w14:paraId="7BDEAB3F" w14:textId="77777777" w:rsidR="005E79C6" w:rsidRPr="00F3571F" w:rsidRDefault="005E79C6" w:rsidP="00B77135">
            <w:pPr>
              <w:spacing w:after="0" w:line="240" w:lineRule="auto"/>
              <w:jc w:val="center"/>
              <w:rPr>
                <w:sz w:val="25"/>
                <w:szCs w:val="25"/>
              </w:rPr>
            </w:pPr>
            <w:r w:rsidRPr="00F3571F">
              <w:rPr>
                <w:rFonts w:eastAsia="Times New Roman"/>
                <w:sz w:val="25"/>
                <w:szCs w:val="25"/>
              </w:rPr>
              <w:t>18</w:t>
            </w:r>
          </w:p>
        </w:tc>
        <w:tc>
          <w:tcPr>
            <w:tcW w:w="6917" w:type="dxa"/>
            <w:tcMar>
              <w:top w:w="20" w:type="dxa"/>
              <w:left w:w="60" w:type="dxa"/>
              <w:bottom w:w="20" w:type="dxa"/>
              <w:right w:w="60" w:type="dxa"/>
            </w:tcMar>
            <w:vAlign w:val="center"/>
          </w:tcPr>
          <w:p w14:paraId="285C8035" w14:textId="77777777" w:rsidR="005E79C6" w:rsidRPr="00F3571F" w:rsidRDefault="005E79C6" w:rsidP="00B77135">
            <w:pPr>
              <w:spacing w:after="0" w:line="240" w:lineRule="auto"/>
              <w:rPr>
                <w:sz w:val="25"/>
                <w:szCs w:val="25"/>
              </w:rPr>
            </w:pPr>
            <w:r w:rsidRPr="00F3571F">
              <w:rPr>
                <w:rFonts w:eastAsia="Times New Roman"/>
                <w:sz w:val="25"/>
                <w:szCs w:val="25"/>
              </w:rPr>
              <w:t>Kỹ năng mềm</w:t>
            </w:r>
          </w:p>
        </w:tc>
        <w:tc>
          <w:tcPr>
            <w:tcW w:w="2494" w:type="dxa"/>
            <w:tcMar>
              <w:top w:w="20" w:type="dxa"/>
              <w:left w:w="60" w:type="dxa"/>
              <w:bottom w:w="20" w:type="dxa"/>
              <w:right w:w="60" w:type="dxa"/>
            </w:tcMar>
            <w:vAlign w:val="center"/>
          </w:tcPr>
          <w:p w14:paraId="7FAF2F84" w14:textId="77777777" w:rsidR="005E79C6" w:rsidRPr="00F3571F" w:rsidRDefault="005E79C6" w:rsidP="00B77135">
            <w:pPr>
              <w:spacing w:after="0" w:line="240" w:lineRule="auto"/>
              <w:rPr>
                <w:sz w:val="25"/>
                <w:szCs w:val="25"/>
              </w:rPr>
            </w:pPr>
            <w:r w:rsidRPr="00F3571F">
              <w:rPr>
                <w:rFonts w:eastAsia="Times New Roman"/>
                <w:sz w:val="25"/>
                <w:szCs w:val="25"/>
              </w:rPr>
              <w:t>KNM</w:t>
            </w:r>
          </w:p>
        </w:tc>
      </w:tr>
      <w:tr w:rsidR="00393BED" w:rsidRPr="00F3571F" w14:paraId="51FBD6D2" w14:textId="77777777" w:rsidTr="00B77135">
        <w:trPr>
          <w:jc w:val="center"/>
        </w:trPr>
        <w:tc>
          <w:tcPr>
            <w:tcW w:w="624" w:type="dxa"/>
            <w:tcMar>
              <w:top w:w="20" w:type="dxa"/>
              <w:left w:w="60" w:type="dxa"/>
              <w:bottom w:w="20" w:type="dxa"/>
              <w:right w:w="60" w:type="dxa"/>
            </w:tcMar>
            <w:vAlign w:val="center"/>
          </w:tcPr>
          <w:p w14:paraId="7A97031A" w14:textId="77777777" w:rsidR="005E79C6" w:rsidRPr="00F3571F" w:rsidRDefault="005E79C6" w:rsidP="00B77135">
            <w:pPr>
              <w:spacing w:after="0" w:line="240" w:lineRule="auto"/>
              <w:jc w:val="center"/>
              <w:rPr>
                <w:sz w:val="25"/>
                <w:szCs w:val="25"/>
              </w:rPr>
            </w:pPr>
            <w:r w:rsidRPr="00F3571F">
              <w:rPr>
                <w:rFonts w:eastAsia="Times New Roman"/>
                <w:sz w:val="25"/>
                <w:szCs w:val="25"/>
              </w:rPr>
              <w:t>19</w:t>
            </w:r>
          </w:p>
        </w:tc>
        <w:tc>
          <w:tcPr>
            <w:tcW w:w="6917" w:type="dxa"/>
            <w:tcMar>
              <w:top w:w="20" w:type="dxa"/>
              <w:left w:w="60" w:type="dxa"/>
              <w:bottom w:w="20" w:type="dxa"/>
              <w:right w:w="60" w:type="dxa"/>
            </w:tcMar>
            <w:vAlign w:val="center"/>
          </w:tcPr>
          <w:p w14:paraId="0E5EE845" w14:textId="77777777" w:rsidR="005E79C6" w:rsidRPr="00F3571F" w:rsidRDefault="005E79C6" w:rsidP="00B77135">
            <w:pPr>
              <w:spacing w:after="0" w:line="240" w:lineRule="auto"/>
              <w:rPr>
                <w:sz w:val="25"/>
                <w:szCs w:val="25"/>
              </w:rPr>
            </w:pPr>
            <w:r w:rsidRPr="00F3571F">
              <w:rPr>
                <w:rFonts w:eastAsia="Times New Roman"/>
                <w:sz w:val="25"/>
                <w:szCs w:val="25"/>
              </w:rPr>
              <w:t>Ký túc xá</w:t>
            </w:r>
          </w:p>
        </w:tc>
        <w:tc>
          <w:tcPr>
            <w:tcW w:w="2494" w:type="dxa"/>
            <w:tcMar>
              <w:top w:w="20" w:type="dxa"/>
              <w:left w:w="60" w:type="dxa"/>
              <w:bottom w:w="20" w:type="dxa"/>
              <w:right w:w="60" w:type="dxa"/>
            </w:tcMar>
            <w:vAlign w:val="center"/>
          </w:tcPr>
          <w:p w14:paraId="6A01613A" w14:textId="77777777" w:rsidR="005E79C6" w:rsidRPr="00F3571F" w:rsidRDefault="005E79C6" w:rsidP="00B77135">
            <w:pPr>
              <w:spacing w:after="0" w:line="240" w:lineRule="auto"/>
              <w:rPr>
                <w:sz w:val="25"/>
                <w:szCs w:val="25"/>
              </w:rPr>
            </w:pPr>
            <w:r w:rsidRPr="00F3571F">
              <w:rPr>
                <w:rFonts w:eastAsia="Times New Roman"/>
                <w:sz w:val="25"/>
                <w:szCs w:val="25"/>
              </w:rPr>
              <w:t>KTX</w:t>
            </w:r>
          </w:p>
        </w:tc>
      </w:tr>
      <w:tr w:rsidR="00393BED" w:rsidRPr="00F3571F" w14:paraId="4CF8AD5A" w14:textId="77777777" w:rsidTr="00B77135">
        <w:trPr>
          <w:jc w:val="center"/>
        </w:trPr>
        <w:tc>
          <w:tcPr>
            <w:tcW w:w="624" w:type="dxa"/>
            <w:tcMar>
              <w:top w:w="20" w:type="dxa"/>
              <w:left w:w="60" w:type="dxa"/>
              <w:bottom w:w="20" w:type="dxa"/>
              <w:right w:w="60" w:type="dxa"/>
            </w:tcMar>
            <w:vAlign w:val="center"/>
          </w:tcPr>
          <w:p w14:paraId="456D0D95" w14:textId="77777777" w:rsidR="005E79C6" w:rsidRPr="00F3571F" w:rsidRDefault="005E79C6" w:rsidP="00B77135">
            <w:pPr>
              <w:spacing w:after="0" w:line="240" w:lineRule="auto"/>
              <w:jc w:val="center"/>
              <w:rPr>
                <w:sz w:val="25"/>
                <w:szCs w:val="25"/>
              </w:rPr>
            </w:pPr>
            <w:r w:rsidRPr="00F3571F">
              <w:rPr>
                <w:rFonts w:eastAsia="Times New Roman"/>
                <w:sz w:val="25"/>
                <w:szCs w:val="25"/>
              </w:rPr>
              <w:t>20</w:t>
            </w:r>
          </w:p>
        </w:tc>
        <w:tc>
          <w:tcPr>
            <w:tcW w:w="6917" w:type="dxa"/>
            <w:tcMar>
              <w:top w:w="20" w:type="dxa"/>
              <w:left w:w="60" w:type="dxa"/>
              <w:bottom w:w="20" w:type="dxa"/>
              <w:right w:w="60" w:type="dxa"/>
            </w:tcMar>
            <w:vAlign w:val="center"/>
          </w:tcPr>
          <w:p w14:paraId="03AED810" w14:textId="2EB34902" w:rsidR="005E79C6" w:rsidRPr="00F3571F" w:rsidRDefault="005E79C6" w:rsidP="00B77135">
            <w:pPr>
              <w:spacing w:after="0" w:line="240" w:lineRule="auto"/>
              <w:rPr>
                <w:sz w:val="25"/>
                <w:szCs w:val="25"/>
              </w:rPr>
            </w:pPr>
            <w:r w:rsidRPr="00F3571F">
              <w:rPr>
                <w:rFonts w:eastAsia="Times New Roman"/>
                <w:sz w:val="25"/>
                <w:szCs w:val="25"/>
              </w:rPr>
              <w:t xml:space="preserve">Nghiên cứu </w:t>
            </w:r>
            <w:r w:rsidR="00C476B8">
              <w:rPr>
                <w:rFonts w:eastAsia="Times New Roman"/>
                <w:sz w:val="25"/>
                <w:szCs w:val="25"/>
                <w:lang w:val="en-US"/>
              </w:rPr>
              <w:t>k</w:t>
            </w:r>
            <w:r w:rsidRPr="00F3571F">
              <w:rPr>
                <w:rFonts w:eastAsia="Times New Roman"/>
                <w:sz w:val="25"/>
                <w:szCs w:val="25"/>
              </w:rPr>
              <w:t>hoa học</w:t>
            </w:r>
          </w:p>
        </w:tc>
        <w:tc>
          <w:tcPr>
            <w:tcW w:w="2494" w:type="dxa"/>
            <w:tcMar>
              <w:top w:w="20" w:type="dxa"/>
              <w:left w:w="60" w:type="dxa"/>
              <w:bottom w:w="20" w:type="dxa"/>
              <w:right w:w="60" w:type="dxa"/>
            </w:tcMar>
            <w:vAlign w:val="center"/>
          </w:tcPr>
          <w:p w14:paraId="65A38380" w14:textId="77777777" w:rsidR="005E79C6" w:rsidRPr="00F3571F" w:rsidRDefault="005E79C6" w:rsidP="00B77135">
            <w:pPr>
              <w:spacing w:after="0" w:line="240" w:lineRule="auto"/>
              <w:rPr>
                <w:sz w:val="25"/>
                <w:szCs w:val="25"/>
              </w:rPr>
            </w:pPr>
            <w:r w:rsidRPr="00F3571F">
              <w:rPr>
                <w:rFonts w:eastAsia="Times New Roman"/>
                <w:sz w:val="25"/>
                <w:szCs w:val="25"/>
              </w:rPr>
              <w:t>NCKH</w:t>
            </w:r>
          </w:p>
        </w:tc>
      </w:tr>
      <w:tr w:rsidR="00393BED" w:rsidRPr="00F3571F" w14:paraId="1547B7CE" w14:textId="77777777" w:rsidTr="00B77135">
        <w:trPr>
          <w:jc w:val="center"/>
        </w:trPr>
        <w:tc>
          <w:tcPr>
            <w:tcW w:w="624" w:type="dxa"/>
            <w:tcMar>
              <w:top w:w="20" w:type="dxa"/>
              <w:left w:w="60" w:type="dxa"/>
              <w:bottom w:w="20" w:type="dxa"/>
              <w:right w:w="60" w:type="dxa"/>
            </w:tcMar>
            <w:vAlign w:val="center"/>
          </w:tcPr>
          <w:p w14:paraId="7B1F2617" w14:textId="77777777" w:rsidR="005E79C6" w:rsidRPr="00F3571F" w:rsidRDefault="005E79C6" w:rsidP="00B77135">
            <w:pPr>
              <w:spacing w:after="0" w:line="240" w:lineRule="auto"/>
              <w:jc w:val="center"/>
              <w:rPr>
                <w:sz w:val="25"/>
                <w:szCs w:val="25"/>
              </w:rPr>
            </w:pPr>
            <w:r w:rsidRPr="00F3571F">
              <w:rPr>
                <w:rFonts w:eastAsia="Times New Roman"/>
                <w:sz w:val="25"/>
                <w:szCs w:val="25"/>
              </w:rPr>
              <w:t>21</w:t>
            </w:r>
          </w:p>
        </w:tc>
        <w:tc>
          <w:tcPr>
            <w:tcW w:w="6917" w:type="dxa"/>
            <w:tcMar>
              <w:top w:w="20" w:type="dxa"/>
              <w:left w:w="60" w:type="dxa"/>
              <w:bottom w:w="20" w:type="dxa"/>
              <w:right w:w="60" w:type="dxa"/>
            </w:tcMar>
            <w:vAlign w:val="center"/>
          </w:tcPr>
          <w:p w14:paraId="75053CBC" w14:textId="77777777" w:rsidR="005E79C6" w:rsidRPr="00F3571F" w:rsidRDefault="005E79C6" w:rsidP="00B77135">
            <w:pPr>
              <w:spacing w:after="0" w:line="240" w:lineRule="auto"/>
              <w:rPr>
                <w:sz w:val="25"/>
                <w:szCs w:val="25"/>
              </w:rPr>
            </w:pPr>
            <w:r w:rsidRPr="00F3571F">
              <w:rPr>
                <w:rFonts w:eastAsia="Times New Roman"/>
                <w:sz w:val="25"/>
                <w:szCs w:val="25"/>
              </w:rPr>
              <w:t>Phòng Khảo thí - Bảo đảm chất lượng</w:t>
            </w:r>
          </w:p>
        </w:tc>
        <w:tc>
          <w:tcPr>
            <w:tcW w:w="2494" w:type="dxa"/>
            <w:tcMar>
              <w:top w:w="20" w:type="dxa"/>
              <w:left w:w="60" w:type="dxa"/>
              <w:bottom w:w="20" w:type="dxa"/>
              <w:right w:w="60" w:type="dxa"/>
            </w:tcMar>
            <w:vAlign w:val="center"/>
          </w:tcPr>
          <w:p w14:paraId="64F7E637" w14:textId="77777777" w:rsidR="005E79C6" w:rsidRPr="00F3571F" w:rsidRDefault="005E79C6" w:rsidP="00B77135">
            <w:pPr>
              <w:spacing w:after="0" w:line="240" w:lineRule="auto"/>
              <w:rPr>
                <w:sz w:val="25"/>
                <w:szCs w:val="25"/>
              </w:rPr>
            </w:pPr>
            <w:r w:rsidRPr="00F3571F">
              <w:rPr>
                <w:rFonts w:eastAsia="Times New Roman"/>
                <w:sz w:val="25"/>
                <w:szCs w:val="25"/>
              </w:rPr>
              <w:t>P.KT-BĐCL</w:t>
            </w:r>
          </w:p>
        </w:tc>
      </w:tr>
      <w:tr w:rsidR="00393BED" w:rsidRPr="00F3571F" w14:paraId="5D96F592" w14:textId="77777777" w:rsidTr="00B77135">
        <w:trPr>
          <w:jc w:val="center"/>
        </w:trPr>
        <w:tc>
          <w:tcPr>
            <w:tcW w:w="624" w:type="dxa"/>
            <w:tcMar>
              <w:top w:w="20" w:type="dxa"/>
              <w:left w:w="60" w:type="dxa"/>
              <w:bottom w:w="20" w:type="dxa"/>
              <w:right w:w="60" w:type="dxa"/>
            </w:tcMar>
            <w:vAlign w:val="center"/>
          </w:tcPr>
          <w:p w14:paraId="7B631BEB" w14:textId="77777777" w:rsidR="005E79C6" w:rsidRPr="00F3571F" w:rsidRDefault="005E79C6" w:rsidP="00B77135">
            <w:pPr>
              <w:spacing w:after="0" w:line="240" w:lineRule="auto"/>
              <w:jc w:val="center"/>
              <w:rPr>
                <w:sz w:val="25"/>
                <w:szCs w:val="25"/>
              </w:rPr>
            </w:pPr>
            <w:r w:rsidRPr="00F3571F">
              <w:rPr>
                <w:rFonts w:eastAsia="Times New Roman"/>
                <w:sz w:val="25"/>
                <w:szCs w:val="25"/>
              </w:rPr>
              <w:t>22</w:t>
            </w:r>
          </w:p>
        </w:tc>
        <w:tc>
          <w:tcPr>
            <w:tcW w:w="6917" w:type="dxa"/>
            <w:tcMar>
              <w:top w:w="20" w:type="dxa"/>
              <w:left w:w="60" w:type="dxa"/>
              <w:bottom w:w="20" w:type="dxa"/>
              <w:right w:w="60" w:type="dxa"/>
            </w:tcMar>
            <w:vAlign w:val="center"/>
          </w:tcPr>
          <w:p w14:paraId="24330E85" w14:textId="77777777" w:rsidR="005E79C6" w:rsidRPr="00F3571F" w:rsidRDefault="005E79C6" w:rsidP="00B77135">
            <w:pPr>
              <w:spacing w:after="0" w:line="240" w:lineRule="auto"/>
              <w:rPr>
                <w:sz w:val="25"/>
                <w:szCs w:val="25"/>
              </w:rPr>
            </w:pPr>
            <w:r w:rsidRPr="00F3571F">
              <w:rPr>
                <w:rFonts w:eastAsia="Times New Roman"/>
                <w:sz w:val="25"/>
                <w:szCs w:val="25"/>
              </w:rPr>
              <w:t>Phòng Quản lý đào tạo</w:t>
            </w:r>
          </w:p>
        </w:tc>
        <w:tc>
          <w:tcPr>
            <w:tcW w:w="2494" w:type="dxa"/>
            <w:tcMar>
              <w:top w:w="20" w:type="dxa"/>
              <w:left w:w="60" w:type="dxa"/>
              <w:bottom w:w="20" w:type="dxa"/>
              <w:right w:w="60" w:type="dxa"/>
            </w:tcMar>
            <w:vAlign w:val="center"/>
          </w:tcPr>
          <w:p w14:paraId="55C0B971" w14:textId="77777777" w:rsidR="005E79C6" w:rsidRPr="00F3571F" w:rsidRDefault="005E79C6" w:rsidP="00B77135">
            <w:pPr>
              <w:spacing w:after="0" w:line="240" w:lineRule="auto"/>
              <w:rPr>
                <w:sz w:val="25"/>
                <w:szCs w:val="25"/>
              </w:rPr>
            </w:pPr>
            <w:r w:rsidRPr="00F3571F">
              <w:rPr>
                <w:rFonts w:eastAsia="Times New Roman"/>
                <w:sz w:val="25"/>
                <w:szCs w:val="25"/>
              </w:rPr>
              <w:t>P.QLĐT</w:t>
            </w:r>
          </w:p>
        </w:tc>
      </w:tr>
      <w:tr w:rsidR="00393BED" w:rsidRPr="00F3571F" w14:paraId="7782EFE0" w14:textId="77777777" w:rsidTr="00B77135">
        <w:trPr>
          <w:jc w:val="center"/>
        </w:trPr>
        <w:tc>
          <w:tcPr>
            <w:tcW w:w="624" w:type="dxa"/>
            <w:tcMar>
              <w:top w:w="20" w:type="dxa"/>
              <w:left w:w="60" w:type="dxa"/>
              <w:bottom w:w="20" w:type="dxa"/>
              <w:right w:w="60" w:type="dxa"/>
            </w:tcMar>
            <w:vAlign w:val="center"/>
          </w:tcPr>
          <w:p w14:paraId="0357D3DC" w14:textId="77777777" w:rsidR="005E79C6" w:rsidRPr="00F3571F" w:rsidRDefault="005E79C6" w:rsidP="00B77135">
            <w:pPr>
              <w:spacing w:after="0" w:line="240" w:lineRule="auto"/>
              <w:jc w:val="center"/>
              <w:rPr>
                <w:sz w:val="25"/>
                <w:szCs w:val="25"/>
              </w:rPr>
            </w:pPr>
            <w:r w:rsidRPr="00F3571F">
              <w:rPr>
                <w:rFonts w:eastAsia="Times New Roman"/>
                <w:sz w:val="25"/>
                <w:szCs w:val="25"/>
              </w:rPr>
              <w:t>23</w:t>
            </w:r>
          </w:p>
        </w:tc>
        <w:tc>
          <w:tcPr>
            <w:tcW w:w="6917" w:type="dxa"/>
            <w:tcMar>
              <w:top w:w="20" w:type="dxa"/>
              <w:left w:w="60" w:type="dxa"/>
              <w:bottom w:w="20" w:type="dxa"/>
              <w:right w:w="60" w:type="dxa"/>
            </w:tcMar>
            <w:vAlign w:val="center"/>
          </w:tcPr>
          <w:p w14:paraId="5B674F06" w14:textId="77777777" w:rsidR="005E79C6" w:rsidRPr="00F3571F" w:rsidRDefault="005E79C6" w:rsidP="00B77135">
            <w:pPr>
              <w:spacing w:after="0" w:line="240" w:lineRule="auto"/>
              <w:rPr>
                <w:sz w:val="25"/>
                <w:szCs w:val="25"/>
              </w:rPr>
            </w:pPr>
            <w:r w:rsidRPr="00F3571F">
              <w:rPr>
                <w:rFonts w:eastAsia="Times New Roman"/>
                <w:sz w:val="25"/>
                <w:szCs w:val="25"/>
              </w:rPr>
              <w:t>Phòng Quản lý Khoa học và Hợp tác quốc tế</w:t>
            </w:r>
          </w:p>
        </w:tc>
        <w:tc>
          <w:tcPr>
            <w:tcW w:w="2494" w:type="dxa"/>
            <w:tcMar>
              <w:top w:w="20" w:type="dxa"/>
              <w:left w:w="60" w:type="dxa"/>
              <w:bottom w:w="20" w:type="dxa"/>
              <w:right w:w="60" w:type="dxa"/>
            </w:tcMar>
            <w:vAlign w:val="center"/>
          </w:tcPr>
          <w:p w14:paraId="254F8A8C" w14:textId="77777777" w:rsidR="005E79C6" w:rsidRPr="00F3571F" w:rsidRDefault="005E79C6" w:rsidP="00B77135">
            <w:pPr>
              <w:spacing w:after="0" w:line="240" w:lineRule="auto"/>
              <w:rPr>
                <w:sz w:val="25"/>
                <w:szCs w:val="25"/>
              </w:rPr>
            </w:pPr>
            <w:r w:rsidRPr="00F3571F">
              <w:rPr>
                <w:rFonts w:eastAsia="Times New Roman"/>
                <w:sz w:val="25"/>
                <w:szCs w:val="25"/>
              </w:rPr>
              <w:t>P.QLKH&amp;HTQT</w:t>
            </w:r>
          </w:p>
        </w:tc>
      </w:tr>
      <w:tr w:rsidR="00393BED" w:rsidRPr="00F3571F" w14:paraId="6E7E7704" w14:textId="77777777" w:rsidTr="00B77135">
        <w:trPr>
          <w:jc w:val="center"/>
        </w:trPr>
        <w:tc>
          <w:tcPr>
            <w:tcW w:w="624" w:type="dxa"/>
            <w:tcMar>
              <w:top w:w="20" w:type="dxa"/>
              <w:left w:w="60" w:type="dxa"/>
              <w:bottom w:w="20" w:type="dxa"/>
              <w:right w:w="60" w:type="dxa"/>
            </w:tcMar>
            <w:vAlign w:val="center"/>
          </w:tcPr>
          <w:p w14:paraId="75396E77" w14:textId="77777777" w:rsidR="005E79C6" w:rsidRPr="00F3571F" w:rsidRDefault="005E79C6" w:rsidP="00B77135">
            <w:pPr>
              <w:spacing w:after="0" w:line="240" w:lineRule="auto"/>
              <w:jc w:val="center"/>
              <w:rPr>
                <w:sz w:val="25"/>
                <w:szCs w:val="25"/>
              </w:rPr>
            </w:pPr>
            <w:r w:rsidRPr="00F3571F">
              <w:rPr>
                <w:rFonts w:eastAsia="Times New Roman"/>
                <w:sz w:val="25"/>
                <w:szCs w:val="25"/>
              </w:rPr>
              <w:t>24</w:t>
            </w:r>
          </w:p>
        </w:tc>
        <w:tc>
          <w:tcPr>
            <w:tcW w:w="6917" w:type="dxa"/>
            <w:tcMar>
              <w:top w:w="20" w:type="dxa"/>
              <w:left w:w="60" w:type="dxa"/>
              <w:bottom w:w="20" w:type="dxa"/>
              <w:right w:w="60" w:type="dxa"/>
            </w:tcMar>
            <w:vAlign w:val="center"/>
          </w:tcPr>
          <w:p w14:paraId="374FC271" w14:textId="77777777" w:rsidR="005E79C6" w:rsidRPr="00F3571F" w:rsidRDefault="005E79C6" w:rsidP="00B77135">
            <w:pPr>
              <w:spacing w:after="0" w:line="240" w:lineRule="auto"/>
              <w:rPr>
                <w:sz w:val="25"/>
                <w:szCs w:val="25"/>
              </w:rPr>
            </w:pPr>
            <w:r w:rsidRPr="00F3571F">
              <w:rPr>
                <w:rFonts w:eastAsia="Times New Roman"/>
                <w:sz w:val="25"/>
                <w:szCs w:val="25"/>
              </w:rPr>
              <w:t>Thạc sĩ</w:t>
            </w:r>
          </w:p>
        </w:tc>
        <w:tc>
          <w:tcPr>
            <w:tcW w:w="2494" w:type="dxa"/>
            <w:tcMar>
              <w:top w:w="20" w:type="dxa"/>
              <w:left w:w="60" w:type="dxa"/>
              <w:bottom w:w="20" w:type="dxa"/>
              <w:right w:w="60" w:type="dxa"/>
            </w:tcMar>
            <w:vAlign w:val="center"/>
          </w:tcPr>
          <w:p w14:paraId="09E34298" w14:textId="77777777" w:rsidR="005E79C6" w:rsidRPr="00F3571F" w:rsidRDefault="005E79C6" w:rsidP="00B77135">
            <w:pPr>
              <w:spacing w:after="0" w:line="240" w:lineRule="auto"/>
              <w:rPr>
                <w:sz w:val="25"/>
                <w:szCs w:val="25"/>
              </w:rPr>
            </w:pPr>
            <w:r w:rsidRPr="00F3571F">
              <w:rPr>
                <w:rFonts w:eastAsia="Times New Roman"/>
                <w:sz w:val="25"/>
                <w:szCs w:val="25"/>
              </w:rPr>
              <w:t>ThS</w:t>
            </w:r>
          </w:p>
        </w:tc>
      </w:tr>
      <w:tr w:rsidR="00393BED" w:rsidRPr="00F3571F" w14:paraId="1185B05A" w14:textId="77777777" w:rsidTr="00B77135">
        <w:trPr>
          <w:jc w:val="center"/>
        </w:trPr>
        <w:tc>
          <w:tcPr>
            <w:tcW w:w="624" w:type="dxa"/>
            <w:tcMar>
              <w:top w:w="20" w:type="dxa"/>
              <w:left w:w="60" w:type="dxa"/>
              <w:bottom w:w="20" w:type="dxa"/>
              <w:right w:w="60" w:type="dxa"/>
            </w:tcMar>
            <w:vAlign w:val="center"/>
          </w:tcPr>
          <w:p w14:paraId="04A8BE55" w14:textId="77777777" w:rsidR="005E79C6" w:rsidRPr="00F3571F" w:rsidRDefault="005E79C6" w:rsidP="00B77135">
            <w:pPr>
              <w:spacing w:after="0" w:line="240" w:lineRule="auto"/>
              <w:jc w:val="center"/>
              <w:rPr>
                <w:sz w:val="25"/>
                <w:szCs w:val="25"/>
              </w:rPr>
            </w:pPr>
            <w:r w:rsidRPr="00F3571F">
              <w:rPr>
                <w:rFonts w:eastAsia="Times New Roman"/>
                <w:sz w:val="25"/>
                <w:szCs w:val="25"/>
              </w:rPr>
              <w:t>25</w:t>
            </w:r>
          </w:p>
        </w:tc>
        <w:tc>
          <w:tcPr>
            <w:tcW w:w="6917" w:type="dxa"/>
            <w:tcMar>
              <w:top w:w="20" w:type="dxa"/>
              <w:left w:w="60" w:type="dxa"/>
              <w:bottom w:w="20" w:type="dxa"/>
              <w:right w:w="60" w:type="dxa"/>
            </w:tcMar>
            <w:vAlign w:val="center"/>
          </w:tcPr>
          <w:p w14:paraId="589A6951" w14:textId="77777777" w:rsidR="005E79C6" w:rsidRPr="00F3571F" w:rsidRDefault="005E79C6" w:rsidP="00B77135">
            <w:pPr>
              <w:spacing w:after="0" w:line="240" w:lineRule="auto"/>
              <w:rPr>
                <w:sz w:val="25"/>
                <w:szCs w:val="25"/>
              </w:rPr>
            </w:pPr>
            <w:r w:rsidRPr="00F3571F">
              <w:rPr>
                <w:rFonts w:eastAsia="Times New Roman"/>
                <w:sz w:val="25"/>
                <w:szCs w:val="25"/>
              </w:rPr>
              <w:t>Thực tập tốt nghiệp</w:t>
            </w:r>
          </w:p>
        </w:tc>
        <w:tc>
          <w:tcPr>
            <w:tcW w:w="2494" w:type="dxa"/>
            <w:tcMar>
              <w:top w:w="20" w:type="dxa"/>
              <w:left w:w="60" w:type="dxa"/>
              <w:bottom w:w="20" w:type="dxa"/>
              <w:right w:w="60" w:type="dxa"/>
            </w:tcMar>
            <w:vAlign w:val="center"/>
          </w:tcPr>
          <w:p w14:paraId="36C7293C" w14:textId="77777777" w:rsidR="005E79C6" w:rsidRPr="00F3571F" w:rsidRDefault="005E79C6" w:rsidP="00B77135">
            <w:pPr>
              <w:spacing w:after="0" w:line="240" w:lineRule="auto"/>
              <w:rPr>
                <w:sz w:val="25"/>
                <w:szCs w:val="25"/>
              </w:rPr>
            </w:pPr>
            <w:r w:rsidRPr="00F3571F">
              <w:rPr>
                <w:rFonts w:eastAsia="Times New Roman"/>
                <w:sz w:val="25"/>
                <w:szCs w:val="25"/>
              </w:rPr>
              <w:t>TTN</w:t>
            </w:r>
          </w:p>
        </w:tc>
      </w:tr>
      <w:tr w:rsidR="00393BED" w:rsidRPr="00F3571F" w14:paraId="2C3EEC42" w14:textId="77777777" w:rsidTr="00B77135">
        <w:trPr>
          <w:jc w:val="center"/>
        </w:trPr>
        <w:tc>
          <w:tcPr>
            <w:tcW w:w="624" w:type="dxa"/>
            <w:tcMar>
              <w:top w:w="20" w:type="dxa"/>
              <w:left w:w="60" w:type="dxa"/>
              <w:bottom w:w="20" w:type="dxa"/>
              <w:right w:w="60" w:type="dxa"/>
            </w:tcMar>
            <w:vAlign w:val="center"/>
          </w:tcPr>
          <w:p w14:paraId="50CB2018" w14:textId="77777777" w:rsidR="005E79C6" w:rsidRPr="00F3571F" w:rsidRDefault="005E79C6" w:rsidP="00B77135">
            <w:pPr>
              <w:spacing w:after="0" w:line="240" w:lineRule="auto"/>
              <w:jc w:val="center"/>
              <w:rPr>
                <w:sz w:val="25"/>
                <w:szCs w:val="25"/>
              </w:rPr>
            </w:pPr>
            <w:r w:rsidRPr="00F3571F">
              <w:rPr>
                <w:rFonts w:eastAsia="Times New Roman"/>
                <w:sz w:val="25"/>
                <w:szCs w:val="25"/>
              </w:rPr>
              <w:t>26</w:t>
            </w:r>
          </w:p>
        </w:tc>
        <w:tc>
          <w:tcPr>
            <w:tcW w:w="6917" w:type="dxa"/>
            <w:tcMar>
              <w:top w:w="20" w:type="dxa"/>
              <w:left w:w="60" w:type="dxa"/>
              <w:bottom w:w="20" w:type="dxa"/>
              <w:right w:w="60" w:type="dxa"/>
            </w:tcMar>
            <w:vAlign w:val="center"/>
          </w:tcPr>
          <w:p w14:paraId="1B9B29CA" w14:textId="77777777" w:rsidR="005E79C6" w:rsidRPr="00F3571F" w:rsidRDefault="005E79C6" w:rsidP="00B77135">
            <w:pPr>
              <w:spacing w:after="0" w:line="240" w:lineRule="auto"/>
              <w:rPr>
                <w:sz w:val="25"/>
                <w:szCs w:val="25"/>
              </w:rPr>
            </w:pPr>
            <w:r w:rsidRPr="00F3571F">
              <w:rPr>
                <w:rFonts w:eastAsia="Times New Roman"/>
                <w:sz w:val="25"/>
                <w:szCs w:val="25"/>
              </w:rPr>
              <w:t>Tiến sĩ</w:t>
            </w:r>
          </w:p>
        </w:tc>
        <w:tc>
          <w:tcPr>
            <w:tcW w:w="2494" w:type="dxa"/>
            <w:tcMar>
              <w:top w:w="20" w:type="dxa"/>
              <w:left w:w="60" w:type="dxa"/>
              <w:bottom w:w="20" w:type="dxa"/>
              <w:right w:w="60" w:type="dxa"/>
            </w:tcMar>
            <w:vAlign w:val="center"/>
          </w:tcPr>
          <w:p w14:paraId="2A9EE188" w14:textId="77777777" w:rsidR="005E79C6" w:rsidRPr="00F3571F" w:rsidRDefault="005E79C6" w:rsidP="00B77135">
            <w:pPr>
              <w:spacing w:after="0" w:line="240" w:lineRule="auto"/>
              <w:rPr>
                <w:sz w:val="25"/>
                <w:szCs w:val="25"/>
              </w:rPr>
            </w:pPr>
            <w:r w:rsidRPr="00F3571F">
              <w:rPr>
                <w:rFonts w:eastAsia="Times New Roman"/>
                <w:sz w:val="25"/>
                <w:szCs w:val="25"/>
              </w:rPr>
              <w:t>TS</w:t>
            </w:r>
          </w:p>
        </w:tc>
      </w:tr>
      <w:tr w:rsidR="00393BED" w:rsidRPr="00F3571F" w14:paraId="0077B819" w14:textId="77777777" w:rsidTr="00B77135">
        <w:trPr>
          <w:jc w:val="center"/>
        </w:trPr>
        <w:tc>
          <w:tcPr>
            <w:tcW w:w="624" w:type="dxa"/>
            <w:tcMar>
              <w:top w:w="20" w:type="dxa"/>
              <w:left w:w="60" w:type="dxa"/>
              <w:bottom w:w="20" w:type="dxa"/>
              <w:right w:w="60" w:type="dxa"/>
            </w:tcMar>
            <w:vAlign w:val="center"/>
          </w:tcPr>
          <w:p w14:paraId="04FA6F41" w14:textId="77777777" w:rsidR="005E79C6" w:rsidRPr="00F3571F" w:rsidRDefault="005E79C6" w:rsidP="00B77135">
            <w:pPr>
              <w:spacing w:after="0" w:line="240" w:lineRule="auto"/>
              <w:jc w:val="center"/>
              <w:rPr>
                <w:sz w:val="25"/>
                <w:szCs w:val="25"/>
              </w:rPr>
            </w:pPr>
            <w:r w:rsidRPr="00F3571F">
              <w:rPr>
                <w:rFonts w:eastAsia="Times New Roman"/>
                <w:sz w:val="25"/>
                <w:szCs w:val="25"/>
              </w:rPr>
              <w:t>27</w:t>
            </w:r>
          </w:p>
        </w:tc>
        <w:tc>
          <w:tcPr>
            <w:tcW w:w="6917" w:type="dxa"/>
            <w:tcMar>
              <w:top w:w="20" w:type="dxa"/>
              <w:left w:w="60" w:type="dxa"/>
              <w:bottom w:w="20" w:type="dxa"/>
              <w:right w:w="60" w:type="dxa"/>
            </w:tcMar>
            <w:vAlign w:val="center"/>
          </w:tcPr>
          <w:p w14:paraId="168ACAD6" w14:textId="77777777" w:rsidR="005E79C6" w:rsidRPr="00F3571F" w:rsidRDefault="005E79C6" w:rsidP="00B77135">
            <w:pPr>
              <w:spacing w:after="0" w:line="240" w:lineRule="auto"/>
              <w:rPr>
                <w:sz w:val="25"/>
                <w:szCs w:val="25"/>
              </w:rPr>
            </w:pPr>
            <w:r w:rsidRPr="00F3571F">
              <w:rPr>
                <w:rFonts w:eastAsia="Times New Roman"/>
                <w:sz w:val="25"/>
                <w:szCs w:val="25"/>
              </w:rPr>
              <w:t>Trường Đại học Tân Tạo</w:t>
            </w:r>
          </w:p>
        </w:tc>
        <w:tc>
          <w:tcPr>
            <w:tcW w:w="2494" w:type="dxa"/>
            <w:tcMar>
              <w:top w:w="20" w:type="dxa"/>
              <w:left w:w="60" w:type="dxa"/>
              <w:bottom w:w="20" w:type="dxa"/>
              <w:right w:w="60" w:type="dxa"/>
            </w:tcMar>
            <w:vAlign w:val="center"/>
          </w:tcPr>
          <w:p w14:paraId="65942C63" w14:textId="77777777" w:rsidR="005E79C6" w:rsidRPr="00F3571F" w:rsidRDefault="005E79C6" w:rsidP="00B77135">
            <w:pPr>
              <w:spacing w:after="0" w:line="240" w:lineRule="auto"/>
              <w:rPr>
                <w:sz w:val="25"/>
                <w:szCs w:val="25"/>
              </w:rPr>
            </w:pPr>
            <w:r w:rsidRPr="00F3571F">
              <w:rPr>
                <w:rFonts w:eastAsia="Times New Roman"/>
                <w:sz w:val="25"/>
                <w:szCs w:val="25"/>
              </w:rPr>
              <w:t>ĐHTT</w:t>
            </w:r>
          </w:p>
        </w:tc>
      </w:tr>
      <w:tr w:rsidR="005E79C6" w:rsidRPr="00F3571F" w14:paraId="19AAA882" w14:textId="77777777" w:rsidTr="00B77135">
        <w:trPr>
          <w:jc w:val="center"/>
        </w:trPr>
        <w:tc>
          <w:tcPr>
            <w:tcW w:w="624" w:type="dxa"/>
            <w:tcMar>
              <w:top w:w="20" w:type="dxa"/>
              <w:left w:w="60" w:type="dxa"/>
              <w:bottom w:w="20" w:type="dxa"/>
              <w:right w:w="60" w:type="dxa"/>
            </w:tcMar>
            <w:vAlign w:val="center"/>
          </w:tcPr>
          <w:p w14:paraId="0BDE3A4D" w14:textId="77777777" w:rsidR="005E79C6" w:rsidRPr="00F3571F" w:rsidRDefault="005E79C6" w:rsidP="00B77135">
            <w:pPr>
              <w:spacing w:after="0" w:line="240" w:lineRule="auto"/>
              <w:jc w:val="center"/>
              <w:rPr>
                <w:sz w:val="25"/>
                <w:szCs w:val="25"/>
              </w:rPr>
            </w:pPr>
            <w:r w:rsidRPr="00F3571F">
              <w:rPr>
                <w:rFonts w:eastAsia="Times New Roman"/>
                <w:sz w:val="25"/>
                <w:szCs w:val="25"/>
              </w:rPr>
              <w:t>28</w:t>
            </w:r>
          </w:p>
        </w:tc>
        <w:tc>
          <w:tcPr>
            <w:tcW w:w="6917" w:type="dxa"/>
            <w:tcMar>
              <w:top w:w="20" w:type="dxa"/>
              <w:left w:w="60" w:type="dxa"/>
              <w:bottom w:w="20" w:type="dxa"/>
              <w:right w:w="60" w:type="dxa"/>
            </w:tcMar>
            <w:vAlign w:val="center"/>
          </w:tcPr>
          <w:p w14:paraId="676F5DAF" w14:textId="7C9FD7BC" w:rsidR="005E79C6" w:rsidRPr="00F3571F" w:rsidRDefault="005E79C6" w:rsidP="00B77135">
            <w:pPr>
              <w:spacing w:after="0" w:line="240" w:lineRule="auto"/>
              <w:rPr>
                <w:sz w:val="25"/>
                <w:szCs w:val="25"/>
              </w:rPr>
            </w:pPr>
            <w:r w:rsidRPr="00F3571F">
              <w:rPr>
                <w:rFonts w:eastAsia="Times New Roman"/>
                <w:sz w:val="25"/>
                <w:szCs w:val="25"/>
              </w:rPr>
              <w:t xml:space="preserve">Trường Trung học </w:t>
            </w:r>
            <w:r w:rsidR="00B43EC3" w:rsidRPr="00B43EC3">
              <w:rPr>
                <w:rFonts w:eastAsia="Times New Roman"/>
                <w:sz w:val="25"/>
                <w:szCs w:val="25"/>
              </w:rPr>
              <w:t>p</w:t>
            </w:r>
            <w:r w:rsidRPr="00F3571F">
              <w:rPr>
                <w:rFonts w:eastAsia="Times New Roman"/>
                <w:sz w:val="25"/>
                <w:szCs w:val="25"/>
              </w:rPr>
              <w:t>hổ thông Năng khiếu Tân Tạo</w:t>
            </w:r>
          </w:p>
        </w:tc>
        <w:tc>
          <w:tcPr>
            <w:tcW w:w="2494" w:type="dxa"/>
            <w:tcMar>
              <w:top w:w="20" w:type="dxa"/>
              <w:left w:w="60" w:type="dxa"/>
              <w:bottom w:w="20" w:type="dxa"/>
              <w:right w:w="60" w:type="dxa"/>
            </w:tcMar>
            <w:vAlign w:val="center"/>
          </w:tcPr>
          <w:p w14:paraId="3669F361" w14:textId="77777777" w:rsidR="005E79C6" w:rsidRPr="00F3571F" w:rsidRDefault="005E79C6" w:rsidP="00B77135">
            <w:pPr>
              <w:spacing w:after="0" w:line="240" w:lineRule="auto"/>
              <w:rPr>
                <w:sz w:val="25"/>
                <w:szCs w:val="25"/>
              </w:rPr>
            </w:pPr>
            <w:r w:rsidRPr="00F3571F">
              <w:rPr>
                <w:rFonts w:eastAsia="Times New Roman"/>
                <w:sz w:val="25"/>
                <w:szCs w:val="25"/>
              </w:rPr>
              <w:t>TTS</w:t>
            </w:r>
          </w:p>
        </w:tc>
      </w:tr>
    </w:tbl>
    <w:p w14:paraId="58E5A36F" w14:textId="77777777" w:rsidR="00CC7949" w:rsidRPr="00F3571F" w:rsidRDefault="00CC7949" w:rsidP="00823A6F">
      <w:pPr>
        <w:spacing w:after="0"/>
        <w:jc w:val="center"/>
        <w:rPr>
          <w:rFonts w:asciiTheme="majorHAnsi" w:hAnsiTheme="majorHAnsi" w:cstheme="majorHAnsi"/>
          <w:b/>
          <w:bCs/>
          <w:sz w:val="25"/>
          <w:szCs w:val="25"/>
        </w:rPr>
      </w:pPr>
    </w:p>
    <w:p w14:paraId="78F4351A" w14:textId="77777777" w:rsidR="005C1F43" w:rsidRPr="00F3571F" w:rsidRDefault="00CC7949" w:rsidP="00385278">
      <w:pPr>
        <w:pStyle w:val="u1"/>
        <w:spacing w:before="0" w:after="0"/>
        <w:jc w:val="center"/>
        <w:rPr>
          <w:rFonts w:cstheme="majorHAnsi"/>
          <w:b/>
          <w:bCs/>
          <w:color w:val="auto"/>
          <w:sz w:val="25"/>
          <w:szCs w:val="25"/>
        </w:rPr>
      </w:pPr>
      <w:r w:rsidRPr="00F3571F">
        <w:rPr>
          <w:rFonts w:cstheme="majorHAnsi"/>
          <w:b/>
          <w:bCs/>
          <w:color w:val="auto"/>
          <w:sz w:val="25"/>
          <w:szCs w:val="25"/>
        </w:rPr>
        <w:br w:type="page"/>
      </w:r>
      <w:bookmarkStart w:id="1" w:name="_Toc239771769"/>
      <w:r w:rsidRPr="00F3571F">
        <w:rPr>
          <w:rFonts w:cstheme="majorHAnsi"/>
          <w:b/>
          <w:bCs/>
          <w:color w:val="auto"/>
          <w:sz w:val="25"/>
          <w:szCs w:val="25"/>
        </w:rPr>
        <w:lastRenderedPageBreak/>
        <w:t>PHẦN I</w:t>
      </w:r>
      <w:bookmarkEnd w:id="1"/>
    </w:p>
    <w:p w14:paraId="2B466B19" w14:textId="2E2267C8" w:rsidR="005C1F43" w:rsidRPr="00F3571F" w:rsidRDefault="00CC7949" w:rsidP="00385278">
      <w:pPr>
        <w:pStyle w:val="u1"/>
        <w:spacing w:before="0" w:after="0"/>
        <w:jc w:val="center"/>
        <w:rPr>
          <w:rFonts w:cstheme="majorHAnsi"/>
          <w:b/>
          <w:bCs/>
          <w:color w:val="auto"/>
          <w:sz w:val="25"/>
          <w:szCs w:val="25"/>
        </w:rPr>
      </w:pPr>
      <w:bookmarkStart w:id="2" w:name="_Toc239771770"/>
      <w:r w:rsidRPr="00F3571F">
        <w:rPr>
          <w:rFonts w:cstheme="majorHAnsi"/>
          <w:b/>
          <w:bCs/>
          <w:color w:val="auto"/>
          <w:sz w:val="25"/>
          <w:szCs w:val="25"/>
        </w:rPr>
        <w:t xml:space="preserve">TỔNG QUAN VỀ </w:t>
      </w:r>
      <w:r w:rsidR="00541081" w:rsidRPr="00F3571F">
        <w:rPr>
          <w:rFonts w:cstheme="majorHAnsi"/>
          <w:b/>
          <w:bCs/>
          <w:color w:val="auto"/>
          <w:sz w:val="25"/>
          <w:szCs w:val="25"/>
        </w:rPr>
        <w:t>TRƯỜNG ĐẠI HỌC TÂN TẠO</w:t>
      </w:r>
      <w:bookmarkEnd w:id="2"/>
    </w:p>
    <w:p w14:paraId="6F2F2D08" w14:textId="3AAC844B" w:rsidR="00CC7949" w:rsidRPr="00F3571F" w:rsidRDefault="00CC7949" w:rsidP="00E57AA1">
      <w:pPr>
        <w:pStyle w:val="u1"/>
        <w:ind w:firstLine="709"/>
        <w:jc w:val="both"/>
        <w:rPr>
          <w:rFonts w:cstheme="majorHAnsi"/>
          <w:b/>
          <w:bCs/>
          <w:color w:val="auto"/>
          <w:sz w:val="25"/>
          <w:szCs w:val="25"/>
        </w:rPr>
      </w:pPr>
      <w:bookmarkStart w:id="3" w:name="_Toc239771771"/>
      <w:r w:rsidRPr="00F3571F">
        <w:rPr>
          <w:rFonts w:cstheme="majorHAnsi"/>
          <w:b/>
          <w:bCs/>
          <w:color w:val="auto"/>
          <w:sz w:val="25"/>
          <w:szCs w:val="25"/>
        </w:rPr>
        <w:t xml:space="preserve">I. </w:t>
      </w:r>
      <w:r w:rsidR="00A404C7" w:rsidRPr="00F3571F">
        <w:rPr>
          <w:rFonts w:cstheme="majorHAnsi"/>
          <w:b/>
          <w:bCs/>
          <w:color w:val="auto"/>
          <w:sz w:val="25"/>
          <w:szCs w:val="25"/>
        </w:rPr>
        <w:t>LỜI NGỎ</w:t>
      </w:r>
      <w:bookmarkEnd w:id="3"/>
    </w:p>
    <w:p w14:paraId="7FDF8D14" w14:textId="333F22BC" w:rsidR="00CC7949" w:rsidRPr="00F3571F" w:rsidRDefault="00CC7949" w:rsidP="00D22329">
      <w:pPr>
        <w:spacing w:before="240"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“Tại </w:t>
      </w:r>
      <w:r w:rsidR="00317CB3" w:rsidRPr="00F3571F">
        <w:rPr>
          <w:rFonts w:asciiTheme="majorHAnsi" w:hAnsiTheme="majorHAnsi" w:cstheme="majorHAnsi"/>
          <w:sz w:val="25"/>
          <w:szCs w:val="25"/>
        </w:rPr>
        <w:t xml:space="preserve">Trường </w:t>
      </w:r>
      <w:r w:rsidRPr="00F3571F">
        <w:rPr>
          <w:rFonts w:asciiTheme="majorHAnsi" w:hAnsiTheme="majorHAnsi" w:cstheme="majorHAnsi"/>
          <w:sz w:val="25"/>
          <w:szCs w:val="25"/>
        </w:rPr>
        <w:t xml:space="preserve">Đại học Tân Tạo việc học tập suốt đời luôn được chú trọng. Sau khi tốt nghiệp, sinh viên có khả năng tự trang bị, cập nhật các kiến thức mới phù hợp với sự phát triển của nghề nghiệp cũng như xã hội. Chính vì thế sinh viên của </w:t>
      </w:r>
      <w:r w:rsidR="008920EF" w:rsidRPr="00F3571F">
        <w:rPr>
          <w:rFonts w:asciiTheme="majorHAnsi" w:hAnsiTheme="majorHAnsi" w:cstheme="majorHAnsi"/>
          <w:sz w:val="25"/>
          <w:szCs w:val="25"/>
        </w:rPr>
        <w:t>ĐHTT</w:t>
      </w:r>
      <w:r w:rsidRPr="00F3571F">
        <w:rPr>
          <w:rFonts w:asciiTheme="majorHAnsi" w:hAnsiTheme="majorHAnsi" w:cstheme="majorHAnsi"/>
          <w:sz w:val="25"/>
          <w:szCs w:val="25"/>
        </w:rPr>
        <w:t xml:space="preserve"> sẽ chủ động khi đảm nhận bất kỳ cương vị nào. Chúng tôi khuyến khích sinh viên suy nghĩ độc lập, rèn luyện phẩm chất kiên trì, sáng tạo, trung thực và có trách nhiệm với cộng đồng.” </w:t>
      </w:r>
    </w:p>
    <w:p w14:paraId="3E343E2A" w14:textId="77777777" w:rsidR="00CC7949" w:rsidRPr="00F3571F" w:rsidRDefault="00CC7949" w:rsidP="00D22329">
      <w:pPr>
        <w:spacing w:after="0" w:line="276" w:lineRule="auto"/>
        <w:ind w:firstLine="709"/>
        <w:rPr>
          <w:rFonts w:asciiTheme="majorHAnsi" w:hAnsiTheme="majorHAnsi" w:cstheme="majorHAnsi"/>
          <w:sz w:val="25"/>
          <w:szCs w:val="25"/>
        </w:rPr>
      </w:pPr>
    </w:p>
    <w:p w14:paraId="75419B82" w14:textId="77777777" w:rsidR="00CC7949" w:rsidRPr="00F3571F" w:rsidRDefault="00CC7949" w:rsidP="00884BEC">
      <w:pPr>
        <w:spacing w:after="0" w:line="276" w:lineRule="auto"/>
        <w:rPr>
          <w:rFonts w:asciiTheme="majorHAnsi" w:hAnsiTheme="majorHAnsi" w:cstheme="majorHAnsi"/>
          <w:i/>
          <w:iCs/>
          <w:sz w:val="25"/>
          <w:szCs w:val="25"/>
        </w:rPr>
      </w:pPr>
      <w:r w:rsidRPr="00F3571F">
        <w:rPr>
          <w:rFonts w:asciiTheme="majorHAnsi" w:hAnsiTheme="majorHAnsi" w:cstheme="majorHAnsi"/>
          <w:i/>
          <w:iCs/>
          <w:sz w:val="25"/>
          <w:szCs w:val="25"/>
        </w:rPr>
        <w:t>Giáo sư, Tiến sĩ Đặng Thị Hoàng Yến (a.k.a. Prof. Dr. Maya Dangelas)</w:t>
      </w:r>
    </w:p>
    <w:p w14:paraId="70F7CAA7" w14:textId="1FE1655D" w:rsidR="00CC7949" w:rsidRPr="00F3571F" w:rsidRDefault="00CC7949" w:rsidP="00884BEC">
      <w:pPr>
        <w:spacing w:after="0" w:line="276" w:lineRule="auto"/>
        <w:rPr>
          <w:rFonts w:asciiTheme="majorHAnsi" w:hAnsiTheme="majorHAnsi" w:cstheme="majorHAnsi"/>
          <w:i/>
          <w:iCs/>
          <w:sz w:val="25"/>
          <w:szCs w:val="25"/>
        </w:rPr>
      </w:pPr>
      <w:r w:rsidRPr="00F3571F">
        <w:rPr>
          <w:rFonts w:asciiTheme="majorHAnsi" w:hAnsiTheme="majorHAnsi" w:cstheme="majorHAnsi"/>
          <w:i/>
          <w:iCs/>
          <w:sz w:val="25"/>
          <w:szCs w:val="25"/>
        </w:rPr>
        <w:t xml:space="preserve">Chủ tịch sáng lập/Chủ tịch Hội đồng Trường - </w:t>
      </w:r>
      <w:r w:rsidR="00541081" w:rsidRPr="00F3571F">
        <w:rPr>
          <w:rFonts w:asciiTheme="majorHAnsi" w:hAnsiTheme="majorHAnsi" w:cstheme="majorHAnsi"/>
          <w:i/>
          <w:iCs/>
          <w:sz w:val="25"/>
          <w:szCs w:val="25"/>
        </w:rPr>
        <w:t>Trường Đại học Tân Tạo</w:t>
      </w:r>
    </w:p>
    <w:p w14:paraId="6D264F64" w14:textId="77777777" w:rsidR="00CC7949" w:rsidRPr="00F3571F" w:rsidRDefault="00CC7949" w:rsidP="00884BEC">
      <w:pPr>
        <w:spacing w:after="0" w:line="276" w:lineRule="auto"/>
        <w:rPr>
          <w:rFonts w:asciiTheme="majorHAnsi" w:hAnsiTheme="majorHAnsi" w:cstheme="majorHAnsi"/>
          <w:i/>
          <w:iCs/>
          <w:sz w:val="25"/>
          <w:szCs w:val="25"/>
        </w:rPr>
      </w:pPr>
      <w:r w:rsidRPr="00F3571F">
        <w:rPr>
          <w:rFonts w:asciiTheme="majorHAnsi" w:hAnsiTheme="majorHAnsi" w:cstheme="majorHAnsi"/>
          <w:i/>
          <w:iCs/>
          <w:sz w:val="25"/>
          <w:szCs w:val="25"/>
        </w:rPr>
        <w:t>Nhà sáng lập/Chủ tịch Hội đồng quản trị Tập đoàn Tân Tạo</w:t>
      </w:r>
    </w:p>
    <w:p w14:paraId="71C0B0BA" w14:textId="4313949D" w:rsidR="00CC7949" w:rsidRPr="00F3571F" w:rsidRDefault="00CC7949" w:rsidP="00D22329">
      <w:pPr>
        <w:spacing w:before="240"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“Trong bối cảnh toàn xã hội Việt Nam cần phải thay đổi, thích nghi để giải quyết vấn đề thất nghiệp và “cận thất nghiệp” của một số lượng lớn sinh viên tốt nghiệp đại học thì sinh viên </w:t>
      </w:r>
      <w:r w:rsidR="001A68F0" w:rsidRPr="00F3571F">
        <w:rPr>
          <w:rFonts w:asciiTheme="majorHAnsi" w:hAnsiTheme="majorHAnsi" w:cstheme="majorHAnsi"/>
          <w:sz w:val="25"/>
          <w:szCs w:val="25"/>
        </w:rPr>
        <w:t>ĐHTT</w:t>
      </w:r>
      <w:r w:rsidRPr="00F3571F">
        <w:rPr>
          <w:rFonts w:asciiTheme="majorHAnsi" w:hAnsiTheme="majorHAnsi" w:cstheme="majorHAnsi"/>
          <w:sz w:val="25"/>
          <w:szCs w:val="25"/>
        </w:rPr>
        <w:t xml:space="preserve"> tốt nghiệp rất thành công khi họ gia nhập thị trường lao động. Mức lương khởi điểm gấp 2 đến 4 lần mức lương trung bình của các sinh viên tốt nghiệp đại học khác tại Việt Nam. Điều này chứng tỏ rằng sinh viên </w:t>
      </w:r>
      <w:r w:rsidR="001A68F0" w:rsidRPr="00F3571F">
        <w:rPr>
          <w:rFonts w:asciiTheme="majorHAnsi" w:hAnsiTheme="majorHAnsi" w:cstheme="majorHAnsi"/>
          <w:sz w:val="25"/>
          <w:szCs w:val="25"/>
        </w:rPr>
        <w:t>ĐHTT</w:t>
      </w:r>
      <w:r w:rsidRPr="00F3571F">
        <w:rPr>
          <w:rFonts w:asciiTheme="majorHAnsi" w:hAnsiTheme="majorHAnsi" w:cstheme="majorHAnsi"/>
          <w:sz w:val="25"/>
          <w:szCs w:val="25"/>
        </w:rPr>
        <w:t xml:space="preserve"> và chương trình đào tạo của </w:t>
      </w:r>
      <w:r w:rsidR="001A68F0" w:rsidRPr="00F3571F">
        <w:rPr>
          <w:rFonts w:asciiTheme="majorHAnsi" w:hAnsiTheme="majorHAnsi" w:cstheme="majorHAnsi"/>
          <w:sz w:val="25"/>
          <w:szCs w:val="25"/>
        </w:rPr>
        <w:t>ĐHTT</w:t>
      </w:r>
      <w:r w:rsidRPr="00F3571F">
        <w:rPr>
          <w:rFonts w:asciiTheme="majorHAnsi" w:hAnsiTheme="majorHAnsi" w:cstheme="majorHAnsi"/>
          <w:sz w:val="25"/>
          <w:szCs w:val="25"/>
        </w:rPr>
        <w:t xml:space="preserve"> được thị trường việc làm Việt Nam đánh giá cao. Điều này cũng chứng minh hiệu quả và giá trị của một nền giáo dục chất lượng cao tại </w:t>
      </w:r>
      <w:r w:rsidR="001A68F0" w:rsidRPr="00F3571F">
        <w:rPr>
          <w:rFonts w:asciiTheme="majorHAnsi" w:hAnsiTheme="majorHAnsi" w:cstheme="majorHAnsi"/>
          <w:sz w:val="25"/>
          <w:szCs w:val="25"/>
        </w:rPr>
        <w:t>ĐHTT</w:t>
      </w:r>
      <w:r w:rsidRPr="00F3571F">
        <w:rPr>
          <w:rFonts w:asciiTheme="majorHAnsi" w:hAnsiTheme="majorHAnsi" w:cstheme="majorHAnsi"/>
          <w:sz w:val="25"/>
          <w:szCs w:val="25"/>
        </w:rPr>
        <w:t>.”</w:t>
      </w:r>
    </w:p>
    <w:p w14:paraId="0848C416" w14:textId="77777777" w:rsidR="00CC7949" w:rsidRPr="00F3571F" w:rsidRDefault="00CC7949" w:rsidP="00D22329">
      <w:pPr>
        <w:spacing w:after="0" w:line="276" w:lineRule="auto"/>
        <w:ind w:firstLine="709"/>
        <w:jc w:val="both"/>
        <w:rPr>
          <w:rFonts w:asciiTheme="majorHAnsi" w:hAnsiTheme="majorHAnsi" w:cstheme="majorHAnsi"/>
          <w:sz w:val="25"/>
          <w:szCs w:val="25"/>
        </w:rPr>
      </w:pPr>
    </w:p>
    <w:p w14:paraId="6A9744D9" w14:textId="77777777" w:rsidR="00CC7949" w:rsidRPr="00F3571F" w:rsidRDefault="00CC7949" w:rsidP="00884BEC">
      <w:pPr>
        <w:spacing w:after="0" w:line="276" w:lineRule="auto"/>
        <w:jc w:val="both"/>
        <w:rPr>
          <w:rFonts w:asciiTheme="majorHAnsi" w:hAnsiTheme="majorHAnsi" w:cstheme="majorHAnsi"/>
          <w:i/>
          <w:iCs/>
          <w:sz w:val="25"/>
          <w:szCs w:val="25"/>
        </w:rPr>
      </w:pPr>
      <w:r w:rsidRPr="00F3571F">
        <w:rPr>
          <w:rFonts w:asciiTheme="majorHAnsi" w:hAnsiTheme="majorHAnsi" w:cstheme="majorHAnsi"/>
          <w:i/>
          <w:iCs/>
          <w:sz w:val="25"/>
          <w:szCs w:val="25"/>
        </w:rPr>
        <w:t>Giáo sư Eugene H. Levy</w:t>
      </w:r>
    </w:p>
    <w:p w14:paraId="48393643" w14:textId="77777777" w:rsidR="00CC7949" w:rsidRPr="00F3571F" w:rsidRDefault="00CC7949" w:rsidP="00884BEC">
      <w:pPr>
        <w:spacing w:after="0" w:line="276" w:lineRule="auto"/>
        <w:jc w:val="both"/>
        <w:rPr>
          <w:rFonts w:asciiTheme="majorHAnsi" w:hAnsiTheme="majorHAnsi" w:cstheme="majorHAnsi"/>
          <w:i/>
          <w:iCs/>
          <w:sz w:val="25"/>
          <w:szCs w:val="25"/>
        </w:rPr>
      </w:pPr>
      <w:r w:rsidRPr="00F3571F">
        <w:rPr>
          <w:rFonts w:asciiTheme="majorHAnsi" w:hAnsiTheme="majorHAnsi" w:cstheme="majorHAnsi"/>
          <w:i/>
          <w:iCs/>
          <w:sz w:val="25"/>
          <w:szCs w:val="25"/>
        </w:rPr>
        <w:t>Nguyên Hiệu trưởng Đại học Rice</w:t>
      </w:r>
    </w:p>
    <w:p w14:paraId="55E384BA" w14:textId="377BA698" w:rsidR="00CC7949" w:rsidRPr="00F3571F" w:rsidRDefault="00CC7949" w:rsidP="00884BEC">
      <w:pPr>
        <w:spacing w:after="0" w:line="276" w:lineRule="auto"/>
        <w:jc w:val="both"/>
        <w:rPr>
          <w:rFonts w:asciiTheme="majorHAnsi" w:hAnsiTheme="majorHAnsi" w:cstheme="majorHAnsi"/>
          <w:i/>
          <w:iCs/>
          <w:sz w:val="25"/>
          <w:szCs w:val="25"/>
        </w:rPr>
      </w:pPr>
      <w:r w:rsidRPr="00F3571F">
        <w:rPr>
          <w:rFonts w:asciiTheme="majorHAnsi" w:hAnsiTheme="majorHAnsi" w:cstheme="majorHAnsi"/>
          <w:i/>
          <w:iCs/>
          <w:sz w:val="25"/>
          <w:szCs w:val="25"/>
        </w:rPr>
        <w:t xml:space="preserve">Thành viên Hội đồng sáng lập </w:t>
      </w:r>
      <w:r w:rsidR="00541081" w:rsidRPr="00F3571F">
        <w:rPr>
          <w:rFonts w:asciiTheme="majorHAnsi" w:hAnsiTheme="majorHAnsi" w:cstheme="majorHAnsi"/>
          <w:i/>
          <w:iCs/>
          <w:sz w:val="25"/>
          <w:szCs w:val="25"/>
        </w:rPr>
        <w:t>Trường Đại học Tân Tạo</w:t>
      </w:r>
      <w:r w:rsidRPr="00F3571F">
        <w:rPr>
          <w:rFonts w:asciiTheme="majorHAnsi" w:hAnsiTheme="majorHAnsi" w:cstheme="majorHAnsi"/>
          <w:i/>
          <w:iCs/>
          <w:sz w:val="25"/>
          <w:szCs w:val="25"/>
        </w:rPr>
        <w:t>,</w:t>
      </w:r>
    </w:p>
    <w:p w14:paraId="1467ABFD" w14:textId="707952EF" w:rsidR="00CC7949" w:rsidRPr="00F3571F" w:rsidRDefault="00CC7949" w:rsidP="00884BEC">
      <w:pPr>
        <w:spacing w:after="0" w:line="276" w:lineRule="auto"/>
        <w:jc w:val="both"/>
        <w:rPr>
          <w:rFonts w:asciiTheme="majorHAnsi" w:hAnsiTheme="majorHAnsi" w:cstheme="majorHAnsi"/>
          <w:i/>
          <w:iCs/>
          <w:sz w:val="25"/>
          <w:szCs w:val="25"/>
        </w:rPr>
      </w:pPr>
      <w:r w:rsidRPr="00F3571F">
        <w:rPr>
          <w:rFonts w:asciiTheme="majorHAnsi" w:hAnsiTheme="majorHAnsi" w:cstheme="majorHAnsi"/>
          <w:i/>
          <w:iCs/>
          <w:sz w:val="25"/>
          <w:szCs w:val="25"/>
        </w:rPr>
        <w:t xml:space="preserve">Chủ tịch Hội đồng học thuật </w:t>
      </w:r>
      <w:r w:rsidR="00541081" w:rsidRPr="00F3571F">
        <w:rPr>
          <w:rFonts w:asciiTheme="majorHAnsi" w:hAnsiTheme="majorHAnsi" w:cstheme="majorHAnsi"/>
          <w:i/>
          <w:iCs/>
          <w:sz w:val="25"/>
          <w:szCs w:val="25"/>
        </w:rPr>
        <w:t>Trường Đại học Tân Tạo</w:t>
      </w:r>
      <w:r w:rsidRPr="00F3571F">
        <w:rPr>
          <w:rFonts w:asciiTheme="majorHAnsi" w:hAnsiTheme="majorHAnsi" w:cstheme="majorHAnsi"/>
          <w:i/>
          <w:iCs/>
          <w:sz w:val="25"/>
          <w:szCs w:val="25"/>
        </w:rPr>
        <w:t>,</w:t>
      </w:r>
    </w:p>
    <w:p w14:paraId="255F5D65" w14:textId="748CB20B" w:rsidR="00CC7949" w:rsidRPr="00F3571F" w:rsidRDefault="00CC7949" w:rsidP="004A0726">
      <w:pPr>
        <w:spacing w:after="0" w:line="276" w:lineRule="auto"/>
        <w:jc w:val="both"/>
        <w:rPr>
          <w:rFonts w:asciiTheme="majorHAnsi" w:hAnsiTheme="majorHAnsi" w:cstheme="majorHAnsi"/>
          <w:i/>
          <w:iCs/>
          <w:sz w:val="25"/>
          <w:szCs w:val="25"/>
        </w:rPr>
      </w:pPr>
      <w:r w:rsidRPr="00F3571F">
        <w:rPr>
          <w:rFonts w:asciiTheme="majorHAnsi" w:hAnsiTheme="majorHAnsi" w:cstheme="majorHAnsi"/>
          <w:i/>
          <w:iCs/>
          <w:sz w:val="25"/>
          <w:szCs w:val="25"/>
        </w:rPr>
        <w:t>Giáo sư danh dự Andrew Hays Buchanan chuyên ngành Vật lý học thiên thể Đại học Rice (Hoa Kỳ)</w:t>
      </w:r>
    </w:p>
    <w:p w14:paraId="568EB2CC" w14:textId="77777777" w:rsidR="00CC7949" w:rsidRPr="00F3571F" w:rsidRDefault="00CC7949" w:rsidP="00884BEC">
      <w:pPr>
        <w:pStyle w:val="u2"/>
        <w:spacing w:before="0" w:after="0"/>
        <w:ind w:firstLine="709"/>
        <w:rPr>
          <w:rFonts w:cstheme="majorHAnsi"/>
          <w:b/>
          <w:bCs/>
          <w:color w:val="auto"/>
          <w:sz w:val="25"/>
          <w:szCs w:val="25"/>
        </w:rPr>
      </w:pPr>
      <w:bookmarkStart w:id="4" w:name="_Toc239771772"/>
      <w:r w:rsidRPr="00F3571F">
        <w:rPr>
          <w:rFonts w:cstheme="majorHAnsi"/>
          <w:b/>
          <w:bCs/>
          <w:color w:val="auto"/>
          <w:sz w:val="25"/>
          <w:szCs w:val="25"/>
        </w:rPr>
        <w:t>II. Tầm nhìn và sứ mệnh</w:t>
      </w:r>
      <w:bookmarkEnd w:id="4"/>
    </w:p>
    <w:p w14:paraId="3B6E2469" w14:textId="77777777" w:rsidR="00CC7949" w:rsidRPr="00F3571F" w:rsidRDefault="00CC7949" w:rsidP="00884BEC">
      <w:pPr>
        <w:spacing w:after="0" w:line="240" w:lineRule="auto"/>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1. Tầm nhìn</w:t>
      </w:r>
    </w:p>
    <w:p w14:paraId="0B77A3FE" w14:textId="77777777" w:rsidR="00CC7949" w:rsidRPr="00F3571F" w:rsidRDefault="00CC7949" w:rsidP="00884BEC">
      <w:pPr>
        <w:spacing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Đến năm 2030, Trường Đại học Tân Tạo khát khao được trở thành một trường Đại học nổi tiếng trên thế giới, cung cấp nền giáo dục chất lượng cao, thực hành trên nền tảng kiến thức đã được nghiên cứu, phục vụ người dân Việt Nam, Đông Nam Á và trên thế giới.</w:t>
      </w:r>
    </w:p>
    <w:p w14:paraId="07DB0492" w14:textId="77777777" w:rsidR="00CC7949" w:rsidRPr="00F3571F" w:rsidRDefault="00CC7949" w:rsidP="00884BEC">
      <w:pPr>
        <w:spacing w:after="0" w:line="240" w:lineRule="auto"/>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2. Sứ mệnh</w:t>
      </w:r>
    </w:p>
    <w:p w14:paraId="784AF87A" w14:textId="1C72F786" w:rsidR="00CC7949" w:rsidRPr="00F3571F" w:rsidRDefault="00CC7949" w:rsidP="00884BE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Với triết lý giáo dục, tiêu chuẩn và thực tiễn dựa trên mô hình giáo dục đại học của Mỹ, </w:t>
      </w:r>
      <w:r w:rsidR="00541081" w:rsidRPr="00F3571F">
        <w:rPr>
          <w:rFonts w:asciiTheme="majorHAnsi" w:hAnsiTheme="majorHAnsi" w:cstheme="majorHAnsi"/>
          <w:sz w:val="25"/>
          <w:szCs w:val="25"/>
        </w:rPr>
        <w:t>Trường Đại học Tân Tạo</w:t>
      </w:r>
      <w:r w:rsidRPr="00F3571F">
        <w:rPr>
          <w:rFonts w:asciiTheme="majorHAnsi" w:hAnsiTheme="majorHAnsi" w:cstheme="majorHAnsi"/>
          <w:sz w:val="25"/>
          <w:szCs w:val="25"/>
        </w:rPr>
        <w:t xml:space="preserve"> khuyến khích sinh viên suy nghĩ độc lập, rèn luyện phẩm chất kiên trì, tôn trọng sự đa dạng và ngôn ngữ. </w:t>
      </w:r>
      <w:r w:rsidR="00541081" w:rsidRPr="00F3571F">
        <w:rPr>
          <w:rFonts w:asciiTheme="majorHAnsi" w:hAnsiTheme="majorHAnsi" w:cstheme="majorHAnsi"/>
          <w:sz w:val="25"/>
          <w:szCs w:val="25"/>
        </w:rPr>
        <w:t>Trường Đại học Tân Tạo</w:t>
      </w:r>
      <w:r w:rsidRPr="00F3571F">
        <w:rPr>
          <w:rFonts w:asciiTheme="majorHAnsi" w:hAnsiTheme="majorHAnsi" w:cstheme="majorHAnsi"/>
          <w:sz w:val="25"/>
          <w:szCs w:val="25"/>
        </w:rPr>
        <w:t xml:space="preserve"> sẽ đào tạo nên những con người có tính sáng tạo, tư duy logic, học tập suốt đời, trung thực, có trách nhiệm với đất nước và có khả năng lãnh đạo.</w:t>
      </w:r>
    </w:p>
    <w:p w14:paraId="6F2B5D4C" w14:textId="77777777" w:rsidR="00CC7949" w:rsidRPr="00F3571F" w:rsidRDefault="00CC7949" w:rsidP="00884BEC">
      <w:pPr>
        <w:spacing w:before="240" w:after="0" w:line="240" w:lineRule="auto"/>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3. Giá trị cốt lõi</w:t>
      </w:r>
    </w:p>
    <w:p w14:paraId="6DA72BE9" w14:textId="77777777" w:rsidR="00CC7949" w:rsidRPr="00F3571F" w:rsidRDefault="00CC7949" w:rsidP="00884BE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xml:space="preserve">Trách nhiệm </w:t>
      </w:r>
      <w:r w:rsidRPr="00F3571F">
        <w:rPr>
          <w:rFonts w:asciiTheme="majorHAnsi" w:hAnsiTheme="majorHAnsi" w:cstheme="majorHAnsi"/>
          <w:sz w:val="25"/>
          <w:szCs w:val="25"/>
        </w:rPr>
        <w:t>với bản thân, gia đình, cộng đồng trong nước và quốc tế</w:t>
      </w:r>
    </w:p>
    <w:p w14:paraId="414C7ADD" w14:textId="77777777" w:rsidR="00CC7949" w:rsidRPr="00F3571F" w:rsidRDefault="00CC7949" w:rsidP="00884BE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xml:space="preserve">Hợp tác </w:t>
      </w:r>
      <w:r w:rsidRPr="00F3571F">
        <w:rPr>
          <w:rFonts w:asciiTheme="majorHAnsi" w:hAnsiTheme="majorHAnsi" w:cstheme="majorHAnsi"/>
          <w:sz w:val="25"/>
          <w:szCs w:val="25"/>
        </w:rPr>
        <w:t>trong mọi hoạt động</w:t>
      </w:r>
    </w:p>
    <w:p w14:paraId="2E123572" w14:textId="07490388" w:rsidR="00CC7949" w:rsidRPr="00F3571F" w:rsidRDefault="00CC7949" w:rsidP="00884BE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xml:space="preserve">Nỗ lực </w:t>
      </w:r>
      <w:r w:rsidRPr="00F3571F">
        <w:rPr>
          <w:rFonts w:asciiTheme="majorHAnsi" w:hAnsiTheme="majorHAnsi" w:cstheme="majorHAnsi"/>
          <w:sz w:val="25"/>
          <w:szCs w:val="25"/>
        </w:rPr>
        <w:t>để cùng nhau hướng tới việc xây dựng một</w:t>
      </w:r>
      <w:r w:rsidR="00740EDE" w:rsidRPr="00F3571F">
        <w:rPr>
          <w:rFonts w:asciiTheme="majorHAnsi" w:hAnsiTheme="majorHAnsi" w:cstheme="majorHAnsi"/>
          <w:sz w:val="25"/>
          <w:szCs w:val="25"/>
        </w:rPr>
        <w:t xml:space="preserve"> trường</w:t>
      </w:r>
      <w:r w:rsidRPr="00F3571F">
        <w:rPr>
          <w:rFonts w:asciiTheme="majorHAnsi" w:hAnsiTheme="majorHAnsi" w:cstheme="majorHAnsi"/>
          <w:sz w:val="25"/>
          <w:szCs w:val="25"/>
        </w:rPr>
        <w:t xml:space="preserve"> Đại học Tân Tạo phát triển bền vững.</w:t>
      </w:r>
    </w:p>
    <w:p w14:paraId="0B9922FF" w14:textId="77777777" w:rsidR="00CC7949" w:rsidRPr="00F3571F" w:rsidRDefault="00CC7949" w:rsidP="00884BE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xml:space="preserve">Chất lượng </w:t>
      </w:r>
      <w:r w:rsidRPr="00F3571F">
        <w:rPr>
          <w:rFonts w:asciiTheme="majorHAnsi" w:hAnsiTheme="majorHAnsi" w:cstheme="majorHAnsi"/>
          <w:sz w:val="25"/>
          <w:szCs w:val="25"/>
        </w:rPr>
        <w:t>đạt chuẩn trong nước và quốc tế.</w:t>
      </w:r>
    </w:p>
    <w:p w14:paraId="0CE0362E" w14:textId="77777777" w:rsidR="00CC7949" w:rsidRPr="00F3571F" w:rsidRDefault="00CC7949" w:rsidP="00884BE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xml:space="preserve">Sáng tạo </w:t>
      </w:r>
      <w:r w:rsidRPr="00F3571F">
        <w:rPr>
          <w:rFonts w:asciiTheme="majorHAnsi" w:hAnsiTheme="majorHAnsi" w:cstheme="majorHAnsi"/>
          <w:sz w:val="25"/>
          <w:szCs w:val="25"/>
        </w:rPr>
        <w:t>sự khác biệt có giá trị.</w:t>
      </w:r>
    </w:p>
    <w:p w14:paraId="108B3644" w14:textId="77777777" w:rsidR="00CC7949" w:rsidRPr="00F3571F" w:rsidRDefault="00CC7949" w:rsidP="00884BE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lastRenderedPageBreak/>
        <w:t xml:space="preserve">Tôn trọng </w:t>
      </w:r>
      <w:r w:rsidRPr="00F3571F">
        <w:rPr>
          <w:rFonts w:asciiTheme="majorHAnsi" w:hAnsiTheme="majorHAnsi" w:cstheme="majorHAnsi"/>
          <w:sz w:val="25"/>
          <w:szCs w:val="25"/>
        </w:rPr>
        <w:t>bản thân, các quyền cộng đồng.</w:t>
      </w:r>
    </w:p>
    <w:p w14:paraId="47AD80FB" w14:textId="77777777" w:rsidR="00CC7949" w:rsidRPr="00F3571F" w:rsidRDefault="00CC7949" w:rsidP="00884BEC">
      <w:pPr>
        <w:spacing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xml:space="preserve">Lãnh đạo </w:t>
      </w:r>
      <w:r w:rsidRPr="00F3571F">
        <w:rPr>
          <w:rFonts w:asciiTheme="majorHAnsi" w:hAnsiTheme="majorHAnsi" w:cstheme="majorHAnsi"/>
          <w:sz w:val="25"/>
          <w:szCs w:val="25"/>
        </w:rPr>
        <w:t>bản thân, nhóm và tổ chức/doanh nghiệp.</w:t>
      </w:r>
    </w:p>
    <w:p w14:paraId="628D83F6" w14:textId="16CBB7E1" w:rsidR="00EB5F1A" w:rsidRPr="00F3571F" w:rsidRDefault="00CC7949" w:rsidP="00884BE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xml:space="preserve">4. Triết lý giáo dục: </w:t>
      </w:r>
      <w:r w:rsidRPr="00F3571F">
        <w:rPr>
          <w:rFonts w:asciiTheme="majorHAnsi" w:hAnsiTheme="majorHAnsi" w:cstheme="majorHAnsi"/>
          <w:sz w:val="25"/>
          <w:szCs w:val="25"/>
        </w:rPr>
        <w:t>KHAI PHÓNG - HỌC SUỐT ĐỜI.</w:t>
      </w:r>
    </w:p>
    <w:p w14:paraId="58171ABD" w14:textId="77777777" w:rsidR="00CC7949" w:rsidRPr="00F3571F" w:rsidRDefault="00CC7949" w:rsidP="00884BEC">
      <w:pPr>
        <w:pStyle w:val="u2"/>
        <w:spacing w:before="0" w:after="0"/>
        <w:ind w:firstLine="709"/>
        <w:rPr>
          <w:rFonts w:cstheme="majorHAnsi"/>
          <w:b/>
          <w:bCs/>
          <w:color w:val="auto"/>
          <w:sz w:val="25"/>
          <w:szCs w:val="25"/>
        </w:rPr>
      </w:pPr>
      <w:bookmarkStart w:id="5" w:name="_Toc239771773"/>
      <w:r w:rsidRPr="00F3571F">
        <w:rPr>
          <w:rFonts w:cstheme="majorHAnsi"/>
          <w:b/>
          <w:bCs/>
          <w:color w:val="auto"/>
          <w:sz w:val="25"/>
          <w:szCs w:val="25"/>
        </w:rPr>
        <w:t>III. Lịch sử hình thành</w:t>
      </w:r>
      <w:bookmarkEnd w:id="5"/>
    </w:p>
    <w:p w14:paraId="0969B342" w14:textId="77777777" w:rsidR="00CC7949" w:rsidRPr="00F3571F" w:rsidRDefault="00CC7949" w:rsidP="00884BEC">
      <w:pPr>
        <w:spacing w:after="0" w:line="240" w:lineRule="auto"/>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KHỞI NGUỒN TẦM NHÌN VÀ KHÁT VỌNG PHI LỢI NHUẬN (2010)</w:t>
      </w:r>
    </w:p>
    <w:p w14:paraId="47771316" w14:textId="0C0B5380" w:rsidR="00CC7949" w:rsidRPr="00F3571F" w:rsidRDefault="00541081" w:rsidP="00327A8F">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Trường Đại học Tân Tạo</w:t>
      </w:r>
      <w:r w:rsidR="00CC7949" w:rsidRPr="00F3571F">
        <w:rPr>
          <w:rFonts w:asciiTheme="majorHAnsi" w:hAnsiTheme="majorHAnsi" w:cstheme="majorHAnsi"/>
          <w:sz w:val="25"/>
          <w:szCs w:val="25"/>
        </w:rPr>
        <w:t xml:space="preserve"> (Tan Tao University </w:t>
      </w:r>
      <w:r w:rsidR="0032788E" w:rsidRPr="00F3571F">
        <w:rPr>
          <w:rFonts w:asciiTheme="majorHAnsi" w:hAnsiTheme="majorHAnsi" w:cstheme="majorHAnsi"/>
          <w:sz w:val="25"/>
          <w:szCs w:val="25"/>
        </w:rPr>
        <w:t>-</w:t>
      </w:r>
      <w:r w:rsidR="00CC7949" w:rsidRPr="00F3571F">
        <w:rPr>
          <w:rFonts w:asciiTheme="majorHAnsi" w:hAnsiTheme="majorHAnsi" w:cstheme="majorHAnsi"/>
          <w:sz w:val="25"/>
          <w:szCs w:val="25"/>
        </w:rPr>
        <w:t xml:space="preserve"> </w:t>
      </w:r>
      <w:r w:rsidR="001A68F0" w:rsidRPr="00F3571F">
        <w:rPr>
          <w:rFonts w:asciiTheme="majorHAnsi" w:hAnsiTheme="majorHAnsi" w:cstheme="majorHAnsi"/>
          <w:sz w:val="25"/>
          <w:szCs w:val="25"/>
        </w:rPr>
        <w:t>ĐHTT</w:t>
      </w:r>
      <w:r w:rsidR="00CC7949" w:rsidRPr="00F3571F">
        <w:rPr>
          <w:rFonts w:asciiTheme="majorHAnsi" w:hAnsiTheme="majorHAnsi" w:cstheme="majorHAnsi"/>
          <w:sz w:val="25"/>
          <w:szCs w:val="25"/>
        </w:rPr>
        <w:t>) được thành lập vào ngày 25 tháng</w:t>
      </w:r>
      <w:r w:rsidR="004B0030" w:rsidRPr="00F3571F">
        <w:rPr>
          <w:rFonts w:asciiTheme="majorHAnsi" w:hAnsiTheme="majorHAnsi" w:cstheme="majorHAnsi"/>
          <w:sz w:val="25"/>
          <w:szCs w:val="25"/>
        </w:rPr>
        <w:t xml:space="preserve"> </w:t>
      </w:r>
      <w:r w:rsidR="00CC7949" w:rsidRPr="00F3571F">
        <w:rPr>
          <w:rFonts w:asciiTheme="majorHAnsi" w:hAnsiTheme="majorHAnsi" w:cstheme="majorHAnsi"/>
          <w:sz w:val="25"/>
          <w:szCs w:val="25"/>
        </w:rPr>
        <w:t xml:space="preserve">11 năm 2010 theo Quyết định số 2154/QĐ-TTg của Thủ tướng Chính phủ. Đây là trường đại học tư thục phi lợi nhuận đầu tiên tại Việt Nam hoạt động theo mô hình giáo dục khai phóng của Hoa Kỳ. Trường tọa lạc tại </w:t>
      </w:r>
      <w:r w:rsidR="00327A8F" w:rsidRPr="00F3571F">
        <w:rPr>
          <w:rFonts w:asciiTheme="majorHAnsi" w:hAnsiTheme="majorHAnsi" w:cstheme="majorHAnsi"/>
          <w:sz w:val="25"/>
          <w:szCs w:val="25"/>
        </w:rPr>
        <w:t>Đại lộ Đại học Tân Tạo, Tân Đức E.City</w:t>
      </w:r>
      <w:r w:rsidR="00CC7949" w:rsidRPr="00F3571F">
        <w:rPr>
          <w:rFonts w:asciiTheme="majorHAnsi" w:hAnsiTheme="majorHAnsi" w:cstheme="majorHAnsi"/>
          <w:sz w:val="25"/>
          <w:szCs w:val="25"/>
        </w:rPr>
        <w:t xml:space="preserve">, huyện Đức Hòa, tỉnh Long An </w:t>
      </w:r>
      <w:r w:rsidR="00EA2A01" w:rsidRPr="00F3571F">
        <w:rPr>
          <w:rFonts w:asciiTheme="majorHAnsi" w:hAnsiTheme="majorHAnsi" w:cstheme="majorHAnsi"/>
          <w:i/>
          <w:iCs/>
          <w:sz w:val="25"/>
          <w:szCs w:val="25"/>
        </w:rPr>
        <w:t xml:space="preserve">(nay là </w:t>
      </w:r>
      <w:r w:rsidR="00327A8F" w:rsidRPr="00F3571F">
        <w:rPr>
          <w:rFonts w:asciiTheme="majorHAnsi" w:hAnsiTheme="majorHAnsi" w:cstheme="majorHAnsi"/>
          <w:i/>
          <w:iCs/>
          <w:sz w:val="25"/>
          <w:szCs w:val="25"/>
        </w:rPr>
        <w:t>Đại lộ Đại học Tân Tạo, Tân Đức E.City, Xã Đức Hòa, Tỉnh Tây Ninh</w:t>
      </w:r>
      <w:r w:rsidR="00751209" w:rsidRPr="00F3571F">
        <w:rPr>
          <w:rFonts w:asciiTheme="majorHAnsi" w:hAnsiTheme="majorHAnsi" w:cstheme="majorHAnsi"/>
          <w:i/>
          <w:iCs/>
          <w:sz w:val="25"/>
          <w:szCs w:val="25"/>
        </w:rPr>
        <w:t>)</w:t>
      </w:r>
      <w:r w:rsidR="00CC7949" w:rsidRPr="00F3571F">
        <w:rPr>
          <w:rFonts w:asciiTheme="majorHAnsi" w:hAnsiTheme="majorHAnsi" w:cstheme="majorHAnsi"/>
          <w:sz w:val="25"/>
          <w:szCs w:val="25"/>
        </w:rPr>
        <w:t xml:space="preserve"> </w:t>
      </w:r>
      <w:r w:rsidR="005C5135" w:rsidRPr="005C5135">
        <w:rPr>
          <w:rFonts w:asciiTheme="majorHAnsi" w:hAnsiTheme="majorHAnsi" w:cstheme="majorHAnsi"/>
          <w:sz w:val="25"/>
          <w:szCs w:val="25"/>
        </w:rPr>
        <w:t xml:space="preserve">có </w:t>
      </w:r>
      <w:r w:rsidR="00CC7949" w:rsidRPr="00F3571F">
        <w:rPr>
          <w:rFonts w:asciiTheme="majorHAnsi" w:hAnsiTheme="majorHAnsi" w:cstheme="majorHAnsi"/>
          <w:sz w:val="25"/>
          <w:szCs w:val="25"/>
        </w:rPr>
        <w:t>vị trí chiến lược kết nối vùng kinh tế trọng điểm phía Nam.</w:t>
      </w:r>
    </w:p>
    <w:p w14:paraId="0A5D3E6A" w14:textId="7AEC77E0" w:rsidR="00CC7949" w:rsidRPr="00F3571F" w:rsidRDefault="00CC7949" w:rsidP="00884BE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Sự ra đời của </w:t>
      </w:r>
      <w:r w:rsidR="001A68F0" w:rsidRPr="00F3571F">
        <w:rPr>
          <w:rFonts w:asciiTheme="majorHAnsi" w:hAnsiTheme="majorHAnsi" w:cstheme="majorHAnsi"/>
          <w:sz w:val="25"/>
          <w:szCs w:val="25"/>
        </w:rPr>
        <w:t>ĐHTT</w:t>
      </w:r>
      <w:r w:rsidRPr="00F3571F">
        <w:rPr>
          <w:rFonts w:asciiTheme="majorHAnsi" w:hAnsiTheme="majorHAnsi" w:cstheme="majorHAnsi"/>
          <w:sz w:val="25"/>
          <w:szCs w:val="25"/>
        </w:rPr>
        <w:t xml:space="preserve"> gắn liền với tâm huyết của </w:t>
      </w:r>
      <w:r w:rsidR="002C44F4" w:rsidRPr="00F3571F">
        <w:rPr>
          <w:rFonts w:asciiTheme="majorHAnsi" w:hAnsiTheme="majorHAnsi" w:cstheme="majorHAnsi"/>
          <w:sz w:val="25"/>
          <w:szCs w:val="25"/>
        </w:rPr>
        <w:t>GS.TS.</w:t>
      </w:r>
      <w:r w:rsidRPr="00F3571F">
        <w:rPr>
          <w:rFonts w:asciiTheme="majorHAnsi" w:hAnsiTheme="majorHAnsi" w:cstheme="majorHAnsi"/>
          <w:sz w:val="25"/>
          <w:szCs w:val="25"/>
        </w:rPr>
        <w:t xml:space="preserve"> Đặng Thị Hoàng Yến </w:t>
      </w:r>
      <w:r w:rsidR="00751209" w:rsidRPr="00F3571F">
        <w:rPr>
          <w:rFonts w:asciiTheme="majorHAnsi" w:hAnsiTheme="majorHAnsi" w:cstheme="majorHAnsi"/>
          <w:sz w:val="25"/>
          <w:szCs w:val="25"/>
        </w:rPr>
        <w:t>-</w:t>
      </w:r>
      <w:r w:rsidRPr="00F3571F">
        <w:rPr>
          <w:rFonts w:asciiTheme="majorHAnsi" w:hAnsiTheme="majorHAnsi" w:cstheme="majorHAnsi"/>
          <w:sz w:val="25"/>
          <w:szCs w:val="25"/>
        </w:rPr>
        <w:t xml:space="preserve"> Chủ tịch Hội</w:t>
      </w:r>
      <w:r w:rsidR="00697B28" w:rsidRPr="00F3571F">
        <w:rPr>
          <w:rFonts w:asciiTheme="majorHAnsi" w:hAnsiTheme="majorHAnsi" w:cstheme="majorHAnsi"/>
          <w:sz w:val="25"/>
          <w:szCs w:val="25"/>
        </w:rPr>
        <w:t xml:space="preserve"> </w:t>
      </w:r>
      <w:r w:rsidRPr="00F3571F">
        <w:rPr>
          <w:rFonts w:asciiTheme="majorHAnsi" w:hAnsiTheme="majorHAnsi" w:cstheme="majorHAnsi"/>
          <w:sz w:val="25"/>
          <w:szCs w:val="25"/>
        </w:rPr>
        <w:t>đồng sáng lập, người luôn mong muốn tạo ra một ngôi trường đại học chuẩn quốc tế tại Việt Nam.</w:t>
      </w:r>
    </w:p>
    <w:p w14:paraId="36301697" w14:textId="43A26C53" w:rsidR="00CC7949" w:rsidRPr="00F3571F" w:rsidRDefault="007D6155" w:rsidP="00884BE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GS.TS. Đặng Thị Hoàng Yến </w:t>
      </w:r>
      <w:r w:rsidR="00CC7949" w:rsidRPr="00F3571F">
        <w:rPr>
          <w:rFonts w:asciiTheme="majorHAnsi" w:hAnsiTheme="majorHAnsi" w:cstheme="majorHAnsi"/>
          <w:sz w:val="25"/>
          <w:szCs w:val="25"/>
        </w:rPr>
        <w:t xml:space="preserve">định hướng xây dựng </w:t>
      </w:r>
      <w:r w:rsidR="001A68F0" w:rsidRPr="00F3571F">
        <w:rPr>
          <w:rFonts w:asciiTheme="majorHAnsi" w:hAnsiTheme="majorHAnsi" w:cstheme="majorHAnsi"/>
          <w:sz w:val="25"/>
          <w:szCs w:val="25"/>
        </w:rPr>
        <w:t>ĐHTT</w:t>
      </w:r>
      <w:r w:rsidR="00CC7949" w:rsidRPr="00F3571F">
        <w:rPr>
          <w:rFonts w:asciiTheme="majorHAnsi" w:hAnsiTheme="majorHAnsi" w:cstheme="majorHAnsi"/>
          <w:sz w:val="25"/>
          <w:szCs w:val="25"/>
        </w:rPr>
        <w:t xml:space="preserve"> trở thành mô hình giáo dục khai phóng, đặt trọng tâm vào việc phát triển toàn diện cho sinh viên không chỉ về chuyên môn mà cả về kỹ năng sống và tư duy sáng tạo.</w:t>
      </w:r>
    </w:p>
    <w:p w14:paraId="2F79C99B" w14:textId="4A21F018" w:rsidR="00CC7949" w:rsidRPr="00F3571F" w:rsidRDefault="00CC7949" w:rsidP="00884BE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Mục tiêu xuyên suốt ngay từ những ngày đầu thành lập là đào tạo nguồn nhân lực chất</w:t>
      </w:r>
      <w:r w:rsidR="00394A40" w:rsidRPr="00F3571F">
        <w:rPr>
          <w:rFonts w:asciiTheme="majorHAnsi" w:hAnsiTheme="majorHAnsi" w:cstheme="majorHAnsi"/>
          <w:sz w:val="25"/>
          <w:szCs w:val="25"/>
        </w:rPr>
        <w:t xml:space="preserve"> </w:t>
      </w:r>
      <w:r w:rsidRPr="00F3571F">
        <w:rPr>
          <w:rFonts w:asciiTheme="majorHAnsi" w:hAnsiTheme="majorHAnsi" w:cstheme="majorHAnsi"/>
          <w:sz w:val="25"/>
          <w:szCs w:val="25"/>
        </w:rPr>
        <w:t>lượng cao, hội nhập quốc tế nhưng vẫn giữ vững bản sắc dân tộc.</w:t>
      </w:r>
    </w:p>
    <w:p w14:paraId="0E1C3989" w14:textId="77777777" w:rsidR="00F2065E" w:rsidRPr="00F3571F" w:rsidRDefault="00F2065E" w:rsidP="00F2065E">
      <w:pPr>
        <w:spacing w:after="0" w:line="240" w:lineRule="auto"/>
        <w:ind w:firstLine="709"/>
        <w:jc w:val="both"/>
        <w:rPr>
          <w:rFonts w:asciiTheme="majorHAnsi" w:hAnsiTheme="majorHAnsi" w:cstheme="majorHAnsi"/>
          <w:sz w:val="25"/>
          <w:szCs w:val="25"/>
        </w:rPr>
      </w:pPr>
    </w:p>
    <w:p w14:paraId="199CEE52" w14:textId="3C7EDE9F" w:rsidR="00CC7949" w:rsidRPr="00F3571F" w:rsidRDefault="00CC7949" w:rsidP="00876D07">
      <w:pPr>
        <w:pStyle w:val="u2"/>
        <w:spacing w:before="0" w:after="0"/>
        <w:ind w:firstLine="709"/>
        <w:jc w:val="both"/>
        <w:rPr>
          <w:rFonts w:cstheme="majorHAnsi"/>
          <w:b/>
          <w:bCs/>
          <w:color w:val="auto"/>
          <w:sz w:val="25"/>
          <w:szCs w:val="25"/>
        </w:rPr>
      </w:pPr>
      <w:bookmarkStart w:id="6" w:name="_Toc239771774"/>
      <w:r w:rsidRPr="00F3571F">
        <w:rPr>
          <w:rFonts w:cstheme="majorHAnsi"/>
          <w:b/>
          <w:bCs/>
          <w:color w:val="auto"/>
          <w:sz w:val="25"/>
          <w:szCs w:val="25"/>
        </w:rPr>
        <w:t>IV. HỘI ĐỒNG SÁNG LẬP, HỘI ĐỒNG</w:t>
      </w:r>
      <w:r w:rsidR="00876D07" w:rsidRPr="00F3571F">
        <w:rPr>
          <w:rFonts w:cstheme="majorHAnsi"/>
          <w:b/>
          <w:bCs/>
          <w:color w:val="auto"/>
          <w:sz w:val="25"/>
          <w:szCs w:val="25"/>
        </w:rPr>
        <w:t xml:space="preserve"> </w:t>
      </w:r>
      <w:r w:rsidRPr="00F3571F">
        <w:rPr>
          <w:rFonts w:cstheme="majorHAnsi"/>
          <w:b/>
          <w:bCs/>
          <w:color w:val="auto"/>
          <w:sz w:val="25"/>
          <w:szCs w:val="25"/>
        </w:rPr>
        <w:t>TRƯỜNG</w:t>
      </w:r>
      <w:r w:rsidR="006208D6" w:rsidRPr="00F3571F">
        <w:rPr>
          <w:rFonts w:cstheme="majorHAnsi"/>
          <w:b/>
          <w:bCs/>
          <w:color w:val="auto"/>
          <w:sz w:val="25"/>
          <w:szCs w:val="25"/>
        </w:rPr>
        <w:t>, BAN GIÁM HIỆU</w:t>
      </w:r>
      <w:bookmarkEnd w:id="6"/>
    </w:p>
    <w:p w14:paraId="346F8566" w14:textId="77777777" w:rsidR="00CC7949" w:rsidRPr="00F3571F" w:rsidRDefault="00CC7949" w:rsidP="00884BEC">
      <w:pPr>
        <w:pStyle w:val="u2"/>
        <w:ind w:firstLine="709"/>
        <w:rPr>
          <w:rFonts w:cstheme="majorHAnsi"/>
          <w:b/>
          <w:bCs/>
          <w:color w:val="auto"/>
          <w:sz w:val="25"/>
          <w:szCs w:val="25"/>
        </w:rPr>
      </w:pPr>
      <w:bookmarkStart w:id="7" w:name="_Toc239771775"/>
      <w:r w:rsidRPr="00F3571F">
        <w:rPr>
          <w:rFonts w:cstheme="majorHAnsi"/>
          <w:b/>
          <w:bCs/>
          <w:color w:val="auto"/>
          <w:sz w:val="25"/>
          <w:szCs w:val="25"/>
        </w:rPr>
        <w:t>1. Hội đồng sáng lập</w:t>
      </w:r>
      <w:bookmarkEnd w:id="7"/>
    </w:p>
    <w:p w14:paraId="355D6A14" w14:textId="21F187F7" w:rsidR="00CC7949" w:rsidRPr="00F3571F" w:rsidRDefault="00CC7949" w:rsidP="00884BE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i/>
          <w:iCs/>
          <w:sz w:val="25"/>
          <w:szCs w:val="25"/>
        </w:rPr>
        <w:t>Giáo sư, Tiến sĩ Đặng Thị Hoàng Yến  </w:t>
      </w:r>
    </w:p>
    <w:p w14:paraId="5BBB5ACE" w14:textId="7A16D8FE" w:rsidR="00CC7949" w:rsidRPr="00F3571F" w:rsidRDefault="004702C9" w:rsidP="00884BE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CC7949" w:rsidRPr="00F3571F">
        <w:rPr>
          <w:rFonts w:asciiTheme="majorHAnsi" w:hAnsiTheme="majorHAnsi" w:cstheme="majorHAnsi"/>
          <w:sz w:val="25"/>
          <w:szCs w:val="25"/>
        </w:rPr>
        <w:t xml:space="preserve">Chủ tịch sáng lập/Chủ tịch Hội đồng Trường, </w:t>
      </w:r>
      <w:r w:rsidR="00541081" w:rsidRPr="00F3571F">
        <w:rPr>
          <w:rFonts w:asciiTheme="majorHAnsi" w:hAnsiTheme="majorHAnsi" w:cstheme="majorHAnsi"/>
          <w:sz w:val="25"/>
          <w:szCs w:val="25"/>
        </w:rPr>
        <w:t>Trường Đại học Tân Tạo</w:t>
      </w:r>
      <w:r w:rsidR="00CC7949" w:rsidRPr="00F3571F">
        <w:rPr>
          <w:rFonts w:asciiTheme="majorHAnsi" w:hAnsiTheme="majorHAnsi" w:cstheme="majorHAnsi"/>
          <w:sz w:val="25"/>
          <w:szCs w:val="25"/>
        </w:rPr>
        <w:t> </w:t>
      </w:r>
    </w:p>
    <w:p w14:paraId="3D976D00" w14:textId="34223650" w:rsidR="00CC7949" w:rsidRPr="00F3571F" w:rsidRDefault="004702C9" w:rsidP="00884BE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CC7949" w:rsidRPr="00F3571F">
        <w:rPr>
          <w:rFonts w:asciiTheme="majorHAnsi" w:hAnsiTheme="majorHAnsi" w:cstheme="majorHAnsi"/>
          <w:sz w:val="25"/>
          <w:szCs w:val="25"/>
        </w:rPr>
        <w:t>Nhà Sáng lập/Chủ tịch Hội đồng Quản trị Tập đoàn Tân Tạo  </w:t>
      </w:r>
    </w:p>
    <w:p w14:paraId="753D5C82" w14:textId="77777777" w:rsidR="00CC7949" w:rsidRPr="00F3571F" w:rsidRDefault="00CC7949" w:rsidP="00884BE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i/>
          <w:iCs/>
          <w:sz w:val="25"/>
          <w:szCs w:val="25"/>
        </w:rPr>
        <w:t>Giáo sư Malcolm Gillis </w:t>
      </w:r>
    </w:p>
    <w:p w14:paraId="4E12DA51" w14:textId="1B07725F" w:rsidR="00CC7949" w:rsidRPr="00F3571F" w:rsidRDefault="004702C9" w:rsidP="00884BE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CC7949" w:rsidRPr="00F3571F">
        <w:rPr>
          <w:rFonts w:asciiTheme="majorHAnsi" w:hAnsiTheme="majorHAnsi" w:cstheme="majorHAnsi"/>
          <w:sz w:val="25"/>
          <w:szCs w:val="25"/>
        </w:rPr>
        <w:t>Chủ tịch danh dự Đại học Rice</w:t>
      </w:r>
    </w:p>
    <w:p w14:paraId="444E2F44" w14:textId="7100B2D3" w:rsidR="00CC7949" w:rsidRPr="00F3571F" w:rsidRDefault="004702C9" w:rsidP="00884BE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CC7949" w:rsidRPr="00F3571F">
        <w:rPr>
          <w:rFonts w:asciiTheme="majorHAnsi" w:hAnsiTheme="majorHAnsi" w:cstheme="majorHAnsi"/>
          <w:sz w:val="25"/>
          <w:szCs w:val="25"/>
        </w:rPr>
        <w:t xml:space="preserve">Thành viên Hội đồng sáng lập </w:t>
      </w:r>
      <w:r w:rsidR="00541081" w:rsidRPr="00F3571F">
        <w:rPr>
          <w:rFonts w:asciiTheme="majorHAnsi" w:hAnsiTheme="majorHAnsi" w:cstheme="majorHAnsi"/>
          <w:sz w:val="25"/>
          <w:szCs w:val="25"/>
        </w:rPr>
        <w:t>Trường Đại học Tân Tạo</w:t>
      </w:r>
    </w:p>
    <w:p w14:paraId="06781561" w14:textId="20409FC2" w:rsidR="00CC7949" w:rsidRPr="00F3571F" w:rsidRDefault="004702C9" w:rsidP="00884BE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CC7949" w:rsidRPr="00F3571F">
        <w:rPr>
          <w:rFonts w:asciiTheme="majorHAnsi" w:hAnsiTheme="majorHAnsi" w:cstheme="majorHAnsi"/>
          <w:sz w:val="25"/>
          <w:szCs w:val="25"/>
        </w:rPr>
        <w:t xml:space="preserve">Chủ tịch đầu tiên Hội đồng học thuật </w:t>
      </w:r>
      <w:r w:rsidR="00541081" w:rsidRPr="00F3571F">
        <w:rPr>
          <w:rFonts w:asciiTheme="majorHAnsi" w:hAnsiTheme="majorHAnsi" w:cstheme="majorHAnsi"/>
          <w:sz w:val="25"/>
          <w:szCs w:val="25"/>
        </w:rPr>
        <w:t>Trường Đại học Tân Tạo</w:t>
      </w:r>
    </w:p>
    <w:p w14:paraId="47D8DD44" w14:textId="77777777" w:rsidR="00CC7949" w:rsidRPr="00F3571F" w:rsidRDefault="00CC7949" w:rsidP="00884BE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i/>
          <w:iCs/>
          <w:sz w:val="25"/>
          <w:szCs w:val="25"/>
        </w:rPr>
        <w:t>Giáo sư Eugene H. Levy </w:t>
      </w:r>
    </w:p>
    <w:p w14:paraId="65AD47ED" w14:textId="792E50E2" w:rsidR="00CC7949" w:rsidRPr="00F3571F" w:rsidRDefault="004702C9" w:rsidP="00884BE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CC7949" w:rsidRPr="00F3571F">
        <w:rPr>
          <w:rFonts w:asciiTheme="majorHAnsi" w:hAnsiTheme="majorHAnsi" w:cstheme="majorHAnsi"/>
          <w:sz w:val="25"/>
          <w:szCs w:val="25"/>
        </w:rPr>
        <w:t>Nguyên Hiệu trưởng Đại học Rice</w:t>
      </w:r>
    </w:p>
    <w:p w14:paraId="43AD4137" w14:textId="5AA9B189" w:rsidR="00CC7949" w:rsidRPr="00F3571F" w:rsidRDefault="004702C9" w:rsidP="00884BE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CC7949" w:rsidRPr="00F3571F">
        <w:rPr>
          <w:rFonts w:asciiTheme="majorHAnsi" w:hAnsiTheme="majorHAnsi" w:cstheme="majorHAnsi"/>
          <w:sz w:val="25"/>
          <w:szCs w:val="25"/>
        </w:rPr>
        <w:t xml:space="preserve">Thành viên Hội đồng sáng lập </w:t>
      </w:r>
      <w:r w:rsidR="00541081" w:rsidRPr="00F3571F">
        <w:rPr>
          <w:rFonts w:asciiTheme="majorHAnsi" w:hAnsiTheme="majorHAnsi" w:cstheme="majorHAnsi"/>
          <w:sz w:val="25"/>
          <w:szCs w:val="25"/>
        </w:rPr>
        <w:t>Trường Đại học Tân Tạo</w:t>
      </w:r>
      <w:r w:rsidR="00CC7949" w:rsidRPr="00F3571F">
        <w:rPr>
          <w:rFonts w:asciiTheme="majorHAnsi" w:hAnsiTheme="majorHAnsi" w:cstheme="majorHAnsi"/>
          <w:sz w:val="25"/>
          <w:szCs w:val="25"/>
        </w:rPr>
        <w:t> </w:t>
      </w:r>
    </w:p>
    <w:p w14:paraId="68ABA6F5" w14:textId="75591161" w:rsidR="00CC7949" w:rsidRPr="00F3571F" w:rsidRDefault="004702C9" w:rsidP="00884BE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CC7949" w:rsidRPr="00F3571F">
        <w:rPr>
          <w:rFonts w:asciiTheme="majorHAnsi" w:hAnsiTheme="majorHAnsi" w:cstheme="majorHAnsi"/>
          <w:sz w:val="25"/>
          <w:szCs w:val="25"/>
        </w:rPr>
        <w:t xml:space="preserve">Chủ tịch Hội đồng học thuật </w:t>
      </w:r>
      <w:r w:rsidR="00541081" w:rsidRPr="00F3571F">
        <w:rPr>
          <w:rFonts w:asciiTheme="majorHAnsi" w:hAnsiTheme="majorHAnsi" w:cstheme="majorHAnsi"/>
          <w:sz w:val="25"/>
          <w:szCs w:val="25"/>
        </w:rPr>
        <w:t>Trường Đại học Tân Tạo</w:t>
      </w:r>
    </w:p>
    <w:p w14:paraId="1C30E5E4" w14:textId="77777777" w:rsidR="00CC7949" w:rsidRPr="00F3571F" w:rsidRDefault="00CC7949" w:rsidP="00884BE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i/>
          <w:iCs/>
          <w:sz w:val="25"/>
          <w:szCs w:val="25"/>
        </w:rPr>
        <w:t>Tiến sĩ Charles J. Henry </w:t>
      </w:r>
    </w:p>
    <w:p w14:paraId="1AF009FD" w14:textId="720772D9" w:rsidR="00CC7949" w:rsidRPr="00F3571F" w:rsidRDefault="004702C9" w:rsidP="00884BE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CC7949" w:rsidRPr="00F3571F">
        <w:rPr>
          <w:rFonts w:asciiTheme="majorHAnsi" w:hAnsiTheme="majorHAnsi" w:cstheme="majorHAnsi"/>
          <w:sz w:val="25"/>
          <w:szCs w:val="25"/>
        </w:rPr>
        <w:t>Chủ tịch Hội đồng tài nguyên Thông tin và Thư viện (CLIR)</w:t>
      </w:r>
    </w:p>
    <w:p w14:paraId="05BBDE32" w14:textId="1A1BAAFA" w:rsidR="00CC7949" w:rsidRPr="00F3571F" w:rsidRDefault="004702C9" w:rsidP="00884BE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CC7949" w:rsidRPr="00F3571F">
        <w:rPr>
          <w:rFonts w:asciiTheme="majorHAnsi" w:hAnsiTheme="majorHAnsi" w:cstheme="majorHAnsi"/>
          <w:sz w:val="25"/>
          <w:szCs w:val="25"/>
        </w:rPr>
        <w:t xml:space="preserve">Thành viên Hội đồng sáng lập </w:t>
      </w:r>
      <w:r w:rsidR="00541081" w:rsidRPr="00F3571F">
        <w:rPr>
          <w:rFonts w:asciiTheme="majorHAnsi" w:hAnsiTheme="majorHAnsi" w:cstheme="majorHAnsi"/>
          <w:sz w:val="25"/>
          <w:szCs w:val="25"/>
        </w:rPr>
        <w:t>Trường Đại học Tân Tạo</w:t>
      </w:r>
    </w:p>
    <w:p w14:paraId="5DAFBFE9" w14:textId="4059735D" w:rsidR="00CC7949" w:rsidRPr="00F3571F" w:rsidRDefault="00DC3C47" w:rsidP="00884BEC">
      <w:pPr>
        <w:pStyle w:val="u2"/>
        <w:ind w:firstLine="709"/>
        <w:rPr>
          <w:rFonts w:eastAsia="Times New Roman"/>
          <w:b/>
          <w:bCs/>
          <w:color w:val="auto"/>
          <w:kern w:val="0"/>
          <w:sz w:val="25"/>
          <w:szCs w:val="25"/>
          <w:lang w:eastAsia="vi-VN"/>
          <w14:ligatures w14:val="none"/>
        </w:rPr>
      </w:pPr>
      <w:bookmarkStart w:id="8" w:name="_Toc239771776"/>
      <w:r w:rsidRPr="00F3571F">
        <w:rPr>
          <w:rFonts w:eastAsia="Times New Roman"/>
          <w:b/>
          <w:bCs/>
          <w:color w:val="auto"/>
          <w:kern w:val="0"/>
          <w:sz w:val="25"/>
          <w:szCs w:val="25"/>
          <w:lang w:eastAsia="vi-VN"/>
          <w14:ligatures w14:val="none"/>
        </w:rPr>
        <w:t>2</w:t>
      </w:r>
      <w:r w:rsidR="00CC7949" w:rsidRPr="00F3571F">
        <w:rPr>
          <w:rFonts w:eastAsia="Times New Roman"/>
          <w:b/>
          <w:bCs/>
          <w:color w:val="auto"/>
          <w:kern w:val="0"/>
          <w:sz w:val="25"/>
          <w:szCs w:val="25"/>
          <w:lang w:eastAsia="vi-VN"/>
          <w14:ligatures w14:val="none"/>
        </w:rPr>
        <w:t xml:space="preserve">. Hội đồng </w:t>
      </w:r>
      <w:r w:rsidR="001B695D" w:rsidRPr="00F3571F">
        <w:rPr>
          <w:rFonts w:eastAsia="Times New Roman"/>
          <w:b/>
          <w:bCs/>
          <w:color w:val="auto"/>
          <w:kern w:val="0"/>
          <w:sz w:val="25"/>
          <w:szCs w:val="25"/>
          <w:lang w:eastAsia="vi-VN"/>
          <w14:ligatures w14:val="none"/>
        </w:rPr>
        <w:t>T</w:t>
      </w:r>
      <w:r w:rsidR="00CC7949" w:rsidRPr="00F3571F">
        <w:rPr>
          <w:rFonts w:eastAsia="Times New Roman"/>
          <w:b/>
          <w:bCs/>
          <w:color w:val="auto"/>
          <w:kern w:val="0"/>
          <w:sz w:val="25"/>
          <w:szCs w:val="25"/>
          <w:lang w:eastAsia="vi-VN"/>
          <w14:ligatures w14:val="none"/>
        </w:rPr>
        <w:t>rường</w:t>
      </w:r>
      <w:bookmarkEnd w:id="8"/>
    </w:p>
    <w:p w14:paraId="20685825" w14:textId="6AADA075" w:rsidR="005E1D97" w:rsidRPr="00F3571F" w:rsidRDefault="005E1D97" w:rsidP="005E1D97">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i/>
          <w:iCs/>
          <w:sz w:val="25"/>
          <w:szCs w:val="25"/>
        </w:rPr>
        <w:t>Giáo sư, Tiến sĩ Đặng Thị Hoàng Yến  </w:t>
      </w:r>
    </w:p>
    <w:p w14:paraId="5E0A50D7" w14:textId="77777777" w:rsidR="005E1D97" w:rsidRPr="00F3571F" w:rsidRDefault="005E1D97" w:rsidP="005E1D97">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Chủ tịch sáng lập/Chủ tịch Hội đồng Trường, Trường Đại học Tân Tạo </w:t>
      </w:r>
    </w:p>
    <w:p w14:paraId="71A6A081" w14:textId="2E14AECE" w:rsidR="005E1D97" w:rsidRPr="00F3571F" w:rsidRDefault="005E1D97" w:rsidP="004E2D09">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Nhà Sáng lập/Chủ tịch Hội đồng Quản trị Tập đoàn Tân Tạo  </w:t>
      </w:r>
    </w:p>
    <w:p w14:paraId="3A62436F" w14:textId="7F6C1D22" w:rsidR="00CC7949" w:rsidRPr="00F3571F" w:rsidRDefault="00CC7949" w:rsidP="00884BEC">
      <w:pPr>
        <w:spacing w:after="0" w:line="240" w:lineRule="auto"/>
        <w:ind w:firstLine="709"/>
        <w:jc w:val="both"/>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Tiến sĩ Nguyễn Mai Lâm</w:t>
      </w:r>
    </w:p>
    <w:p w14:paraId="66C1C17A" w14:textId="6CBA49CC" w:rsidR="00CC7949" w:rsidRPr="00F3571F" w:rsidRDefault="004702C9" w:rsidP="00884BEC">
      <w:pPr>
        <w:spacing w:after="0" w:line="240" w:lineRule="auto"/>
        <w:ind w:firstLine="709"/>
        <w:jc w:val="both"/>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 xml:space="preserve">- </w:t>
      </w:r>
      <w:r w:rsidR="00CC7949" w:rsidRPr="00F3571F">
        <w:rPr>
          <w:rFonts w:asciiTheme="majorHAnsi" w:eastAsia="Times New Roman" w:hAnsiTheme="majorHAnsi" w:cstheme="majorBidi"/>
          <w:kern w:val="0"/>
          <w:sz w:val="25"/>
          <w:szCs w:val="25"/>
          <w:lang w:eastAsia="vi-VN"/>
          <w14:ligatures w14:val="none"/>
        </w:rPr>
        <w:t xml:space="preserve">Phó Chủ tịch Hội đồng </w:t>
      </w:r>
      <w:r w:rsidR="00541081" w:rsidRPr="00F3571F">
        <w:rPr>
          <w:rFonts w:asciiTheme="majorHAnsi" w:eastAsia="Times New Roman" w:hAnsiTheme="majorHAnsi" w:cstheme="majorBidi"/>
          <w:kern w:val="0"/>
          <w:sz w:val="25"/>
          <w:szCs w:val="25"/>
          <w:lang w:eastAsia="vi-VN"/>
          <w14:ligatures w14:val="none"/>
        </w:rPr>
        <w:t>Trường Đại học Tân Tạo</w:t>
      </w:r>
    </w:p>
    <w:p w14:paraId="32286274" w14:textId="596CB13C" w:rsidR="00CC7949" w:rsidRPr="00F3571F" w:rsidRDefault="004702C9" w:rsidP="00884BEC">
      <w:pPr>
        <w:spacing w:after="0" w:line="240" w:lineRule="auto"/>
        <w:ind w:firstLine="709"/>
        <w:jc w:val="both"/>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 xml:space="preserve">- </w:t>
      </w:r>
      <w:r w:rsidR="00CC7949" w:rsidRPr="00F3571F">
        <w:rPr>
          <w:rFonts w:asciiTheme="majorHAnsi" w:eastAsia="Times New Roman" w:hAnsiTheme="majorHAnsi" w:cstheme="majorBidi"/>
          <w:kern w:val="0"/>
          <w:sz w:val="25"/>
          <w:szCs w:val="25"/>
          <w:lang w:eastAsia="vi-VN"/>
          <w14:ligatures w14:val="none"/>
        </w:rPr>
        <w:t xml:space="preserve">Hiệu trưởng </w:t>
      </w:r>
      <w:r w:rsidR="00541081" w:rsidRPr="00F3571F">
        <w:rPr>
          <w:rFonts w:asciiTheme="majorHAnsi" w:eastAsia="Times New Roman" w:hAnsiTheme="majorHAnsi" w:cstheme="majorBidi"/>
          <w:kern w:val="0"/>
          <w:sz w:val="25"/>
          <w:szCs w:val="25"/>
          <w:lang w:eastAsia="vi-VN"/>
          <w14:ligatures w14:val="none"/>
        </w:rPr>
        <w:t>Trường Đại học Tân Tạo</w:t>
      </w:r>
    </w:p>
    <w:p w14:paraId="5255BCA7" w14:textId="77777777" w:rsidR="00CC7949" w:rsidRPr="00F3571F" w:rsidRDefault="00CC7949" w:rsidP="00884BEC">
      <w:pPr>
        <w:spacing w:after="0" w:line="240" w:lineRule="auto"/>
        <w:ind w:firstLine="709"/>
        <w:jc w:val="both"/>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Giáo sư, Bác sĩ Thạch Ngọc Nguyễn</w:t>
      </w:r>
    </w:p>
    <w:p w14:paraId="3E333B91" w14:textId="33E5942E" w:rsidR="00CC7949" w:rsidRPr="00F3571F" w:rsidRDefault="004702C9" w:rsidP="00884BEC">
      <w:pPr>
        <w:spacing w:after="0" w:line="240" w:lineRule="auto"/>
        <w:ind w:firstLine="709"/>
        <w:jc w:val="both"/>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 xml:space="preserve">- </w:t>
      </w:r>
      <w:r w:rsidR="00CC7949" w:rsidRPr="00F3571F">
        <w:rPr>
          <w:rFonts w:asciiTheme="majorHAnsi" w:eastAsia="Times New Roman" w:hAnsiTheme="majorHAnsi" w:cstheme="majorBidi"/>
          <w:kern w:val="0"/>
          <w:sz w:val="25"/>
          <w:szCs w:val="25"/>
          <w:lang w:eastAsia="vi-VN"/>
          <w14:ligatures w14:val="none"/>
        </w:rPr>
        <w:t xml:space="preserve">Thành viên Hội đồng Trường, </w:t>
      </w:r>
      <w:r w:rsidR="00541081" w:rsidRPr="00F3571F">
        <w:rPr>
          <w:rFonts w:asciiTheme="majorHAnsi" w:eastAsia="Times New Roman" w:hAnsiTheme="majorHAnsi" w:cstheme="majorBidi"/>
          <w:kern w:val="0"/>
          <w:sz w:val="25"/>
          <w:szCs w:val="25"/>
          <w:lang w:eastAsia="vi-VN"/>
          <w14:ligatures w14:val="none"/>
        </w:rPr>
        <w:t>Trường Đại học Tân Tạo</w:t>
      </w:r>
    </w:p>
    <w:p w14:paraId="4E810EE7" w14:textId="6A8EA66C" w:rsidR="00CC7949" w:rsidRPr="00F3571F" w:rsidRDefault="004702C9" w:rsidP="00884BEC">
      <w:pPr>
        <w:spacing w:after="0" w:line="240" w:lineRule="auto"/>
        <w:ind w:firstLine="709"/>
        <w:jc w:val="both"/>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 xml:space="preserve">- </w:t>
      </w:r>
      <w:r w:rsidR="00CC7949" w:rsidRPr="00F3571F">
        <w:rPr>
          <w:rFonts w:asciiTheme="majorHAnsi" w:eastAsia="Times New Roman" w:hAnsiTheme="majorHAnsi" w:cstheme="majorBidi"/>
          <w:kern w:val="0"/>
          <w:sz w:val="25"/>
          <w:szCs w:val="25"/>
          <w:lang w:eastAsia="vi-VN"/>
          <w14:ligatures w14:val="none"/>
        </w:rPr>
        <w:t xml:space="preserve">Phó Hiệu trưởng, Trưởng </w:t>
      </w:r>
      <w:r w:rsidR="001C5DDA">
        <w:rPr>
          <w:rFonts w:asciiTheme="majorHAnsi" w:eastAsia="Times New Roman" w:hAnsiTheme="majorHAnsi" w:cstheme="majorBidi"/>
          <w:kern w:val="0"/>
          <w:sz w:val="25"/>
          <w:szCs w:val="25"/>
          <w:lang w:eastAsia="vi-VN"/>
          <w14:ligatures w14:val="none"/>
        </w:rPr>
        <w:t>Y khoa</w:t>
      </w:r>
      <w:r w:rsidR="00CC7949" w:rsidRPr="00F3571F">
        <w:rPr>
          <w:rFonts w:asciiTheme="majorHAnsi" w:eastAsia="Times New Roman" w:hAnsiTheme="majorHAnsi" w:cstheme="majorBidi"/>
          <w:kern w:val="0"/>
          <w:sz w:val="25"/>
          <w:szCs w:val="25"/>
          <w:lang w:eastAsia="vi-VN"/>
          <w14:ligatures w14:val="none"/>
        </w:rPr>
        <w:t xml:space="preserve">, </w:t>
      </w:r>
      <w:r w:rsidR="00541081" w:rsidRPr="00F3571F">
        <w:rPr>
          <w:rFonts w:asciiTheme="majorHAnsi" w:eastAsia="Times New Roman" w:hAnsiTheme="majorHAnsi" w:cstheme="majorBidi"/>
          <w:kern w:val="0"/>
          <w:sz w:val="25"/>
          <w:szCs w:val="25"/>
          <w:lang w:eastAsia="vi-VN"/>
          <w14:ligatures w14:val="none"/>
        </w:rPr>
        <w:t>Trường Đại học Tân Tạo</w:t>
      </w:r>
    </w:p>
    <w:p w14:paraId="4CC3A5AF" w14:textId="487AA16A" w:rsidR="00DC3C47" w:rsidRPr="00F3571F" w:rsidRDefault="00DC3C47" w:rsidP="00884BEC">
      <w:pPr>
        <w:spacing w:after="0" w:line="240" w:lineRule="auto"/>
        <w:ind w:firstLine="709"/>
        <w:jc w:val="both"/>
        <w:rPr>
          <w:rFonts w:eastAsia="Times New Roman"/>
          <w:b/>
          <w:bCs/>
          <w:kern w:val="0"/>
          <w:sz w:val="25"/>
          <w:szCs w:val="25"/>
          <w:lang w:eastAsia="vi-VN"/>
          <w14:ligatures w14:val="none"/>
        </w:rPr>
      </w:pPr>
      <w:r w:rsidRPr="00F3571F">
        <w:rPr>
          <w:rFonts w:eastAsia="Times New Roman"/>
          <w:b/>
          <w:bCs/>
          <w:kern w:val="0"/>
          <w:sz w:val="25"/>
          <w:szCs w:val="25"/>
          <w:lang w:eastAsia="vi-VN"/>
          <w14:ligatures w14:val="none"/>
        </w:rPr>
        <w:t>3. Ban Giám hiệu</w:t>
      </w:r>
    </w:p>
    <w:p w14:paraId="4773E33D" w14:textId="77777777" w:rsidR="00DB61B5" w:rsidRPr="00F3571F" w:rsidRDefault="00DB61B5" w:rsidP="00DB61B5">
      <w:pPr>
        <w:spacing w:after="0" w:line="240" w:lineRule="auto"/>
        <w:ind w:firstLine="709"/>
        <w:jc w:val="both"/>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Tiến sĩ Nguyễn Mai Lâm</w:t>
      </w:r>
    </w:p>
    <w:p w14:paraId="43E18449" w14:textId="77777777" w:rsidR="00DB61B5" w:rsidRPr="00F3571F" w:rsidRDefault="00DB61B5" w:rsidP="00DB61B5">
      <w:pPr>
        <w:spacing w:after="0" w:line="240" w:lineRule="auto"/>
        <w:ind w:firstLine="709"/>
        <w:jc w:val="both"/>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lastRenderedPageBreak/>
        <w:t>- Phó Chủ tịch Hội đồng Trường Đại học Tân Tạo</w:t>
      </w:r>
    </w:p>
    <w:p w14:paraId="7E52BEEF" w14:textId="3C58F5D8" w:rsidR="00DB61B5" w:rsidRPr="00F3571F" w:rsidRDefault="00DB61B5" w:rsidP="00DB61B5">
      <w:pPr>
        <w:spacing w:after="0" w:line="240" w:lineRule="auto"/>
        <w:ind w:firstLine="709"/>
        <w:jc w:val="both"/>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 Hiệu trưởng Trường Đại học Tân Tạo</w:t>
      </w:r>
    </w:p>
    <w:p w14:paraId="2CB66F5E" w14:textId="2B33D3D8" w:rsidR="00DB61B5" w:rsidRPr="00F3571F" w:rsidRDefault="00DB61B5" w:rsidP="00DB61B5">
      <w:pPr>
        <w:spacing w:after="0" w:line="240" w:lineRule="auto"/>
        <w:ind w:firstLine="709"/>
        <w:jc w:val="both"/>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Giáo sư, Bác sĩ Thạch Ngọc Nguyễn</w:t>
      </w:r>
    </w:p>
    <w:p w14:paraId="6DDB2144" w14:textId="77777777" w:rsidR="00DB61B5" w:rsidRPr="00F3571F" w:rsidRDefault="00DB61B5" w:rsidP="00DB61B5">
      <w:pPr>
        <w:spacing w:after="0" w:line="240" w:lineRule="auto"/>
        <w:ind w:firstLine="709"/>
        <w:jc w:val="both"/>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 Thành viên Hội đồng Trường, Trường Đại học Tân Tạo</w:t>
      </w:r>
    </w:p>
    <w:p w14:paraId="68915EF5" w14:textId="1BC1E012" w:rsidR="00DB61B5" w:rsidRPr="00F3571F" w:rsidRDefault="00DB61B5" w:rsidP="00DB61B5">
      <w:pPr>
        <w:spacing w:after="0" w:line="240" w:lineRule="auto"/>
        <w:ind w:firstLine="709"/>
        <w:jc w:val="both"/>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 xml:space="preserve">- Phó Hiệu trưởng, Trưởng </w:t>
      </w:r>
      <w:r w:rsidR="001C5DDA">
        <w:rPr>
          <w:rFonts w:asciiTheme="majorHAnsi" w:eastAsia="Times New Roman" w:hAnsiTheme="majorHAnsi" w:cstheme="majorBidi"/>
          <w:kern w:val="0"/>
          <w:sz w:val="25"/>
          <w:szCs w:val="25"/>
          <w:lang w:eastAsia="vi-VN"/>
          <w14:ligatures w14:val="none"/>
        </w:rPr>
        <w:t>Y khoa</w:t>
      </w:r>
      <w:r w:rsidRPr="00F3571F">
        <w:rPr>
          <w:rFonts w:asciiTheme="majorHAnsi" w:eastAsia="Times New Roman" w:hAnsiTheme="majorHAnsi" w:cstheme="majorBidi"/>
          <w:kern w:val="0"/>
          <w:sz w:val="25"/>
          <w:szCs w:val="25"/>
          <w:lang w:eastAsia="vi-VN"/>
          <w14:ligatures w14:val="none"/>
        </w:rPr>
        <w:t>, Trường Đại học Tân Tạo</w:t>
      </w:r>
    </w:p>
    <w:p w14:paraId="115AEEBA" w14:textId="2CAC49A1" w:rsidR="005E1D97" w:rsidRPr="00F3571F" w:rsidRDefault="005E1D97" w:rsidP="005E1D97">
      <w:pPr>
        <w:spacing w:after="0" w:line="240" w:lineRule="auto"/>
        <w:ind w:firstLine="709"/>
        <w:jc w:val="both"/>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Tiến sĩ Ngô Quang Vinh</w:t>
      </w:r>
    </w:p>
    <w:p w14:paraId="6884FF27" w14:textId="77777777" w:rsidR="005E1D97" w:rsidRPr="00F3571F" w:rsidRDefault="005E1D97" w:rsidP="005E1D97">
      <w:pPr>
        <w:spacing w:after="0" w:line="240" w:lineRule="auto"/>
        <w:ind w:firstLine="709"/>
        <w:jc w:val="both"/>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 Phó Hiệu trưởng Trường Đại học Tân Tạo</w:t>
      </w:r>
    </w:p>
    <w:p w14:paraId="513D741A" w14:textId="28089935" w:rsidR="005E1D97" w:rsidRPr="00F3571F" w:rsidRDefault="005E1D97" w:rsidP="005E1D97">
      <w:pPr>
        <w:spacing w:after="0" w:line="240" w:lineRule="auto"/>
        <w:ind w:firstLine="709"/>
        <w:jc w:val="both"/>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 xml:space="preserve">- Tổng biên tập Tạp chí </w:t>
      </w:r>
      <w:r w:rsidR="00FA3F37" w:rsidRPr="00F3571F">
        <w:rPr>
          <w:rFonts w:asciiTheme="majorHAnsi" w:eastAsia="Times New Roman" w:hAnsiTheme="majorHAnsi" w:cstheme="majorBidi"/>
          <w:kern w:val="0"/>
          <w:sz w:val="25"/>
          <w:szCs w:val="25"/>
          <w:lang w:eastAsia="vi-VN"/>
          <w14:ligatures w14:val="none"/>
        </w:rPr>
        <w:t>Khoa</w:t>
      </w:r>
      <w:r w:rsidRPr="00F3571F">
        <w:rPr>
          <w:rFonts w:asciiTheme="majorHAnsi" w:eastAsia="Times New Roman" w:hAnsiTheme="majorHAnsi" w:cstheme="majorBidi"/>
          <w:kern w:val="0"/>
          <w:sz w:val="25"/>
          <w:szCs w:val="25"/>
          <w:lang w:eastAsia="vi-VN"/>
          <w14:ligatures w14:val="none"/>
        </w:rPr>
        <w:t xml:space="preserve"> học Trường Đại học Tân Tạo</w:t>
      </w:r>
    </w:p>
    <w:p w14:paraId="3D9BE9BB" w14:textId="77777777" w:rsidR="005E1D97" w:rsidRPr="00F3571F" w:rsidRDefault="005E1D97" w:rsidP="005E1D97">
      <w:pPr>
        <w:spacing w:after="0" w:line="240" w:lineRule="auto"/>
        <w:ind w:firstLine="709"/>
        <w:jc w:val="both"/>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Thạc sĩ Lê Phú Nguyên Hải</w:t>
      </w:r>
    </w:p>
    <w:p w14:paraId="21626E12" w14:textId="77777777" w:rsidR="005E1D97" w:rsidRPr="00F3571F" w:rsidRDefault="005E1D97" w:rsidP="005E1D97">
      <w:pPr>
        <w:spacing w:after="0" w:line="240" w:lineRule="auto"/>
        <w:ind w:firstLine="709"/>
        <w:jc w:val="both"/>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 Phó Giám đốc điều hành Trường Đại học Tân Tạo</w:t>
      </w:r>
    </w:p>
    <w:p w14:paraId="75747FE2" w14:textId="77777777" w:rsidR="005E1D97" w:rsidRPr="00F3571F" w:rsidRDefault="005E1D97" w:rsidP="00884BEC">
      <w:pPr>
        <w:spacing w:after="0" w:line="240" w:lineRule="auto"/>
        <w:ind w:firstLine="709"/>
        <w:jc w:val="both"/>
        <w:rPr>
          <w:rFonts w:asciiTheme="majorHAnsi" w:eastAsia="Times New Roman" w:hAnsiTheme="majorHAnsi" w:cstheme="majorBidi"/>
          <w:kern w:val="0"/>
          <w:sz w:val="25"/>
          <w:szCs w:val="25"/>
          <w:lang w:eastAsia="vi-VN"/>
          <w14:ligatures w14:val="none"/>
        </w:rPr>
      </w:pPr>
    </w:p>
    <w:p w14:paraId="348D0C00" w14:textId="34140383" w:rsidR="00CC7949" w:rsidRPr="00F3571F" w:rsidRDefault="00CC7949" w:rsidP="00884BEC">
      <w:pPr>
        <w:pStyle w:val="u2"/>
        <w:spacing w:before="0" w:after="0"/>
        <w:ind w:firstLine="709"/>
        <w:rPr>
          <w:rFonts w:eastAsia="Times New Roman"/>
          <w:b/>
          <w:bCs/>
          <w:color w:val="auto"/>
          <w:kern w:val="0"/>
          <w:sz w:val="25"/>
          <w:szCs w:val="25"/>
          <w:lang w:eastAsia="vi-VN"/>
          <w14:ligatures w14:val="none"/>
        </w:rPr>
      </w:pPr>
      <w:bookmarkStart w:id="9" w:name="_Toc239771777"/>
      <w:r w:rsidRPr="00F3571F">
        <w:rPr>
          <w:rFonts w:eastAsia="Times New Roman"/>
          <w:b/>
          <w:bCs/>
          <w:color w:val="auto"/>
          <w:kern w:val="0"/>
          <w:sz w:val="25"/>
          <w:szCs w:val="25"/>
          <w:lang w:eastAsia="vi-VN"/>
          <w14:ligatures w14:val="none"/>
        </w:rPr>
        <w:t xml:space="preserve">V. Không gian truyền thống </w:t>
      </w:r>
      <w:r w:rsidR="00541081" w:rsidRPr="00F3571F">
        <w:rPr>
          <w:rFonts w:eastAsia="Times New Roman"/>
          <w:b/>
          <w:bCs/>
          <w:color w:val="auto"/>
          <w:kern w:val="0"/>
          <w:sz w:val="25"/>
          <w:szCs w:val="25"/>
          <w:lang w:eastAsia="vi-VN"/>
          <w14:ligatures w14:val="none"/>
        </w:rPr>
        <w:t>Trường Đại học Tân Tạo</w:t>
      </w:r>
      <w:bookmarkEnd w:id="9"/>
    </w:p>
    <w:p w14:paraId="3432D036" w14:textId="1F9FF354" w:rsidR="003B44D0" w:rsidRPr="00F3571F" w:rsidRDefault="003B44D0" w:rsidP="000974AF">
      <w:pPr>
        <w:ind w:firstLine="709"/>
        <w:jc w:val="both"/>
        <w:rPr>
          <w:rFonts w:eastAsia="Times New Roman"/>
          <w:kern w:val="0"/>
          <w:sz w:val="25"/>
          <w:szCs w:val="25"/>
          <w:lang w:eastAsia="vi-VN"/>
          <w14:ligatures w14:val="none"/>
        </w:rPr>
      </w:pPr>
      <w:r w:rsidRPr="00F3571F">
        <w:rPr>
          <w:rFonts w:eastAsia="Times New Roman"/>
          <w:kern w:val="0"/>
          <w:sz w:val="25"/>
          <w:szCs w:val="25"/>
          <w:lang w:eastAsia="vi-VN"/>
          <w14:ligatures w14:val="none"/>
        </w:rPr>
        <w:t xml:space="preserve">Không gian truyền thống ĐHTT là nơi lưu giữ và giới thiệu những hình ảnh, </w:t>
      </w:r>
      <w:r w:rsidR="000974AF" w:rsidRPr="00F3571F">
        <w:rPr>
          <w:rFonts w:eastAsia="Times New Roman"/>
          <w:kern w:val="0"/>
          <w:sz w:val="25"/>
          <w:szCs w:val="25"/>
          <w:lang w:eastAsia="vi-VN"/>
          <w14:ligatures w14:val="none"/>
        </w:rPr>
        <w:br/>
      </w:r>
      <w:r w:rsidRPr="00F3571F">
        <w:rPr>
          <w:rFonts w:eastAsia="Times New Roman"/>
          <w:kern w:val="0"/>
          <w:sz w:val="25"/>
          <w:szCs w:val="25"/>
          <w:lang w:eastAsia="vi-VN"/>
          <w14:ligatures w14:val="none"/>
        </w:rPr>
        <w:t xml:space="preserve">hiện vật, tư liệu, dấu mốc về quá trình hình thành và phát triển của Nhà trường, gắn với khát vọng giáo dục và tinh thần “Chỉ có giáo dục mới giúp con người ta thay đổi được số phận”. </w:t>
      </w:r>
    </w:p>
    <w:p w14:paraId="1C6A66C9" w14:textId="77777777" w:rsidR="003B44D0" w:rsidRPr="00F3571F" w:rsidRDefault="003B44D0" w:rsidP="000974AF">
      <w:pPr>
        <w:ind w:firstLine="709"/>
        <w:jc w:val="both"/>
        <w:rPr>
          <w:rFonts w:eastAsia="Times New Roman"/>
          <w:kern w:val="0"/>
          <w:sz w:val="25"/>
          <w:szCs w:val="25"/>
          <w:lang w:eastAsia="vi-VN"/>
          <w14:ligatures w14:val="none"/>
        </w:rPr>
      </w:pPr>
      <w:r w:rsidRPr="00F3571F">
        <w:rPr>
          <w:rFonts w:eastAsia="Times New Roman"/>
          <w:kern w:val="0"/>
          <w:sz w:val="25"/>
          <w:szCs w:val="25"/>
          <w:lang w:eastAsia="vi-VN"/>
          <w14:ligatures w14:val="none"/>
        </w:rPr>
        <w:t xml:space="preserve">Thông qua việc tìm hiểu những câu chuyện, thành tựu và đóng góp của các thế hệ đi trước, không gian góp phần giáo dục truyền thống “Uống nước nhớ nguồn”, vun đắp lòng biết ơn, xây dựng văn hóa ứng xử, ý thức trách nhiệm và tinh thần kế thừa; đồng thời nuôi dưỡng niềm tự hào, khát vọng học tập, rèn luyện và cống hiến của sinh viên ĐHTT. Tinh thần tri ân, kính trọng những người đã đóng góp cho sự hình thành và phát triển Đại học Tân Tạo cũng được thể hiện xuyên suốt trong Nhà lưu niệm. </w:t>
      </w:r>
    </w:p>
    <w:p w14:paraId="191724C1" w14:textId="33862F3B" w:rsidR="00EB5F1A" w:rsidRPr="00F3571F" w:rsidRDefault="00EB5F1A" w:rsidP="00884BEC">
      <w:pPr>
        <w:pStyle w:val="u2"/>
        <w:spacing w:before="0" w:after="0"/>
        <w:ind w:firstLine="709"/>
        <w:rPr>
          <w:rFonts w:eastAsia="Times New Roman"/>
          <w:b/>
          <w:bCs/>
          <w:color w:val="auto"/>
          <w:kern w:val="0"/>
          <w:sz w:val="25"/>
          <w:szCs w:val="25"/>
          <w:lang w:eastAsia="vi-VN"/>
          <w14:ligatures w14:val="none"/>
        </w:rPr>
      </w:pPr>
      <w:bookmarkStart w:id="10" w:name="_Toc239771778"/>
      <w:r w:rsidRPr="00F3571F">
        <w:rPr>
          <w:rFonts w:eastAsia="Times New Roman"/>
          <w:b/>
          <w:bCs/>
          <w:color w:val="auto"/>
          <w:kern w:val="0"/>
          <w:sz w:val="25"/>
          <w:szCs w:val="25"/>
          <w:lang w:eastAsia="vi-VN"/>
          <w14:ligatures w14:val="none"/>
        </w:rPr>
        <w:t>VI. Các phòng ban chức năng và thông tin liên hệ</w:t>
      </w:r>
      <w:bookmarkEnd w:id="10"/>
    </w:p>
    <w:p w14:paraId="6435034B" w14:textId="05780AB8" w:rsidR="00ED6462" w:rsidRPr="00F3571F" w:rsidRDefault="00ED6462" w:rsidP="00A1580B">
      <w:pPr>
        <w:pStyle w:val="u2"/>
        <w:spacing w:before="0" w:after="0"/>
        <w:ind w:firstLine="709"/>
        <w:rPr>
          <w:rFonts w:eastAsia="Times New Roman"/>
          <w:b/>
          <w:bCs/>
          <w:color w:val="auto"/>
          <w:kern w:val="0"/>
          <w:sz w:val="25"/>
          <w:szCs w:val="25"/>
          <w:lang w:eastAsia="vi-VN"/>
          <w14:ligatures w14:val="none"/>
        </w:rPr>
      </w:pPr>
      <w:bookmarkStart w:id="11" w:name="_Toc239771779"/>
      <w:r w:rsidRPr="00F3571F">
        <w:rPr>
          <w:rFonts w:eastAsia="Times New Roman"/>
          <w:b/>
          <w:bCs/>
          <w:color w:val="auto"/>
          <w:kern w:val="0"/>
          <w:sz w:val="25"/>
          <w:szCs w:val="25"/>
          <w:lang w:eastAsia="vi-VN"/>
          <w14:ligatures w14:val="none"/>
        </w:rPr>
        <w:t>1. Phòng Tổ chức</w:t>
      </w:r>
      <w:r w:rsidR="00A35C98" w:rsidRPr="00F3571F">
        <w:rPr>
          <w:rFonts w:eastAsia="Times New Roman"/>
          <w:b/>
          <w:bCs/>
          <w:color w:val="auto"/>
          <w:kern w:val="0"/>
          <w:sz w:val="25"/>
          <w:szCs w:val="25"/>
          <w:lang w:eastAsia="vi-VN"/>
          <w14:ligatures w14:val="none"/>
        </w:rPr>
        <w:t xml:space="preserve"> -</w:t>
      </w:r>
      <w:r w:rsidRPr="00F3571F">
        <w:rPr>
          <w:rFonts w:eastAsia="Times New Roman"/>
          <w:b/>
          <w:bCs/>
          <w:color w:val="auto"/>
          <w:kern w:val="0"/>
          <w:sz w:val="25"/>
          <w:szCs w:val="25"/>
          <w:lang w:eastAsia="vi-VN"/>
          <w14:ligatures w14:val="none"/>
        </w:rPr>
        <w:t xml:space="preserve"> </w:t>
      </w:r>
      <w:r w:rsidR="00A35C98" w:rsidRPr="00F3571F">
        <w:rPr>
          <w:rFonts w:eastAsia="Times New Roman"/>
          <w:b/>
          <w:bCs/>
          <w:color w:val="auto"/>
          <w:kern w:val="0"/>
          <w:sz w:val="25"/>
          <w:szCs w:val="25"/>
          <w:lang w:eastAsia="vi-VN"/>
          <w14:ligatures w14:val="none"/>
        </w:rPr>
        <w:t>H</w:t>
      </w:r>
      <w:r w:rsidRPr="00F3571F">
        <w:rPr>
          <w:rFonts w:eastAsia="Times New Roman"/>
          <w:b/>
          <w:bCs/>
          <w:color w:val="auto"/>
          <w:kern w:val="0"/>
          <w:sz w:val="25"/>
          <w:szCs w:val="25"/>
          <w:lang w:eastAsia="vi-VN"/>
          <w14:ligatures w14:val="none"/>
        </w:rPr>
        <w:t>ành chính</w:t>
      </w:r>
      <w:bookmarkEnd w:id="11"/>
    </w:p>
    <w:p w14:paraId="4F48D6A1" w14:textId="44C57E13" w:rsidR="00F37BA3" w:rsidRPr="00F3571F" w:rsidRDefault="00ED6462" w:rsidP="00F37BA3">
      <w:pPr>
        <w:spacing w:after="0" w:line="240" w:lineRule="auto"/>
        <w:ind w:firstLine="709"/>
        <w:jc w:val="both"/>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Chức năng:</w:t>
      </w:r>
      <w:r w:rsidRPr="00F3571F">
        <w:rPr>
          <w:rFonts w:asciiTheme="majorHAnsi" w:eastAsia="Times New Roman" w:hAnsiTheme="majorHAnsi" w:cstheme="majorBidi"/>
          <w:kern w:val="0"/>
          <w:sz w:val="25"/>
          <w:szCs w:val="25"/>
          <w:lang w:eastAsia="vi-VN"/>
          <w14:ligatures w14:val="none"/>
        </w:rPr>
        <w:t xml:space="preserve"> </w:t>
      </w:r>
      <w:r w:rsidR="00F37BA3" w:rsidRPr="00F3571F">
        <w:rPr>
          <w:rFonts w:asciiTheme="majorHAnsi" w:eastAsia="Times New Roman" w:hAnsiTheme="majorHAnsi" w:cstheme="majorBidi"/>
          <w:kern w:val="0"/>
          <w:sz w:val="25"/>
          <w:szCs w:val="25"/>
          <w:lang w:eastAsia="vi-VN"/>
          <w14:ligatures w14:val="none"/>
        </w:rPr>
        <w:t xml:space="preserve">Tham mưu, giúp Hiệu trưởng về công tác tổ chức </w:t>
      </w:r>
      <w:r w:rsidR="00B644E9" w:rsidRPr="00F3571F">
        <w:rPr>
          <w:rFonts w:asciiTheme="majorHAnsi" w:eastAsia="Times New Roman" w:hAnsiTheme="majorHAnsi" w:cstheme="majorBidi"/>
          <w:kern w:val="0"/>
          <w:sz w:val="25"/>
          <w:szCs w:val="25"/>
          <w:lang w:eastAsia="vi-VN"/>
          <w14:ligatures w14:val="none"/>
        </w:rPr>
        <w:t>-</w:t>
      </w:r>
      <w:r w:rsidR="00F37BA3" w:rsidRPr="00F3571F">
        <w:rPr>
          <w:rFonts w:asciiTheme="majorHAnsi" w:eastAsia="Times New Roman" w:hAnsiTheme="majorHAnsi" w:cstheme="majorBidi"/>
          <w:kern w:val="0"/>
          <w:sz w:val="25"/>
          <w:szCs w:val="25"/>
          <w:lang w:eastAsia="vi-VN"/>
          <w14:ligatures w14:val="none"/>
        </w:rPr>
        <w:t xml:space="preserve"> hành chính, tổng hợp và các hoạt động phục vụ chung của Nhà trường.</w:t>
      </w:r>
      <w:r w:rsidR="00F37BA3" w:rsidRPr="00F3571F">
        <w:rPr>
          <w:rFonts w:asciiTheme="majorHAnsi" w:eastAsia="Times New Roman" w:hAnsiTheme="majorHAnsi" w:cstheme="majorBidi"/>
          <w:b/>
          <w:bCs/>
          <w:kern w:val="0"/>
          <w:sz w:val="25"/>
          <w:szCs w:val="25"/>
          <w:lang w:eastAsia="vi-VN"/>
          <w14:ligatures w14:val="none"/>
        </w:rPr>
        <w:t xml:space="preserve"> </w:t>
      </w:r>
    </w:p>
    <w:p w14:paraId="195AB6C1" w14:textId="273064A1" w:rsidR="00ED6462" w:rsidRPr="00F3571F" w:rsidRDefault="00ED6462" w:rsidP="00B644E9">
      <w:pPr>
        <w:spacing w:after="0" w:line="240" w:lineRule="auto"/>
        <w:ind w:firstLine="709"/>
        <w:jc w:val="both"/>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 xml:space="preserve">Nhiệm vụ: </w:t>
      </w:r>
      <w:r w:rsidR="00B644E9" w:rsidRPr="00F3571F">
        <w:rPr>
          <w:rFonts w:asciiTheme="majorHAnsi" w:eastAsia="Times New Roman" w:hAnsiTheme="majorHAnsi" w:cstheme="majorBidi"/>
          <w:kern w:val="0"/>
          <w:sz w:val="25"/>
          <w:szCs w:val="25"/>
          <w:lang w:eastAsia="vi-VN"/>
          <w14:ligatures w14:val="none"/>
        </w:rPr>
        <w:t>Phối hợp thực hiện công tác y tế học đường; quản lý, chăm sóc sức khỏe; tổ chức khám sức khỏe; sơ cấp cứu, xử lý bệnh, tai nạn; tuyên truyền phòng, chống dịch bệnh; bảo đảm vệ sinh trường học và môi trường học tập an toàn.</w:t>
      </w:r>
    </w:p>
    <w:p w14:paraId="5D3D0774" w14:textId="77777777" w:rsidR="00ED6462" w:rsidRPr="00F3571F" w:rsidRDefault="00ED6462" w:rsidP="00884BEC">
      <w:pPr>
        <w:spacing w:after="0" w:line="240" w:lineRule="auto"/>
        <w:ind w:firstLine="709"/>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 xml:space="preserve">- Phó Trưởng phòng: </w:t>
      </w:r>
      <w:r w:rsidRPr="00F3571F">
        <w:rPr>
          <w:rFonts w:asciiTheme="majorHAnsi" w:eastAsia="Times New Roman" w:hAnsiTheme="majorHAnsi" w:cstheme="majorBidi"/>
          <w:kern w:val="0"/>
          <w:sz w:val="25"/>
          <w:szCs w:val="25"/>
          <w:lang w:eastAsia="vi-VN"/>
          <w14:ligatures w14:val="none"/>
        </w:rPr>
        <w:t>Bùi Văn Bình</w:t>
      </w:r>
    </w:p>
    <w:p w14:paraId="02B8FF2E" w14:textId="40817BE8" w:rsidR="00A4778D" w:rsidRPr="00F3571F" w:rsidRDefault="00A4778D" w:rsidP="00884BEC">
      <w:pPr>
        <w:spacing w:after="0" w:line="240" w:lineRule="auto"/>
        <w:ind w:firstLine="709"/>
        <w:rPr>
          <w:rStyle w:val="Siuktni"/>
          <w:rFonts w:asciiTheme="majorHAnsi" w:eastAsia="Times New Roman" w:hAnsiTheme="majorHAnsi" w:cstheme="majorHAnsi"/>
          <w:color w:val="auto"/>
          <w:kern w:val="0"/>
          <w:sz w:val="25"/>
          <w:szCs w:val="25"/>
          <w:u w:val="none"/>
          <w:lang w:eastAsia="vi-VN"/>
          <w14:ligatures w14:val="none"/>
        </w:rPr>
      </w:pPr>
      <w:r w:rsidRPr="00F3571F">
        <w:rPr>
          <w:rFonts w:asciiTheme="majorHAnsi" w:eastAsia="Times New Roman" w:hAnsiTheme="majorHAnsi" w:cstheme="majorHAnsi"/>
          <w:kern w:val="0"/>
          <w:sz w:val="25"/>
          <w:szCs w:val="25"/>
          <w:lang w:eastAsia="vi-VN"/>
          <w14:ligatures w14:val="none"/>
        </w:rPr>
        <w:t xml:space="preserve">  </w:t>
      </w:r>
      <w:r w:rsidR="00ED6462" w:rsidRPr="00F3571F">
        <w:rPr>
          <w:rFonts w:asciiTheme="majorHAnsi" w:eastAsia="Times New Roman" w:hAnsiTheme="majorHAnsi" w:cstheme="majorHAnsi"/>
          <w:kern w:val="0"/>
          <w:sz w:val="25"/>
          <w:szCs w:val="25"/>
          <w:lang w:eastAsia="vi-VN"/>
          <w14:ligatures w14:val="none"/>
        </w:rPr>
        <w:t xml:space="preserve">Email: </w:t>
      </w:r>
      <w:hyperlink r:id="rId9" w:history="1">
        <w:r w:rsidR="008D11B5" w:rsidRPr="00F3571F">
          <w:rPr>
            <w:rStyle w:val="Siuktni"/>
            <w:rFonts w:asciiTheme="majorHAnsi" w:eastAsia="Times New Roman" w:hAnsiTheme="majorHAnsi" w:cstheme="majorHAnsi"/>
            <w:color w:val="auto"/>
            <w:kern w:val="0"/>
            <w:sz w:val="25"/>
            <w:szCs w:val="25"/>
            <w:u w:val="none"/>
            <w:lang w:eastAsia="vi-VN"/>
            <w14:ligatures w14:val="none"/>
          </w:rPr>
          <w:t>binh.bui@</w:t>
        </w:r>
        <w:r w:rsidR="008D11B5" w:rsidRPr="00F3571F">
          <w:rPr>
            <w:rStyle w:val="Siuktni"/>
            <w:rFonts w:asciiTheme="majorHAnsi" w:eastAsia="Times New Roman" w:hAnsiTheme="majorHAnsi" w:cstheme="majorHAnsi"/>
            <w:color w:val="auto"/>
            <w:kern w:val="0"/>
            <w:sz w:val="25"/>
            <w:szCs w:val="25"/>
            <w:u w:val="none"/>
            <w:lang w:val="en-US" w:eastAsia="vi-VN"/>
            <w14:ligatures w14:val="none"/>
          </w:rPr>
          <w:t>ttu</w:t>
        </w:r>
        <w:r w:rsidR="008D11B5" w:rsidRPr="00F3571F">
          <w:rPr>
            <w:rStyle w:val="Siuktni"/>
            <w:rFonts w:asciiTheme="majorHAnsi" w:eastAsia="Times New Roman" w:hAnsiTheme="majorHAnsi" w:cstheme="majorHAnsi"/>
            <w:color w:val="auto"/>
            <w:kern w:val="0"/>
            <w:sz w:val="25"/>
            <w:szCs w:val="25"/>
            <w:u w:val="none"/>
            <w:lang w:eastAsia="vi-VN"/>
            <w14:ligatures w14:val="none"/>
          </w:rPr>
          <w:t>.edu.vn</w:t>
        </w:r>
      </w:hyperlink>
    </w:p>
    <w:p w14:paraId="4174C711" w14:textId="7CEF4169" w:rsidR="00A4778D" w:rsidRPr="00F3571F" w:rsidRDefault="00ED6462" w:rsidP="00884BEC">
      <w:pPr>
        <w:spacing w:after="0" w:line="240" w:lineRule="auto"/>
        <w:ind w:firstLine="709"/>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 Email phòng:</w:t>
      </w:r>
      <w:r w:rsidRPr="00F3571F">
        <w:rPr>
          <w:rFonts w:asciiTheme="majorHAnsi" w:eastAsia="Times New Roman" w:hAnsiTheme="majorHAnsi" w:cstheme="majorBidi"/>
          <w:kern w:val="0"/>
          <w:sz w:val="25"/>
          <w:szCs w:val="25"/>
          <w:lang w:eastAsia="vi-VN"/>
          <w14:ligatures w14:val="none"/>
        </w:rPr>
        <w:t xml:space="preserve"> </w:t>
      </w:r>
      <w:r w:rsidR="006917FC" w:rsidRPr="00F3571F">
        <w:rPr>
          <w:rFonts w:eastAsia="Times New Roman"/>
          <w:kern w:val="0"/>
          <w:sz w:val="25"/>
          <w:szCs w:val="25"/>
          <w:lang w:eastAsia="vi-VN"/>
          <w14:ligatures w14:val="none"/>
        </w:rPr>
        <w:t>hr</w:t>
      </w:r>
      <w:r w:rsidR="00E169BB" w:rsidRPr="00F3571F">
        <w:rPr>
          <w:rFonts w:eastAsia="Times New Roman"/>
          <w:kern w:val="0"/>
          <w:sz w:val="25"/>
          <w:szCs w:val="25"/>
          <w:lang w:eastAsia="vi-VN"/>
          <w14:ligatures w14:val="none"/>
        </w:rPr>
        <w:t>_</w:t>
      </w:r>
      <w:r w:rsidR="006917FC" w:rsidRPr="00F3571F">
        <w:rPr>
          <w:rFonts w:eastAsia="Times New Roman"/>
          <w:kern w:val="0"/>
          <w:sz w:val="25"/>
          <w:szCs w:val="25"/>
          <w:lang w:eastAsia="vi-VN"/>
          <w14:ligatures w14:val="none"/>
        </w:rPr>
        <w:t>admin@</w:t>
      </w:r>
      <w:r w:rsidR="00A5377E" w:rsidRPr="00F3571F">
        <w:rPr>
          <w:rFonts w:eastAsia="Times New Roman"/>
          <w:kern w:val="0"/>
          <w:sz w:val="25"/>
          <w:szCs w:val="25"/>
          <w:lang w:eastAsia="vi-VN"/>
          <w14:ligatures w14:val="none"/>
        </w:rPr>
        <w:t>ttu</w:t>
      </w:r>
      <w:r w:rsidR="006917FC" w:rsidRPr="00F3571F">
        <w:rPr>
          <w:rFonts w:eastAsia="Times New Roman"/>
          <w:kern w:val="0"/>
          <w:sz w:val="25"/>
          <w:szCs w:val="25"/>
          <w:lang w:eastAsia="vi-VN"/>
          <w14:ligatures w14:val="none"/>
        </w:rPr>
        <w:t>.edu.vn</w:t>
      </w:r>
    </w:p>
    <w:p w14:paraId="783A2D0A" w14:textId="37DB6D32" w:rsidR="006855FE" w:rsidRPr="00F3571F" w:rsidRDefault="00ED6462" w:rsidP="00884BEC">
      <w:pPr>
        <w:spacing w:after="0" w:line="240" w:lineRule="auto"/>
        <w:ind w:firstLine="709"/>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 xml:space="preserve">- Số điện thoại </w:t>
      </w:r>
      <w:r w:rsidR="00BD7014" w:rsidRPr="00F3571F">
        <w:rPr>
          <w:rFonts w:asciiTheme="majorHAnsi" w:eastAsia="Times New Roman" w:hAnsiTheme="majorHAnsi" w:cstheme="majorBidi"/>
          <w:b/>
          <w:bCs/>
          <w:kern w:val="0"/>
          <w:sz w:val="25"/>
          <w:szCs w:val="25"/>
          <w:lang w:eastAsia="vi-VN"/>
          <w14:ligatures w14:val="none"/>
        </w:rPr>
        <w:t>phòng</w:t>
      </w:r>
      <w:r w:rsidRPr="00F3571F">
        <w:rPr>
          <w:rFonts w:asciiTheme="majorHAnsi" w:eastAsia="Times New Roman" w:hAnsiTheme="majorHAnsi" w:cstheme="majorBidi"/>
          <w:b/>
          <w:bCs/>
          <w:kern w:val="0"/>
          <w:sz w:val="25"/>
          <w:szCs w:val="25"/>
          <w:lang w:eastAsia="vi-VN"/>
          <w14:ligatures w14:val="none"/>
        </w:rPr>
        <w:t xml:space="preserve">: </w:t>
      </w:r>
      <w:r w:rsidRPr="00F3571F">
        <w:rPr>
          <w:rFonts w:asciiTheme="majorHAnsi" w:eastAsia="Times New Roman" w:hAnsiTheme="majorHAnsi" w:cstheme="majorBidi"/>
          <w:kern w:val="0"/>
          <w:sz w:val="25"/>
          <w:szCs w:val="25"/>
          <w:lang w:eastAsia="vi-VN"/>
          <w14:ligatures w14:val="none"/>
        </w:rPr>
        <w:t>(0272) 3 769 216</w:t>
      </w:r>
    </w:p>
    <w:p w14:paraId="0B18414E" w14:textId="77777777" w:rsidR="00C4069E" w:rsidRPr="00F3571F" w:rsidRDefault="00C4069E" w:rsidP="00C4069E">
      <w:pPr>
        <w:spacing w:after="0"/>
        <w:ind w:firstLine="709"/>
        <w:rPr>
          <w:rFonts w:eastAsia="Times New Roman"/>
          <w:kern w:val="0"/>
          <w:sz w:val="25"/>
          <w:szCs w:val="25"/>
          <w:lang w:eastAsia="vi-VN"/>
          <w14:ligatures w14:val="none"/>
        </w:rPr>
      </w:pPr>
      <w:r w:rsidRPr="00F3571F">
        <w:rPr>
          <w:rFonts w:eastAsia="Times New Roman"/>
          <w:b/>
          <w:bCs/>
          <w:kern w:val="0"/>
          <w:sz w:val="25"/>
          <w:szCs w:val="25"/>
          <w:lang w:eastAsia="vi-VN"/>
          <w14:ligatures w14:val="none"/>
        </w:rPr>
        <w:t>* Y tế học đường</w:t>
      </w:r>
      <w:r w:rsidRPr="00F3571F">
        <w:rPr>
          <w:rFonts w:eastAsia="Times New Roman"/>
          <w:kern w:val="0"/>
          <w:sz w:val="25"/>
          <w:szCs w:val="25"/>
          <w:lang w:eastAsia="vi-VN"/>
          <w14:ligatures w14:val="none"/>
        </w:rPr>
        <w:t>:</w:t>
      </w:r>
    </w:p>
    <w:p w14:paraId="3C8DFC8B" w14:textId="38EA0EEE" w:rsidR="00C4069E" w:rsidRPr="00F3571F" w:rsidRDefault="00C4069E" w:rsidP="00241205">
      <w:pPr>
        <w:spacing w:after="0"/>
        <w:ind w:firstLine="709"/>
        <w:rPr>
          <w:rFonts w:eastAsia="Times New Roman"/>
          <w:kern w:val="0"/>
          <w:sz w:val="25"/>
          <w:szCs w:val="25"/>
          <w:lang w:eastAsia="vi-VN"/>
          <w14:ligatures w14:val="none"/>
        </w:rPr>
      </w:pPr>
      <w:r w:rsidRPr="00F3571F">
        <w:rPr>
          <w:rFonts w:eastAsia="Times New Roman"/>
          <w:kern w:val="0"/>
          <w:sz w:val="25"/>
          <w:szCs w:val="25"/>
          <w:lang w:eastAsia="vi-VN"/>
          <w14:ligatures w14:val="none"/>
        </w:rPr>
        <w:t>- BS</w:t>
      </w:r>
      <w:r w:rsidR="008756D4" w:rsidRPr="00F3571F">
        <w:rPr>
          <w:rFonts w:eastAsia="Times New Roman"/>
          <w:kern w:val="0"/>
          <w:sz w:val="25"/>
          <w:szCs w:val="25"/>
          <w:lang w:eastAsia="vi-VN"/>
          <w14:ligatures w14:val="none"/>
        </w:rPr>
        <w:t>.</w:t>
      </w:r>
      <w:r w:rsidRPr="00F3571F">
        <w:rPr>
          <w:rFonts w:eastAsia="Times New Roman"/>
          <w:kern w:val="0"/>
          <w:sz w:val="25"/>
          <w:szCs w:val="25"/>
          <w:lang w:eastAsia="vi-VN"/>
          <w14:ligatures w14:val="none"/>
        </w:rPr>
        <w:t>CK</w:t>
      </w:r>
      <w:r w:rsidR="008756D4" w:rsidRPr="00F3571F">
        <w:rPr>
          <w:rFonts w:eastAsia="Times New Roman"/>
          <w:kern w:val="0"/>
          <w:sz w:val="25"/>
          <w:szCs w:val="25"/>
          <w:lang w:eastAsia="vi-VN"/>
          <w14:ligatures w14:val="none"/>
        </w:rPr>
        <w:t>I</w:t>
      </w:r>
      <w:r w:rsidRPr="00F3571F">
        <w:rPr>
          <w:rFonts w:eastAsia="Times New Roman"/>
          <w:kern w:val="0"/>
          <w:sz w:val="25"/>
          <w:szCs w:val="25"/>
          <w:lang w:eastAsia="vi-VN"/>
          <w14:ligatures w14:val="none"/>
        </w:rPr>
        <w:t xml:space="preserve"> Vũ Thị Thu Hiền: 0965.170.910</w:t>
      </w:r>
    </w:p>
    <w:p w14:paraId="2E1E249B" w14:textId="42980FDF" w:rsidR="00C4069E" w:rsidRPr="00F3571F" w:rsidRDefault="00C4069E" w:rsidP="00241205">
      <w:pPr>
        <w:spacing w:after="0"/>
        <w:ind w:firstLine="709"/>
        <w:rPr>
          <w:rFonts w:eastAsia="Times New Roman"/>
          <w:kern w:val="0"/>
          <w:sz w:val="25"/>
          <w:szCs w:val="25"/>
          <w:lang w:eastAsia="vi-VN"/>
          <w14:ligatures w14:val="none"/>
        </w:rPr>
      </w:pPr>
      <w:r w:rsidRPr="00F3571F">
        <w:rPr>
          <w:rFonts w:eastAsia="Times New Roman"/>
          <w:kern w:val="0"/>
          <w:sz w:val="25"/>
          <w:szCs w:val="25"/>
          <w:lang w:eastAsia="vi-VN"/>
          <w14:ligatures w14:val="none"/>
        </w:rPr>
        <w:t xml:space="preserve">- </w:t>
      </w:r>
      <w:r w:rsidR="00335160" w:rsidRPr="00F3571F">
        <w:rPr>
          <w:rFonts w:eastAsia="Times New Roman"/>
          <w:kern w:val="0"/>
          <w:sz w:val="25"/>
          <w:szCs w:val="25"/>
          <w:lang w:eastAsia="vi-VN"/>
          <w14:ligatures w14:val="none"/>
        </w:rPr>
        <w:t xml:space="preserve">Y sĩ </w:t>
      </w:r>
      <w:r w:rsidR="00830126" w:rsidRPr="00F3571F">
        <w:rPr>
          <w:rFonts w:eastAsia="Times New Roman"/>
          <w:kern w:val="0"/>
          <w:sz w:val="25"/>
          <w:szCs w:val="25"/>
          <w:lang w:eastAsia="vi-VN"/>
          <w14:ligatures w14:val="none"/>
        </w:rPr>
        <w:t>đ</w:t>
      </w:r>
      <w:r w:rsidR="00335160" w:rsidRPr="00F3571F">
        <w:rPr>
          <w:rFonts w:eastAsia="Times New Roman"/>
          <w:kern w:val="0"/>
          <w:sz w:val="25"/>
          <w:szCs w:val="25"/>
          <w:lang w:eastAsia="vi-VN"/>
          <w14:ligatures w14:val="none"/>
        </w:rPr>
        <w:t xml:space="preserve">a </w:t>
      </w:r>
      <w:r w:rsidR="0019591E" w:rsidRPr="00F3571F">
        <w:rPr>
          <w:rFonts w:eastAsia="Times New Roman"/>
          <w:kern w:val="0"/>
          <w:sz w:val="25"/>
          <w:szCs w:val="25"/>
          <w:lang w:eastAsia="vi-VN"/>
          <w14:ligatures w14:val="none"/>
        </w:rPr>
        <w:t>k</w:t>
      </w:r>
      <w:r w:rsidR="00FA3F37" w:rsidRPr="00F3571F">
        <w:rPr>
          <w:rFonts w:eastAsia="Times New Roman"/>
          <w:kern w:val="0"/>
          <w:sz w:val="25"/>
          <w:szCs w:val="25"/>
          <w:lang w:eastAsia="vi-VN"/>
          <w14:ligatures w14:val="none"/>
        </w:rPr>
        <w:t>hoa</w:t>
      </w:r>
      <w:r w:rsidRPr="00F3571F">
        <w:rPr>
          <w:rFonts w:eastAsia="Times New Roman"/>
          <w:kern w:val="0"/>
          <w:sz w:val="25"/>
          <w:szCs w:val="25"/>
          <w:lang w:eastAsia="vi-VN"/>
          <w14:ligatures w14:val="none"/>
        </w:rPr>
        <w:t xml:space="preserve"> Đào Văn Thao: 0374.</w:t>
      </w:r>
      <w:r w:rsidR="2F492BD3" w:rsidRPr="00F3571F">
        <w:rPr>
          <w:rFonts w:eastAsia="Times New Roman"/>
          <w:sz w:val="25"/>
          <w:szCs w:val="25"/>
          <w:lang w:eastAsia="vi-VN"/>
        </w:rPr>
        <w:t>488.828</w:t>
      </w:r>
    </w:p>
    <w:p w14:paraId="6875D278" w14:textId="7AF693BB" w:rsidR="00C4069E" w:rsidRPr="00F3571F" w:rsidRDefault="00C4069E" w:rsidP="00C4069E">
      <w:pPr>
        <w:spacing w:after="0"/>
        <w:ind w:firstLine="709"/>
        <w:rPr>
          <w:rFonts w:eastAsia="Times New Roman"/>
          <w:kern w:val="0"/>
          <w:sz w:val="25"/>
          <w:szCs w:val="25"/>
          <w:lang w:eastAsia="vi-VN"/>
          <w14:ligatures w14:val="none"/>
        </w:rPr>
      </w:pPr>
      <w:r w:rsidRPr="00F3571F">
        <w:rPr>
          <w:rFonts w:eastAsia="Times New Roman"/>
          <w:kern w:val="0"/>
          <w:sz w:val="25"/>
          <w:szCs w:val="25"/>
          <w:lang w:eastAsia="vi-VN"/>
          <w14:ligatures w14:val="none"/>
        </w:rPr>
        <w:t>- Cấp cứu Bệnh viện Đại học Y Tân Tạo: 0704.911.115</w:t>
      </w:r>
    </w:p>
    <w:p w14:paraId="27E9C7E5" w14:textId="3E6D0A8A" w:rsidR="00EB5F1A" w:rsidRPr="00F3571F" w:rsidRDefault="00ED6462" w:rsidP="00E169BB">
      <w:pPr>
        <w:pStyle w:val="u2"/>
        <w:spacing w:after="0"/>
        <w:ind w:firstLine="709"/>
        <w:rPr>
          <w:rFonts w:eastAsia="Times New Roman"/>
          <w:b/>
          <w:bCs/>
          <w:i/>
          <w:iCs/>
          <w:color w:val="auto"/>
          <w:kern w:val="0"/>
          <w:sz w:val="25"/>
          <w:szCs w:val="25"/>
          <w:lang w:eastAsia="vi-VN"/>
          <w14:ligatures w14:val="none"/>
        </w:rPr>
      </w:pPr>
      <w:bookmarkStart w:id="12" w:name="_Toc239771780"/>
      <w:r w:rsidRPr="00F3571F">
        <w:rPr>
          <w:rFonts w:eastAsia="Times New Roman"/>
          <w:b/>
          <w:bCs/>
          <w:color w:val="auto"/>
          <w:kern w:val="0"/>
          <w:sz w:val="25"/>
          <w:szCs w:val="25"/>
          <w:lang w:eastAsia="vi-VN"/>
          <w14:ligatures w14:val="none"/>
        </w:rPr>
        <w:t>2</w:t>
      </w:r>
      <w:r w:rsidR="00EB5F1A" w:rsidRPr="00F3571F">
        <w:rPr>
          <w:rFonts w:eastAsia="Times New Roman"/>
          <w:b/>
          <w:bCs/>
          <w:color w:val="auto"/>
          <w:kern w:val="0"/>
          <w:sz w:val="25"/>
          <w:szCs w:val="25"/>
          <w:lang w:eastAsia="vi-VN"/>
          <w14:ligatures w14:val="none"/>
        </w:rPr>
        <w:t>. Phòng Truyền thông và Tuyển sinh</w:t>
      </w:r>
      <w:bookmarkEnd w:id="12"/>
    </w:p>
    <w:p w14:paraId="17DD3F22" w14:textId="77777777" w:rsidR="006D02C8" w:rsidRPr="00F3571F" w:rsidRDefault="002A56A1" w:rsidP="006D02C8">
      <w:pPr>
        <w:spacing w:after="0" w:line="240" w:lineRule="auto"/>
        <w:ind w:firstLine="709"/>
        <w:jc w:val="both"/>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Chức năng:</w:t>
      </w:r>
      <w:r w:rsidRPr="00F3571F">
        <w:rPr>
          <w:rFonts w:asciiTheme="majorHAnsi" w:eastAsia="Times New Roman" w:hAnsiTheme="majorHAnsi" w:cstheme="majorBidi"/>
          <w:kern w:val="0"/>
          <w:sz w:val="25"/>
          <w:szCs w:val="25"/>
          <w:lang w:eastAsia="vi-VN"/>
          <w14:ligatures w14:val="none"/>
        </w:rPr>
        <w:t xml:space="preserve"> </w:t>
      </w:r>
      <w:r w:rsidR="006D02C8" w:rsidRPr="00F3571F">
        <w:rPr>
          <w:rFonts w:asciiTheme="majorHAnsi" w:eastAsia="Times New Roman" w:hAnsiTheme="majorHAnsi" w:cstheme="majorBidi"/>
          <w:kern w:val="0"/>
          <w:sz w:val="25"/>
          <w:szCs w:val="25"/>
          <w:lang w:eastAsia="vi-VN"/>
          <w14:ligatures w14:val="none"/>
        </w:rPr>
        <w:t>Tham mưu, tổ chức thực hiện công tác tuyển sinh và truyền thông, quảng bá hình ảnh và thương hiệu Nhà trường.</w:t>
      </w:r>
      <w:r w:rsidR="006D02C8" w:rsidRPr="00F3571F">
        <w:rPr>
          <w:rFonts w:asciiTheme="majorHAnsi" w:eastAsia="Times New Roman" w:hAnsiTheme="majorHAnsi" w:cstheme="majorBidi"/>
          <w:b/>
          <w:bCs/>
          <w:kern w:val="0"/>
          <w:sz w:val="25"/>
          <w:szCs w:val="25"/>
          <w:lang w:eastAsia="vi-VN"/>
          <w14:ligatures w14:val="none"/>
        </w:rPr>
        <w:t xml:space="preserve"> </w:t>
      </w:r>
    </w:p>
    <w:p w14:paraId="1E0AA2FE" w14:textId="7600285B" w:rsidR="002A56A1" w:rsidRPr="00F3571F" w:rsidRDefault="002A56A1" w:rsidP="00D8685C">
      <w:pPr>
        <w:spacing w:after="0" w:line="240" w:lineRule="auto"/>
        <w:ind w:firstLine="709"/>
        <w:jc w:val="both"/>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Nhiệm vụ:</w:t>
      </w:r>
      <w:r w:rsidRPr="00F3571F">
        <w:rPr>
          <w:rFonts w:asciiTheme="majorHAnsi" w:eastAsia="Times New Roman" w:hAnsiTheme="majorHAnsi" w:cstheme="majorBidi"/>
          <w:kern w:val="0"/>
          <w:sz w:val="25"/>
          <w:szCs w:val="25"/>
          <w:lang w:eastAsia="vi-VN"/>
          <w14:ligatures w14:val="none"/>
        </w:rPr>
        <w:t xml:space="preserve"> </w:t>
      </w:r>
      <w:r w:rsidR="00D8685C" w:rsidRPr="00F3571F">
        <w:rPr>
          <w:rFonts w:asciiTheme="majorHAnsi" w:eastAsia="Times New Roman" w:hAnsiTheme="majorHAnsi" w:cstheme="majorBidi"/>
          <w:kern w:val="0"/>
          <w:sz w:val="25"/>
          <w:szCs w:val="25"/>
          <w:lang w:eastAsia="vi-VN"/>
          <w14:ligatures w14:val="none"/>
        </w:rPr>
        <w:t>Tư vấn tuyển sinh; cung cấp thông tin về ngành, chương trình đào tạo; tiếp nhận và xử lý hồ sơ tuyển sinh; phối hợp tổ chức xét tuyển; truyền thông các hoạt động, thành tích và thông tin liên quan đến sinh viên.</w:t>
      </w:r>
    </w:p>
    <w:p w14:paraId="3BD77050" w14:textId="49D53CE6" w:rsidR="005379F0" w:rsidRPr="00F3571F" w:rsidRDefault="005379F0" w:rsidP="00884BEC">
      <w:pPr>
        <w:spacing w:after="0" w:line="240" w:lineRule="auto"/>
        <w:ind w:firstLine="709"/>
        <w:jc w:val="both"/>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 xml:space="preserve">- Phó Trưởng phòng: </w:t>
      </w:r>
      <w:r w:rsidRPr="00F3571F">
        <w:rPr>
          <w:rFonts w:asciiTheme="majorHAnsi" w:eastAsia="Times New Roman" w:hAnsiTheme="majorHAnsi" w:cstheme="majorBidi"/>
          <w:kern w:val="0"/>
          <w:sz w:val="25"/>
          <w:szCs w:val="25"/>
          <w:lang w:eastAsia="vi-VN"/>
          <w14:ligatures w14:val="none"/>
        </w:rPr>
        <w:t>ThS. Dương Hoài An</w:t>
      </w:r>
    </w:p>
    <w:p w14:paraId="2ACE2015" w14:textId="318A4172" w:rsidR="005379F0" w:rsidRPr="00F3571F" w:rsidRDefault="005379F0" w:rsidP="00884BEC">
      <w:pPr>
        <w:spacing w:after="0" w:line="240" w:lineRule="auto"/>
        <w:ind w:firstLine="709"/>
        <w:jc w:val="both"/>
        <w:rPr>
          <w:rFonts w:asciiTheme="majorHAnsi" w:eastAsia="Times New Roman" w:hAnsiTheme="majorHAnsi" w:cstheme="majorBidi"/>
          <w:kern w:val="0"/>
          <w:sz w:val="25"/>
          <w:szCs w:val="25"/>
          <w:lang w:val="en-US" w:eastAsia="vi-VN"/>
          <w14:ligatures w14:val="none"/>
        </w:rPr>
      </w:pPr>
      <w:r w:rsidRPr="00F3571F">
        <w:rPr>
          <w:rFonts w:asciiTheme="majorHAnsi" w:eastAsia="Times New Roman" w:hAnsiTheme="majorHAnsi" w:cstheme="majorBidi"/>
          <w:kern w:val="0"/>
          <w:sz w:val="25"/>
          <w:szCs w:val="25"/>
          <w:lang w:eastAsia="vi-VN"/>
          <w14:ligatures w14:val="none"/>
        </w:rPr>
        <w:t xml:space="preserve">  </w:t>
      </w:r>
      <w:r w:rsidR="00DF2C01" w:rsidRPr="00F3571F">
        <w:rPr>
          <w:rFonts w:asciiTheme="majorHAnsi" w:eastAsia="Times New Roman" w:hAnsiTheme="majorHAnsi" w:cstheme="majorBidi"/>
          <w:kern w:val="0"/>
          <w:sz w:val="25"/>
          <w:szCs w:val="25"/>
          <w:lang w:eastAsia="vi-VN"/>
          <w14:ligatures w14:val="none"/>
        </w:rPr>
        <w:t>Email</w:t>
      </w:r>
      <w:r w:rsidRPr="00F3571F">
        <w:rPr>
          <w:rFonts w:asciiTheme="majorHAnsi" w:eastAsia="Times New Roman" w:hAnsiTheme="majorHAnsi" w:cstheme="majorBidi"/>
          <w:kern w:val="0"/>
          <w:sz w:val="25"/>
          <w:szCs w:val="25"/>
          <w:lang w:eastAsia="vi-VN"/>
          <w14:ligatures w14:val="none"/>
        </w:rPr>
        <w:t xml:space="preserve">: </w:t>
      </w:r>
      <w:hyperlink r:id="rId10" w:history="1">
        <w:r w:rsidR="008D11B5" w:rsidRPr="00F3571F">
          <w:rPr>
            <w:rStyle w:val="Siuktni"/>
            <w:rFonts w:asciiTheme="majorHAnsi" w:eastAsia="Times New Roman" w:hAnsiTheme="majorHAnsi" w:cstheme="majorBidi"/>
            <w:color w:val="auto"/>
            <w:kern w:val="0"/>
            <w:sz w:val="25"/>
            <w:szCs w:val="25"/>
            <w:u w:val="none"/>
            <w:lang w:eastAsia="vi-VN"/>
            <w14:ligatures w14:val="none"/>
          </w:rPr>
          <w:t>an.duong@</w:t>
        </w:r>
        <w:r w:rsidR="008D11B5" w:rsidRPr="00F3571F">
          <w:rPr>
            <w:rStyle w:val="Siuktni"/>
            <w:rFonts w:asciiTheme="majorHAnsi" w:eastAsia="Times New Roman" w:hAnsiTheme="majorHAnsi" w:cstheme="majorBidi"/>
            <w:color w:val="auto"/>
            <w:kern w:val="0"/>
            <w:sz w:val="25"/>
            <w:szCs w:val="25"/>
            <w:u w:val="none"/>
            <w:lang w:val="en-US" w:eastAsia="vi-VN"/>
            <w14:ligatures w14:val="none"/>
          </w:rPr>
          <w:t>ttu</w:t>
        </w:r>
        <w:r w:rsidR="008D11B5" w:rsidRPr="00F3571F">
          <w:rPr>
            <w:rStyle w:val="Siuktni"/>
            <w:rFonts w:asciiTheme="majorHAnsi" w:eastAsia="Times New Roman" w:hAnsiTheme="majorHAnsi" w:cstheme="majorBidi"/>
            <w:color w:val="auto"/>
            <w:kern w:val="0"/>
            <w:sz w:val="25"/>
            <w:szCs w:val="25"/>
            <w:u w:val="none"/>
            <w:lang w:eastAsia="vi-VN"/>
            <w14:ligatures w14:val="none"/>
          </w:rPr>
          <w:t>.edu.vn</w:t>
        </w:r>
      </w:hyperlink>
    </w:p>
    <w:p w14:paraId="4EA6767B" w14:textId="5208EF76" w:rsidR="00EB5F1A" w:rsidRPr="00F3571F" w:rsidRDefault="00EB5F1A" w:rsidP="00884BEC">
      <w:pPr>
        <w:spacing w:after="0" w:line="240" w:lineRule="auto"/>
        <w:ind w:firstLine="709"/>
        <w:jc w:val="both"/>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 Phó Trưởng phòng:</w:t>
      </w:r>
      <w:r w:rsidRPr="00F3571F">
        <w:rPr>
          <w:rFonts w:asciiTheme="majorHAnsi" w:eastAsia="Times New Roman" w:hAnsiTheme="majorHAnsi" w:cstheme="majorBidi"/>
          <w:kern w:val="0"/>
          <w:sz w:val="25"/>
          <w:szCs w:val="25"/>
          <w:lang w:eastAsia="vi-VN"/>
          <w14:ligatures w14:val="none"/>
        </w:rPr>
        <w:t xml:space="preserve"> Huỳnh Thị Thảo Duyên</w:t>
      </w:r>
    </w:p>
    <w:p w14:paraId="31F8DE01" w14:textId="0506EF02" w:rsidR="00F60644" w:rsidRPr="00F3571F" w:rsidRDefault="00F60644" w:rsidP="00884BEC">
      <w:pPr>
        <w:spacing w:after="0" w:line="240" w:lineRule="auto"/>
        <w:ind w:firstLine="709"/>
        <w:jc w:val="both"/>
        <w:rPr>
          <w:rFonts w:asciiTheme="majorHAnsi" w:eastAsia="Times New Roman" w:hAnsiTheme="majorHAnsi" w:cstheme="majorBidi"/>
          <w:kern w:val="0"/>
          <w:sz w:val="25"/>
          <w:szCs w:val="25"/>
          <w:lang w:val="en-US" w:eastAsia="vi-VN"/>
          <w14:ligatures w14:val="none"/>
        </w:rPr>
      </w:pPr>
      <w:r w:rsidRPr="00F3571F">
        <w:rPr>
          <w:rFonts w:asciiTheme="majorHAnsi" w:eastAsia="Times New Roman" w:hAnsiTheme="majorHAnsi" w:cstheme="majorBidi"/>
          <w:kern w:val="0"/>
          <w:sz w:val="25"/>
          <w:szCs w:val="25"/>
          <w:lang w:eastAsia="vi-VN"/>
          <w14:ligatures w14:val="none"/>
        </w:rPr>
        <w:t xml:space="preserve">  </w:t>
      </w:r>
      <w:r w:rsidR="00DF2C01" w:rsidRPr="00F3571F">
        <w:rPr>
          <w:rFonts w:asciiTheme="majorHAnsi" w:eastAsia="Times New Roman" w:hAnsiTheme="majorHAnsi" w:cstheme="majorBidi"/>
          <w:kern w:val="0"/>
          <w:sz w:val="25"/>
          <w:szCs w:val="25"/>
          <w:lang w:eastAsia="vi-VN"/>
          <w14:ligatures w14:val="none"/>
        </w:rPr>
        <w:t>Email</w:t>
      </w:r>
      <w:r w:rsidR="007F2EBE" w:rsidRPr="00F3571F">
        <w:rPr>
          <w:rFonts w:asciiTheme="majorHAnsi" w:eastAsia="Times New Roman" w:hAnsiTheme="majorHAnsi" w:cstheme="majorBidi"/>
          <w:kern w:val="0"/>
          <w:sz w:val="25"/>
          <w:szCs w:val="25"/>
          <w:lang w:eastAsia="vi-VN"/>
          <w14:ligatures w14:val="none"/>
        </w:rPr>
        <w:t xml:space="preserve">: </w:t>
      </w:r>
      <w:hyperlink r:id="rId11" w:history="1">
        <w:r w:rsidR="008D11B5" w:rsidRPr="00F3571F">
          <w:rPr>
            <w:rStyle w:val="Siuktni"/>
            <w:rFonts w:asciiTheme="majorHAnsi" w:eastAsia="Times New Roman" w:hAnsiTheme="majorHAnsi" w:cstheme="majorBidi"/>
            <w:color w:val="auto"/>
            <w:kern w:val="0"/>
            <w:sz w:val="25"/>
            <w:szCs w:val="25"/>
            <w:u w:val="none"/>
            <w:lang w:eastAsia="vi-VN"/>
            <w14:ligatures w14:val="none"/>
          </w:rPr>
          <w:t>duyen.huynh@</w:t>
        </w:r>
        <w:r w:rsidR="008D11B5" w:rsidRPr="00F3571F">
          <w:rPr>
            <w:rStyle w:val="Siuktni"/>
            <w:rFonts w:asciiTheme="majorHAnsi" w:eastAsia="Times New Roman" w:hAnsiTheme="majorHAnsi" w:cstheme="majorBidi"/>
            <w:color w:val="auto"/>
            <w:kern w:val="0"/>
            <w:sz w:val="25"/>
            <w:szCs w:val="25"/>
            <w:u w:val="none"/>
            <w:lang w:val="en-US" w:eastAsia="vi-VN"/>
            <w14:ligatures w14:val="none"/>
          </w:rPr>
          <w:t>ttu</w:t>
        </w:r>
        <w:r w:rsidR="008D11B5" w:rsidRPr="00F3571F">
          <w:rPr>
            <w:rStyle w:val="Siuktni"/>
            <w:rFonts w:asciiTheme="majorHAnsi" w:eastAsia="Times New Roman" w:hAnsiTheme="majorHAnsi" w:cstheme="majorBidi"/>
            <w:color w:val="auto"/>
            <w:kern w:val="0"/>
            <w:sz w:val="25"/>
            <w:szCs w:val="25"/>
            <w:u w:val="none"/>
            <w:lang w:eastAsia="vi-VN"/>
            <w14:ligatures w14:val="none"/>
          </w:rPr>
          <w:t>.edu.vn</w:t>
        </w:r>
      </w:hyperlink>
    </w:p>
    <w:p w14:paraId="631C21CD" w14:textId="27153F36" w:rsidR="00EB5F1A" w:rsidRPr="00F3571F" w:rsidRDefault="00EB5F1A" w:rsidP="00884BEC">
      <w:pPr>
        <w:spacing w:after="0" w:line="240" w:lineRule="auto"/>
        <w:ind w:firstLine="709"/>
        <w:jc w:val="both"/>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 xml:space="preserve">- </w:t>
      </w:r>
      <w:r w:rsidR="00DF2C01" w:rsidRPr="00F3571F">
        <w:rPr>
          <w:rFonts w:asciiTheme="majorHAnsi" w:eastAsia="Times New Roman" w:hAnsiTheme="majorHAnsi" w:cstheme="majorBidi"/>
          <w:b/>
          <w:bCs/>
          <w:kern w:val="0"/>
          <w:sz w:val="25"/>
          <w:szCs w:val="25"/>
          <w:lang w:eastAsia="vi-VN"/>
          <w14:ligatures w14:val="none"/>
        </w:rPr>
        <w:t>Email</w:t>
      </w:r>
      <w:r w:rsidR="007F2EBE" w:rsidRPr="00F3571F">
        <w:rPr>
          <w:rFonts w:asciiTheme="majorHAnsi" w:eastAsia="Times New Roman" w:hAnsiTheme="majorHAnsi" w:cstheme="majorBidi"/>
          <w:b/>
          <w:bCs/>
          <w:kern w:val="0"/>
          <w:sz w:val="25"/>
          <w:szCs w:val="25"/>
          <w:lang w:eastAsia="vi-VN"/>
          <w14:ligatures w14:val="none"/>
        </w:rPr>
        <w:t xml:space="preserve"> phòng</w:t>
      </w:r>
      <w:r w:rsidRPr="00F3571F">
        <w:rPr>
          <w:rFonts w:asciiTheme="majorHAnsi" w:eastAsia="Times New Roman" w:hAnsiTheme="majorHAnsi" w:cstheme="majorBidi"/>
          <w:b/>
          <w:bCs/>
          <w:kern w:val="0"/>
          <w:sz w:val="25"/>
          <w:szCs w:val="25"/>
          <w:lang w:eastAsia="vi-VN"/>
          <w14:ligatures w14:val="none"/>
        </w:rPr>
        <w:t>:</w:t>
      </w:r>
      <w:r w:rsidRPr="00F3571F">
        <w:rPr>
          <w:rFonts w:asciiTheme="majorHAnsi" w:eastAsia="Times New Roman" w:hAnsiTheme="majorHAnsi" w:cstheme="majorBidi"/>
          <w:kern w:val="0"/>
          <w:sz w:val="25"/>
          <w:szCs w:val="25"/>
          <w:lang w:eastAsia="vi-VN"/>
          <w14:ligatures w14:val="none"/>
        </w:rPr>
        <w:t xml:space="preserve"> tuyensinh@</w:t>
      </w:r>
      <w:r w:rsidR="008D11B5" w:rsidRPr="00F3571F">
        <w:rPr>
          <w:rFonts w:asciiTheme="majorHAnsi" w:eastAsia="Times New Roman" w:hAnsiTheme="majorHAnsi" w:cstheme="majorBidi"/>
          <w:kern w:val="0"/>
          <w:sz w:val="25"/>
          <w:szCs w:val="25"/>
          <w:lang w:val="en-US" w:eastAsia="vi-VN"/>
          <w14:ligatures w14:val="none"/>
        </w:rPr>
        <w:t>ttu</w:t>
      </w:r>
      <w:r w:rsidRPr="00F3571F">
        <w:rPr>
          <w:rFonts w:asciiTheme="majorHAnsi" w:eastAsia="Times New Roman" w:hAnsiTheme="majorHAnsi" w:cstheme="majorBidi"/>
          <w:kern w:val="0"/>
          <w:sz w:val="25"/>
          <w:szCs w:val="25"/>
          <w:lang w:eastAsia="vi-VN"/>
          <w14:ligatures w14:val="none"/>
        </w:rPr>
        <w:t>.edu.vn</w:t>
      </w:r>
    </w:p>
    <w:p w14:paraId="5A6194BE" w14:textId="1A3B26EB" w:rsidR="008C6082" w:rsidRPr="00F3571F" w:rsidRDefault="00EB5F1A" w:rsidP="2F492BD3">
      <w:pPr>
        <w:spacing w:after="0" w:line="240" w:lineRule="auto"/>
        <w:ind w:firstLine="709"/>
        <w:jc w:val="both"/>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lastRenderedPageBreak/>
        <w:t xml:space="preserve">- </w:t>
      </w:r>
      <w:r w:rsidRPr="00F3571F">
        <w:rPr>
          <w:rFonts w:asciiTheme="majorHAnsi" w:eastAsia="Times New Roman" w:hAnsiTheme="majorHAnsi" w:cstheme="majorBidi"/>
          <w:b/>
          <w:bCs/>
          <w:kern w:val="0"/>
          <w:sz w:val="25"/>
          <w:szCs w:val="25"/>
          <w:lang w:eastAsia="vi-VN"/>
          <w14:ligatures w14:val="none"/>
        </w:rPr>
        <w:t>Số điện thoại hotline</w:t>
      </w:r>
      <w:r w:rsidRPr="00F3571F">
        <w:rPr>
          <w:rFonts w:asciiTheme="majorHAnsi" w:eastAsia="Times New Roman" w:hAnsiTheme="majorHAnsi" w:cstheme="majorBidi"/>
          <w:kern w:val="0"/>
          <w:sz w:val="25"/>
          <w:szCs w:val="25"/>
          <w:lang w:eastAsia="vi-VN"/>
          <w14:ligatures w14:val="none"/>
        </w:rPr>
        <w:t>: 098</w:t>
      </w:r>
      <w:r w:rsidR="2F492BD3" w:rsidRPr="00F3571F">
        <w:rPr>
          <w:rFonts w:asciiTheme="majorHAnsi" w:eastAsia="Times New Roman" w:hAnsiTheme="majorHAnsi" w:cstheme="majorBidi"/>
          <w:sz w:val="25"/>
          <w:szCs w:val="25"/>
          <w:lang w:eastAsia="vi-VN"/>
        </w:rPr>
        <w:t>1</w:t>
      </w:r>
      <w:r w:rsidR="00DD6401" w:rsidRPr="00F3571F">
        <w:rPr>
          <w:rFonts w:asciiTheme="majorHAnsi" w:eastAsia="Times New Roman" w:hAnsiTheme="majorHAnsi" w:cstheme="majorBidi"/>
          <w:sz w:val="25"/>
          <w:szCs w:val="25"/>
          <w:lang w:eastAsia="vi-VN"/>
        </w:rPr>
        <w:t xml:space="preserve"> </w:t>
      </w:r>
      <w:r w:rsidRPr="00F3571F">
        <w:rPr>
          <w:rFonts w:asciiTheme="majorHAnsi" w:eastAsia="Times New Roman" w:hAnsiTheme="majorHAnsi" w:cstheme="majorBidi"/>
          <w:kern w:val="0"/>
          <w:sz w:val="25"/>
          <w:szCs w:val="25"/>
          <w:lang w:eastAsia="vi-VN"/>
          <w14:ligatures w14:val="none"/>
        </w:rPr>
        <w:t>15</w:t>
      </w:r>
      <w:r w:rsidR="00DD6401" w:rsidRPr="00F3571F">
        <w:rPr>
          <w:rFonts w:asciiTheme="majorHAnsi" w:eastAsia="Times New Roman" w:hAnsiTheme="majorHAnsi" w:cstheme="majorBidi"/>
          <w:kern w:val="0"/>
          <w:sz w:val="25"/>
          <w:szCs w:val="25"/>
          <w:lang w:eastAsia="vi-VN"/>
          <w14:ligatures w14:val="none"/>
        </w:rPr>
        <w:t xml:space="preserve">2 </w:t>
      </w:r>
      <w:r w:rsidRPr="00F3571F">
        <w:rPr>
          <w:rFonts w:asciiTheme="majorHAnsi" w:eastAsia="Times New Roman" w:hAnsiTheme="majorHAnsi" w:cstheme="majorBidi"/>
          <w:kern w:val="0"/>
          <w:sz w:val="25"/>
          <w:szCs w:val="25"/>
          <w:lang w:eastAsia="vi-VN"/>
          <w14:ligatures w14:val="none"/>
        </w:rPr>
        <w:t>153</w:t>
      </w:r>
    </w:p>
    <w:p w14:paraId="06F7B4C0" w14:textId="3F65EA14" w:rsidR="008C6082" w:rsidRPr="00F3571F" w:rsidRDefault="00ED6462" w:rsidP="00884BEC">
      <w:pPr>
        <w:pStyle w:val="u2"/>
        <w:ind w:firstLine="709"/>
        <w:rPr>
          <w:rFonts w:eastAsia="Times New Roman"/>
          <w:b/>
          <w:bCs/>
          <w:color w:val="auto"/>
          <w:kern w:val="0"/>
          <w:sz w:val="25"/>
          <w:szCs w:val="25"/>
          <w:lang w:eastAsia="vi-VN"/>
          <w14:ligatures w14:val="none"/>
        </w:rPr>
      </w:pPr>
      <w:bookmarkStart w:id="13" w:name="_Toc239771781"/>
      <w:r w:rsidRPr="00F3571F">
        <w:rPr>
          <w:rFonts w:eastAsia="Times New Roman"/>
          <w:b/>
          <w:bCs/>
          <w:color w:val="auto"/>
          <w:kern w:val="0"/>
          <w:sz w:val="25"/>
          <w:szCs w:val="25"/>
          <w:lang w:eastAsia="vi-VN"/>
          <w14:ligatures w14:val="none"/>
        </w:rPr>
        <w:t>3</w:t>
      </w:r>
      <w:r w:rsidR="00EB5F1A" w:rsidRPr="00F3571F">
        <w:rPr>
          <w:rFonts w:eastAsia="Times New Roman"/>
          <w:b/>
          <w:bCs/>
          <w:color w:val="auto"/>
          <w:kern w:val="0"/>
          <w:sz w:val="25"/>
          <w:szCs w:val="25"/>
          <w:lang w:eastAsia="vi-VN"/>
          <w14:ligatures w14:val="none"/>
        </w:rPr>
        <w:t>. Phòng Quản lý đào tạo</w:t>
      </w:r>
      <w:bookmarkEnd w:id="13"/>
    </w:p>
    <w:p w14:paraId="7398B26C" w14:textId="77777777" w:rsidR="00254817" w:rsidRPr="00F3571F" w:rsidRDefault="00846737" w:rsidP="00D8685C">
      <w:pPr>
        <w:spacing w:after="0" w:line="240" w:lineRule="auto"/>
        <w:ind w:firstLine="709"/>
        <w:jc w:val="both"/>
        <w:rPr>
          <w:rFonts w:eastAsia="Times New Roman" w:cstheme="majorBidi"/>
          <w:b/>
          <w:bCs/>
          <w:kern w:val="0"/>
          <w:sz w:val="25"/>
          <w:szCs w:val="25"/>
          <w:lang w:eastAsia="vi-VN"/>
          <w14:ligatures w14:val="none"/>
        </w:rPr>
      </w:pPr>
      <w:r w:rsidRPr="00F3571F">
        <w:rPr>
          <w:rFonts w:eastAsia="Times New Roman" w:cstheme="majorBidi"/>
          <w:b/>
          <w:bCs/>
          <w:kern w:val="0"/>
          <w:sz w:val="25"/>
          <w:szCs w:val="25"/>
          <w:lang w:eastAsia="vi-VN"/>
          <w14:ligatures w14:val="none"/>
        </w:rPr>
        <w:t>Chức năng:</w:t>
      </w:r>
      <w:r w:rsidRPr="00F3571F">
        <w:rPr>
          <w:rFonts w:eastAsia="Times New Roman" w:cstheme="majorBidi"/>
          <w:kern w:val="0"/>
          <w:sz w:val="25"/>
          <w:szCs w:val="25"/>
          <w:lang w:eastAsia="vi-VN"/>
          <w14:ligatures w14:val="none"/>
        </w:rPr>
        <w:t xml:space="preserve"> </w:t>
      </w:r>
      <w:r w:rsidR="00D8685C" w:rsidRPr="00F3571F">
        <w:rPr>
          <w:rFonts w:eastAsia="Times New Roman" w:cstheme="majorBidi"/>
          <w:kern w:val="0"/>
          <w:sz w:val="25"/>
          <w:szCs w:val="25"/>
          <w:lang w:eastAsia="vi-VN"/>
          <w14:ligatures w14:val="none"/>
        </w:rPr>
        <w:t>Tham mưu, giúp Hiệu trưởng về quản lý đào tạo; tổ chức, quản lý và điều phối hoạt động giảng dạy, học tập trong toàn Trường.</w:t>
      </w:r>
      <w:r w:rsidR="00D8685C" w:rsidRPr="00F3571F">
        <w:rPr>
          <w:rFonts w:eastAsia="Times New Roman" w:cstheme="majorBidi"/>
          <w:b/>
          <w:bCs/>
          <w:kern w:val="0"/>
          <w:sz w:val="25"/>
          <w:szCs w:val="25"/>
          <w:lang w:eastAsia="vi-VN"/>
          <w14:ligatures w14:val="none"/>
        </w:rPr>
        <w:t xml:space="preserve"> </w:t>
      </w:r>
    </w:p>
    <w:p w14:paraId="2B5A5DE9" w14:textId="77777777" w:rsidR="00254817" w:rsidRPr="00F3571F" w:rsidRDefault="00202F5D" w:rsidP="00254817">
      <w:pPr>
        <w:spacing w:after="0" w:line="240" w:lineRule="auto"/>
        <w:ind w:firstLine="709"/>
        <w:jc w:val="both"/>
        <w:rPr>
          <w:rFonts w:eastAsia="Times New Roman" w:cstheme="majorBidi"/>
          <w:b/>
          <w:bCs/>
          <w:kern w:val="0"/>
          <w:sz w:val="25"/>
          <w:szCs w:val="25"/>
          <w:lang w:eastAsia="vi-VN"/>
          <w14:ligatures w14:val="none"/>
        </w:rPr>
      </w:pPr>
      <w:r w:rsidRPr="00F3571F">
        <w:rPr>
          <w:rFonts w:eastAsia="Times New Roman" w:cstheme="majorBidi"/>
          <w:b/>
          <w:bCs/>
          <w:kern w:val="0"/>
          <w:sz w:val="25"/>
          <w:szCs w:val="25"/>
          <w:lang w:eastAsia="vi-VN"/>
          <w14:ligatures w14:val="none"/>
        </w:rPr>
        <w:t>Nhiệm vụ:</w:t>
      </w:r>
      <w:r w:rsidRPr="00F3571F">
        <w:rPr>
          <w:rFonts w:eastAsia="Times New Roman" w:cstheme="majorBidi"/>
          <w:kern w:val="0"/>
          <w:sz w:val="25"/>
          <w:szCs w:val="25"/>
          <w:lang w:eastAsia="vi-VN"/>
          <w14:ligatures w14:val="none"/>
        </w:rPr>
        <w:t xml:space="preserve"> </w:t>
      </w:r>
      <w:r w:rsidR="00254817" w:rsidRPr="00F3571F">
        <w:rPr>
          <w:rFonts w:eastAsia="Times New Roman" w:cstheme="majorBidi"/>
          <w:kern w:val="0"/>
          <w:sz w:val="25"/>
          <w:szCs w:val="25"/>
          <w:lang w:eastAsia="vi-VN"/>
          <w14:ligatures w14:val="none"/>
        </w:rPr>
        <w:t>Tổ chức chương trình, kế hoạch đào tạo; xây dựng thời khóa biểu, lịch thi; quản lý quá trình học tập; quản lý hồ sơ sinh viên; xét học tiếp, cảnh báo học tập, tạm dừng học, thôi học, buộc thôi học; xét tốt nghiệp; quản lý điểm, bảng điểm, văn bằng, chứng chỉ; phối hợp khảo sát ý kiến sinh viên về hoạt động đào tạo.</w:t>
      </w:r>
      <w:r w:rsidR="00254817" w:rsidRPr="00F3571F">
        <w:rPr>
          <w:rFonts w:eastAsia="Times New Roman" w:cstheme="majorBidi"/>
          <w:b/>
          <w:bCs/>
          <w:kern w:val="0"/>
          <w:sz w:val="25"/>
          <w:szCs w:val="25"/>
          <w:lang w:eastAsia="vi-VN"/>
          <w14:ligatures w14:val="none"/>
        </w:rPr>
        <w:t xml:space="preserve"> </w:t>
      </w:r>
    </w:p>
    <w:p w14:paraId="3FDFDB7F" w14:textId="089A87DA" w:rsidR="003F4596" w:rsidRPr="00F3571F" w:rsidRDefault="00EB5F1A" w:rsidP="00254817">
      <w:pPr>
        <w:spacing w:after="0" w:line="240" w:lineRule="auto"/>
        <w:ind w:firstLine="709"/>
        <w:jc w:val="both"/>
        <w:rPr>
          <w:rFonts w:asciiTheme="majorHAnsi" w:eastAsia="Times New Roman" w:hAnsiTheme="majorHAnsi" w:cstheme="majorBidi"/>
          <w:kern w:val="0"/>
          <w:sz w:val="25"/>
          <w:szCs w:val="25"/>
          <w:lang w:eastAsia="vi-VN"/>
          <w14:ligatures w14:val="none"/>
        </w:rPr>
      </w:pPr>
      <w:r w:rsidRPr="00F3571F">
        <w:rPr>
          <w:rFonts w:eastAsia="Times New Roman" w:cstheme="majorBidi"/>
          <w:b/>
          <w:bCs/>
          <w:kern w:val="0"/>
          <w:sz w:val="25"/>
          <w:szCs w:val="25"/>
          <w:lang w:eastAsia="vi-VN"/>
          <w14:ligatures w14:val="none"/>
        </w:rPr>
        <w:t>- Phó Trưởng phòng:</w:t>
      </w:r>
      <w:r w:rsidRPr="00F3571F">
        <w:rPr>
          <w:rFonts w:eastAsia="Times New Roman" w:cstheme="majorBidi"/>
          <w:kern w:val="0"/>
          <w:sz w:val="25"/>
          <w:szCs w:val="25"/>
          <w:lang w:eastAsia="vi-VN"/>
          <w14:ligatures w14:val="none"/>
        </w:rPr>
        <w:t xml:space="preserve"> ThS. Lê Phú Nguyên Hải</w:t>
      </w:r>
    </w:p>
    <w:p w14:paraId="10901DE0" w14:textId="3025CD44" w:rsidR="00A1021B" w:rsidRPr="00F3571F" w:rsidRDefault="00884BEC" w:rsidP="004815D9">
      <w:pPr>
        <w:spacing w:after="0"/>
        <w:ind w:firstLine="709"/>
        <w:rPr>
          <w:rStyle w:val="Siuktni"/>
          <w:color w:val="auto"/>
          <w:sz w:val="25"/>
          <w:szCs w:val="25"/>
          <w:u w:val="none"/>
          <w:lang w:eastAsia="vi-VN"/>
        </w:rPr>
      </w:pPr>
      <w:r w:rsidRPr="00F3571F">
        <w:rPr>
          <w:sz w:val="25"/>
          <w:szCs w:val="25"/>
          <w:lang w:eastAsia="vi-VN"/>
        </w:rPr>
        <w:t xml:space="preserve">  </w:t>
      </w:r>
      <w:r w:rsidR="00DF2C01" w:rsidRPr="00F3571F">
        <w:rPr>
          <w:sz w:val="25"/>
          <w:szCs w:val="25"/>
          <w:lang w:eastAsia="vi-VN"/>
        </w:rPr>
        <w:t>Email</w:t>
      </w:r>
      <w:r w:rsidR="005024F0" w:rsidRPr="00F3571F">
        <w:rPr>
          <w:sz w:val="25"/>
          <w:szCs w:val="25"/>
          <w:lang w:eastAsia="vi-VN"/>
        </w:rPr>
        <w:t xml:space="preserve">: </w:t>
      </w:r>
      <w:hyperlink r:id="rId12" w:history="1">
        <w:r w:rsidR="008D11B5" w:rsidRPr="00F3571F">
          <w:rPr>
            <w:rStyle w:val="Siuktni"/>
            <w:color w:val="auto"/>
            <w:sz w:val="25"/>
            <w:szCs w:val="25"/>
            <w:u w:val="none"/>
            <w:lang w:eastAsia="vi-VN"/>
          </w:rPr>
          <w:t>hai.le@</w:t>
        </w:r>
        <w:r w:rsidR="008D11B5" w:rsidRPr="00F3571F">
          <w:rPr>
            <w:rStyle w:val="Siuktni"/>
            <w:color w:val="auto"/>
            <w:sz w:val="25"/>
            <w:szCs w:val="25"/>
            <w:u w:val="none"/>
            <w:lang w:val="en-US" w:eastAsia="vi-VN"/>
          </w:rPr>
          <w:t>ttu</w:t>
        </w:r>
        <w:r w:rsidR="008D11B5" w:rsidRPr="00F3571F">
          <w:rPr>
            <w:rStyle w:val="Siuktni"/>
            <w:color w:val="auto"/>
            <w:sz w:val="25"/>
            <w:szCs w:val="25"/>
            <w:u w:val="none"/>
            <w:lang w:eastAsia="vi-VN"/>
          </w:rPr>
          <w:t>.edu.vn</w:t>
        </w:r>
      </w:hyperlink>
      <w:r w:rsidR="00926DE0" w:rsidRPr="00F3571F">
        <w:rPr>
          <w:rStyle w:val="Siuktni"/>
          <w:color w:val="auto"/>
          <w:sz w:val="25"/>
          <w:szCs w:val="25"/>
          <w:u w:val="none"/>
          <w:lang w:eastAsia="vi-VN"/>
        </w:rPr>
        <w:t xml:space="preserve">; </w:t>
      </w:r>
      <w:hyperlink r:id="rId13" w:history="1">
        <w:r w:rsidR="008D11B5" w:rsidRPr="00F3571F">
          <w:rPr>
            <w:rStyle w:val="Siuktni"/>
            <w:color w:val="auto"/>
            <w:sz w:val="25"/>
            <w:szCs w:val="25"/>
            <w:u w:val="none"/>
            <w:lang w:eastAsia="vi-VN"/>
          </w:rPr>
          <w:t>vicecoo@</w:t>
        </w:r>
        <w:r w:rsidR="008D11B5" w:rsidRPr="00F3571F">
          <w:rPr>
            <w:rStyle w:val="Siuktni"/>
            <w:color w:val="auto"/>
            <w:sz w:val="25"/>
            <w:szCs w:val="25"/>
            <w:u w:val="none"/>
            <w:lang w:val="en-US" w:eastAsia="vi-VN"/>
          </w:rPr>
          <w:t>ttu</w:t>
        </w:r>
        <w:r w:rsidR="008D11B5" w:rsidRPr="00F3571F">
          <w:rPr>
            <w:rStyle w:val="Siuktni"/>
            <w:color w:val="auto"/>
            <w:sz w:val="25"/>
            <w:szCs w:val="25"/>
            <w:u w:val="none"/>
            <w:lang w:eastAsia="vi-VN"/>
          </w:rPr>
          <w:t>.edu.vn</w:t>
        </w:r>
      </w:hyperlink>
    </w:p>
    <w:p w14:paraId="7F4949B0" w14:textId="38F79872" w:rsidR="00C23677" w:rsidRPr="00F3571F" w:rsidRDefault="00C23677" w:rsidP="00884BEC">
      <w:pPr>
        <w:spacing w:after="0"/>
        <w:ind w:firstLine="709"/>
        <w:rPr>
          <w:rStyle w:val="Siuktni"/>
          <w:color w:val="auto"/>
          <w:sz w:val="25"/>
          <w:szCs w:val="25"/>
          <w:u w:val="none"/>
          <w:lang w:eastAsia="vi-VN"/>
        </w:rPr>
      </w:pPr>
      <w:r w:rsidRPr="00F3571F">
        <w:rPr>
          <w:rStyle w:val="Siuktni"/>
          <w:b/>
          <w:bCs/>
          <w:color w:val="auto"/>
          <w:sz w:val="25"/>
          <w:szCs w:val="25"/>
          <w:u w:val="none"/>
          <w:lang w:eastAsia="vi-VN"/>
        </w:rPr>
        <w:t xml:space="preserve">- Phó Trưởng phòng: </w:t>
      </w:r>
      <w:r w:rsidRPr="00F3571F">
        <w:rPr>
          <w:rStyle w:val="Siuktni"/>
          <w:color w:val="auto"/>
          <w:sz w:val="25"/>
          <w:szCs w:val="25"/>
          <w:u w:val="none"/>
          <w:lang w:eastAsia="vi-VN"/>
        </w:rPr>
        <w:t>T</w:t>
      </w:r>
      <w:r w:rsidR="00EA44BA" w:rsidRPr="00F3571F">
        <w:rPr>
          <w:rStyle w:val="Siuktni"/>
          <w:color w:val="auto"/>
          <w:sz w:val="25"/>
          <w:szCs w:val="25"/>
          <w:u w:val="none"/>
          <w:lang w:eastAsia="vi-VN"/>
        </w:rPr>
        <w:t>S.</w:t>
      </w:r>
      <w:r w:rsidRPr="00F3571F">
        <w:rPr>
          <w:rStyle w:val="Siuktni"/>
          <w:color w:val="auto"/>
          <w:sz w:val="25"/>
          <w:szCs w:val="25"/>
          <w:u w:val="none"/>
          <w:lang w:eastAsia="vi-VN"/>
        </w:rPr>
        <w:t xml:space="preserve"> Nguyễn Thanh Điền</w:t>
      </w:r>
    </w:p>
    <w:p w14:paraId="044FEB40" w14:textId="03104709" w:rsidR="003A422C" w:rsidRPr="00F3571F" w:rsidRDefault="00A35559" w:rsidP="003A422C">
      <w:pPr>
        <w:spacing w:after="0"/>
        <w:ind w:firstLine="709"/>
        <w:rPr>
          <w:rStyle w:val="Siuktni"/>
          <w:rFonts w:eastAsia="Times New Roman" w:cstheme="majorBidi"/>
          <w:color w:val="auto"/>
          <w:kern w:val="0"/>
          <w:sz w:val="25"/>
          <w:szCs w:val="25"/>
          <w:u w:val="none"/>
          <w:lang w:eastAsia="vi-VN"/>
          <w14:ligatures w14:val="none"/>
        </w:rPr>
      </w:pPr>
      <w:r w:rsidRPr="00F3571F">
        <w:rPr>
          <w:rStyle w:val="Siuktni"/>
          <w:color w:val="auto"/>
          <w:sz w:val="25"/>
          <w:szCs w:val="25"/>
          <w:u w:val="none"/>
          <w:lang w:eastAsia="vi-VN"/>
        </w:rPr>
        <w:t xml:space="preserve">  </w:t>
      </w:r>
      <w:r w:rsidRPr="00F3571F">
        <w:rPr>
          <w:rStyle w:val="Siuktni"/>
          <w:color w:val="auto"/>
          <w:sz w:val="25"/>
          <w:szCs w:val="25"/>
          <w:u w:val="none"/>
          <w:lang w:val="en-US" w:eastAsia="vi-VN"/>
        </w:rPr>
        <w:t>Email:</w:t>
      </w:r>
      <w:r w:rsidR="003A422C" w:rsidRPr="00F3571F">
        <w:rPr>
          <w:rStyle w:val="Siuktni"/>
          <w:color w:val="auto"/>
          <w:sz w:val="25"/>
          <w:szCs w:val="25"/>
          <w:u w:val="none"/>
          <w:lang w:eastAsia="vi-VN"/>
        </w:rPr>
        <w:t xml:space="preserve"> </w:t>
      </w:r>
      <w:r w:rsidR="003A422C" w:rsidRPr="00F3571F">
        <w:rPr>
          <w:rFonts w:eastAsia="Times New Roman" w:cstheme="majorBidi"/>
          <w:kern w:val="0"/>
          <w:sz w:val="25"/>
          <w:szCs w:val="25"/>
          <w:lang w:eastAsia="vi-VN"/>
          <w14:ligatures w14:val="none"/>
        </w:rPr>
        <w:t>dien.nguyenthanh@ttu.edu.vn</w:t>
      </w:r>
    </w:p>
    <w:p w14:paraId="17188E81" w14:textId="2E2103DF" w:rsidR="00100E19" w:rsidRPr="00F3571F" w:rsidRDefault="00EB5F1A" w:rsidP="00884BEC">
      <w:pPr>
        <w:spacing w:after="0"/>
        <w:ind w:firstLine="709"/>
        <w:rPr>
          <w:rFonts w:eastAsia="Times New Roman" w:cstheme="majorHAnsi"/>
          <w:kern w:val="0"/>
          <w:sz w:val="25"/>
          <w:szCs w:val="25"/>
          <w:lang w:eastAsia="vi-VN"/>
          <w14:ligatures w14:val="none"/>
        </w:rPr>
      </w:pPr>
      <w:r w:rsidRPr="00F3571F">
        <w:rPr>
          <w:rFonts w:eastAsia="Times New Roman" w:cstheme="majorHAnsi"/>
          <w:b/>
          <w:bCs/>
          <w:kern w:val="0"/>
          <w:sz w:val="25"/>
          <w:szCs w:val="25"/>
          <w:lang w:eastAsia="vi-VN"/>
          <w14:ligatures w14:val="none"/>
        </w:rPr>
        <w:t xml:space="preserve">- </w:t>
      </w:r>
      <w:r w:rsidR="00DF2C01" w:rsidRPr="00F3571F">
        <w:rPr>
          <w:rFonts w:eastAsia="Times New Roman" w:cstheme="majorHAnsi"/>
          <w:b/>
          <w:bCs/>
          <w:kern w:val="0"/>
          <w:sz w:val="25"/>
          <w:szCs w:val="25"/>
          <w:lang w:eastAsia="vi-VN"/>
          <w14:ligatures w14:val="none"/>
        </w:rPr>
        <w:t>Email</w:t>
      </w:r>
      <w:r w:rsidR="005024F0" w:rsidRPr="00F3571F">
        <w:rPr>
          <w:rFonts w:eastAsia="Times New Roman" w:cstheme="majorHAnsi"/>
          <w:b/>
          <w:bCs/>
          <w:kern w:val="0"/>
          <w:sz w:val="25"/>
          <w:szCs w:val="25"/>
          <w:lang w:eastAsia="vi-VN"/>
          <w14:ligatures w14:val="none"/>
        </w:rPr>
        <w:t xml:space="preserve"> phòng</w:t>
      </w:r>
      <w:r w:rsidRPr="00F3571F">
        <w:rPr>
          <w:rFonts w:eastAsia="Times New Roman" w:cstheme="majorHAnsi"/>
          <w:b/>
          <w:bCs/>
          <w:kern w:val="0"/>
          <w:sz w:val="25"/>
          <w:szCs w:val="25"/>
          <w:lang w:eastAsia="vi-VN"/>
          <w14:ligatures w14:val="none"/>
        </w:rPr>
        <w:t>:</w:t>
      </w:r>
      <w:r w:rsidRPr="00F3571F">
        <w:rPr>
          <w:rFonts w:eastAsia="Times New Roman" w:cstheme="majorHAnsi"/>
          <w:kern w:val="0"/>
          <w:sz w:val="25"/>
          <w:szCs w:val="25"/>
          <w:lang w:eastAsia="vi-VN"/>
          <w14:ligatures w14:val="none"/>
        </w:rPr>
        <w:t xml:space="preserve"> </w:t>
      </w:r>
      <w:hyperlink r:id="rId14" w:history="1">
        <w:r w:rsidR="00A5377E" w:rsidRPr="00F3571F">
          <w:rPr>
            <w:rStyle w:val="Siuktni"/>
            <w:rFonts w:eastAsia="Times New Roman" w:cstheme="majorHAnsi"/>
            <w:color w:val="auto"/>
            <w:kern w:val="0"/>
            <w:sz w:val="25"/>
            <w:szCs w:val="25"/>
            <w:u w:val="none"/>
            <w:lang w:eastAsia="vi-VN"/>
            <w14:ligatures w14:val="none"/>
          </w:rPr>
          <w:t>registrar.office@</w:t>
        </w:r>
        <w:r w:rsidR="00A5377E" w:rsidRPr="00F3571F">
          <w:rPr>
            <w:rStyle w:val="Siuktni"/>
            <w:rFonts w:eastAsia="Times New Roman" w:cstheme="majorHAnsi"/>
            <w:color w:val="auto"/>
            <w:kern w:val="0"/>
            <w:sz w:val="25"/>
            <w:szCs w:val="25"/>
            <w:u w:val="none"/>
            <w:lang w:val="en-US" w:eastAsia="vi-VN"/>
            <w14:ligatures w14:val="none"/>
          </w:rPr>
          <w:t>ttu</w:t>
        </w:r>
        <w:r w:rsidR="00A5377E" w:rsidRPr="00F3571F">
          <w:rPr>
            <w:rStyle w:val="Siuktni"/>
            <w:rFonts w:eastAsia="Times New Roman" w:cstheme="majorHAnsi"/>
            <w:color w:val="auto"/>
            <w:kern w:val="0"/>
            <w:sz w:val="25"/>
            <w:szCs w:val="25"/>
            <w:u w:val="none"/>
            <w:lang w:eastAsia="vi-VN"/>
            <w14:ligatures w14:val="none"/>
          </w:rPr>
          <w:t>.edu.vn</w:t>
        </w:r>
      </w:hyperlink>
    </w:p>
    <w:p w14:paraId="2805AAFA" w14:textId="4B2F7665" w:rsidR="00EB5F1A" w:rsidRPr="00F3571F" w:rsidRDefault="00EB5F1A" w:rsidP="00884BEC">
      <w:pPr>
        <w:spacing w:after="0"/>
        <w:ind w:firstLine="709"/>
        <w:rPr>
          <w:rFonts w:eastAsia="Times New Roman"/>
          <w:kern w:val="0"/>
          <w:sz w:val="25"/>
          <w:szCs w:val="25"/>
          <w:lang w:eastAsia="vi-VN"/>
          <w14:ligatures w14:val="none"/>
        </w:rPr>
      </w:pPr>
      <w:r w:rsidRPr="00F3571F">
        <w:rPr>
          <w:rFonts w:eastAsia="Times New Roman" w:cstheme="majorBidi"/>
          <w:b/>
          <w:bCs/>
          <w:kern w:val="0"/>
          <w:sz w:val="25"/>
          <w:szCs w:val="25"/>
          <w:lang w:eastAsia="vi-VN"/>
          <w14:ligatures w14:val="none"/>
        </w:rPr>
        <w:t>- Số điện thoại hotline:</w:t>
      </w:r>
      <w:r w:rsidRPr="00F3571F">
        <w:rPr>
          <w:rFonts w:eastAsia="Times New Roman" w:cstheme="majorBidi"/>
          <w:kern w:val="0"/>
          <w:sz w:val="25"/>
          <w:szCs w:val="25"/>
          <w:lang w:eastAsia="vi-VN"/>
          <w14:ligatures w14:val="none"/>
        </w:rPr>
        <w:t xml:space="preserve"> </w:t>
      </w:r>
      <w:r w:rsidR="005F56D7" w:rsidRPr="00F3571F">
        <w:rPr>
          <w:rFonts w:eastAsia="Times New Roman"/>
          <w:kern w:val="0"/>
          <w:sz w:val="25"/>
          <w:szCs w:val="25"/>
          <w:lang w:eastAsia="vi-VN"/>
          <w14:ligatures w14:val="none"/>
        </w:rPr>
        <w:t>0865.152.153</w:t>
      </w:r>
    </w:p>
    <w:p w14:paraId="5602A58F" w14:textId="79FC8326" w:rsidR="005E2229" w:rsidRPr="00F3571F" w:rsidRDefault="00BD7014" w:rsidP="00BD7014">
      <w:pPr>
        <w:spacing w:after="0"/>
        <w:ind w:firstLine="709"/>
        <w:rPr>
          <w:sz w:val="25"/>
          <w:szCs w:val="25"/>
          <w:lang w:eastAsia="vi-VN"/>
        </w:rPr>
      </w:pPr>
      <w:r w:rsidRPr="00F3571F">
        <w:rPr>
          <w:b/>
          <w:bCs/>
          <w:sz w:val="25"/>
          <w:szCs w:val="25"/>
          <w:lang w:eastAsia="vi-VN"/>
        </w:rPr>
        <w:t xml:space="preserve">- Số điện thoại phòng: </w:t>
      </w:r>
      <w:r w:rsidR="005E2229" w:rsidRPr="00F3571F">
        <w:rPr>
          <w:sz w:val="25"/>
          <w:szCs w:val="25"/>
          <w:lang w:eastAsia="vi-VN"/>
        </w:rPr>
        <w:t>(0272) 3 769 216. Ext:158/159</w:t>
      </w:r>
    </w:p>
    <w:p w14:paraId="7C7CEF71" w14:textId="64B86D83" w:rsidR="00EB5F1A" w:rsidRPr="00F3571F" w:rsidRDefault="00ED6462" w:rsidP="00884BEC">
      <w:pPr>
        <w:pStyle w:val="u2"/>
        <w:ind w:firstLine="709"/>
        <w:rPr>
          <w:rFonts w:eastAsia="Times New Roman"/>
          <w:b/>
          <w:bCs/>
          <w:color w:val="auto"/>
          <w:kern w:val="0"/>
          <w:sz w:val="25"/>
          <w:szCs w:val="25"/>
          <w:lang w:eastAsia="vi-VN"/>
          <w14:ligatures w14:val="none"/>
        </w:rPr>
      </w:pPr>
      <w:bookmarkStart w:id="14" w:name="_Toc239771782"/>
      <w:r w:rsidRPr="00F3571F">
        <w:rPr>
          <w:rFonts w:eastAsia="Times New Roman"/>
          <w:b/>
          <w:bCs/>
          <w:color w:val="auto"/>
          <w:kern w:val="0"/>
          <w:sz w:val="25"/>
          <w:szCs w:val="25"/>
          <w:lang w:eastAsia="vi-VN"/>
          <w14:ligatures w14:val="none"/>
        </w:rPr>
        <w:t>4</w:t>
      </w:r>
      <w:r w:rsidR="00EB5F1A" w:rsidRPr="00F3571F">
        <w:rPr>
          <w:rFonts w:eastAsia="Times New Roman"/>
          <w:b/>
          <w:bCs/>
          <w:color w:val="auto"/>
          <w:kern w:val="0"/>
          <w:sz w:val="25"/>
          <w:szCs w:val="25"/>
          <w:lang w:eastAsia="vi-VN"/>
          <w14:ligatures w14:val="none"/>
        </w:rPr>
        <w:t>. Phòng Công tác sinh viên và Hợp tác doanh nghiệp</w:t>
      </w:r>
      <w:bookmarkEnd w:id="14"/>
    </w:p>
    <w:p w14:paraId="04D8F005" w14:textId="77777777" w:rsidR="00A70C77" w:rsidRPr="00F3571F" w:rsidRDefault="009B6EE5" w:rsidP="00A70C77">
      <w:pPr>
        <w:spacing w:after="0" w:line="240" w:lineRule="auto"/>
        <w:ind w:firstLine="709"/>
        <w:jc w:val="both"/>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Chức năng:</w:t>
      </w:r>
      <w:r w:rsidRPr="00F3571F">
        <w:rPr>
          <w:rFonts w:asciiTheme="majorHAnsi" w:eastAsia="Times New Roman" w:hAnsiTheme="majorHAnsi" w:cstheme="majorBidi"/>
          <w:kern w:val="0"/>
          <w:sz w:val="25"/>
          <w:szCs w:val="25"/>
          <w:lang w:eastAsia="vi-VN"/>
          <w14:ligatures w14:val="none"/>
        </w:rPr>
        <w:t xml:space="preserve"> </w:t>
      </w:r>
      <w:r w:rsidR="00A70C77" w:rsidRPr="00F3571F">
        <w:rPr>
          <w:rFonts w:asciiTheme="majorHAnsi" w:eastAsia="Times New Roman" w:hAnsiTheme="majorHAnsi" w:cstheme="majorBidi"/>
          <w:kern w:val="0"/>
          <w:sz w:val="25"/>
          <w:szCs w:val="25"/>
          <w:lang w:eastAsia="vi-VN"/>
          <w14:ligatures w14:val="none"/>
        </w:rPr>
        <w:t>Tham mưu, giúp Hiệu trưởng trong công tác quản lý sinh viên; thực hiện các chế độ, chính sách đối với sinh viên; tham mưu và tổ chức các hoạt động hợp tác với doanh nghiệp, tư vấn hướng nghiệp, giới thiệu việc làm cho sinh viên và kết nối cựu sinh viên.</w:t>
      </w:r>
    </w:p>
    <w:p w14:paraId="6EEFA108" w14:textId="77777777" w:rsidR="00C0407F" w:rsidRPr="00F3571F" w:rsidRDefault="009B6EE5" w:rsidP="00C0407F">
      <w:pPr>
        <w:spacing w:after="0" w:line="240" w:lineRule="auto"/>
        <w:ind w:firstLine="709"/>
        <w:jc w:val="both"/>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Nhiệm vụ:</w:t>
      </w:r>
      <w:r w:rsidR="008D4AC1" w:rsidRPr="00F3571F">
        <w:rPr>
          <w:rFonts w:asciiTheme="majorHAnsi" w:eastAsia="Times New Roman" w:hAnsiTheme="majorHAnsi" w:cstheme="majorBidi"/>
          <w:kern w:val="0"/>
          <w:sz w:val="25"/>
          <w:szCs w:val="25"/>
          <w:lang w:eastAsia="vi-VN"/>
          <w14:ligatures w14:val="none"/>
        </w:rPr>
        <w:t xml:space="preserve"> </w:t>
      </w:r>
      <w:r w:rsidR="00C0407F" w:rsidRPr="00F3571F">
        <w:rPr>
          <w:rFonts w:asciiTheme="majorHAnsi" w:eastAsia="Times New Roman" w:hAnsiTheme="majorHAnsi" w:cstheme="majorBidi"/>
          <w:kern w:val="0"/>
          <w:sz w:val="25"/>
          <w:szCs w:val="25"/>
          <w:lang w:eastAsia="vi-VN"/>
          <w14:ligatures w14:val="none"/>
        </w:rPr>
        <w:t>Quản lý hồ sơ, thủ tục hành chính sinh viên; phát hành Sổ tay sinh viên; quản lý lớp sinh viên, Ban cán sự và phối hợp với cố vấn học tập; tổ chức đánh giá kết quả rèn luyện; thực hiện chế độ, chính sách, học bổng; tổ chức giáo dục chính trị tư tưởng, đạo đức, lối sống, kỹ năng; tư vấn, hỗ trợ và chăm sóc sinh viên; tổ chức các hoạt động văn hóa, văn nghệ, thể thao, câu lạc bộ; quản lý sinh viên nội trú; phối hợp hỗ trợ hoạt động Hội Sinh viên; tổ chức khai giảng, lễ tốt nghiệp; quản lý, kết nối cựu sinh viên; xây dựng quan hệ với doanh nghiệp; vận động học bổng; tổ chức thực tập, thực tế, hướng nghiệp, ngày hội việc làm, hội thảo nghề nghiệp và giới thiệu việc làm cho sinh viên; khảo sát tình trạng việc làm của sinh viên sau tốt nghiệp.</w:t>
      </w:r>
    </w:p>
    <w:p w14:paraId="5FFAABD9" w14:textId="33C6DBEB" w:rsidR="00EB5F1A" w:rsidRPr="00F3571F" w:rsidRDefault="00EB5F1A" w:rsidP="00C0407F">
      <w:pPr>
        <w:spacing w:after="0" w:line="240" w:lineRule="auto"/>
        <w:ind w:firstLine="709"/>
        <w:jc w:val="both"/>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 xml:space="preserve">- </w:t>
      </w:r>
      <w:r w:rsidR="0052765A" w:rsidRPr="00F3571F">
        <w:rPr>
          <w:rFonts w:asciiTheme="majorHAnsi" w:eastAsia="Times New Roman" w:hAnsiTheme="majorHAnsi" w:cstheme="majorBidi"/>
          <w:b/>
          <w:bCs/>
          <w:kern w:val="0"/>
          <w:sz w:val="25"/>
          <w:szCs w:val="25"/>
          <w:lang w:eastAsia="vi-VN"/>
          <w14:ligatures w14:val="none"/>
        </w:rPr>
        <w:t>Phụ trách</w:t>
      </w:r>
      <w:r w:rsidRPr="00F3571F">
        <w:rPr>
          <w:rFonts w:asciiTheme="majorHAnsi" w:eastAsia="Times New Roman" w:hAnsiTheme="majorHAnsi" w:cstheme="majorBidi"/>
          <w:b/>
          <w:bCs/>
          <w:kern w:val="0"/>
          <w:sz w:val="25"/>
          <w:szCs w:val="25"/>
          <w:lang w:eastAsia="vi-VN"/>
          <w14:ligatures w14:val="none"/>
        </w:rPr>
        <w:t xml:space="preserve"> phòng:</w:t>
      </w:r>
      <w:r w:rsidRPr="00F3571F">
        <w:rPr>
          <w:rFonts w:asciiTheme="majorHAnsi" w:eastAsia="Times New Roman" w:hAnsiTheme="majorHAnsi" w:cstheme="majorBidi"/>
          <w:kern w:val="0"/>
          <w:sz w:val="25"/>
          <w:szCs w:val="25"/>
          <w:lang w:eastAsia="vi-VN"/>
          <w14:ligatures w14:val="none"/>
        </w:rPr>
        <w:t xml:space="preserve"> ThS. Dương Hoài An</w:t>
      </w:r>
    </w:p>
    <w:p w14:paraId="462EF31C" w14:textId="07661B17" w:rsidR="008D4AC1" w:rsidRPr="00F3571F" w:rsidRDefault="00884BEC" w:rsidP="00884BEC">
      <w:pPr>
        <w:spacing w:after="0" w:line="240" w:lineRule="auto"/>
        <w:ind w:firstLine="709"/>
        <w:jc w:val="both"/>
        <w:rPr>
          <w:rStyle w:val="Siuktni"/>
          <w:rFonts w:asciiTheme="majorHAnsi" w:eastAsia="Times New Roman" w:hAnsiTheme="majorHAnsi" w:cstheme="majorHAnsi"/>
          <w:color w:val="auto"/>
          <w:kern w:val="0"/>
          <w:sz w:val="25"/>
          <w:szCs w:val="25"/>
          <w:u w:val="none"/>
          <w:lang w:eastAsia="vi-VN"/>
          <w14:ligatures w14:val="none"/>
        </w:rPr>
      </w:pPr>
      <w:r w:rsidRPr="00F3571F">
        <w:rPr>
          <w:rFonts w:asciiTheme="majorHAnsi" w:eastAsia="Times New Roman" w:hAnsiTheme="majorHAnsi" w:cstheme="majorHAnsi"/>
          <w:kern w:val="0"/>
          <w:sz w:val="25"/>
          <w:szCs w:val="25"/>
          <w:lang w:eastAsia="vi-VN"/>
          <w14:ligatures w14:val="none"/>
        </w:rPr>
        <w:t xml:space="preserve">  </w:t>
      </w:r>
      <w:r w:rsidR="00DF2C01" w:rsidRPr="00F3571F">
        <w:rPr>
          <w:rFonts w:asciiTheme="majorHAnsi" w:eastAsia="Times New Roman" w:hAnsiTheme="majorHAnsi" w:cstheme="majorHAnsi"/>
          <w:kern w:val="0"/>
          <w:sz w:val="25"/>
          <w:szCs w:val="25"/>
          <w:lang w:eastAsia="vi-VN"/>
          <w14:ligatures w14:val="none"/>
        </w:rPr>
        <w:t>Email</w:t>
      </w:r>
      <w:r w:rsidR="00D06B2B" w:rsidRPr="00F3571F">
        <w:rPr>
          <w:rFonts w:asciiTheme="majorHAnsi" w:eastAsia="Times New Roman" w:hAnsiTheme="majorHAnsi" w:cstheme="majorHAnsi"/>
          <w:kern w:val="0"/>
          <w:sz w:val="25"/>
          <w:szCs w:val="25"/>
          <w:lang w:eastAsia="vi-VN"/>
          <w14:ligatures w14:val="none"/>
        </w:rPr>
        <w:t xml:space="preserve">: </w:t>
      </w:r>
      <w:hyperlink r:id="rId15" w:history="1">
        <w:r w:rsidR="00CB3BAF" w:rsidRPr="00F3571F">
          <w:rPr>
            <w:rStyle w:val="Siuktni"/>
            <w:rFonts w:asciiTheme="majorHAnsi" w:eastAsia="Times New Roman" w:hAnsiTheme="majorHAnsi" w:cstheme="majorHAnsi"/>
            <w:color w:val="auto"/>
            <w:kern w:val="0"/>
            <w:sz w:val="25"/>
            <w:szCs w:val="25"/>
            <w:u w:val="none"/>
            <w:lang w:eastAsia="vi-VN"/>
            <w14:ligatures w14:val="none"/>
          </w:rPr>
          <w:t>an.duong@</w:t>
        </w:r>
        <w:r w:rsidR="00CB3BAF" w:rsidRPr="00F3571F">
          <w:rPr>
            <w:rStyle w:val="Siuktni"/>
            <w:rFonts w:asciiTheme="majorHAnsi" w:eastAsia="Times New Roman" w:hAnsiTheme="majorHAnsi" w:cstheme="majorHAnsi"/>
            <w:color w:val="auto"/>
            <w:kern w:val="0"/>
            <w:sz w:val="25"/>
            <w:szCs w:val="25"/>
            <w:u w:val="none"/>
            <w:lang w:val="en-US" w:eastAsia="vi-VN"/>
            <w14:ligatures w14:val="none"/>
          </w:rPr>
          <w:t>ttu</w:t>
        </w:r>
        <w:r w:rsidR="00CB3BAF" w:rsidRPr="00F3571F">
          <w:rPr>
            <w:rStyle w:val="Siuktni"/>
            <w:rFonts w:asciiTheme="majorHAnsi" w:eastAsia="Times New Roman" w:hAnsiTheme="majorHAnsi" w:cstheme="majorHAnsi"/>
            <w:color w:val="auto"/>
            <w:kern w:val="0"/>
            <w:sz w:val="25"/>
            <w:szCs w:val="25"/>
            <w:u w:val="none"/>
            <w:lang w:eastAsia="vi-VN"/>
            <w14:ligatures w14:val="none"/>
          </w:rPr>
          <w:t>.edu.vn</w:t>
        </w:r>
      </w:hyperlink>
    </w:p>
    <w:p w14:paraId="16F80199" w14:textId="4754C451" w:rsidR="003B6E10" w:rsidRPr="00F3571F" w:rsidRDefault="003B6E10" w:rsidP="00884BEC">
      <w:pPr>
        <w:spacing w:after="0" w:line="240" w:lineRule="auto"/>
        <w:ind w:firstLine="709"/>
        <w:jc w:val="both"/>
        <w:rPr>
          <w:rStyle w:val="Siuktni"/>
          <w:rFonts w:asciiTheme="majorHAnsi" w:eastAsia="Times New Roman" w:hAnsiTheme="majorHAnsi" w:cstheme="majorHAnsi"/>
          <w:b/>
          <w:bCs/>
          <w:color w:val="auto"/>
          <w:kern w:val="0"/>
          <w:sz w:val="25"/>
          <w:szCs w:val="25"/>
          <w:u w:val="none"/>
          <w:lang w:eastAsia="vi-VN"/>
          <w14:ligatures w14:val="none"/>
        </w:rPr>
      </w:pPr>
      <w:r w:rsidRPr="00F3571F">
        <w:rPr>
          <w:rStyle w:val="Siuktni"/>
          <w:rFonts w:asciiTheme="majorHAnsi" w:eastAsia="Times New Roman" w:hAnsiTheme="majorHAnsi" w:cstheme="majorHAnsi"/>
          <w:b/>
          <w:bCs/>
          <w:color w:val="auto"/>
          <w:kern w:val="0"/>
          <w:sz w:val="25"/>
          <w:szCs w:val="25"/>
          <w:u w:val="none"/>
          <w:lang w:eastAsia="vi-VN"/>
          <w14:ligatures w14:val="none"/>
        </w:rPr>
        <w:t xml:space="preserve">- </w:t>
      </w:r>
      <w:r w:rsidR="00392F84" w:rsidRPr="00F3571F">
        <w:rPr>
          <w:rStyle w:val="Siuktni"/>
          <w:rFonts w:asciiTheme="majorHAnsi" w:eastAsia="Times New Roman" w:hAnsiTheme="majorHAnsi" w:cstheme="majorHAnsi"/>
          <w:b/>
          <w:bCs/>
          <w:color w:val="auto"/>
          <w:kern w:val="0"/>
          <w:sz w:val="25"/>
          <w:szCs w:val="25"/>
          <w:u w:val="none"/>
          <w:lang w:eastAsia="vi-VN"/>
          <w14:ligatures w14:val="none"/>
        </w:rPr>
        <w:t>Nhân viên</w:t>
      </w:r>
      <w:r w:rsidR="001078B9" w:rsidRPr="00F3571F">
        <w:rPr>
          <w:rStyle w:val="Siuktni"/>
          <w:rFonts w:asciiTheme="majorHAnsi" w:eastAsia="Times New Roman" w:hAnsiTheme="majorHAnsi" w:cstheme="majorHAnsi"/>
          <w:b/>
          <w:bCs/>
          <w:color w:val="auto"/>
          <w:kern w:val="0"/>
          <w:sz w:val="25"/>
          <w:szCs w:val="25"/>
          <w:u w:val="none"/>
          <w:lang w:eastAsia="vi-VN"/>
          <w14:ligatures w14:val="none"/>
        </w:rPr>
        <w:t xml:space="preserve"> Phòng:</w:t>
      </w:r>
    </w:p>
    <w:p w14:paraId="5B62D9E3" w14:textId="4CA57BDF" w:rsidR="00392F84" w:rsidRPr="00F3571F" w:rsidRDefault="00392F84" w:rsidP="00884BEC">
      <w:pPr>
        <w:spacing w:after="0" w:line="240" w:lineRule="auto"/>
        <w:ind w:firstLine="709"/>
        <w:jc w:val="both"/>
        <w:rPr>
          <w:rStyle w:val="Siuktni"/>
          <w:rFonts w:asciiTheme="majorHAnsi" w:eastAsia="Times New Roman" w:hAnsiTheme="majorHAnsi" w:cstheme="majorHAnsi"/>
          <w:color w:val="auto"/>
          <w:kern w:val="0"/>
          <w:sz w:val="25"/>
          <w:szCs w:val="25"/>
          <w:u w:val="none"/>
          <w:lang w:eastAsia="vi-VN"/>
          <w14:ligatures w14:val="none"/>
        </w:rPr>
      </w:pPr>
      <w:r w:rsidRPr="00F3571F">
        <w:rPr>
          <w:rStyle w:val="Siuktni"/>
          <w:rFonts w:asciiTheme="majorHAnsi" w:eastAsia="Times New Roman" w:hAnsiTheme="majorHAnsi" w:cstheme="majorHAnsi"/>
          <w:b/>
          <w:bCs/>
          <w:color w:val="auto"/>
          <w:kern w:val="0"/>
          <w:sz w:val="25"/>
          <w:szCs w:val="25"/>
          <w:u w:val="none"/>
          <w:lang w:eastAsia="vi-VN"/>
          <w14:ligatures w14:val="none"/>
        </w:rPr>
        <w:t xml:space="preserve">+ </w:t>
      </w:r>
      <w:r w:rsidRPr="00F3571F">
        <w:rPr>
          <w:rStyle w:val="Siuktni"/>
          <w:rFonts w:asciiTheme="majorHAnsi" w:eastAsia="Times New Roman" w:hAnsiTheme="majorHAnsi" w:cstheme="majorHAnsi"/>
          <w:color w:val="auto"/>
          <w:kern w:val="0"/>
          <w:sz w:val="25"/>
          <w:szCs w:val="25"/>
          <w:u w:val="none"/>
          <w:lang w:eastAsia="vi-VN"/>
          <w14:ligatures w14:val="none"/>
        </w:rPr>
        <w:t>Tạ Thị Thúy An</w:t>
      </w:r>
    </w:p>
    <w:p w14:paraId="05652547" w14:textId="348C9AE9" w:rsidR="00392F84" w:rsidRPr="00F3571F" w:rsidRDefault="00392F84" w:rsidP="00392F84">
      <w:pPr>
        <w:spacing w:after="0" w:line="240" w:lineRule="auto"/>
        <w:ind w:firstLine="709"/>
        <w:jc w:val="both"/>
        <w:rPr>
          <w:rStyle w:val="Siuktni"/>
          <w:rFonts w:asciiTheme="majorHAnsi" w:eastAsia="Times New Roman" w:hAnsiTheme="majorHAnsi" w:cstheme="majorHAnsi"/>
          <w:color w:val="auto"/>
          <w:kern w:val="0"/>
          <w:sz w:val="25"/>
          <w:szCs w:val="25"/>
          <w:u w:val="none"/>
          <w:lang w:eastAsia="vi-VN"/>
          <w14:ligatures w14:val="none"/>
        </w:rPr>
      </w:pPr>
      <w:r w:rsidRPr="00F3571F">
        <w:rPr>
          <w:rStyle w:val="Siuktni"/>
          <w:rFonts w:asciiTheme="majorHAnsi" w:eastAsia="Times New Roman" w:hAnsiTheme="majorHAnsi" w:cstheme="majorHAnsi"/>
          <w:color w:val="auto"/>
          <w:kern w:val="0"/>
          <w:sz w:val="25"/>
          <w:szCs w:val="25"/>
          <w:u w:val="none"/>
          <w:lang w:eastAsia="vi-VN"/>
          <w14:ligatures w14:val="none"/>
        </w:rPr>
        <w:t xml:space="preserve">   Email</w:t>
      </w:r>
      <w:r w:rsidR="00DD182F" w:rsidRPr="00F3571F">
        <w:rPr>
          <w:rStyle w:val="Siuktni"/>
          <w:rFonts w:asciiTheme="majorHAnsi" w:eastAsia="Times New Roman" w:hAnsiTheme="majorHAnsi" w:cstheme="majorHAnsi"/>
          <w:color w:val="auto"/>
          <w:kern w:val="0"/>
          <w:sz w:val="25"/>
          <w:szCs w:val="25"/>
          <w:u w:val="none"/>
          <w:lang w:eastAsia="vi-VN"/>
          <w14:ligatures w14:val="none"/>
        </w:rPr>
        <w:t xml:space="preserve">: </w:t>
      </w:r>
      <w:hyperlink r:id="rId16" w:history="1">
        <w:r w:rsidR="00DD182F" w:rsidRPr="00F3571F">
          <w:rPr>
            <w:rStyle w:val="Siuktni"/>
            <w:rFonts w:asciiTheme="majorHAnsi" w:eastAsia="Times New Roman" w:hAnsiTheme="majorHAnsi" w:cstheme="majorHAnsi"/>
            <w:color w:val="auto"/>
            <w:kern w:val="0"/>
            <w:sz w:val="25"/>
            <w:szCs w:val="25"/>
            <w:u w:val="none"/>
            <w:lang w:eastAsia="vi-VN"/>
            <w14:ligatures w14:val="none"/>
          </w:rPr>
          <w:t>an.ta@ttu.edu.vn</w:t>
        </w:r>
      </w:hyperlink>
    </w:p>
    <w:p w14:paraId="02B9A8B3" w14:textId="44E7ED83" w:rsidR="00DD182F" w:rsidRPr="00F3571F" w:rsidRDefault="00DD182F" w:rsidP="00392F84">
      <w:pPr>
        <w:spacing w:after="0" w:line="240" w:lineRule="auto"/>
        <w:ind w:firstLine="709"/>
        <w:jc w:val="both"/>
        <w:rPr>
          <w:rStyle w:val="Siuktni"/>
          <w:rFonts w:asciiTheme="majorHAnsi" w:eastAsia="Times New Roman" w:hAnsiTheme="majorHAnsi" w:cstheme="majorHAnsi"/>
          <w:color w:val="auto"/>
          <w:kern w:val="0"/>
          <w:sz w:val="25"/>
          <w:szCs w:val="25"/>
          <w:u w:val="none"/>
          <w:lang w:eastAsia="vi-VN"/>
          <w14:ligatures w14:val="none"/>
        </w:rPr>
      </w:pPr>
      <w:r w:rsidRPr="00F3571F">
        <w:rPr>
          <w:rStyle w:val="Siuktni"/>
          <w:rFonts w:asciiTheme="majorHAnsi" w:eastAsia="Times New Roman" w:hAnsiTheme="majorHAnsi" w:cstheme="majorHAnsi"/>
          <w:color w:val="auto"/>
          <w:kern w:val="0"/>
          <w:sz w:val="25"/>
          <w:szCs w:val="25"/>
          <w:u w:val="none"/>
          <w:lang w:eastAsia="vi-VN"/>
          <w14:ligatures w14:val="none"/>
        </w:rPr>
        <w:t xml:space="preserve">   Số điện thoại: 0395 365 058</w:t>
      </w:r>
    </w:p>
    <w:p w14:paraId="6CFF2B7F" w14:textId="6E052012" w:rsidR="00DD182F" w:rsidRPr="00F3571F" w:rsidRDefault="00DD182F" w:rsidP="00392F84">
      <w:pPr>
        <w:spacing w:after="0" w:line="240" w:lineRule="auto"/>
        <w:ind w:firstLine="709"/>
        <w:jc w:val="both"/>
        <w:rPr>
          <w:rStyle w:val="Siuktni"/>
          <w:rFonts w:asciiTheme="majorHAnsi" w:eastAsia="Times New Roman" w:hAnsiTheme="majorHAnsi" w:cstheme="majorHAnsi"/>
          <w:color w:val="auto"/>
          <w:kern w:val="0"/>
          <w:sz w:val="25"/>
          <w:szCs w:val="25"/>
          <w:u w:val="none"/>
          <w:lang w:eastAsia="vi-VN"/>
          <w14:ligatures w14:val="none"/>
        </w:rPr>
      </w:pPr>
      <w:r w:rsidRPr="00F3571F">
        <w:rPr>
          <w:rStyle w:val="Siuktni"/>
          <w:rFonts w:asciiTheme="majorHAnsi" w:eastAsia="Times New Roman" w:hAnsiTheme="majorHAnsi" w:cstheme="majorHAnsi"/>
          <w:color w:val="auto"/>
          <w:kern w:val="0"/>
          <w:sz w:val="25"/>
          <w:szCs w:val="25"/>
          <w:u w:val="none"/>
          <w:lang w:eastAsia="vi-VN"/>
          <w14:ligatures w14:val="none"/>
        </w:rPr>
        <w:t>+ Hà Yến Nhi</w:t>
      </w:r>
    </w:p>
    <w:p w14:paraId="7D2B5627" w14:textId="444C3E65" w:rsidR="001078B9" w:rsidRPr="00F3571F" w:rsidRDefault="001078B9" w:rsidP="00392F84">
      <w:pPr>
        <w:spacing w:after="0" w:line="240" w:lineRule="auto"/>
        <w:ind w:firstLine="709"/>
        <w:jc w:val="both"/>
        <w:rPr>
          <w:rStyle w:val="Siuktni"/>
          <w:rFonts w:asciiTheme="majorHAnsi" w:eastAsia="Times New Roman" w:hAnsiTheme="majorHAnsi" w:cstheme="majorHAnsi"/>
          <w:color w:val="auto"/>
          <w:kern w:val="0"/>
          <w:sz w:val="25"/>
          <w:szCs w:val="25"/>
          <w:u w:val="none"/>
          <w:lang w:eastAsia="vi-VN"/>
          <w14:ligatures w14:val="none"/>
        </w:rPr>
      </w:pPr>
      <w:r w:rsidRPr="00F3571F">
        <w:rPr>
          <w:rStyle w:val="Siuktni"/>
          <w:rFonts w:asciiTheme="majorHAnsi" w:eastAsia="Times New Roman" w:hAnsiTheme="majorHAnsi" w:cstheme="majorHAnsi"/>
          <w:color w:val="auto"/>
          <w:kern w:val="0"/>
          <w:sz w:val="25"/>
          <w:szCs w:val="25"/>
          <w:u w:val="none"/>
          <w:lang w:eastAsia="vi-VN"/>
          <w14:ligatures w14:val="none"/>
        </w:rPr>
        <w:t xml:space="preserve">   Email: </w:t>
      </w:r>
      <w:hyperlink r:id="rId17" w:history="1">
        <w:r w:rsidRPr="00F3571F">
          <w:rPr>
            <w:rStyle w:val="Siuktni"/>
            <w:rFonts w:asciiTheme="majorHAnsi" w:eastAsia="Times New Roman" w:hAnsiTheme="majorHAnsi" w:cstheme="majorHAnsi"/>
            <w:color w:val="auto"/>
            <w:kern w:val="0"/>
            <w:sz w:val="25"/>
            <w:szCs w:val="25"/>
            <w:u w:val="none"/>
            <w:lang w:eastAsia="vi-VN"/>
            <w14:ligatures w14:val="none"/>
          </w:rPr>
          <w:t>nhi.ha@ttu.edu.vn</w:t>
        </w:r>
      </w:hyperlink>
    </w:p>
    <w:p w14:paraId="5A4F3259" w14:textId="1C975C45" w:rsidR="001078B9" w:rsidRPr="00F3571F" w:rsidRDefault="001078B9" w:rsidP="00392F84">
      <w:pPr>
        <w:spacing w:after="0" w:line="240" w:lineRule="auto"/>
        <w:ind w:firstLine="709"/>
        <w:jc w:val="both"/>
        <w:rPr>
          <w:rStyle w:val="Siuktni"/>
          <w:rFonts w:asciiTheme="majorHAnsi" w:eastAsia="Times New Roman" w:hAnsiTheme="majorHAnsi" w:cstheme="majorHAnsi"/>
          <w:color w:val="auto"/>
          <w:kern w:val="0"/>
          <w:sz w:val="25"/>
          <w:szCs w:val="25"/>
          <w:u w:val="none"/>
          <w:lang w:eastAsia="vi-VN"/>
          <w14:ligatures w14:val="none"/>
        </w:rPr>
      </w:pPr>
      <w:r w:rsidRPr="00F3571F">
        <w:rPr>
          <w:rStyle w:val="Siuktni"/>
          <w:rFonts w:asciiTheme="majorHAnsi" w:eastAsia="Times New Roman" w:hAnsiTheme="majorHAnsi" w:cstheme="majorHAnsi"/>
          <w:color w:val="auto"/>
          <w:kern w:val="0"/>
          <w:sz w:val="25"/>
          <w:szCs w:val="25"/>
          <w:u w:val="none"/>
          <w:lang w:eastAsia="vi-VN"/>
          <w14:ligatures w14:val="none"/>
        </w:rPr>
        <w:t xml:space="preserve">   Số điện thoại: </w:t>
      </w:r>
      <w:r w:rsidR="0099289E" w:rsidRPr="00F3571F">
        <w:rPr>
          <w:rStyle w:val="Siuktni"/>
          <w:rFonts w:asciiTheme="majorHAnsi" w:eastAsia="Times New Roman" w:hAnsiTheme="majorHAnsi" w:cstheme="majorHAnsi"/>
          <w:color w:val="auto"/>
          <w:kern w:val="0"/>
          <w:sz w:val="25"/>
          <w:szCs w:val="25"/>
          <w:u w:val="none"/>
          <w:lang w:eastAsia="vi-VN"/>
          <w14:ligatures w14:val="none"/>
        </w:rPr>
        <w:t>039</w:t>
      </w:r>
      <w:r w:rsidR="005A0836" w:rsidRPr="00F3571F">
        <w:rPr>
          <w:rStyle w:val="Siuktni"/>
          <w:rFonts w:asciiTheme="majorHAnsi" w:eastAsia="Times New Roman" w:hAnsiTheme="majorHAnsi" w:cstheme="majorHAnsi"/>
          <w:color w:val="auto"/>
          <w:kern w:val="0"/>
          <w:sz w:val="25"/>
          <w:szCs w:val="25"/>
          <w:u w:val="none"/>
          <w:lang w:eastAsia="vi-VN"/>
          <w14:ligatures w14:val="none"/>
        </w:rPr>
        <w:t>8 583 696</w:t>
      </w:r>
    </w:p>
    <w:p w14:paraId="4FD63B19" w14:textId="5661B930" w:rsidR="00D571A2" w:rsidRPr="00F3571F" w:rsidRDefault="00EB5F1A" w:rsidP="00CB3BAF">
      <w:pPr>
        <w:spacing w:after="0" w:line="240" w:lineRule="auto"/>
        <w:ind w:firstLine="709"/>
        <w:jc w:val="both"/>
        <w:rPr>
          <w:rStyle w:val="Siuktni"/>
          <w:color w:val="auto"/>
          <w:sz w:val="25"/>
          <w:szCs w:val="25"/>
          <w:u w:val="none"/>
        </w:rPr>
      </w:pPr>
      <w:r w:rsidRPr="00F3571F">
        <w:rPr>
          <w:rFonts w:asciiTheme="majorHAnsi" w:eastAsia="Times New Roman" w:hAnsiTheme="majorHAnsi" w:cstheme="majorHAnsi"/>
          <w:b/>
          <w:bCs/>
          <w:kern w:val="0"/>
          <w:sz w:val="25"/>
          <w:szCs w:val="25"/>
          <w:lang w:eastAsia="vi-VN"/>
          <w14:ligatures w14:val="none"/>
        </w:rPr>
        <w:t xml:space="preserve">- </w:t>
      </w:r>
      <w:r w:rsidR="00DF2C01" w:rsidRPr="00F3571F">
        <w:rPr>
          <w:rFonts w:asciiTheme="majorHAnsi" w:eastAsia="Times New Roman" w:hAnsiTheme="majorHAnsi" w:cstheme="majorHAnsi"/>
          <w:b/>
          <w:bCs/>
          <w:kern w:val="0"/>
          <w:sz w:val="25"/>
          <w:szCs w:val="25"/>
          <w:lang w:eastAsia="vi-VN"/>
          <w14:ligatures w14:val="none"/>
        </w:rPr>
        <w:t>Email</w:t>
      </w:r>
      <w:r w:rsidR="00D06B2B" w:rsidRPr="00F3571F">
        <w:rPr>
          <w:rFonts w:asciiTheme="majorHAnsi" w:eastAsia="Times New Roman" w:hAnsiTheme="majorHAnsi" w:cstheme="majorHAnsi"/>
          <w:b/>
          <w:bCs/>
          <w:kern w:val="0"/>
          <w:sz w:val="25"/>
          <w:szCs w:val="25"/>
          <w:lang w:eastAsia="vi-VN"/>
          <w14:ligatures w14:val="none"/>
        </w:rPr>
        <w:t xml:space="preserve"> phòng</w:t>
      </w:r>
      <w:r w:rsidRPr="00F3571F">
        <w:rPr>
          <w:rFonts w:asciiTheme="majorHAnsi" w:eastAsia="Times New Roman" w:hAnsiTheme="majorHAnsi" w:cstheme="majorHAnsi"/>
          <w:b/>
          <w:bCs/>
          <w:kern w:val="0"/>
          <w:sz w:val="25"/>
          <w:szCs w:val="25"/>
          <w:lang w:eastAsia="vi-VN"/>
          <w14:ligatures w14:val="none"/>
        </w:rPr>
        <w:t>:</w:t>
      </w:r>
      <w:r w:rsidRPr="00F3571F">
        <w:rPr>
          <w:rFonts w:asciiTheme="majorHAnsi" w:eastAsia="Times New Roman" w:hAnsiTheme="majorHAnsi" w:cstheme="majorHAnsi"/>
          <w:kern w:val="0"/>
          <w:sz w:val="25"/>
          <w:szCs w:val="25"/>
          <w:lang w:eastAsia="vi-VN"/>
          <w14:ligatures w14:val="none"/>
        </w:rPr>
        <w:t xml:space="preserve"> </w:t>
      </w:r>
      <w:hyperlink r:id="rId18" w:history="1">
        <w:r w:rsidR="00B81B96" w:rsidRPr="00F3571F">
          <w:rPr>
            <w:rStyle w:val="Siuktni"/>
            <w:color w:val="auto"/>
            <w:sz w:val="25"/>
            <w:szCs w:val="25"/>
            <w:u w:val="none"/>
          </w:rPr>
          <w:t>sa@ttu.edu.vn</w:t>
        </w:r>
      </w:hyperlink>
    </w:p>
    <w:p w14:paraId="6B5089F4" w14:textId="39AEB906" w:rsidR="00B81B96" w:rsidRPr="00F3571F" w:rsidRDefault="00FB3066" w:rsidP="008D11B5">
      <w:pPr>
        <w:spacing w:after="0" w:line="240" w:lineRule="auto"/>
        <w:ind w:firstLine="709"/>
        <w:jc w:val="both"/>
        <w:rPr>
          <w:b/>
          <w:bCs/>
          <w:sz w:val="25"/>
          <w:szCs w:val="25"/>
        </w:rPr>
      </w:pPr>
      <w:r w:rsidRPr="00F3571F">
        <w:rPr>
          <w:rStyle w:val="Siuktni"/>
          <w:b/>
          <w:bCs/>
          <w:color w:val="auto"/>
          <w:sz w:val="25"/>
          <w:szCs w:val="25"/>
          <w:u w:val="none"/>
        </w:rPr>
        <w:t xml:space="preserve">- Hotline: </w:t>
      </w:r>
      <w:r w:rsidRPr="00F3571F">
        <w:rPr>
          <w:sz w:val="25"/>
          <w:szCs w:val="25"/>
        </w:rPr>
        <w:t>0829</w:t>
      </w:r>
      <w:r w:rsidR="00476458" w:rsidRPr="00F3571F">
        <w:rPr>
          <w:sz w:val="25"/>
          <w:szCs w:val="25"/>
        </w:rPr>
        <w:t xml:space="preserve"> </w:t>
      </w:r>
      <w:r w:rsidRPr="00F3571F">
        <w:rPr>
          <w:sz w:val="25"/>
          <w:szCs w:val="25"/>
        </w:rPr>
        <w:t>152</w:t>
      </w:r>
      <w:r w:rsidR="00476458" w:rsidRPr="00F3571F">
        <w:rPr>
          <w:sz w:val="25"/>
          <w:szCs w:val="25"/>
        </w:rPr>
        <w:t xml:space="preserve"> </w:t>
      </w:r>
      <w:r w:rsidRPr="00F3571F">
        <w:rPr>
          <w:sz w:val="25"/>
          <w:szCs w:val="25"/>
        </w:rPr>
        <w:t>153</w:t>
      </w:r>
    </w:p>
    <w:p w14:paraId="461A486E" w14:textId="306F822E" w:rsidR="00D571A2" w:rsidRPr="00F3571F" w:rsidRDefault="00ED6462" w:rsidP="00C4354E">
      <w:pPr>
        <w:pStyle w:val="u2"/>
        <w:spacing w:after="0"/>
        <w:ind w:firstLine="709"/>
        <w:rPr>
          <w:rFonts w:eastAsia="Times New Roman"/>
          <w:b/>
          <w:bCs/>
          <w:color w:val="auto"/>
          <w:kern w:val="0"/>
          <w:sz w:val="25"/>
          <w:szCs w:val="25"/>
          <w:lang w:eastAsia="vi-VN"/>
          <w14:ligatures w14:val="none"/>
        </w:rPr>
      </w:pPr>
      <w:bookmarkStart w:id="15" w:name="_Toc239771783"/>
      <w:r w:rsidRPr="00F3571F">
        <w:rPr>
          <w:rFonts w:eastAsia="Times New Roman"/>
          <w:b/>
          <w:bCs/>
          <w:color w:val="auto"/>
          <w:kern w:val="0"/>
          <w:sz w:val="25"/>
          <w:szCs w:val="25"/>
          <w:lang w:eastAsia="vi-VN"/>
          <w14:ligatures w14:val="none"/>
        </w:rPr>
        <w:t>5</w:t>
      </w:r>
      <w:r w:rsidR="00EB5F1A" w:rsidRPr="00F3571F">
        <w:rPr>
          <w:rFonts w:eastAsia="Times New Roman"/>
          <w:b/>
          <w:bCs/>
          <w:color w:val="auto"/>
          <w:kern w:val="0"/>
          <w:sz w:val="25"/>
          <w:szCs w:val="25"/>
          <w:lang w:eastAsia="vi-VN"/>
          <w14:ligatures w14:val="none"/>
        </w:rPr>
        <w:t xml:space="preserve">. Phòng Khảo thí và </w:t>
      </w:r>
      <w:r w:rsidR="008B525F" w:rsidRPr="00F3571F">
        <w:rPr>
          <w:rFonts w:eastAsia="Times New Roman"/>
          <w:b/>
          <w:bCs/>
          <w:color w:val="auto"/>
          <w:kern w:val="0"/>
          <w:sz w:val="25"/>
          <w:szCs w:val="25"/>
          <w:lang w:eastAsia="vi-VN"/>
          <w14:ligatures w14:val="none"/>
        </w:rPr>
        <w:t>Bảo đảm chất lượng</w:t>
      </w:r>
      <w:bookmarkEnd w:id="15"/>
    </w:p>
    <w:p w14:paraId="32230E85" w14:textId="77777777" w:rsidR="00C0407F" w:rsidRPr="00F3571F" w:rsidRDefault="2F492BD3" w:rsidP="00C4354E">
      <w:pPr>
        <w:spacing w:after="0" w:line="240" w:lineRule="auto"/>
        <w:ind w:firstLine="709"/>
        <w:jc w:val="both"/>
        <w:rPr>
          <w:rFonts w:eastAsia="Times New Roman" w:cstheme="majorBidi"/>
          <w:sz w:val="25"/>
          <w:szCs w:val="25"/>
          <w:lang w:eastAsia="vi-VN"/>
        </w:rPr>
      </w:pPr>
      <w:r w:rsidRPr="00F3571F">
        <w:rPr>
          <w:rFonts w:eastAsia="Times New Roman" w:cstheme="majorBidi"/>
          <w:b/>
          <w:bCs/>
          <w:sz w:val="25"/>
          <w:szCs w:val="25"/>
          <w:lang w:eastAsia="vi-VN"/>
        </w:rPr>
        <w:t>Chức năng:</w:t>
      </w:r>
      <w:r w:rsidRPr="00F3571F">
        <w:rPr>
          <w:rFonts w:eastAsia="Times New Roman" w:cstheme="majorBidi"/>
          <w:sz w:val="25"/>
          <w:szCs w:val="25"/>
          <w:lang w:eastAsia="vi-VN"/>
        </w:rPr>
        <w:t xml:space="preserve"> </w:t>
      </w:r>
      <w:r w:rsidR="00C0407F" w:rsidRPr="00F3571F">
        <w:rPr>
          <w:rFonts w:eastAsia="Times New Roman" w:cstheme="majorBidi"/>
          <w:sz w:val="25"/>
          <w:szCs w:val="25"/>
          <w:lang w:eastAsia="vi-VN"/>
        </w:rPr>
        <w:t>Tham mưu, giúp Hiệu trưởng xây dựng và quản lý hệ thống khảo thí, kiểm tra, đánh giá và bảo đảm chất lượng giáo dục của Nhà trường.</w:t>
      </w:r>
    </w:p>
    <w:p w14:paraId="4FD50CD4" w14:textId="36965E5C" w:rsidR="001A3395" w:rsidRPr="00F3571F" w:rsidRDefault="001A3395" w:rsidP="00C4354E">
      <w:pPr>
        <w:spacing w:after="0" w:line="240" w:lineRule="auto"/>
        <w:ind w:firstLine="709"/>
        <w:jc w:val="both"/>
        <w:rPr>
          <w:sz w:val="25"/>
          <w:szCs w:val="25"/>
          <w:lang w:eastAsia="vi-VN"/>
        </w:rPr>
      </w:pPr>
      <w:r w:rsidRPr="00F3571F">
        <w:rPr>
          <w:b/>
          <w:bCs/>
          <w:sz w:val="25"/>
          <w:szCs w:val="25"/>
          <w:lang w:eastAsia="vi-VN"/>
        </w:rPr>
        <w:t>Nhiệm vụ:</w:t>
      </w:r>
      <w:r w:rsidRPr="00F3571F">
        <w:rPr>
          <w:sz w:val="25"/>
          <w:szCs w:val="25"/>
          <w:lang w:eastAsia="vi-VN"/>
        </w:rPr>
        <w:t xml:space="preserve"> </w:t>
      </w:r>
      <w:r w:rsidR="00C91B33" w:rsidRPr="00F3571F">
        <w:rPr>
          <w:sz w:val="25"/>
          <w:szCs w:val="25"/>
          <w:lang w:eastAsia="vi-VN"/>
        </w:rPr>
        <w:t>Xây dựng kế hoạch thi; tổ chức thi, kiểm tra; quản lý đề thi, bài thi, điểm thi; phối hợp đánh giá kết quả học tập; thực hiện khảo sát, lấy ý kiến và đánh giá chất lượng đào tạo có liên quan đến người học.</w:t>
      </w:r>
    </w:p>
    <w:p w14:paraId="63D537AA" w14:textId="4349E539" w:rsidR="00196612" w:rsidRPr="00F3571F" w:rsidRDefault="00EB5F1A" w:rsidP="00884BEC">
      <w:pPr>
        <w:spacing w:after="0"/>
        <w:ind w:firstLine="709"/>
        <w:rPr>
          <w:rFonts w:eastAsia="Times New Roman" w:cstheme="majorBidi"/>
          <w:kern w:val="0"/>
          <w:sz w:val="25"/>
          <w:szCs w:val="25"/>
          <w:lang w:eastAsia="vi-VN"/>
          <w14:ligatures w14:val="none"/>
        </w:rPr>
      </w:pPr>
      <w:r w:rsidRPr="00F3571F">
        <w:rPr>
          <w:rFonts w:eastAsia="Times New Roman" w:cstheme="majorBidi"/>
          <w:b/>
          <w:bCs/>
          <w:kern w:val="0"/>
          <w:sz w:val="25"/>
          <w:szCs w:val="25"/>
          <w:lang w:eastAsia="vi-VN"/>
          <w14:ligatures w14:val="none"/>
        </w:rPr>
        <w:t>- Trưởng phòng:</w:t>
      </w:r>
      <w:r w:rsidRPr="00F3571F">
        <w:rPr>
          <w:rFonts w:eastAsia="Times New Roman" w:cstheme="majorBidi"/>
          <w:kern w:val="0"/>
          <w:sz w:val="25"/>
          <w:szCs w:val="25"/>
          <w:lang w:eastAsia="vi-VN"/>
          <w14:ligatures w14:val="none"/>
        </w:rPr>
        <w:t xml:space="preserve"> ThS. Lê Phú Nguyên Hải</w:t>
      </w:r>
    </w:p>
    <w:p w14:paraId="37066E89" w14:textId="4D918E63" w:rsidR="00884BEC" w:rsidRPr="00F3571F" w:rsidRDefault="000E0A30" w:rsidP="00884BEC">
      <w:pPr>
        <w:spacing w:after="0"/>
        <w:ind w:firstLine="709"/>
        <w:rPr>
          <w:rFonts w:eastAsia="Times New Roman" w:cstheme="majorHAnsi"/>
          <w:kern w:val="0"/>
          <w:sz w:val="25"/>
          <w:szCs w:val="25"/>
          <w:lang w:eastAsia="vi-VN"/>
          <w14:ligatures w14:val="none"/>
        </w:rPr>
      </w:pPr>
      <w:r w:rsidRPr="00F3571F">
        <w:rPr>
          <w:rFonts w:eastAsia="Times New Roman" w:cstheme="majorHAnsi"/>
          <w:kern w:val="0"/>
          <w:sz w:val="25"/>
          <w:szCs w:val="25"/>
          <w:lang w:eastAsia="vi-VN"/>
          <w14:ligatures w14:val="none"/>
        </w:rPr>
        <w:lastRenderedPageBreak/>
        <w:t xml:space="preserve">   </w:t>
      </w:r>
      <w:r w:rsidR="00DF2C01" w:rsidRPr="00F3571F">
        <w:rPr>
          <w:rFonts w:eastAsia="Times New Roman" w:cstheme="majorHAnsi"/>
          <w:kern w:val="0"/>
          <w:sz w:val="25"/>
          <w:szCs w:val="25"/>
          <w:lang w:eastAsia="vi-VN"/>
          <w14:ligatures w14:val="none"/>
        </w:rPr>
        <w:t>Email</w:t>
      </w:r>
      <w:r w:rsidR="00196612" w:rsidRPr="00F3571F">
        <w:rPr>
          <w:rFonts w:eastAsia="Times New Roman" w:cstheme="majorHAnsi"/>
          <w:kern w:val="0"/>
          <w:sz w:val="25"/>
          <w:szCs w:val="25"/>
          <w:lang w:eastAsia="vi-VN"/>
          <w14:ligatures w14:val="none"/>
        </w:rPr>
        <w:t xml:space="preserve">: </w:t>
      </w:r>
      <w:hyperlink r:id="rId19" w:history="1">
        <w:r w:rsidR="00097719" w:rsidRPr="00F3571F">
          <w:rPr>
            <w:rStyle w:val="Siuktni"/>
            <w:color w:val="auto"/>
            <w:sz w:val="25"/>
            <w:szCs w:val="25"/>
            <w:u w:val="none"/>
            <w:lang w:eastAsia="vi-VN"/>
          </w:rPr>
          <w:t>hai.le@</w:t>
        </w:r>
        <w:r w:rsidR="00097719" w:rsidRPr="00F3571F">
          <w:rPr>
            <w:rStyle w:val="Siuktni"/>
            <w:color w:val="auto"/>
            <w:sz w:val="25"/>
            <w:szCs w:val="25"/>
            <w:u w:val="none"/>
            <w:lang w:val="en-US" w:eastAsia="vi-VN"/>
          </w:rPr>
          <w:t>ttu</w:t>
        </w:r>
        <w:r w:rsidR="00097719" w:rsidRPr="00F3571F">
          <w:rPr>
            <w:rStyle w:val="Siuktni"/>
            <w:color w:val="auto"/>
            <w:sz w:val="25"/>
            <w:szCs w:val="25"/>
            <w:u w:val="none"/>
            <w:lang w:eastAsia="vi-VN"/>
          </w:rPr>
          <w:t>.edu.vn</w:t>
        </w:r>
      </w:hyperlink>
      <w:r w:rsidR="00926DE0" w:rsidRPr="00F3571F">
        <w:rPr>
          <w:rStyle w:val="Siuktni"/>
          <w:color w:val="auto"/>
          <w:sz w:val="25"/>
          <w:szCs w:val="25"/>
          <w:u w:val="none"/>
          <w:lang w:eastAsia="vi-VN"/>
        </w:rPr>
        <w:t>; vicecoo@</w:t>
      </w:r>
      <w:r w:rsidR="00097719" w:rsidRPr="00F3571F">
        <w:rPr>
          <w:rStyle w:val="Siuktni"/>
          <w:color w:val="auto"/>
          <w:sz w:val="25"/>
          <w:szCs w:val="25"/>
          <w:u w:val="none"/>
          <w:lang w:val="en-US" w:eastAsia="vi-VN"/>
        </w:rPr>
        <w:t>ttu</w:t>
      </w:r>
      <w:r w:rsidR="00926DE0" w:rsidRPr="00F3571F">
        <w:rPr>
          <w:rStyle w:val="Siuktni"/>
          <w:color w:val="auto"/>
          <w:sz w:val="25"/>
          <w:szCs w:val="25"/>
          <w:u w:val="none"/>
          <w:lang w:eastAsia="vi-VN"/>
        </w:rPr>
        <w:t>.edu.vn</w:t>
      </w:r>
    </w:p>
    <w:p w14:paraId="2C35DCFC" w14:textId="0CC9DBEB" w:rsidR="009E2CCE" w:rsidRPr="00F3571F" w:rsidRDefault="00EB5F1A" w:rsidP="00884BEC">
      <w:pPr>
        <w:spacing w:after="0"/>
        <w:ind w:firstLine="709"/>
        <w:rPr>
          <w:rFonts w:eastAsia="Times New Roman" w:cstheme="majorBidi"/>
          <w:kern w:val="0"/>
          <w:sz w:val="25"/>
          <w:szCs w:val="25"/>
          <w:lang w:eastAsia="vi-VN"/>
          <w14:ligatures w14:val="none"/>
        </w:rPr>
      </w:pPr>
      <w:r w:rsidRPr="00F3571F">
        <w:rPr>
          <w:rFonts w:eastAsia="Times New Roman" w:cstheme="majorBidi"/>
          <w:b/>
          <w:bCs/>
          <w:kern w:val="0"/>
          <w:sz w:val="25"/>
          <w:szCs w:val="25"/>
          <w:lang w:eastAsia="vi-VN"/>
          <w14:ligatures w14:val="none"/>
        </w:rPr>
        <w:t>- Phó Trưởng phòng</w:t>
      </w:r>
      <w:r w:rsidRPr="00F3571F">
        <w:rPr>
          <w:rFonts w:eastAsia="Times New Roman" w:cstheme="majorBidi"/>
          <w:kern w:val="0"/>
          <w:sz w:val="25"/>
          <w:szCs w:val="25"/>
          <w:lang w:eastAsia="vi-VN"/>
          <w14:ligatures w14:val="none"/>
        </w:rPr>
        <w:t>: ThS. Nguyễn Thị Kim Tiền</w:t>
      </w:r>
    </w:p>
    <w:p w14:paraId="508BB6A6" w14:textId="5635946A" w:rsidR="000E0A30" w:rsidRPr="00F3571F" w:rsidRDefault="000E0A30" w:rsidP="00884BEC">
      <w:pPr>
        <w:spacing w:after="0"/>
        <w:ind w:firstLine="709"/>
        <w:rPr>
          <w:rFonts w:eastAsia="Times New Roman" w:cstheme="majorHAnsi"/>
          <w:kern w:val="0"/>
          <w:sz w:val="25"/>
          <w:szCs w:val="25"/>
          <w:lang w:eastAsia="vi-VN"/>
          <w14:ligatures w14:val="none"/>
        </w:rPr>
      </w:pPr>
      <w:r w:rsidRPr="00F3571F">
        <w:rPr>
          <w:rFonts w:eastAsia="Times New Roman" w:cstheme="majorHAnsi"/>
          <w:kern w:val="0"/>
          <w:sz w:val="25"/>
          <w:szCs w:val="25"/>
          <w:lang w:eastAsia="vi-VN"/>
          <w14:ligatures w14:val="none"/>
        </w:rPr>
        <w:t xml:space="preserve">   </w:t>
      </w:r>
      <w:r w:rsidR="00DF2C01" w:rsidRPr="00F3571F">
        <w:rPr>
          <w:rFonts w:eastAsia="Times New Roman" w:cstheme="majorHAnsi"/>
          <w:kern w:val="0"/>
          <w:sz w:val="25"/>
          <w:szCs w:val="25"/>
          <w:lang w:eastAsia="vi-VN"/>
          <w14:ligatures w14:val="none"/>
        </w:rPr>
        <w:t>Email</w:t>
      </w:r>
      <w:r w:rsidR="009E2CCE" w:rsidRPr="00F3571F">
        <w:rPr>
          <w:rFonts w:eastAsia="Times New Roman" w:cstheme="majorHAnsi"/>
          <w:kern w:val="0"/>
          <w:sz w:val="25"/>
          <w:szCs w:val="25"/>
          <w:lang w:eastAsia="vi-VN"/>
          <w14:ligatures w14:val="none"/>
        </w:rPr>
        <w:t xml:space="preserve">: </w:t>
      </w:r>
      <w:hyperlink r:id="rId20" w:history="1">
        <w:r w:rsidR="005B0D12" w:rsidRPr="00F3571F">
          <w:rPr>
            <w:rStyle w:val="Siuktni"/>
            <w:rFonts w:eastAsia="Times New Roman" w:cstheme="majorHAnsi"/>
            <w:color w:val="auto"/>
            <w:kern w:val="0"/>
            <w:sz w:val="25"/>
            <w:szCs w:val="25"/>
            <w:u w:val="none"/>
            <w:lang w:eastAsia="vi-VN"/>
            <w14:ligatures w14:val="none"/>
          </w:rPr>
          <w:t>tien.nguyen@</w:t>
        </w:r>
        <w:r w:rsidR="005B0D12" w:rsidRPr="00F3571F">
          <w:rPr>
            <w:rStyle w:val="Siuktni"/>
            <w:rFonts w:eastAsia="Times New Roman" w:cstheme="majorHAnsi"/>
            <w:color w:val="auto"/>
            <w:kern w:val="0"/>
            <w:sz w:val="25"/>
            <w:szCs w:val="25"/>
            <w:u w:val="none"/>
            <w:lang w:val="en-US" w:eastAsia="vi-VN"/>
            <w14:ligatures w14:val="none"/>
          </w:rPr>
          <w:t>ttu</w:t>
        </w:r>
        <w:r w:rsidR="005B0D12" w:rsidRPr="00F3571F">
          <w:rPr>
            <w:rStyle w:val="Siuktni"/>
            <w:rFonts w:eastAsia="Times New Roman" w:cstheme="majorHAnsi"/>
            <w:color w:val="auto"/>
            <w:kern w:val="0"/>
            <w:sz w:val="25"/>
            <w:szCs w:val="25"/>
            <w:u w:val="none"/>
            <w:lang w:eastAsia="vi-VN"/>
            <w14:ligatures w14:val="none"/>
          </w:rPr>
          <w:t>.edu.vn</w:t>
        </w:r>
      </w:hyperlink>
    </w:p>
    <w:p w14:paraId="0B9DED4C" w14:textId="57565424" w:rsidR="000E0A30" w:rsidRPr="00F3571F" w:rsidRDefault="00EB5F1A" w:rsidP="00884BEC">
      <w:pPr>
        <w:spacing w:after="0"/>
        <w:ind w:firstLine="709"/>
        <w:rPr>
          <w:rFonts w:eastAsia="Times New Roman" w:cstheme="majorHAnsi"/>
          <w:kern w:val="0"/>
          <w:sz w:val="25"/>
          <w:szCs w:val="25"/>
          <w:lang w:eastAsia="vi-VN"/>
          <w14:ligatures w14:val="none"/>
        </w:rPr>
      </w:pPr>
      <w:r w:rsidRPr="00F3571F">
        <w:rPr>
          <w:rFonts w:eastAsia="Times New Roman" w:cstheme="majorHAnsi"/>
          <w:b/>
          <w:bCs/>
          <w:kern w:val="0"/>
          <w:sz w:val="25"/>
          <w:szCs w:val="25"/>
          <w:lang w:eastAsia="vi-VN"/>
          <w14:ligatures w14:val="none"/>
        </w:rPr>
        <w:t xml:space="preserve">- </w:t>
      </w:r>
      <w:r w:rsidR="00DF2C01" w:rsidRPr="00F3571F">
        <w:rPr>
          <w:rFonts w:eastAsia="Times New Roman" w:cstheme="majorHAnsi"/>
          <w:b/>
          <w:bCs/>
          <w:kern w:val="0"/>
          <w:sz w:val="25"/>
          <w:szCs w:val="25"/>
          <w:lang w:eastAsia="vi-VN"/>
          <w14:ligatures w14:val="none"/>
        </w:rPr>
        <w:t>Email</w:t>
      </w:r>
      <w:r w:rsidR="009E2CCE" w:rsidRPr="00F3571F">
        <w:rPr>
          <w:rFonts w:eastAsia="Times New Roman" w:cstheme="majorHAnsi"/>
          <w:b/>
          <w:bCs/>
          <w:kern w:val="0"/>
          <w:sz w:val="25"/>
          <w:szCs w:val="25"/>
          <w:lang w:eastAsia="vi-VN"/>
          <w14:ligatures w14:val="none"/>
        </w:rPr>
        <w:t xml:space="preserve"> phòng</w:t>
      </w:r>
      <w:r w:rsidRPr="00F3571F">
        <w:rPr>
          <w:rFonts w:eastAsia="Times New Roman" w:cstheme="majorHAnsi"/>
          <w:kern w:val="0"/>
          <w:sz w:val="25"/>
          <w:szCs w:val="25"/>
          <w:lang w:eastAsia="vi-VN"/>
          <w14:ligatures w14:val="none"/>
        </w:rPr>
        <w:t xml:space="preserve">: </w:t>
      </w:r>
      <w:hyperlink r:id="rId21" w:history="1">
        <w:r w:rsidR="005B0D12" w:rsidRPr="00F3571F">
          <w:rPr>
            <w:rStyle w:val="Siuktni"/>
            <w:rFonts w:eastAsia="Times New Roman" w:cstheme="majorHAnsi"/>
            <w:color w:val="auto"/>
            <w:kern w:val="0"/>
            <w:sz w:val="25"/>
            <w:szCs w:val="25"/>
            <w:u w:val="none"/>
            <w:lang w:eastAsia="vi-VN"/>
            <w14:ligatures w14:val="none"/>
          </w:rPr>
          <w:t>oteqa@</w:t>
        </w:r>
        <w:r w:rsidR="005B0D12" w:rsidRPr="00F3571F">
          <w:rPr>
            <w:rStyle w:val="Siuktni"/>
            <w:rFonts w:eastAsia="Times New Roman" w:cstheme="majorHAnsi"/>
            <w:color w:val="auto"/>
            <w:kern w:val="0"/>
            <w:sz w:val="25"/>
            <w:szCs w:val="25"/>
            <w:u w:val="none"/>
            <w:lang w:val="en-US" w:eastAsia="vi-VN"/>
            <w14:ligatures w14:val="none"/>
          </w:rPr>
          <w:t>ttu</w:t>
        </w:r>
        <w:r w:rsidR="005B0D12" w:rsidRPr="00F3571F">
          <w:rPr>
            <w:rStyle w:val="Siuktni"/>
            <w:rFonts w:eastAsia="Times New Roman" w:cstheme="majorHAnsi"/>
            <w:color w:val="auto"/>
            <w:kern w:val="0"/>
            <w:sz w:val="25"/>
            <w:szCs w:val="25"/>
            <w:u w:val="none"/>
            <w:lang w:eastAsia="vi-VN"/>
            <w14:ligatures w14:val="none"/>
          </w:rPr>
          <w:t>.edu.vn</w:t>
        </w:r>
      </w:hyperlink>
    </w:p>
    <w:p w14:paraId="2B2E27AD" w14:textId="1CCE5DF1" w:rsidR="000E0A30" w:rsidRPr="00F3571F" w:rsidRDefault="00EB5F1A" w:rsidP="00884BEC">
      <w:pPr>
        <w:spacing w:after="0"/>
        <w:ind w:firstLine="709"/>
        <w:rPr>
          <w:rFonts w:eastAsia="Times New Roman" w:cstheme="majorBidi"/>
          <w:kern w:val="0"/>
          <w:sz w:val="25"/>
          <w:szCs w:val="25"/>
          <w:lang w:eastAsia="vi-VN"/>
          <w14:ligatures w14:val="none"/>
        </w:rPr>
      </w:pPr>
      <w:r w:rsidRPr="00F3571F">
        <w:rPr>
          <w:rFonts w:eastAsia="Times New Roman" w:cstheme="majorBidi"/>
          <w:b/>
          <w:bCs/>
          <w:kern w:val="0"/>
          <w:sz w:val="25"/>
          <w:szCs w:val="25"/>
          <w:lang w:eastAsia="vi-VN"/>
          <w14:ligatures w14:val="none"/>
        </w:rPr>
        <w:t>- Website:</w:t>
      </w:r>
      <w:r w:rsidRPr="00F3571F">
        <w:rPr>
          <w:rFonts w:eastAsia="Times New Roman" w:cstheme="majorBidi"/>
          <w:kern w:val="0"/>
          <w:sz w:val="25"/>
          <w:szCs w:val="25"/>
          <w:lang w:eastAsia="vi-VN"/>
          <w14:ligatures w14:val="none"/>
        </w:rPr>
        <w:t xml:space="preserve"> oteqa.</w:t>
      </w:r>
      <w:r w:rsidR="005B0D12" w:rsidRPr="00F3571F">
        <w:rPr>
          <w:rFonts w:eastAsia="Times New Roman" w:cstheme="majorBidi"/>
          <w:kern w:val="0"/>
          <w:sz w:val="25"/>
          <w:szCs w:val="25"/>
          <w:lang w:eastAsia="vi-VN"/>
          <w14:ligatures w14:val="none"/>
        </w:rPr>
        <w:t>ttu</w:t>
      </w:r>
      <w:r w:rsidRPr="00F3571F">
        <w:rPr>
          <w:rFonts w:eastAsia="Times New Roman" w:cstheme="majorBidi"/>
          <w:kern w:val="0"/>
          <w:sz w:val="25"/>
          <w:szCs w:val="25"/>
          <w:lang w:eastAsia="vi-VN"/>
          <w14:ligatures w14:val="none"/>
        </w:rPr>
        <w:t>.edu.vn</w:t>
      </w:r>
    </w:p>
    <w:p w14:paraId="3A62619A" w14:textId="07B662F5" w:rsidR="00EB5F1A" w:rsidRPr="00F3571F" w:rsidRDefault="00EB5F1A" w:rsidP="001F5733">
      <w:pPr>
        <w:spacing w:after="0"/>
        <w:ind w:firstLine="709"/>
        <w:rPr>
          <w:rFonts w:eastAsia="Times New Roman" w:cstheme="majorBidi"/>
          <w:kern w:val="0"/>
          <w:sz w:val="25"/>
          <w:szCs w:val="25"/>
          <w:lang w:eastAsia="vi-VN"/>
          <w14:ligatures w14:val="none"/>
        </w:rPr>
      </w:pPr>
      <w:r w:rsidRPr="00F3571F">
        <w:rPr>
          <w:rFonts w:eastAsia="Times New Roman" w:cstheme="majorBidi"/>
          <w:b/>
          <w:bCs/>
          <w:kern w:val="0"/>
          <w:sz w:val="25"/>
          <w:szCs w:val="25"/>
          <w:lang w:eastAsia="vi-VN"/>
          <w14:ligatures w14:val="none"/>
        </w:rPr>
        <w:t xml:space="preserve">- Số điện thoại </w:t>
      </w:r>
      <w:r w:rsidR="00BD7014" w:rsidRPr="00F3571F">
        <w:rPr>
          <w:rFonts w:eastAsia="Times New Roman" w:cstheme="majorBidi"/>
          <w:b/>
          <w:bCs/>
          <w:kern w:val="0"/>
          <w:sz w:val="25"/>
          <w:szCs w:val="25"/>
          <w:lang w:eastAsia="vi-VN"/>
          <w14:ligatures w14:val="none"/>
        </w:rPr>
        <w:t>phòng</w:t>
      </w:r>
      <w:r w:rsidRPr="00F3571F">
        <w:rPr>
          <w:rFonts w:eastAsia="Times New Roman" w:cstheme="majorBidi"/>
          <w:b/>
          <w:bCs/>
          <w:kern w:val="0"/>
          <w:sz w:val="25"/>
          <w:szCs w:val="25"/>
          <w:lang w:eastAsia="vi-VN"/>
          <w14:ligatures w14:val="none"/>
        </w:rPr>
        <w:t>:</w:t>
      </w:r>
      <w:r w:rsidRPr="00F3571F">
        <w:rPr>
          <w:rFonts w:eastAsia="Times New Roman" w:cstheme="majorBidi"/>
          <w:kern w:val="0"/>
          <w:sz w:val="25"/>
          <w:szCs w:val="25"/>
          <w:lang w:eastAsia="vi-VN"/>
          <w14:ligatures w14:val="none"/>
        </w:rPr>
        <w:t xml:space="preserve"> (0272) 3</w:t>
      </w:r>
      <w:r w:rsidR="007F1BBF" w:rsidRPr="00F3571F">
        <w:rPr>
          <w:rFonts w:eastAsia="Times New Roman" w:cstheme="majorBidi"/>
          <w:kern w:val="0"/>
          <w:sz w:val="25"/>
          <w:szCs w:val="25"/>
          <w:lang w:eastAsia="vi-VN"/>
          <w14:ligatures w14:val="none"/>
        </w:rPr>
        <w:t>.</w:t>
      </w:r>
      <w:r w:rsidRPr="00F3571F">
        <w:rPr>
          <w:rFonts w:eastAsia="Times New Roman" w:cstheme="majorBidi"/>
          <w:kern w:val="0"/>
          <w:sz w:val="25"/>
          <w:szCs w:val="25"/>
          <w:lang w:eastAsia="vi-VN"/>
          <w14:ligatures w14:val="none"/>
        </w:rPr>
        <w:t>769</w:t>
      </w:r>
      <w:r w:rsidR="007F1BBF" w:rsidRPr="00F3571F">
        <w:rPr>
          <w:rFonts w:eastAsia="Times New Roman" w:cstheme="majorBidi"/>
          <w:kern w:val="0"/>
          <w:sz w:val="25"/>
          <w:szCs w:val="25"/>
          <w:lang w:eastAsia="vi-VN"/>
          <w14:ligatures w14:val="none"/>
        </w:rPr>
        <w:t>.</w:t>
      </w:r>
      <w:r w:rsidRPr="00F3571F">
        <w:rPr>
          <w:rFonts w:eastAsia="Times New Roman" w:cstheme="majorBidi"/>
          <w:kern w:val="0"/>
          <w:sz w:val="25"/>
          <w:szCs w:val="25"/>
          <w:lang w:eastAsia="vi-VN"/>
          <w14:ligatures w14:val="none"/>
        </w:rPr>
        <w:t>216</w:t>
      </w:r>
      <w:r w:rsidR="001F5733" w:rsidRPr="00F3571F">
        <w:rPr>
          <w:rFonts w:eastAsia="Times New Roman" w:cstheme="majorBidi"/>
          <w:kern w:val="0"/>
          <w:sz w:val="25"/>
          <w:szCs w:val="25"/>
          <w:lang w:eastAsia="vi-VN"/>
          <w14:ligatures w14:val="none"/>
        </w:rPr>
        <w:t>. Ext:</w:t>
      </w:r>
      <w:r w:rsidR="00513C33" w:rsidRPr="00F3571F">
        <w:rPr>
          <w:rFonts w:eastAsia="Times New Roman" w:cstheme="majorBidi"/>
          <w:kern w:val="0"/>
          <w:sz w:val="25"/>
          <w:szCs w:val="25"/>
          <w:lang w:eastAsia="vi-VN"/>
          <w14:ligatures w14:val="none"/>
        </w:rPr>
        <w:t>189</w:t>
      </w:r>
    </w:p>
    <w:p w14:paraId="6B47223D" w14:textId="798F4F64" w:rsidR="00EB5F1A" w:rsidRPr="00F3571F" w:rsidRDefault="00D571A2" w:rsidP="00884BEC">
      <w:pPr>
        <w:pStyle w:val="u2"/>
        <w:ind w:firstLine="709"/>
        <w:rPr>
          <w:rFonts w:eastAsia="Times New Roman"/>
          <w:b/>
          <w:bCs/>
          <w:color w:val="auto"/>
          <w:kern w:val="0"/>
          <w:sz w:val="25"/>
          <w:szCs w:val="25"/>
          <w:lang w:eastAsia="vi-VN"/>
          <w14:ligatures w14:val="none"/>
        </w:rPr>
      </w:pPr>
      <w:bookmarkStart w:id="16" w:name="_Toc239771784"/>
      <w:r w:rsidRPr="00F3571F">
        <w:rPr>
          <w:rFonts w:eastAsia="Times New Roman"/>
          <w:b/>
          <w:bCs/>
          <w:color w:val="auto"/>
          <w:kern w:val="0"/>
          <w:sz w:val="25"/>
          <w:szCs w:val="25"/>
          <w:lang w:eastAsia="vi-VN"/>
          <w14:ligatures w14:val="none"/>
        </w:rPr>
        <w:t>6</w:t>
      </w:r>
      <w:r w:rsidR="00EB5F1A" w:rsidRPr="00F3571F">
        <w:rPr>
          <w:rFonts w:eastAsia="Times New Roman"/>
          <w:b/>
          <w:bCs/>
          <w:color w:val="auto"/>
          <w:kern w:val="0"/>
          <w:sz w:val="25"/>
          <w:szCs w:val="25"/>
          <w:lang w:eastAsia="vi-VN"/>
          <w14:ligatures w14:val="none"/>
        </w:rPr>
        <w:t>. Phòng Tài chính - Kế toán</w:t>
      </w:r>
      <w:bookmarkEnd w:id="16"/>
    </w:p>
    <w:p w14:paraId="55084741" w14:textId="412339D4" w:rsidR="00C4354E" w:rsidRPr="00F3571F" w:rsidRDefault="00C4354E" w:rsidP="00D5212C">
      <w:pPr>
        <w:spacing w:after="0" w:line="240" w:lineRule="auto"/>
        <w:ind w:firstLine="709"/>
        <w:jc w:val="both"/>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 xml:space="preserve">Chức năng: </w:t>
      </w:r>
      <w:r w:rsidRPr="00F3571F">
        <w:rPr>
          <w:rFonts w:asciiTheme="majorHAnsi" w:eastAsia="Times New Roman" w:hAnsiTheme="majorHAnsi" w:cstheme="majorBidi"/>
          <w:kern w:val="0"/>
          <w:sz w:val="25"/>
          <w:szCs w:val="25"/>
          <w:lang w:eastAsia="vi-VN"/>
          <w14:ligatures w14:val="none"/>
        </w:rPr>
        <w:t>Tham mưu, giúp Hiệu trưởng thực hiện công tác tài chính, kế toán, quản lý và sử dụng các nguồn tài chính của Trường.</w:t>
      </w:r>
    </w:p>
    <w:p w14:paraId="684FF1B1" w14:textId="5CE3FD23" w:rsidR="00C4354E" w:rsidRPr="00F3571F" w:rsidRDefault="00C4354E" w:rsidP="00D5212C">
      <w:pPr>
        <w:spacing w:after="0" w:line="240" w:lineRule="auto"/>
        <w:ind w:firstLine="709"/>
        <w:jc w:val="both"/>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 xml:space="preserve">Nhiệm vụ: </w:t>
      </w:r>
      <w:r w:rsidR="00D5212C" w:rsidRPr="00F3571F">
        <w:rPr>
          <w:rFonts w:asciiTheme="majorHAnsi" w:eastAsia="Times New Roman" w:hAnsiTheme="majorHAnsi" w:cstheme="majorBidi"/>
          <w:kern w:val="0"/>
          <w:sz w:val="25"/>
          <w:szCs w:val="25"/>
          <w:lang w:eastAsia="vi-VN"/>
          <w14:ligatures w14:val="none"/>
        </w:rPr>
        <w:t xml:space="preserve">Tổ chức thu và quản lý học phí, lệ phí và các khoản thu hợp pháp; phối hợp thực hiện các chính sách về học phí, học bổng và các khoản chi phục vụ đào tạo, nghiên cứu </w:t>
      </w:r>
      <w:r w:rsidR="00C476B8" w:rsidRPr="00C476B8">
        <w:rPr>
          <w:rFonts w:asciiTheme="majorHAnsi" w:eastAsia="Times New Roman" w:hAnsiTheme="majorHAnsi" w:cstheme="majorBidi"/>
          <w:kern w:val="0"/>
          <w:sz w:val="25"/>
          <w:szCs w:val="25"/>
          <w:lang w:eastAsia="vi-VN"/>
          <w14:ligatures w14:val="none"/>
        </w:rPr>
        <w:t>k</w:t>
      </w:r>
      <w:r w:rsidR="00FA3F37" w:rsidRPr="00F3571F">
        <w:rPr>
          <w:rFonts w:asciiTheme="majorHAnsi" w:eastAsia="Times New Roman" w:hAnsiTheme="majorHAnsi" w:cstheme="majorBidi"/>
          <w:kern w:val="0"/>
          <w:sz w:val="25"/>
          <w:szCs w:val="25"/>
          <w:lang w:eastAsia="vi-VN"/>
          <w14:ligatures w14:val="none"/>
        </w:rPr>
        <w:t>hoa</w:t>
      </w:r>
      <w:r w:rsidR="00D5212C" w:rsidRPr="00F3571F">
        <w:rPr>
          <w:rFonts w:asciiTheme="majorHAnsi" w:eastAsia="Times New Roman" w:hAnsiTheme="majorHAnsi" w:cstheme="majorBidi"/>
          <w:kern w:val="0"/>
          <w:sz w:val="25"/>
          <w:szCs w:val="25"/>
          <w:lang w:eastAsia="vi-VN"/>
          <w14:ligatures w14:val="none"/>
        </w:rPr>
        <w:t xml:space="preserve"> học và hoạt động sinh viên.</w:t>
      </w:r>
    </w:p>
    <w:p w14:paraId="22F98170" w14:textId="4B31EAC4" w:rsidR="00EB5F1A" w:rsidRPr="00F3571F" w:rsidRDefault="00EB5F1A" w:rsidP="00884BEC">
      <w:pPr>
        <w:spacing w:after="0" w:line="240" w:lineRule="auto"/>
        <w:ind w:firstLine="709"/>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 Kế toán trưởng:</w:t>
      </w:r>
      <w:r w:rsidRPr="00F3571F">
        <w:rPr>
          <w:rFonts w:asciiTheme="majorHAnsi" w:eastAsia="Times New Roman" w:hAnsiTheme="majorHAnsi" w:cstheme="majorBidi"/>
          <w:kern w:val="0"/>
          <w:sz w:val="25"/>
          <w:szCs w:val="25"/>
          <w:lang w:eastAsia="vi-VN"/>
          <w14:ligatures w14:val="none"/>
        </w:rPr>
        <w:t xml:space="preserve"> Nguyễn Thị Hoa</w:t>
      </w:r>
    </w:p>
    <w:p w14:paraId="4DA7254E" w14:textId="0C27DC60" w:rsidR="00E87149" w:rsidRPr="00F3571F" w:rsidRDefault="000E0A30" w:rsidP="00884BEC">
      <w:pPr>
        <w:spacing w:after="0" w:line="240" w:lineRule="auto"/>
        <w:ind w:firstLine="709"/>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 xml:space="preserve">  </w:t>
      </w:r>
      <w:r w:rsidR="00DF2C01" w:rsidRPr="00F3571F">
        <w:rPr>
          <w:rFonts w:asciiTheme="majorHAnsi" w:eastAsia="Times New Roman" w:hAnsiTheme="majorHAnsi" w:cstheme="majorBidi"/>
          <w:kern w:val="0"/>
          <w:sz w:val="25"/>
          <w:szCs w:val="25"/>
          <w:lang w:eastAsia="vi-VN"/>
          <w14:ligatures w14:val="none"/>
        </w:rPr>
        <w:t>Email</w:t>
      </w:r>
      <w:r w:rsidR="00E87149" w:rsidRPr="00F3571F">
        <w:rPr>
          <w:rFonts w:asciiTheme="majorHAnsi" w:eastAsia="Times New Roman" w:hAnsiTheme="majorHAnsi" w:cstheme="majorBidi"/>
          <w:kern w:val="0"/>
          <w:sz w:val="25"/>
          <w:szCs w:val="25"/>
          <w:lang w:eastAsia="vi-VN"/>
          <w14:ligatures w14:val="none"/>
        </w:rPr>
        <w:t xml:space="preserve">: </w:t>
      </w:r>
      <w:hyperlink r:id="rId22" w:history="1">
        <w:r w:rsidR="003A422C" w:rsidRPr="00F3571F">
          <w:rPr>
            <w:rStyle w:val="Siuktni"/>
            <w:rFonts w:asciiTheme="majorHAnsi" w:eastAsia="Times New Roman" w:hAnsiTheme="majorHAnsi" w:cstheme="majorBidi"/>
            <w:color w:val="auto"/>
            <w:kern w:val="0"/>
            <w:sz w:val="25"/>
            <w:szCs w:val="25"/>
            <w:u w:val="none"/>
            <w:lang w:eastAsia="vi-VN"/>
            <w14:ligatures w14:val="none"/>
          </w:rPr>
          <w:t>hoa.nguyen@ttu.edu.vn</w:t>
        </w:r>
      </w:hyperlink>
    </w:p>
    <w:p w14:paraId="58E76227" w14:textId="66BDBAD8" w:rsidR="00EB5F1A" w:rsidRPr="00F3571F" w:rsidRDefault="00EB5F1A" w:rsidP="00884BEC">
      <w:pPr>
        <w:spacing w:after="0" w:line="240" w:lineRule="auto"/>
        <w:ind w:firstLine="709"/>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 xml:space="preserve">- </w:t>
      </w:r>
      <w:r w:rsidR="00DF2C01" w:rsidRPr="00F3571F">
        <w:rPr>
          <w:rFonts w:asciiTheme="majorHAnsi" w:eastAsia="Times New Roman" w:hAnsiTheme="majorHAnsi" w:cstheme="majorBidi"/>
          <w:b/>
          <w:bCs/>
          <w:kern w:val="0"/>
          <w:sz w:val="25"/>
          <w:szCs w:val="25"/>
          <w:lang w:eastAsia="vi-VN"/>
          <w14:ligatures w14:val="none"/>
        </w:rPr>
        <w:t>Email</w:t>
      </w:r>
      <w:r w:rsidR="004E4800" w:rsidRPr="00F3571F">
        <w:rPr>
          <w:rFonts w:asciiTheme="majorHAnsi" w:eastAsia="Times New Roman" w:hAnsiTheme="majorHAnsi" w:cstheme="majorBidi"/>
          <w:b/>
          <w:bCs/>
          <w:kern w:val="0"/>
          <w:sz w:val="25"/>
          <w:szCs w:val="25"/>
          <w:lang w:eastAsia="vi-VN"/>
          <w14:ligatures w14:val="none"/>
        </w:rPr>
        <w:t xml:space="preserve"> phòng</w:t>
      </w:r>
      <w:r w:rsidRPr="00F3571F">
        <w:rPr>
          <w:rFonts w:asciiTheme="majorHAnsi" w:eastAsia="Times New Roman" w:hAnsiTheme="majorHAnsi" w:cstheme="majorBidi"/>
          <w:kern w:val="0"/>
          <w:sz w:val="25"/>
          <w:szCs w:val="25"/>
          <w:lang w:eastAsia="vi-VN"/>
          <w14:ligatures w14:val="none"/>
        </w:rPr>
        <w:t>: accounting_dept@</w:t>
      </w:r>
      <w:r w:rsidR="003A422C" w:rsidRPr="00F3571F">
        <w:rPr>
          <w:rFonts w:asciiTheme="majorHAnsi" w:eastAsia="Times New Roman" w:hAnsiTheme="majorHAnsi" w:cstheme="majorBidi"/>
          <w:kern w:val="0"/>
          <w:sz w:val="25"/>
          <w:szCs w:val="25"/>
          <w:lang w:eastAsia="vi-VN"/>
          <w14:ligatures w14:val="none"/>
        </w:rPr>
        <w:t>ttu</w:t>
      </w:r>
      <w:r w:rsidRPr="00F3571F">
        <w:rPr>
          <w:rFonts w:asciiTheme="majorHAnsi" w:eastAsia="Times New Roman" w:hAnsiTheme="majorHAnsi" w:cstheme="majorBidi"/>
          <w:kern w:val="0"/>
          <w:sz w:val="25"/>
          <w:szCs w:val="25"/>
          <w:lang w:eastAsia="vi-VN"/>
          <w14:ligatures w14:val="none"/>
        </w:rPr>
        <w:t>.edu.vn</w:t>
      </w:r>
    </w:p>
    <w:p w14:paraId="21C5A71C" w14:textId="67B6FECC" w:rsidR="006D2143" w:rsidRPr="00F3571F" w:rsidRDefault="00EB5F1A" w:rsidP="2F492BD3">
      <w:pPr>
        <w:spacing w:after="0" w:line="240" w:lineRule="auto"/>
        <w:ind w:firstLine="709"/>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 xml:space="preserve">- Số điện thoại </w:t>
      </w:r>
      <w:r w:rsidR="00BD7014" w:rsidRPr="00F3571F">
        <w:rPr>
          <w:rFonts w:asciiTheme="majorHAnsi" w:eastAsia="Times New Roman" w:hAnsiTheme="majorHAnsi" w:cstheme="majorBidi"/>
          <w:b/>
          <w:bCs/>
          <w:kern w:val="0"/>
          <w:sz w:val="25"/>
          <w:szCs w:val="25"/>
          <w:lang w:eastAsia="vi-VN"/>
          <w14:ligatures w14:val="none"/>
        </w:rPr>
        <w:t>phòng</w:t>
      </w:r>
      <w:r w:rsidRPr="00F3571F">
        <w:rPr>
          <w:rFonts w:asciiTheme="majorHAnsi" w:eastAsia="Times New Roman" w:hAnsiTheme="majorHAnsi" w:cstheme="majorBidi"/>
          <w:kern w:val="0"/>
          <w:sz w:val="25"/>
          <w:szCs w:val="25"/>
          <w:lang w:eastAsia="vi-VN"/>
          <w14:ligatures w14:val="none"/>
        </w:rPr>
        <w:t xml:space="preserve">: </w:t>
      </w:r>
      <w:r w:rsidR="00D67EA8" w:rsidRPr="00F3571F">
        <w:rPr>
          <w:rFonts w:eastAsia="Times New Roman"/>
          <w:kern w:val="0"/>
          <w:sz w:val="25"/>
          <w:szCs w:val="25"/>
          <w:lang w:eastAsia="vi-VN"/>
          <w14:ligatures w14:val="none"/>
        </w:rPr>
        <w:t>(0272) 376 9216</w:t>
      </w:r>
      <w:r w:rsidR="001E71A2" w:rsidRPr="00F3571F">
        <w:rPr>
          <w:rFonts w:eastAsia="Times New Roman"/>
          <w:kern w:val="0"/>
          <w:sz w:val="25"/>
          <w:szCs w:val="25"/>
          <w:lang w:eastAsia="vi-VN"/>
          <w14:ligatures w14:val="none"/>
        </w:rPr>
        <w:t xml:space="preserve">. </w:t>
      </w:r>
      <w:r w:rsidR="2F492BD3" w:rsidRPr="00F3571F">
        <w:rPr>
          <w:rFonts w:eastAsia="Times New Roman"/>
          <w:sz w:val="25"/>
          <w:szCs w:val="25"/>
          <w:lang w:eastAsia="vi-VN"/>
        </w:rPr>
        <w:t>Ext:17</w:t>
      </w:r>
      <w:r w:rsidR="00F53293" w:rsidRPr="00F3571F">
        <w:rPr>
          <w:rFonts w:eastAsia="Times New Roman"/>
          <w:sz w:val="25"/>
          <w:szCs w:val="25"/>
          <w:lang w:eastAsia="vi-VN"/>
        </w:rPr>
        <w:t>3</w:t>
      </w:r>
      <w:r w:rsidR="2F492BD3" w:rsidRPr="00F3571F">
        <w:rPr>
          <w:rFonts w:eastAsia="Times New Roman"/>
          <w:sz w:val="25"/>
          <w:szCs w:val="25"/>
          <w:lang w:eastAsia="vi-VN"/>
        </w:rPr>
        <w:t>/17</w:t>
      </w:r>
      <w:r w:rsidR="00F53293" w:rsidRPr="00F3571F">
        <w:rPr>
          <w:rFonts w:eastAsia="Times New Roman"/>
          <w:sz w:val="25"/>
          <w:szCs w:val="25"/>
          <w:lang w:eastAsia="vi-VN"/>
        </w:rPr>
        <w:t>4</w:t>
      </w:r>
    </w:p>
    <w:p w14:paraId="0C32D4FA" w14:textId="7D0A5AE2" w:rsidR="00A404C7" w:rsidRPr="00F3571F" w:rsidRDefault="00D571A2" w:rsidP="00DA1CD7">
      <w:pPr>
        <w:pStyle w:val="u2"/>
        <w:ind w:firstLine="709"/>
        <w:rPr>
          <w:rFonts w:eastAsia="Times New Roman"/>
          <w:color w:val="auto"/>
          <w:kern w:val="0"/>
          <w:sz w:val="25"/>
          <w:szCs w:val="25"/>
          <w:lang w:eastAsia="vi-VN"/>
          <w14:ligatures w14:val="none"/>
        </w:rPr>
      </w:pPr>
      <w:bookmarkStart w:id="17" w:name="_Toc239771785"/>
      <w:r w:rsidRPr="00F3571F">
        <w:rPr>
          <w:rFonts w:eastAsia="Times New Roman"/>
          <w:b/>
          <w:bCs/>
          <w:color w:val="auto"/>
          <w:kern w:val="0"/>
          <w:sz w:val="25"/>
          <w:szCs w:val="25"/>
          <w:lang w:eastAsia="vi-VN"/>
          <w14:ligatures w14:val="none"/>
        </w:rPr>
        <w:t>7</w:t>
      </w:r>
      <w:r w:rsidR="00EB5F1A" w:rsidRPr="00F3571F">
        <w:rPr>
          <w:rFonts w:eastAsia="Times New Roman"/>
          <w:b/>
          <w:bCs/>
          <w:color w:val="auto"/>
          <w:kern w:val="0"/>
          <w:sz w:val="25"/>
          <w:szCs w:val="25"/>
          <w:lang w:eastAsia="vi-VN"/>
          <w14:ligatures w14:val="none"/>
        </w:rPr>
        <w:t xml:space="preserve">. Phòng Quản lý </w:t>
      </w:r>
      <w:r w:rsidR="00FA3F37" w:rsidRPr="00F3571F">
        <w:rPr>
          <w:rFonts w:eastAsia="Times New Roman"/>
          <w:b/>
          <w:bCs/>
          <w:color w:val="auto"/>
          <w:kern w:val="0"/>
          <w:sz w:val="25"/>
          <w:szCs w:val="25"/>
          <w:lang w:eastAsia="vi-VN"/>
          <w14:ligatures w14:val="none"/>
        </w:rPr>
        <w:t>Khoa</w:t>
      </w:r>
      <w:r w:rsidR="00EB5F1A" w:rsidRPr="00F3571F">
        <w:rPr>
          <w:rFonts w:eastAsia="Times New Roman"/>
          <w:b/>
          <w:bCs/>
          <w:color w:val="auto"/>
          <w:kern w:val="0"/>
          <w:sz w:val="25"/>
          <w:szCs w:val="25"/>
          <w:lang w:eastAsia="vi-VN"/>
          <w14:ligatures w14:val="none"/>
        </w:rPr>
        <w:t xml:space="preserve"> học và Hợp tác Quốc tế</w:t>
      </w:r>
      <w:bookmarkEnd w:id="17"/>
    </w:p>
    <w:p w14:paraId="4D48ABA5" w14:textId="260C3F5E" w:rsidR="00A9436C" w:rsidRPr="00F3571F" w:rsidRDefault="00A9436C" w:rsidP="0005318F">
      <w:pPr>
        <w:spacing w:after="0"/>
        <w:ind w:firstLine="709"/>
        <w:jc w:val="both"/>
        <w:rPr>
          <w:rFonts w:asciiTheme="majorHAnsi" w:eastAsia="Times New Roman" w:hAnsiTheme="majorHAnsi" w:cstheme="majorBidi"/>
          <w:kern w:val="0"/>
          <w:sz w:val="25"/>
          <w:szCs w:val="25"/>
          <w:lang w:eastAsia="vi-VN"/>
          <w14:ligatures w14:val="none"/>
        </w:rPr>
      </w:pPr>
      <w:r w:rsidRPr="00F3571F">
        <w:rPr>
          <w:rFonts w:eastAsia="Times New Roman" w:cstheme="majorBidi"/>
          <w:b/>
          <w:bCs/>
          <w:kern w:val="0"/>
          <w:sz w:val="25"/>
          <w:szCs w:val="25"/>
          <w:lang w:eastAsia="vi-VN"/>
          <w14:ligatures w14:val="none"/>
        </w:rPr>
        <w:t>Chức năng:</w:t>
      </w:r>
      <w:r w:rsidRPr="00F3571F">
        <w:rPr>
          <w:rFonts w:eastAsia="Times New Roman" w:cstheme="majorBidi"/>
          <w:kern w:val="0"/>
          <w:sz w:val="25"/>
          <w:szCs w:val="25"/>
          <w:lang w:eastAsia="vi-VN"/>
          <w14:ligatures w14:val="none"/>
        </w:rPr>
        <w:t xml:space="preserve"> </w:t>
      </w:r>
      <w:r w:rsidR="0005318F" w:rsidRPr="00F3571F">
        <w:rPr>
          <w:rFonts w:eastAsia="Times New Roman" w:cstheme="majorBidi"/>
          <w:kern w:val="0"/>
          <w:sz w:val="25"/>
          <w:szCs w:val="25"/>
          <w:lang w:eastAsia="vi-VN"/>
          <w14:ligatures w14:val="none"/>
        </w:rPr>
        <w:t xml:space="preserve">Tham mưu, tổ chức và quản lý hoạt động nghiên cứu </w:t>
      </w:r>
      <w:r w:rsidR="00C476B8" w:rsidRPr="00C476B8">
        <w:rPr>
          <w:rFonts w:eastAsia="Times New Roman" w:cstheme="majorBidi"/>
          <w:kern w:val="0"/>
          <w:sz w:val="25"/>
          <w:szCs w:val="25"/>
          <w:lang w:eastAsia="vi-VN"/>
          <w14:ligatures w14:val="none"/>
        </w:rPr>
        <w:t>k</w:t>
      </w:r>
      <w:r w:rsidR="00FA3F37" w:rsidRPr="00F3571F">
        <w:rPr>
          <w:rFonts w:eastAsia="Times New Roman" w:cstheme="majorBidi"/>
          <w:kern w:val="0"/>
          <w:sz w:val="25"/>
          <w:szCs w:val="25"/>
          <w:lang w:eastAsia="vi-VN"/>
          <w14:ligatures w14:val="none"/>
        </w:rPr>
        <w:t>hoa</w:t>
      </w:r>
      <w:r w:rsidR="0005318F" w:rsidRPr="00F3571F">
        <w:rPr>
          <w:rFonts w:eastAsia="Times New Roman" w:cstheme="majorBidi"/>
          <w:kern w:val="0"/>
          <w:sz w:val="25"/>
          <w:szCs w:val="25"/>
          <w:lang w:eastAsia="vi-VN"/>
          <w14:ligatures w14:val="none"/>
        </w:rPr>
        <w:t xml:space="preserve"> học, chuyển giao công nghệ và hợp tác quốc tế của Nhà trường.</w:t>
      </w:r>
    </w:p>
    <w:p w14:paraId="1835B3C9" w14:textId="4530EFE8" w:rsidR="00A43F27" w:rsidRPr="00F3571F" w:rsidRDefault="00F56E36" w:rsidP="00A43F27">
      <w:pPr>
        <w:spacing w:after="0"/>
        <w:ind w:firstLine="709"/>
        <w:jc w:val="both"/>
        <w:rPr>
          <w:sz w:val="25"/>
          <w:szCs w:val="25"/>
          <w:lang w:eastAsia="vi-VN"/>
        </w:rPr>
      </w:pPr>
      <w:r w:rsidRPr="00F3571F">
        <w:rPr>
          <w:b/>
          <w:bCs/>
          <w:sz w:val="25"/>
          <w:szCs w:val="25"/>
          <w:lang w:eastAsia="vi-VN"/>
        </w:rPr>
        <w:t>Nhiệm vụ:</w:t>
      </w:r>
      <w:r w:rsidRPr="00F3571F">
        <w:rPr>
          <w:sz w:val="25"/>
          <w:szCs w:val="25"/>
          <w:lang w:eastAsia="vi-VN"/>
        </w:rPr>
        <w:t xml:space="preserve"> </w:t>
      </w:r>
      <w:r w:rsidR="00A43F27" w:rsidRPr="00F3571F">
        <w:rPr>
          <w:sz w:val="25"/>
          <w:szCs w:val="25"/>
          <w:lang w:eastAsia="vi-VN"/>
        </w:rPr>
        <w:t xml:space="preserve">Tổ chức và quản lý hoạt động nghiên cứu </w:t>
      </w:r>
      <w:r w:rsidR="00FA3F37" w:rsidRPr="00F3571F">
        <w:rPr>
          <w:sz w:val="25"/>
          <w:szCs w:val="25"/>
          <w:lang w:eastAsia="vi-VN"/>
        </w:rPr>
        <w:t>Khoa</w:t>
      </w:r>
      <w:r w:rsidR="00A43F27" w:rsidRPr="00F3571F">
        <w:rPr>
          <w:sz w:val="25"/>
          <w:szCs w:val="25"/>
          <w:lang w:eastAsia="vi-VN"/>
        </w:rPr>
        <w:t xml:space="preserve"> học của sinh viên; thúc đẩy phong trào nghiên cứu </w:t>
      </w:r>
      <w:r w:rsidR="00C476B8" w:rsidRPr="00C476B8">
        <w:rPr>
          <w:sz w:val="25"/>
          <w:szCs w:val="25"/>
          <w:lang w:eastAsia="vi-VN"/>
        </w:rPr>
        <w:t>k</w:t>
      </w:r>
      <w:r w:rsidR="00FA3F37" w:rsidRPr="00F3571F">
        <w:rPr>
          <w:sz w:val="25"/>
          <w:szCs w:val="25"/>
          <w:lang w:eastAsia="vi-VN"/>
        </w:rPr>
        <w:t>hoa</w:t>
      </w:r>
      <w:r w:rsidR="00A43F27" w:rsidRPr="00F3571F">
        <w:rPr>
          <w:sz w:val="25"/>
          <w:szCs w:val="25"/>
          <w:lang w:eastAsia="vi-VN"/>
        </w:rPr>
        <w:t xml:space="preserve"> học; triển khai các chương trình, dự án hợp tác; theo dõi hoạt động trao đổi sinh viên, giảng viên với các đối tác trong và ngoài nước.</w:t>
      </w:r>
    </w:p>
    <w:p w14:paraId="06F3B19A" w14:textId="19CAE812" w:rsidR="006D2143" w:rsidRPr="00F3571F" w:rsidRDefault="00EB5F1A" w:rsidP="00A43F27">
      <w:pPr>
        <w:spacing w:after="0"/>
        <w:ind w:firstLine="709"/>
        <w:jc w:val="both"/>
        <w:rPr>
          <w:rFonts w:eastAsia="Times New Roman" w:cstheme="majorBidi"/>
          <w:kern w:val="0"/>
          <w:sz w:val="25"/>
          <w:szCs w:val="25"/>
          <w:lang w:eastAsia="vi-VN"/>
          <w14:ligatures w14:val="none"/>
        </w:rPr>
      </w:pPr>
      <w:r w:rsidRPr="00F3571F">
        <w:rPr>
          <w:rFonts w:eastAsia="Times New Roman" w:cstheme="majorBidi"/>
          <w:kern w:val="0"/>
          <w:sz w:val="25"/>
          <w:szCs w:val="25"/>
          <w:lang w:eastAsia="vi-VN"/>
          <w14:ligatures w14:val="none"/>
        </w:rPr>
        <w:t>-</w:t>
      </w:r>
      <w:r w:rsidRPr="00F3571F">
        <w:rPr>
          <w:rFonts w:eastAsia="Times New Roman" w:cstheme="majorBidi"/>
          <w:b/>
          <w:bCs/>
          <w:kern w:val="0"/>
          <w:sz w:val="25"/>
          <w:szCs w:val="25"/>
          <w:lang w:eastAsia="vi-VN"/>
          <w14:ligatures w14:val="none"/>
        </w:rPr>
        <w:t xml:space="preserve"> Trưởng phòng:</w:t>
      </w:r>
      <w:r w:rsidRPr="00F3571F">
        <w:rPr>
          <w:rFonts w:eastAsia="Times New Roman" w:cstheme="majorBidi"/>
          <w:kern w:val="0"/>
          <w:sz w:val="25"/>
          <w:szCs w:val="25"/>
          <w:lang w:eastAsia="vi-VN"/>
          <w14:ligatures w14:val="none"/>
        </w:rPr>
        <w:t xml:space="preserve"> TS. Nguyễn Thanh Điền</w:t>
      </w:r>
    </w:p>
    <w:p w14:paraId="1C2F36F6" w14:textId="2176B720" w:rsidR="006D2143" w:rsidRPr="00F3571F" w:rsidRDefault="00DA1CD7" w:rsidP="00DA1CD7">
      <w:pPr>
        <w:spacing w:after="0"/>
        <w:ind w:firstLine="709"/>
        <w:rPr>
          <w:rFonts w:eastAsia="Times New Roman" w:cstheme="majorBidi"/>
          <w:kern w:val="0"/>
          <w:sz w:val="25"/>
          <w:szCs w:val="25"/>
          <w:lang w:eastAsia="vi-VN"/>
          <w14:ligatures w14:val="none"/>
        </w:rPr>
      </w:pPr>
      <w:r w:rsidRPr="00F3571F">
        <w:rPr>
          <w:rFonts w:eastAsia="Times New Roman" w:cstheme="majorBidi"/>
          <w:kern w:val="0"/>
          <w:sz w:val="25"/>
          <w:szCs w:val="25"/>
          <w:lang w:eastAsia="vi-VN"/>
          <w14:ligatures w14:val="none"/>
        </w:rPr>
        <w:t xml:space="preserve">  </w:t>
      </w:r>
      <w:r w:rsidR="00DF2C01" w:rsidRPr="00F3571F">
        <w:rPr>
          <w:rFonts w:eastAsia="Times New Roman" w:cstheme="majorBidi"/>
          <w:kern w:val="0"/>
          <w:sz w:val="25"/>
          <w:szCs w:val="25"/>
          <w:lang w:eastAsia="vi-VN"/>
          <w14:ligatures w14:val="none"/>
        </w:rPr>
        <w:t>Email</w:t>
      </w:r>
      <w:r w:rsidR="008C0C22" w:rsidRPr="00F3571F">
        <w:rPr>
          <w:rFonts w:eastAsia="Times New Roman" w:cstheme="majorBidi"/>
          <w:kern w:val="0"/>
          <w:sz w:val="25"/>
          <w:szCs w:val="25"/>
          <w:lang w:eastAsia="vi-VN"/>
          <w14:ligatures w14:val="none"/>
        </w:rPr>
        <w:t xml:space="preserve">: </w:t>
      </w:r>
      <w:r w:rsidR="00B00BE0" w:rsidRPr="00F3571F">
        <w:rPr>
          <w:rFonts w:eastAsia="Times New Roman" w:cstheme="majorBidi"/>
          <w:kern w:val="0"/>
          <w:sz w:val="25"/>
          <w:szCs w:val="25"/>
          <w:lang w:eastAsia="vi-VN"/>
          <w14:ligatures w14:val="none"/>
        </w:rPr>
        <w:t>dien.nguyenthanh@</w:t>
      </w:r>
      <w:r w:rsidR="009A7AC9" w:rsidRPr="00F3571F">
        <w:rPr>
          <w:rFonts w:eastAsia="Times New Roman" w:cstheme="majorBidi"/>
          <w:kern w:val="0"/>
          <w:sz w:val="25"/>
          <w:szCs w:val="25"/>
          <w:lang w:eastAsia="vi-VN"/>
          <w14:ligatures w14:val="none"/>
        </w:rPr>
        <w:t>ttu</w:t>
      </w:r>
      <w:r w:rsidR="00B00BE0" w:rsidRPr="00F3571F">
        <w:rPr>
          <w:rFonts w:eastAsia="Times New Roman" w:cstheme="majorBidi"/>
          <w:kern w:val="0"/>
          <w:sz w:val="25"/>
          <w:szCs w:val="25"/>
          <w:lang w:eastAsia="vi-VN"/>
          <w14:ligatures w14:val="none"/>
        </w:rPr>
        <w:t>.edu.vn</w:t>
      </w:r>
    </w:p>
    <w:p w14:paraId="1C9BA1AC" w14:textId="22077813" w:rsidR="006D2143" w:rsidRPr="00F3571F" w:rsidRDefault="00EB5F1A" w:rsidP="00DA1CD7">
      <w:pPr>
        <w:spacing w:after="0"/>
        <w:ind w:firstLine="709"/>
        <w:rPr>
          <w:rFonts w:eastAsia="Times New Roman" w:cstheme="majorHAnsi"/>
          <w:kern w:val="0"/>
          <w:sz w:val="25"/>
          <w:szCs w:val="25"/>
          <w:lang w:eastAsia="vi-VN"/>
          <w14:ligatures w14:val="none"/>
        </w:rPr>
      </w:pPr>
      <w:r w:rsidRPr="00F3571F">
        <w:rPr>
          <w:rFonts w:eastAsia="Times New Roman" w:cstheme="majorHAnsi"/>
          <w:b/>
          <w:bCs/>
          <w:kern w:val="0"/>
          <w:sz w:val="25"/>
          <w:szCs w:val="25"/>
          <w:lang w:eastAsia="vi-VN"/>
          <w14:ligatures w14:val="none"/>
        </w:rPr>
        <w:t xml:space="preserve">- </w:t>
      </w:r>
      <w:r w:rsidR="00DF2C01" w:rsidRPr="00F3571F">
        <w:rPr>
          <w:rFonts w:eastAsia="Times New Roman" w:cstheme="majorHAnsi"/>
          <w:b/>
          <w:bCs/>
          <w:kern w:val="0"/>
          <w:sz w:val="25"/>
          <w:szCs w:val="25"/>
          <w:lang w:eastAsia="vi-VN"/>
          <w14:ligatures w14:val="none"/>
        </w:rPr>
        <w:t>Email</w:t>
      </w:r>
      <w:r w:rsidR="008C0C22" w:rsidRPr="00F3571F">
        <w:rPr>
          <w:rFonts w:eastAsia="Times New Roman" w:cstheme="majorHAnsi"/>
          <w:b/>
          <w:bCs/>
          <w:kern w:val="0"/>
          <w:sz w:val="25"/>
          <w:szCs w:val="25"/>
          <w:lang w:eastAsia="vi-VN"/>
          <w14:ligatures w14:val="none"/>
        </w:rPr>
        <w:t xml:space="preserve"> phòng</w:t>
      </w:r>
      <w:r w:rsidRPr="00F3571F">
        <w:rPr>
          <w:rFonts w:eastAsia="Times New Roman" w:cstheme="majorHAnsi"/>
          <w:b/>
          <w:bCs/>
          <w:kern w:val="0"/>
          <w:sz w:val="25"/>
          <w:szCs w:val="25"/>
          <w:lang w:eastAsia="vi-VN"/>
          <w14:ligatures w14:val="none"/>
        </w:rPr>
        <w:t>:</w:t>
      </w:r>
      <w:r w:rsidRPr="00F3571F">
        <w:rPr>
          <w:rFonts w:eastAsia="Times New Roman" w:cstheme="majorHAnsi"/>
          <w:kern w:val="0"/>
          <w:sz w:val="25"/>
          <w:szCs w:val="25"/>
          <w:lang w:eastAsia="vi-VN"/>
          <w14:ligatures w14:val="none"/>
        </w:rPr>
        <w:t xml:space="preserve"> </w:t>
      </w:r>
      <w:hyperlink r:id="rId23" w:history="1">
        <w:r w:rsidR="009A7AC9" w:rsidRPr="00F3571F">
          <w:rPr>
            <w:rStyle w:val="Siuktni"/>
            <w:rFonts w:eastAsia="Times New Roman" w:cstheme="majorHAnsi"/>
            <w:color w:val="auto"/>
            <w:kern w:val="0"/>
            <w:sz w:val="25"/>
            <w:szCs w:val="25"/>
            <w:u w:val="none"/>
            <w:lang w:eastAsia="vi-VN"/>
            <w14:ligatures w14:val="none"/>
          </w:rPr>
          <w:t>research@ttu.edu.vn</w:t>
        </w:r>
      </w:hyperlink>
    </w:p>
    <w:p w14:paraId="391F2FDE" w14:textId="14BFE9BD" w:rsidR="006D2143" w:rsidRPr="00F3571F" w:rsidRDefault="00EB5F1A" w:rsidP="00DA1CD7">
      <w:pPr>
        <w:spacing w:after="0"/>
        <w:ind w:firstLine="709"/>
        <w:rPr>
          <w:rFonts w:eastAsia="Times New Roman" w:cstheme="majorBidi"/>
          <w:kern w:val="0"/>
          <w:sz w:val="25"/>
          <w:szCs w:val="25"/>
          <w:lang w:eastAsia="vi-VN"/>
          <w14:ligatures w14:val="none"/>
        </w:rPr>
      </w:pPr>
      <w:r w:rsidRPr="00F3571F">
        <w:rPr>
          <w:rFonts w:eastAsia="Times New Roman" w:cstheme="majorBidi"/>
          <w:b/>
          <w:bCs/>
          <w:kern w:val="0"/>
          <w:sz w:val="25"/>
          <w:szCs w:val="25"/>
          <w:lang w:eastAsia="vi-VN"/>
          <w14:ligatures w14:val="none"/>
        </w:rPr>
        <w:t>- Website</w:t>
      </w:r>
      <w:r w:rsidRPr="00F3571F">
        <w:rPr>
          <w:rFonts w:eastAsia="Times New Roman" w:cstheme="majorBidi"/>
          <w:kern w:val="0"/>
          <w:sz w:val="25"/>
          <w:szCs w:val="25"/>
          <w:lang w:eastAsia="vi-VN"/>
          <w14:ligatures w14:val="none"/>
        </w:rPr>
        <w:t>: research.</w:t>
      </w:r>
      <w:r w:rsidR="009A7AC9" w:rsidRPr="00F3571F">
        <w:rPr>
          <w:rFonts w:eastAsia="Times New Roman" w:cstheme="majorBidi"/>
          <w:kern w:val="0"/>
          <w:sz w:val="25"/>
          <w:szCs w:val="25"/>
          <w:lang w:eastAsia="vi-VN"/>
          <w14:ligatures w14:val="none"/>
        </w:rPr>
        <w:t>ttu</w:t>
      </w:r>
      <w:r w:rsidRPr="00F3571F">
        <w:rPr>
          <w:rFonts w:eastAsia="Times New Roman" w:cstheme="majorBidi"/>
          <w:kern w:val="0"/>
          <w:sz w:val="25"/>
          <w:szCs w:val="25"/>
          <w:lang w:eastAsia="vi-VN"/>
          <w14:ligatures w14:val="none"/>
        </w:rPr>
        <w:t>.edu.vn</w:t>
      </w:r>
    </w:p>
    <w:p w14:paraId="79A533BA" w14:textId="22BFF4CD" w:rsidR="00EB5F1A" w:rsidRPr="00F3571F" w:rsidRDefault="00EB5F1A" w:rsidP="00DA1CD7">
      <w:pPr>
        <w:spacing w:after="0"/>
        <w:ind w:firstLine="709"/>
        <w:rPr>
          <w:rFonts w:eastAsia="Times New Roman" w:cstheme="majorBidi"/>
          <w:kern w:val="0"/>
          <w:sz w:val="25"/>
          <w:szCs w:val="25"/>
          <w:lang w:eastAsia="vi-VN"/>
          <w14:ligatures w14:val="none"/>
        </w:rPr>
      </w:pPr>
      <w:r w:rsidRPr="00F3571F">
        <w:rPr>
          <w:rFonts w:eastAsia="Times New Roman" w:cstheme="majorBidi"/>
          <w:b/>
          <w:bCs/>
          <w:kern w:val="0"/>
          <w:sz w:val="25"/>
          <w:szCs w:val="25"/>
          <w:lang w:eastAsia="vi-VN"/>
          <w14:ligatures w14:val="none"/>
        </w:rPr>
        <w:t>- Số điện thoại hotline:</w:t>
      </w:r>
      <w:r w:rsidRPr="00F3571F">
        <w:rPr>
          <w:rFonts w:eastAsia="Times New Roman" w:cstheme="majorBidi"/>
          <w:kern w:val="0"/>
          <w:sz w:val="25"/>
          <w:szCs w:val="25"/>
          <w:lang w:eastAsia="vi-VN"/>
          <w14:ligatures w14:val="none"/>
        </w:rPr>
        <w:t xml:space="preserve"> 076 355 0172</w:t>
      </w:r>
    </w:p>
    <w:p w14:paraId="2A0A1F1C" w14:textId="43423284" w:rsidR="00513C33" w:rsidRPr="00F3571F" w:rsidRDefault="00BD7014" w:rsidP="00BD7014">
      <w:pPr>
        <w:spacing w:after="0"/>
        <w:ind w:firstLine="709"/>
        <w:rPr>
          <w:sz w:val="25"/>
          <w:szCs w:val="25"/>
          <w:lang w:eastAsia="vi-VN"/>
        </w:rPr>
      </w:pPr>
      <w:r w:rsidRPr="00F3571F">
        <w:rPr>
          <w:b/>
          <w:bCs/>
          <w:sz w:val="25"/>
          <w:szCs w:val="25"/>
          <w:lang w:eastAsia="vi-VN"/>
        </w:rPr>
        <w:t xml:space="preserve">- Số điện thoại phòng: </w:t>
      </w:r>
      <w:r w:rsidR="00513C33" w:rsidRPr="00F3571F">
        <w:rPr>
          <w:sz w:val="25"/>
          <w:szCs w:val="25"/>
          <w:lang w:eastAsia="vi-VN"/>
        </w:rPr>
        <w:t>(0272) 3 769 216. Ext:</w:t>
      </w:r>
      <w:r w:rsidR="00F53293" w:rsidRPr="00F3571F">
        <w:rPr>
          <w:sz w:val="25"/>
          <w:szCs w:val="25"/>
          <w:lang w:eastAsia="vi-VN"/>
        </w:rPr>
        <w:t>108</w:t>
      </w:r>
    </w:p>
    <w:p w14:paraId="51BE61C0" w14:textId="4477AF17" w:rsidR="00EB5F1A" w:rsidRPr="00F3571F" w:rsidRDefault="006D2143" w:rsidP="00DA1CD7">
      <w:pPr>
        <w:pStyle w:val="u2"/>
        <w:ind w:firstLine="709"/>
        <w:rPr>
          <w:rFonts w:eastAsia="Times New Roman"/>
          <w:b/>
          <w:bCs/>
          <w:color w:val="auto"/>
          <w:kern w:val="0"/>
          <w:sz w:val="25"/>
          <w:szCs w:val="25"/>
          <w:lang w:eastAsia="vi-VN"/>
          <w14:ligatures w14:val="none"/>
        </w:rPr>
      </w:pPr>
      <w:bookmarkStart w:id="18" w:name="_Toc239771786"/>
      <w:r w:rsidRPr="00F3571F">
        <w:rPr>
          <w:rFonts w:eastAsia="Times New Roman"/>
          <w:b/>
          <w:bCs/>
          <w:color w:val="auto"/>
          <w:kern w:val="0"/>
          <w:sz w:val="25"/>
          <w:szCs w:val="25"/>
          <w:lang w:eastAsia="vi-VN"/>
          <w14:ligatures w14:val="none"/>
        </w:rPr>
        <w:t>8</w:t>
      </w:r>
      <w:r w:rsidR="00EB5F1A" w:rsidRPr="00F3571F">
        <w:rPr>
          <w:rFonts w:eastAsia="Times New Roman"/>
          <w:b/>
          <w:bCs/>
          <w:color w:val="auto"/>
          <w:kern w:val="0"/>
          <w:sz w:val="25"/>
          <w:szCs w:val="25"/>
          <w:lang w:eastAsia="vi-VN"/>
          <w14:ligatures w14:val="none"/>
        </w:rPr>
        <w:t>. Phòng Quản lý cơ sở vật chất - Thiết bị</w:t>
      </w:r>
      <w:bookmarkEnd w:id="18"/>
    </w:p>
    <w:p w14:paraId="100A50BF" w14:textId="77777777" w:rsidR="00A43F27" w:rsidRPr="00F3571F" w:rsidRDefault="00494F72" w:rsidP="00DF39F1">
      <w:pPr>
        <w:spacing w:after="0" w:line="240" w:lineRule="auto"/>
        <w:ind w:firstLine="709"/>
        <w:jc w:val="both"/>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Chức năng:</w:t>
      </w:r>
      <w:r w:rsidRPr="00F3571F">
        <w:rPr>
          <w:rFonts w:asciiTheme="majorHAnsi" w:eastAsia="Times New Roman" w:hAnsiTheme="majorHAnsi" w:cstheme="majorBidi"/>
          <w:kern w:val="0"/>
          <w:sz w:val="25"/>
          <w:szCs w:val="25"/>
          <w:lang w:eastAsia="vi-VN"/>
          <w14:ligatures w14:val="none"/>
        </w:rPr>
        <w:t xml:space="preserve"> </w:t>
      </w:r>
      <w:r w:rsidR="00A43F27" w:rsidRPr="00F3571F">
        <w:rPr>
          <w:rFonts w:asciiTheme="majorHAnsi" w:eastAsia="Times New Roman" w:hAnsiTheme="majorHAnsi" w:cstheme="majorBidi"/>
          <w:kern w:val="0"/>
          <w:sz w:val="25"/>
          <w:szCs w:val="25"/>
          <w:lang w:eastAsia="vi-VN"/>
          <w14:ligatures w14:val="none"/>
        </w:rPr>
        <w:t>Tham mưu, quản lý cơ sở vật chất, trang thiết bị, công trình và điều kiện phục vụ hoạt động của Nhà trường.</w:t>
      </w:r>
    </w:p>
    <w:p w14:paraId="3BBD54F0" w14:textId="2309AB39" w:rsidR="00E041F8" w:rsidRPr="00F3571F" w:rsidRDefault="00E041F8" w:rsidP="00DF39F1">
      <w:pPr>
        <w:spacing w:after="0" w:line="240" w:lineRule="auto"/>
        <w:ind w:firstLine="709"/>
        <w:jc w:val="both"/>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Nhiệm vụ:</w:t>
      </w:r>
      <w:r w:rsidRPr="00F3571F">
        <w:rPr>
          <w:rFonts w:asciiTheme="majorHAnsi" w:eastAsia="Times New Roman" w:hAnsiTheme="majorHAnsi" w:cstheme="majorBidi"/>
          <w:kern w:val="0"/>
          <w:sz w:val="25"/>
          <w:szCs w:val="25"/>
          <w:lang w:eastAsia="vi-VN"/>
          <w14:ligatures w14:val="none"/>
        </w:rPr>
        <w:t xml:space="preserve"> </w:t>
      </w:r>
      <w:r w:rsidR="00DF39F1" w:rsidRPr="00F3571F">
        <w:rPr>
          <w:rFonts w:asciiTheme="majorHAnsi" w:eastAsia="Times New Roman" w:hAnsiTheme="majorHAnsi" w:cstheme="majorBidi"/>
          <w:kern w:val="0"/>
          <w:sz w:val="25"/>
          <w:szCs w:val="25"/>
          <w:lang w:eastAsia="vi-VN"/>
          <w14:ligatures w14:val="none"/>
        </w:rPr>
        <w:t>Bảo đảm phòng học, trang thiết bị và các điều kiện cơ sở vật chất phục vụ học tập, sinh hoạt; sửa chữa, bảo trì hệ thống điện, nước, thiết bị và các công trình phục vụ người học.</w:t>
      </w:r>
    </w:p>
    <w:p w14:paraId="0FB8F445" w14:textId="285D5BC4" w:rsidR="00EB5F1A" w:rsidRPr="00F3571F" w:rsidRDefault="00EB5F1A" w:rsidP="00DA1CD7">
      <w:pPr>
        <w:spacing w:after="0" w:line="240" w:lineRule="auto"/>
        <w:ind w:firstLine="709"/>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 Phó Trưởng phòng:</w:t>
      </w:r>
      <w:r w:rsidRPr="00F3571F">
        <w:rPr>
          <w:rFonts w:asciiTheme="majorHAnsi" w:eastAsia="Times New Roman" w:hAnsiTheme="majorHAnsi" w:cstheme="majorBidi"/>
          <w:kern w:val="0"/>
          <w:sz w:val="25"/>
          <w:szCs w:val="25"/>
          <w:lang w:eastAsia="vi-VN"/>
          <w14:ligatures w14:val="none"/>
        </w:rPr>
        <w:t xml:space="preserve"> Nguyễn Đức Tài </w:t>
      </w:r>
    </w:p>
    <w:p w14:paraId="34DC1E93" w14:textId="5B66FBB2" w:rsidR="00F352A3" w:rsidRPr="00F3571F" w:rsidRDefault="00DA1CD7" w:rsidP="00DA1CD7">
      <w:pPr>
        <w:spacing w:after="0" w:line="240" w:lineRule="auto"/>
        <w:ind w:firstLine="709"/>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 xml:space="preserve">  </w:t>
      </w:r>
      <w:r w:rsidR="00DF2C01" w:rsidRPr="00F3571F">
        <w:rPr>
          <w:rFonts w:asciiTheme="majorHAnsi" w:eastAsia="Times New Roman" w:hAnsiTheme="majorHAnsi" w:cstheme="majorBidi"/>
          <w:kern w:val="0"/>
          <w:sz w:val="25"/>
          <w:szCs w:val="25"/>
          <w:lang w:eastAsia="vi-VN"/>
          <w14:ligatures w14:val="none"/>
        </w:rPr>
        <w:t>Email</w:t>
      </w:r>
      <w:r w:rsidR="00F352A3" w:rsidRPr="00F3571F">
        <w:rPr>
          <w:rFonts w:asciiTheme="majorHAnsi" w:eastAsia="Times New Roman" w:hAnsiTheme="majorHAnsi" w:cstheme="majorBidi"/>
          <w:kern w:val="0"/>
          <w:sz w:val="25"/>
          <w:szCs w:val="25"/>
          <w:lang w:eastAsia="vi-VN"/>
          <w14:ligatures w14:val="none"/>
        </w:rPr>
        <w:t xml:space="preserve">: </w:t>
      </w:r>
      <w:r w:rsidR="000201F8" w:rsidRPr="00F3571F">
        <w:rPr>
          <w:rFonts w:asciiTheme="majorHAnsi" w:eastAsia="Times New Roman" w:hAnsiTheme="majorHAnsi" w:cstheme="majorBidi"/>
          <w:kern w:val="0"/>
          <w:sz w:val="25"/>
          <w:szCs w:val="25"/>
          <w:lang w:eastAsia="vi-VN"/>
          <w14:ligatures w14:val="none"/>
        </w:rPr>
        <w:t>tai.nguyen@</w:t>
      </w:r>
      <w:r w:rsidR="009A7AC9" w:rsidRPr="00F3571F">
        <w:rPr>
          <w:rFonts w:asciiTheme="majorHAnsi" w:eastAsia="Times New Roman" w:hAnsiTheme="majorHAnsi" w:cstheme="majorBidi"/>
          <w:kern w:val="0"/>
          <w:sz w:val="25"/>
          <w:szCs w:val="25"/>
          <w:lang w:eastAsia="vi-VN"/>
          <w14:ligatures w14:val="none"/>
        </w:rPr>
        <w:t>ttu</w:t>
      </w:r>
      <w:r w:rsidR="000201F8" w:rsidRPr="00F3571F">
        <w:rPr>
          <w:rFonts w:asciiTheme="majorHAnsi" w:eastAsia="Times New Roman" w:hAnsiTheme="majorHAnsi" w:cstheme="majorBidi"/>
          <w:kern w:val="0"/>
          <w:sz w:val="25"/>
          <w:szCs w:val="25"/>
          <w:lang w:eastAsia="vi-VN"/>
          <w14:ligatures w14:val="none"/>
        </w:rPr>
        <w:t>.edu.vn</w:t>
      </w:r>
    </w:p>
    <w:p w14:paraId="457FB5A9" w14:textId="6489A9F0" w:rsidR="00EB5F1A" w:rsidRPr="00F3571F" w:rsidRDefault="00EB5F1A" w:rsidP="00DA1CD7">
      <w:pPr>
        <w:spacing w:after="0" w:line="240" w:lineRule="auto"/>
        <w:ind w:firstLine="709"/>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 xml:space="preserve">- </w:t>
      </w:r>
      <w:r w:rsidR="00DF2C01" w:rsidRPr="00F3571F">
        <w:rPr>
          <w:rFonts w:asciiTheme="majorHAnsi" w:eastAsia="Times New Roman" w:hAnsiTheme="majorHAnsi" w:cstheme="majorBidi"/>
          <w:b/>
          <w:bCs/>
          <w:kern w:val="0"/>
          <w:sz w:val="25"/>
          <w:szCs w:val="25"/>
          <w:lang w:eastAsia="vi-VN"/>
          <w14:ligatures w14:val="none"/>
        </w:rPr>
        <w:t>Email</w:t>
      </w:r>
      <w:r w:rsidR="00F352A3" w:rsidRPr="00F3571F">
        <w:rPr>
          <w:rFonts w:asciiTheme="majorHAnsi" w:eastAsia="Times New Roman" w:hAnsiTheme="majorHAnsi" w:cstheme="majorBidi"/>
          <w:b/>
          <w:bCs/>
          <w:kern w:val="0"/>
          <w:sz w:val="25"/>
          <w:szCs w:val="25"/>
          <w:lang w:eastAsia="vi-VN"/>
          <w14:ligatures w14:val="none"/>
        </w:rPr>
        <w:t xml:space="preserve"> phòng</w:t>
      </w:r>
      <w:r w:rsidRPr="00F3571F">
        <w:rPr>
          <w:rFonts w:asciiTheme="majorHAnsi" w:eastAsia="Times New Roman" w:hAnsiTheme="majorHAnsi" w:cstheme="majorBidi"/>
          <w:b/>
          <w:bCs/>
          <w:kern w:val="0"/>
          <w:sz w:val="25"/>
          <w:szCs w:val="25"/>
          <w:lang w:eastAsia="vi-VN"/>
          <w14:ligatures w14:val="none"/>
        </w:rPr>
        <w:t>:</w:t>
      </w:r>
      <w:r w:rsidR="008C2A09" w:rsidRPr="00F3571F">
        <w:rPr>
          <w:rFonts w:asciiTheme="majorHAnsi" w:eastAsia="Times New Roman" w:hAnsiTheme="majorHAnsi" w:cstheme="majorBidi"/>
          <w:b/>
          <w:bCs/>
          <w:kern w:val="0"/>
          <w:sz w:val="25"/>
          <w:szCs w:val="25"/>
          <w:lang w:eastAsia="vi-VN"/>
          <w14:ligatures w14:val="none"/>
        </w:rPr>
        <w:t xml:space="preserve"> </w:t>
      </w:r>
      <w:r w:rsidR="008C2A09" w:rsidRPr="00F3571F">
        <w:rPr>
          <w:rFonts w:asciiTheme="majorHAnsi" w:eastAsia="Times New Roman" w:hAnsiTheme="majorHAnsi" w:cstheme="majorBidi"/>
          <w:kern w:val="0"/>
          <w:sz w:val="25"/>
          <w:szCs w:val="25"/>
          <w:lang w:eastAsia="vi-VN"/>
          <w14:ligatures w14:val="none"/>
        </w:rPr>
        <w:t>faciliti</w:t>
      </w:r>
      <w:r w:rsidR="00202ACC" w:rsidRPr="00F3571F">
        <w:rPr>
          <w:rFonts w:asciiTheme="majorHAnsi" w:eastAsia="Times New Roman" w:hAnsiTheme="majorHAnsi" w:cstheme="majorBidi"/>
          <w:kern w:val="0"/>
          <w:sz w:val="25"/>
          <w:szCs w:val="25"/>
          <w:lang w:eastAsia="vi-VN"/>
          <w14:ligatures w14:val="none"/>
        </w:rPr>
        <w:t>es@</w:t>
      </w:r>
      <w:r w:rsidR="009A7AC9" w:rsidRPr="00F3571F">
        <w:rPr>
          <w:rFonts w:asciiTheme="majorHAnsi" w:eastAsia="Times New Roman" w:hAnsiTheme="majorHAnsi" w:cstheme="majorBidi"/>
          <w:kern w:val="0"/>
          <w:sz w:val="25"/>
          <w:szCs w:val="25"/>
          <w:lang w:eastAsia="vi-VN"/>
          <w14:ligatures w14:val="none"/>
        </w:rPr>
        <w:t>ttu</w:t>
      </w:r>
      <w:r w:rsidR="00202ACC" w:rsidRPr="00F3571F">
        <w:rPr>
          <w:rFonts w:asciiTheme="majorHAnsi" w:eastAsia="Times New Roman" w:hAnsiTheme="majorHAnsi" w:cstheme="majorBidi"/>
          <w:kern w:val="0"/>
          <w:sz w:val="25"/>
          <w:szCs w:val="25"/>
          <w:lang w:eastAsia="vi-VN"/>
          <w14:ligatures w14:val="none"/>
        </w:rPr>
        <w:t>.edu.vn</w:t>
      </w:r>
      <w:r w:rsidRPr="00F3571F">
        <w:rPr>
          <w:rFonts w:asciiTheme="majorHAnsi" w:eastAsia="Times New Roman" w:hAnsiTheme="majorHAnsi" w:cstheme="majorBidi"/>
          <w:kern w:val="0"/>
          <w:sz w:val="25"/>
          <w:szCs w:val="25"/>
          <w:lang w:eastAsia="vi-VN"/>
          <w14:ligatures w14:val="none"/>
        </w:rPr>
        <w:t xml:space="preserve"> </w:t>
      </w:r>
    </w:p>
    <w:p w14:paraId="0689EBBE" w14:textId="77777777" w:rsidR="006D2143" w:rsidRPr="00F3571F" w:rsidRDefault="00EB5F1A" w:rsidP="00DA1CD7">
      <w:pPr>
        <w:spacing w:after="0" w:line="240" w:lineRule="auto"/>
        <w:ind w:firstLine="709"/>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 Số điện thoại:</w:t>
      </w:r>
      <w:r w:rsidRPr="00F3571F">
        <w:rPr>
          <w:rFonts w:asciiTheme="majorHAnsi" w:eastAsia="Times New Roman" w:hAnsiTheme="majorHAnsi" w:cstheme="majorBidi"/>
          <w:kern w:val="0"/>
          <w:sz w:val="25"/>
          <w:szCs w:val="25"/>
          <w:lang w:eastAsia="vi-VN"/>
          <w14:ligatures w14:val="none"/>
        </w:rPr>
        <w:t xml:space="preserve"> 0937 686 319</w:t>
      </w:r>
    </w:p>
    <w:p w14:paraId="0B57EEBD" w14:textId="741822D3" w:rsidR="006D2143" w:rsidRPr="00F3571F" w:rsidRDefault="006D2143" w:rsidP="001E71A2">
      <w:pPr>
        <w:pStyle w:val="u2"/>
        <w:ind w:firstLine="709"/>
        <w:rPr>
          <w:rFonts w:eastAsia="Times New Roman"/>
          <w:b/>
          <w:bCs/>
          <w:color w:val="auto"/>
          <w:kern w:val="0"/>
          <w:sz w:val="25"/>
          <w:szCs w:val="25"/>
          <w:lang w:eastAsia="vi-VN"/>
          <w14:ligatures w14:val="none"/>
        </w:rPr>
      </w:pPr>
      <w:bookmarkStart w:id="19" w:name="_Toc239771787"/>
      <w:r w:rsidRPr="00F3571F">
        <w:rPr>
          <w:rFonts w:eastAsia="Times New Roman"/>
          <w:b/>
          <w:bCs/>
          <w:color w:val="auto"/>
          <w:kern w:val="0"/>
          <w:sz w:val="25"/>
          <w:szCs w:val="25"/>
          <w:lang w:eastAsia="vi-VN"/>
          <w14:ligatures w14:val="none"/>
        </w:rPr>
        <w:t>9</w:t>
      </w:r>
      <w:r w:rsidR="00EB5F1A" w:rsidRPr="00F3571F">
        <w:rPr>
          <w:rFonts w:eastAsia="Times New Roman"/>
          <w:b/>
          <w:bCs/>
          <w:color w:val="auto"/>
          <w:kern w:val="0"/>
          <w:sz w:val="25"/>
          <w:szCs w:val="25"/>
          <w:lang w:eastAsia="vi-VN"/>
          <w14:ligatures w14:val="none"/>
        </w:rPr>
        <w:t xml:space="preserve">. </w:t>
      </w:r>
      <w:r w:rsidR="00382645" w:rsidRPr="00F3571F">
        <w:rPr>
          <w:rFonts w:eastAsia="Times New Roman"/>
          <w:b/>
          <w:bCs/>
          <w:color w:val="auto"/>
          <w:kern w:val="0"/>
          <w:sz w:val="25"/>
          <w:szCs w:val="25"/>
          <w:lang w:eastAsia="vi-VN"/>
          <w14:ligatures w14:val="none"/>
        </w:rPr>
        <w:t xml:space="preserve">Ban </w:t>
      </w:r>
      <w:r w:rsidR="00EB5F1A" w:rsidRPr="00F3571F">
        <w:rPr>
          <w:rFonts w:eastAsia="Times New Roman"/>
          <w:b/>
          <w:bCs/>
          <w:color w:val="auto"/>
          <w:kern w:val="0"/>
          <w:sz w:val="25"/>
          <w:szCs w:val="25"/>
          <w:lang w:eastAsia="vi-VN"/>
          <w14:ligatures w14:val="none"/>
        </w:rPr>
        <w:t>Thư việ</w:t>
      </w:r>
      <w:r w:rsidR="001E71A2" w:rsidRPr="00F3571F">
        <w:rPr>
          <w:rFonts w:eastAsia="Times New Roman"/>
          <w:b/>
          <w:bCs/>
          <w:color w:val="auto"/>
          <w:kern w:val="0"/>
          <w:sz w:val="25"/>
          <w:szCs w:val="25"/>
          <w:lang w:eastAsia="vi-VN"/>
          <w14:ligatures w14:val="none"/>
        </w:rPr>
        <w:t>n</w:t>
      </w:r>
      <w:bookmarkEnd w:id="19"/>
    </w:p>
    <w:p w14:paraId="556813A4" w14:textId="515279E8" w:rsidR="00DF39F1" w:rsidRPr="00F3571F" w:rsidRDefault="00DF39F1" w:rsidP="00DF39F1">
      <w:pPr>
        <w:spacing w:after="0" w:line="240" w:lineRule="auto"/>
        <w:ind w:firstLine="709"/>
        <w:jc w:val="both"/>
        <w:rPr>
          <w:rFonts w:asciiTheme="majorHAnsi" w:eastAsia="Times New Roman" w:hAnsiTheme="majorHAnsi" w:cstheme="majorBidi"/>
          <w:kern w:val="0"/>
          <w:sz w:val="25"/>
          <w:szCs w:val="25"/>
          <w:lang w:eastAsia="vi-VN"/>
          <w14:ligatures w14:val="none"/>
        </w:rPr>
      </w:pPr>
      <w:bookmarkStart w:id="20" w:name="__RefHeading__186_1141895818"/>
      <w:bookmarkStart w:id="21" w:name="__RefHeading__188_1141895818"/>
      <w:bookmarkEnd w:id="20"/>
      <w:bookmarkEnd w:id="21"/>
      <w:r w:rsidRPr="00F3571F">
        <w:rPr>
          <w:rFonts w:asciiTheme="majorHAnsi" w:eastAsia="Times New Roman" w:hAnsiTheme="majorHAnsi" w:cstheme="majorBidi"/>
          <w:b/>
          <w:bCs/>
          <w:kern w:val="0"/>
          <w:sz w:val="25"/>
          <w:szCs w:val="25"/>
          <w:lang w:eastAsia="vi-VN"/>
          <w14:ligatures w14:val="none"/>
        </w:rPr>
        <w:t xml:space="preserve">Chức năng: </w:t>
      </w:r>
      <w:r w:rsidRPr="00F3571F">
        <w:rPr>
          <w:rFonts w:asciiTheme="majorHAnsi" w:eastAsia="Times New Roman" w:hAnsiTheme="majorHAnsi" w:cstheme="majorBidi"/>
          <w:kern w:val="0"/>
          <w:sz w:val="25"/>
          <w:szCs w:val="25"/>
          <w:lang w:eastAsia="vi-VN"/>
          <w14:ligatures w14:val="none"/>
        </w:rPr>
        <w:t>Tham mưu về xây dựng, phát triển và quản lý nguồn học liệu, tài nguyên thông tin và hoạt động thư viện phục vụ đào tạo, nghiên cứu.</w:t>
      </w:r>
    </w:p>
    <w:p w14:paraId="0830B00F" w14:textId="10848B8C" w:rsidR="00DF39F1" w:rsidRPr="00F3571F" w:rsidRDefault="00DF39F1" w:rsidP="000E4C9C">
      <w:pPr>
        <w:spacing w:after="0" w:line="240" w:lineRule="auto"/>
        <w:ind w:firstLine="709"/>
        <w:jc w:val="both"/>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 xml:space="preserve">Nhiệm vụ: </w:t>
      </w:r>
      <w:r w:rsidR="000E4C9C" w:rsidRPr="00F3571F">
        <w:rPr>
          <w:rFonts w:asciiTheme="majorHAnsi" w:eastAsia="Times New Roman" w:hAnsiTheme="majorHAnsi" w:cstheme="majorBidi"/>
          <w:kern w:val="0"/>
          <w:sz w:val="25"/>
          <w:szCs w:val="25"/>
          <w:lang w:eastAsia="vi-VN"/>
          <w14:ligatures w14:val="none"/>
        </w:rPr>
        <w:t xml:space="preserve">Cung cấp sách, giáo trình, tài liệu tham khảo, tài liệu điện tử; phục vụ sinh viên khai thác tài liệu; hướng dẫn tìm kiếm và sử dụng thông tin; phát triển thư viện điện tử và môi trường phục vụ học tập, nghiên cứu </w:t>
      </w:r>
      <w:r w:rsidR="00FA3F37" w:rsidRPr="00F3571F">
        <w:rPr>
          <w:rFonts w:asciiTheme="majorHAnsi" w:eastAsia="Times New Roman" w:hAnsiTheme="majorHAnsi" w:cstheme="majorBidi"/>
          <w:kern w:val="0"/>
          <w:sz w:val="25"/>
          <w:szCs w:val="25"/>
          <w:lang w:eastAsia="vi-VN"/>
          <w14:ligatures w14:val="none"/>
        </w:rPr>
        <w:t>Khoa</w:t>
      </w:r>
      <w:r w:rsidR="000E4C9C" w:rsidRPr="00F3571F">
        <w:rPr>
          <w:rFonts w:asciiTheme="majorHAnsi" w:eastAsia="Times New Roman" w:hAnsiTheme="majorHAnsi" w:cstheme="majorBidi"/>
          <w:kern w:val="0"/>
          <w:sz w:val="25"/>
          <w:szCs w:val="25"/>
          <w:lang w:eastAsia="vi-VN"/>
          <w14:ligatures w14:val="none"/>
        </w:rPr>
        <w:t xml:space="preserve"> học</w:t>
      </w:r>
      <w:r w:rsidR="000E4C9C" w:rsidRPr="00F3571F">
        <w:rPr>
          <w:rFonts w:asciiTheme="majorHAnsi" w:eastAsia="Times New Roman" w:hAnsiTheme="majorHAnsi" w:cstheme="majorBidi"/>
          <w:b/>
          <w:bCs/>
          <w:kern w:val="0"/>
          <w:sz w:val="25"/>
          <w:szCs w:val="25"/>
          <w:lang w:eastAsia="vi-VN"/>
          <w14:ligatures w14:val="none"/>
        </w:rPr>
        <w:t>.</w:t>
      </w:r>
    </w:p>
    <w:p w14:paraId="0BEAFF95" w14:textId="44FA67AC" w:rsidR="00EB5F1A" w:rsidRPr="00F3571F" w:rsidRDefault="00EB5F1A" w:rsidP="00DA1CD7">
      <w:pPr>
        <w:spacing w:after="0" w:line="240" w:lineRule="auto"/>
        <w:ind w:firstLine="709"/>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 Phó trưởng Ban Thư viện:</w:t>
      </w:r>
      <w:r w:rsidRPr="00F3571F">
        <w:rPr>
          <w:rFonts w:asciiTheme="majorHAnsi" w:eastAsia="Times New Roman" w:hAnsiTheme="majorHAnsi" w:cstheme="majorBidi"/>
          <w:kern w:val="0"/>
          <w:sz w:val="25"/>
          <w:szCs w:val="25"/>
          <w:lang w:eastAsia="vi-VN"/>
          <w14:ligatures w14:val="none"/>
        </w:rPr>
        <w:t xml:space="preserve"> Đinh Thị Mỹ Kim</w:t>
      </w:r>
    </w:p>
    <w:p w14:paraId="5380BE63" w14:textId="4DA0A601" w:rsidR="009E4B6D" w:rsidRPr="00F3571F" w:rsidRDefault="00DA1CD7" w:rsidP="00DA1CD7">
      <w:pPr>
        <w:spacing w:after="0" w:line="240" w:lineRule="auto"/>
        <w:ind w:firstLine="709"/>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lastRenderedPageBreak/>
        <w:t xml:space="preserve">  </w:t>
      </w:r>
      <w:r w:rsidR="00DF2C01" w:rsidRPr="00F3571F">
        <w:rPr>
          <w:rFonts w:asciiTheme="majorHAnsi" w:eastAsia="Times New Roman" w:hAnsiTheme="majorHAnsi" w:cstheme="majorBidi"/>
          <w:kern w:val="0"/>
          <w:sz w:val="25"/>
          <w:szCs w:val="25"/>
          <w:lang w:eastAsia="vi-VN"/>
          <w14:ligatures w14:val="none"/>
        </w:rPr>
        <w:t>Email</w:t>
      </w:r>
      <w:r w:rsidR="009E4B6D" w:rsidRPr="00F3571F">
        <w:rPr>
          <w:rFonts w:asciiTheme="majorHAnsi" w:eastAsia="Times New Roman" w:hAnsiTheme="majorHAnsi" w:cstheme="majorBidi"/>
          <w:kern w:val="0"/>
          <w:sz w:val="25"/>
          <w:szCs w:val="25"/>
          <w:lang w:eastAsia="vi-VN"/>
          <w14:ligatures w14:val="none"/>
        </w:rPr>
        <w:t>:</w:t>
      </w:r>
      <w:r w:rsidR="00331F4B" w:rsidRPr="00F3571F">
        <w:rPr>
          <w:rFonts w:asciiTheme="majorHAnsi" w:eastAsia="Times New Roman" w:hAnsiTheme="majorHAnsi" w:cstheme="majorBidi"/>
          <w:kern w:val="0"/>
          <w:sz w:val="25"/>
          <w:szCs w:val="25"/>
          <w:lang w:eastAsia="vi-VN"/>
          <w14:ligatures w14:val="none"/>
        </w:rPr>
        <w:t xml:space="preserve"> </w:t>
      </w:r>
      <w:hyperlink r:id="rId24" w:history="1">
        <w:r w:rsidR="00691C45" w:rsidRPr="00F3571F">
          <w:rPr>
            <w:rStyle w:val="Siuktni"/>
            <w:rFonts w:asciiTheme="majorHAnsi" w:eastAsia="Times New Roman" w:hAnsiTheme="majorHAnsi" w:cstheme="majorBidi"/>
            <w:color w:val="auto"/>
            <w:kern w:val="0"/>
            <w:sz w:val="25"/>
            <w:szCs w:val="25"/>
            <w:u w:val="none"/>
            <w:lang w:eastAsia="vi-VN"/>
            <w14:ligatures w14:val="none"/>
          </w:rPr>
          <w:t>kim.dinh@ttu.edu.vn</w:t>
        </w:r>
      </w:hyperlink>
    </w:p>
    <w:p w14:paraId="1FCA51D1" w14:textId="11CE8DA6" w:rsidR="00691C45" w:rsidRPr="00F3571F" w:rsidRDefault="00691C45" w:rsidP="00DA1CD7">
      <w:pPr>
        <w:spacing w:after="0" w:line="240" w:lineRule="auto"/>
        <w:ind w:firstLine="709"/>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 xml:space="preserve">  Số điện thoại:</w:t>
      </w:r>
      <w:r w:rsidR="00F66701" w:rsidRPr="00F3571F">
        <w:rPr>
          <w:rFonts w:asciiTheme="majorHAnsi" w:eastAsia="Times New Roman" w:hAnsiTheme="majorHAnsi" w:cstheme="majorBidi"/>
          <w:kern w:val="0"/>
          <w:sz w:val="25"/>
          <w:szCs w:val="25"/>
          <w:lang w:eastAsia="vi-VN"/>
          <w14:ligatures w14:val="none"/>
        </w:rPr>
        <w:t xml:space="preserve"> 098 5779419</w:t>
      </w:r>
    </w:p>
    <w:p w14:paraId="5206527E" w14:textId="3AF2AFA3" w:rsidR="00EB5F1A" w:rsidRPr="00F3571F" w:rsidRDefault="00EB5F1A" w:rsidP="00DA1CD7">
      <w:pPr>
        <w:spacing w:after="0" w:line="240" w:lineRule="auto"/>
        <w:ind w:firstLine="709"/>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 xml:space="preserve">- </w:t>
      </w:r>
      <w:r w:rsidR="00ED4C01" w:rsidRPr="00F3571F">
        <w:rPr>
          <w:rFonts w:asciiTheme="majorHAnsi" w:eastAsia="Times New Roman" w:hAnsiTheme="majorHAnsi" w:cstheme="majorBidi"/>
          <w:b/>
          <w:bCs/>
          <w:kern w:val="0"/>
          <w:sz w:val="25"/>
          <w:szCs w:val="25"/>
          <w:lang w:eastAsia="vi-VN"/>
          <w14:ligatures w14:val="none"/>
        </w:rPr>
        <w:t>Email</w:t>
      </w:r>
      <w:r w:rsidR="009E4B6D" w:rsidRPr="00F3571F">
        <w:rPr>
          <w:rFonts w:asciiTheme="majorHAnsi" w:eastAsia="Times New Roman" w:hAnsiTheme="majorHAnsi" w:cstheme="majorBidi"/>
          <w:b/>
          <w:bCs/>
          <w:kern w:val="0"/>
          <w:sz w:val="25"/>
          <w:szCs w:val="25"/>
          <w:lang w:eastAsia="vi-VN"/>
          <w14:ligatures w14:val="none"/>
        </w:rPr>
        <w:t xml:space="preserve"> thư viện</w:t>
      </w:r>
      <w:r w:rsidRPr="00F3571F">
        <w:rPr>
          <w:rFonts w:asciiTheme="majorHAnsi" w:eastAsia="Times New Roman" w:hAnsiTheme="majorHAnsi" w:cstheme="majorBidi"/>
          <w:kern w:val="0"/>
          <w:sz w:val="25"/>
          <w:szCs w:val="25"/>
          <w:lang w:eastAsia="vi-VN"/>
          <w14:ligatures w14:val="none"/>
        </w:rPr>
        <w:t>: info.library@</w:t>
      </w:r>
      <w:r w:rsidR="00691C45" w:rsidRPr="00F3571F">
        <w:rPr>
          <w:rFonts w:asciiTheme="majorHAnsi" w:eastAsia="Times New Roman" w:hAnsiTheme="majorHAnsi" w:cstheme="majorBidi"/>
          <w:kern w:val="0"/>
          <w:sz w:val="25"/>
          <w:szCs w:val="25"/>
          <w:lang w:eastAsia="vi-VN"/>
          <w14:ligatures w14:val="none"/>
        </w:rPr>
        <w:t>ttu</w:t>
      </w:r>
      <w:r w:rsidRPr="00F3571F">
        <w:rPr>
          <w:rFonts w:asciiTheme="majorHAnsi" w:eastAsia="Times New Roman" w:hAnsiTheme="majorHAnsi" w:cstheme="majorBidi"/>
          <w:kern w:val="0"/>
          <w:sz w:val="25"/>
          <w:szCs w:val="25"/>
          <w:lang w:eastAsia="vi-VN"/>
          <w14:ligatures w14:val="none"/>
        </w:rPr>
        <w:t>.edu.vn</w:t>
      </w:r>
    </w:p>
    <w:p w14:paraId="57978F80" w14:textId="57799A6C" w:rsidR="00EB5F1A" w:rsidRPr="00F3571F" w:rsidRDefault="00EB5F1A" w:rsidP="00691C45">
      <w:pPr>
        <w:spacing w:after="0" w:line="240" w:lineRule="auto"/>
        <w:ind w:firstLine="709"/>
        <w:rPr>
          <w:rFonts w:asciiTheme="majorHAnsi" w:eastAsia="Times New Roman" w:hAnsiTheme="majorHAnsi" w:cstheme="majorBidi"/>
          <w:sz w:val="25"/>
          <w:szCs w:val="25"/>
          <w:lang w:eastAsia="vi-VN"/>
        </w:rPr>
      </w:pPr>
      <w:r w:rsidRPr="00F3571F">
        <w:rPr>
          <w:rFonts w:asciiTheme="majorHAnsi" w:eastAsia="Times New Roman" w:hAnsiTheme="majorHAnsi" w:cstheme="majorBidi"/>
          <w:b/>
          <w:bCs/>
          <w:kern w:val="0"/>
          <w:sz w:val="25"/>
          <w:szCs w:val="25"/>
          <w:lang w:eastAsia="vi-VN"/>
          <w14:ligatures w14:val="none"/>
        </w:rPr>
        <w:t>- Website</w:t>
      </w:r>
      <w:r w:rsidRPr="00F3571F">
        <w:rPr>
          <w:rFonts w:asciiTheme="majorHAnsi" w:eastAsia="Times New Roman" w:hAnsiTheme="majorHAnsi" w:cstheme="majorBidi"/>
          <w:kern w:val="0"/>
          <w:sz w:val="25"/>
          <w:szCs w:val="25"/>
          <w:lang w:eastAsia="vi-VN"/>
          <w14:ligatures w14:val="none"/>
        </w:rPr>
        <w:t>:</w:t>
      </w:r>
      <w:r w:rsidR="008C2A09" w:rsidRPr="00F3571F">
        <w:rPr>
          <w:rFonts w:asciiTheme="majorHAnsi" w:eastAsia="Times New Roman" w:hAnsiTheme="majorHAnsi" w:cstheme="majorBidi"/>
          <w:kern w:val="0"/>
          <w:sz w:val="25"/>
          <w:szCs w:val="25"/>
          <w:lang w:eastAsia="vi-VN"/>
          <w14:ligatures w14:val="none"/>
        </w:rPr>
        <w:t xml:space="preserve"> </w:t>
      </w:r>
      <w:r w:rsidR="2F492BD3" w:rsidRPr="00F3571F">
        <w:rPr>
          <w:rFonts w:asciiTheme="majorHAnsi" w:eastAsia="Times New Roman" w:hAnsiTheme="majorHAnsi" w:cstheme="majorBidi"/>
          <w:sz w:val="25"/>
          <w:szCs w:val="25"/>
          <w:lang w:eastAsia="vi-VN"/>
        </w:rPr>
        <w:t>lib.</w:t>
      </w:r>
      <w:r w:rsidR="00691C45" w:rsidRPr="00F3571F">
        <w:rPr>
          <w:rFonts w:asciiTheme="majorHAnsi" w:eastAsia="Times New Roman" w:hAnsiTheme="majorHAnsi" w:cstheme="majorBidi"/>
          <w:sz w:val="25"/>
          <w:szCs w:val="25"/>
          <w:lang w:eastAsia="vi-VN"/>
        </w:rPr>
        <w:t>ttu</w:t>
      </w:r>
      <w:r w:rsidR="2F492BD3" w:rsidRPr="00F3571F">
        <w:rPr>
          <w:rFonts w:asciiTheme="majorHAnsi" w:eastAsia="Times New Roman" w:hAnsiTheme="majorHAnsi" w:cstheme="majorBidi"/>
          <w:sz w:val="25"/>
          <w:szCs w:val="25"/>
          <w:lang w:eastAsia="vi-VN"/>
        </w:rPr>
        <w:t>.edu.vn</w:t>
      </w:r>
    </w:p>
    <w:p w14:paraId="1F884C32" w14:textId="23608F01" w:rsidR="00691C45" w:rsidRPr="00F3571F" w:rsidRDefault="00691C45" w:rsidP="00691C45">
      <w:pPr>
        <w:spacing w:after="0" w:line="240" w:lineRule="auto"/>
        <w:ind w:firstLine="709"/>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b/>
          <w:bCs/>
          <w:sz w:val="25"/>
          <w:szCs w:val="25"/>
          <w:lang w:eastAsia="vi-VN"/>
        </w:rPr>
        <w:t xml:space="preserve">- Số điện thoại </w:t>
      </w:r>
      <w:r w:rsidR="00BD7014" w:rsidRPr="00F3571F">
        <w:rPr>
          <w:rFonts w:asciiTheme="majorHAnsi" w:eastAsia="Times New Roman" w:hAnsiTheme="majorHAnsi" w:cstheme="majorBidi"/>
          <w:b/>
          <w:bCs/>
          <w:sz w:val="25"/>
          <w:szCs w:val="25"/>
          <w:lang w:eastAsia="vi-VN"/>
        </w:rPr>
        <w:t>phòng</w:t>
      </w:r>
      <w:r w:rsidRPr="00F3571F">
        <w:rPr>
          <w:rFonts w:asciiTheme="majorHAnsi" w:eastAsia="Times New Roman" w:hAnsiTheme="majorHAnsi" w:cstheme="majorBidi"/>
          <w:b/>
          <w:bCs/>
          <w:sz w:val="25"/>
          <w:szCs w:val="25"/>
          <w:lang w:eastAsia="vi-VN"/>
        </w:rPr>
        <w:t>:</w:t>
      </w:r>
      <w:r w:rsidRPr="00F3571F">
        <w:rPr>
          <w:rFonts w:asciiTheme="majorHAnsi" w:eastAsia="Times New Roman" w:hAnsiTheme="majorHAnsi" w:cstheme="majorBidi"/>
          <w:sz w:val="25"/>
          <w:szCs w:val="25"/>
          <w:lang w:eastAsia="vi-VN"/>
        </w:rPr>
        <w:t xml:space="preserve"> (0272) 3 769 216. Ext:152</w:t>
      </w:r>
    </w:p>
    <w:p w14:paraId="6C6918A2" w14:textId="06866B80" w:rsidR="00EB5F1A" w:rsidRPr="00F3571F" w:rsidRDefault="0034703F" w:rsidP="00DA1CD7">
      <w:pPr>
        <w:pStyle w:val="u2"/>
        <w:spacing w:after="0"/>
        <w:ind w:firstLine="709"/>
        <w:rPr>
          <w:rFonts w:eastAsia="Times New Roman"/>
          <w:b/>
          <w:bCs/>
          <w:color w:val="auto"/>
          <w:kern w:val="0"/>
          <w:sz w:val="25"/>
          <w:szCs w:val="25"/>
          <w:lang w:eastAsia="vi-VN"/>
          <w14:ligatures w14:val="none"/>
        </w:rPr>
      </w:pPr>
      <w:bookmarkStart w:id="22" w:name="_Toc239771788"/>
      <w:r w:rsidRPr="00F3571F">
        <w:rPr>
          <w:rFonts w:eastAsia="Times New Roman"/>
          <w:b/>
          <w:bCs/>
          <w:color w:val="auto"/>
          <w:kern w:val="0"/>
          <w:sz w:val="25"/>
          <w:szCs w:val="25"/>
          <w:lang w:eastAsia="vi-VN"/>
          <w14:ligatures w14:val="none"/>
        </w:rPr>
        <w:t>10</w:t>
      </w:r>
      <w:r w:rsidR="00EB5F1A" w:rsidRPr="00F3571F">
        <w:rPr>
          <w:rFonts w:eastAsia="Times New Roman"/>
          <w:b/>
          <w:bCs/>
          <w:color w:val="auto"/>
          <w:kern w:val="0"/>
          <w:sz w:val="25"/>
          <w:szCs w:val="25"/>
          <w:lang w:eastAsia="vi-VN"/>
          <w14:ligatures w14:val="none"/>
        </w:rPr>
        <w:t>. Ban Công nghệ thông tin</w:t>
      </w:r>
      <w:bookmarkEnd w:id="22"/>
    </w:p>
    <w:p w14:paraId="0A934222" w14:textId="77777777" w:rsidR="000E4C9C" w:rsidRPr="00F3571F" w:rsidRDefault="003227CA" w:rsidP="000E4C9C">
      <w:pPr>
        <w:spacing w:after="0" w:line="240" w:lineRule="auto"/>
        <w:ind w:firstLine="709"/>
        <w:jc w:val="both"/>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Chức năng:</w:t>
      </w:r>
      <w:r w:rsidRPr="00F3571F">
        <w:rPr>
          <w:rFonts w:asciiTheme="majorHAnsi" w:eastAsia="Times New Roman" w:hAnsiTheme="majorHAnsi" w:cstheme="majorBidi"/>
          <w:kern w:val="0"/>
          <w:sz w:val="25"/>
          <w:szCs w:val="25"/>
          <w:lang w:eastAsia="vi-VN"/>
          <w14:ligatures w14:val="none"/>
        </w:rPr>
        <w:t xml:space="preserve"> </w:t>
      </w:r>
      <w:r w:rsidR="000E4C9C" w:rsidRPr="00F3571F">
        <w:rPr>
          <w:rFonts w:asciiTheme="majorHAnsi" w:eastAsia="Times New Roman" w:hAnsiTheme="majorHAnsi" w:cstheme="majorBidi"/>
          <w:kern w:val="0"/>
          <w:sz w:val="25"/>
          <w:szCs w:val="25"/>
          <w:lang w:eastAsia="vi-VN"/>
          <w14:ligatures w14:val="none"/>
        </w:rPr>
        <w:t>Tham mưu, tổ chức xây dựng, quản lý và phát triển hạ tầng, hệ thống và ứng dụng công nghệ thông tin của Nhà trường.</w:t>
      </w:r>
    </w:p>
    <w:p w14:paraId="29FB2437" w14:textId="77777777" w:rsidR="00821DAB" w:rsidRPr="00F3571F" w:rsidRDefault="003227CA" w:rsidP="00821DAB">
      <w:pPr>
        <w:spacing w:after="0" w:line="240" w:lineRule="auto"/>
        <w:ind w:firstLine="709"/>
        <w:jc w:val="both"/>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Nhiệm vụ:</w:t>
      </w:r>
      <w:r w:rsidRPr="00F3571F">
        <w:rPr>
          <w:rFonts w:asciiTheme="majorHAnsi" w:eastAsia="Times New Roman" w:hAnsiTheme="majorHAnsi" w:cstheme="majorBidi"/>
          <w:kern w:val="0"/>
          <w:sz w:val="25"/>
          <w:szCs w:val="25"/>
          <w:lang w:eastAsia="vi-VN"/>
          <w14:ligatures w14:val="none"/>
        </w:rPr>
        <w:t xml:space="preserve"> </w:t>
      </w:r>
      <w:r w:rsidR="00821DAB" w:rsidRPr="00F3571F">
        <w:rPr>
          <w:rFonts w:asciiTheme="majorHAnsi" w:eastAsia="Times New Roman" w:hAnsiTheme="majorHAnsi" w:cstheme="majorBidi"/>
          <w:kern w:val="0"/>
          <w:sz w:val="25"/>
          <w:szCs w:val="25"/>
          <w:lang w:eastAsia="vi-VN"/>
          <w14:ligatures w14:val="none"/>
        </w:rPr>
        <w:t xml:space="preserve">Quản lý mạng Internet, Wi-Fi và hệ thống CNTT; vận hành các phần mềm phục vụ đào tạo như LMS, E-learning, đăng ký môn học trực tuyến; hỗ trợ kỹ thuật cho hoạt động học tập và sử dụng hệ thống của sinh viên. </w:t>
      </w:r>
    </w:p>
    <w:p w14:paraId="16E2F7B7" w14:textId="3FA14C5B" w:rsidR="00EB5F1A" w:rsidRPr="00F3571F" w:rsidRDefault="00EB5F1A" w:rsidP="00821DAB">
      <w:pPr>
        <w:spacing w:after="0" w:line="240" w:lineRule="auto"/>
        <w:ind w:firstLine="709"/>
        <w:jc w:val="both"/>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 Trưởng ban:</w:t>
      </w:r>
      <w:r w:rsidRPr="00F3571F">
        <w:rPr>
          <w:rFonts w:asciiTheme="majorHAnsi" w:eastAsia="Times New Roman" w:hAnsiTheme="majorHAnsi" w:cstheme="majorBidi"/>
          <w:kern w:val="0"/>
          <w:sz w:val="25"/>
          <w:szCs w:val="25"/>
          <w:lang w:eastAsia="vi-VN"/>
          <w14:ligatures w14:val="none"/>
        </w:rPr>
        <w:t xml:space="preserve"> Đoàn Ngọc Nhật Minh</w:t>
      </w:r>
    </w:p>
    <w:p w14:paraId="1C45DA82" w14:textId="246E5A55" w:rsidR="00EB5F1A" w:rsidRPr="00F3571F" w:rsidRDefault="000D6B04" w:rsidP="00DA1CD7">
      <w:pPr>
        <w:spacing w:after="0" w:line="240" w:lineRule="auto"/>
        <w:ind w:firstLine="709"/>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 xml:space="preserve">  </w:t>
      </w:r>
      <w:r w:rsidR="00DF2C01" w:rsidRPr="00F3571F">
        <w:rPr>
          <w:rFonts w:asciiTheme="majorHAnsi" w:eastAsia="Times New Roman" w:hAnsiTheme="majorHAnsi" w:cstheme="majorBidi"/>
          <w:kern w:val="0"/>
          <w:sz w:val="25"/>
          <w:szCs w:val="25"/>
          <w:lang w:eastAsia="vi-VN"/>
          <w14:ligatures w14:val="none"/>
        </w:rPr>
        <w:t>Email</w:t>
      </w:r>
      <w:r w:rsidR="00EB5F1A" w:rsidRPr="00F3571F">
        <w:rPr>
          <w:rFonts w:asciiTheme="majorHAnsi" w:eastAsia="Times New Roman" w:hAnsiTheme="majorHAnsi" w:cstheme="majorBidi"/>
          <w:kern w:val="0"/>
          <w:sz w:val="25"/>
          <w:szCs w:val="25"/>
          <w:lang w:eastAsia="vi-VN"/>
          <w14:ligatures w14:val="none"/>
        </w:rPr>
        <w:t>:</w:t>
      </w:r>
      <w:r w:rsidR="00202ACC" w:rsidRPr="00F3571F">
        <w:rPr>
          <w:rFonts w:asciiTheme="majorHAnsi" w:eastAsia="Times New Roman" w:hAnsiTheme="majorHAnsi" w:cstheme="majorBidi"/>
          <w:kern w:val="0"/>
          <w:sz w:val="25"/>
          <w:szCs w:val="25"/>
          <w:lang w:eastAsia="vi-VN"/>
          <w14:ligatures w14:val="none"/>
        </w:rPr>
        <w:t xml:space="preserve"> minh.doan@</w:t>
      </w:r>
      <w:r w:rsidR="003C3D54" w:rsidRPr="00F3571F">
        <w:rPr>
          <w:rFonts w:asciiTheme="majorHAnsi" w:eastAsia="Times New Roman" w:hAnsiTheme="majorHAnsi" w:cstheme="majorBidi"/>
          <w:kern w:val="0"/>
          <w:sz w:val="25"/>
          <w:szCs w:val="25"/>
          <w:lang w:eastAsia="vi-VN"/>
          <w14:ligatures w14:val="none"/>
        </w:rPr>
        <w:t>ttu</w:t>
      </w:r>
      <w:r w:rsidR="005A5606" w:rsidRPr="00F3571F">
        <w:rPr>
          <w:rFonts w:asciiTheme="majorHAnsi" w:eastAsia="Times New Roman" w:hAnsiTheme="majorHAnsi" w:cstheme="majorBidi"/>
          <w:kern w:val="0"/>
          <w:sz w:val="25"/>
          <w:szCs w:val="25"/>
          <w:lang w:eastAsia="vi-VN"/>
          <w14:ligatures w14:val="none"/>
        </w:rPr>
        <w:t>.edu.vn</w:t>
      </w:r>
    </w:p>
    <w:p w14:paraId="3EDC7B74" w14:textId="230E5FC8" w:rsidR="00EB5F1A" w:rsidRPr="00F3571F" w:rsidRDefault="007164B8" w:rsidP="00DA1CD7">
      <w:pPr>
        <w:spacing w:after="0" w:line="240" w:lineRule="auto"/>
        <w:ind w:firstLine="709"/>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 xml:space="preserve"> </w:t>
      </w:r>
      <w:r w:rsidR="00EB5F1A" w:rsidRPr="00F3571F">
        <w:rPr>
          <w:rFonts w:asciiTheme="majorHAnsi" w:eastAsia="Times New Roman" w:hAnsiTheme="majorHAnsi" w:cstheme="majorBidi"/>
          <w:kern w:val="0"/>
          <w:sz w:val="25"/>
          <w:szCs w:val="25"/>
          <w:lang w:eastAsia="vi-VN"/>
          <w14:ligatures w14:val="none"/>
        </w:rPr>
        <w:t xml:space="preserve"> Số điện thoại: 0913 114 960</w:t>
      </w:r>
    </w:p>
    <w:p w14:paraId="2B78DCE5" w14:textId="5024E1DF" w:rsidR="00EB5F1A" w:rsidRPr="00F3571F" w:rsidRDefault="007164B8" w:rsidP="00DA1CD7">
      <w:pPr>
        <w:spacing w:after="0" w:line="240" w:lineRule="auto"/>
        <w:ind w:firstLine="709"/>
        <w:rPr>
          <w:rFonts w:asciiTheme="majorHAnsi" w:eastAsia="Times New Roman" w:hAnsiTheme="majorHAnsi" w:cstheme="majorHAnsi"/>
          <w:kern w:val="0"/>
          <w:sz w:val="25"/>
          <w:szCs w:val="25"/>
          <w:lang w:eastAsia="vi-VN"/>
          <w14:ligatures w14:val="none"/>
        </w:rPr>
      </w:pPr>
      <w:r w:rsidRPr="00F3571F">
        <w:rPr>
          <w:rFonts w:asciiTheme="majorHAnsi" w:eastAsia="Times New Roman" w:hAnsiTheme="majorHAnsi" w:cstheme="majorHAnsi"/>
          <w:b/>
          <w:bCs/>
          <w:kern w:val="0"/>
          <w:sz w:val="25"/>
          <w:szCs w:val="25"/>
          <w:lang w:eastAsia="vi-VN"/>
          <w14:ligatures w14:val="none"/>
        </w:rPr>
        <w:t xml:space="preserve">- </w:t>
      </w:r>
      <w:r w:rsidR="00DF2C01" w:rsidRPr="00F3571F">
        <w:rPr>
          <w:rFonts w:asciiTheme="majorHAnsi" w:eastAsia="Times New Roman" w:hAnsiTheme="majorHAnsi" w:cstheme="majorHAnsi"/>
          <w:b/>
          <w:bCs/>
          <w:kern w:val="0"/>
          <w:sz w:val="25"/>
          <w:szCs w:val="25"/>
          <w:lang w:eastAsia="vi-VN"/>
          <w14:ligatures w14:val="none"/>
        </w:rPr>
        <w:t>Email</w:t>
      </w:r>
      <w:r w:rsidRPr="00F3571F">
        <w:rPr>
          <w:rFonts w:asciiTheme="majorHAnsi" w:eastAsia="Times New Roman" w:hAnsiTheme="majorHAnsi" w:cstheme="majorHAnsi"/>
          <w:b/>
          <w:bCs/>
          <w:kern w:val="0"/>
          <w:sz w:val="25"/>
          <w:szCs w:val="25"/>
          <w:lang w:eastAsia="vi-VN"/>
          <w14:ligatures w14:val="none"/>
        </w:rPr>
        <w:t xml:space="preserve"> </w:t>
      </w:r>
      <w:r w:rsidR="00342AFF" w:rsidRPr="00F3571F">
        <w:rPr>
          <w:rFonts w:asciiTheme="majorHAnsi" w:eastAsia="Times New Roman" w:hAnsiTheme="majorHAnsi" w:cstheme="majorHAnsi"/>
          <w:b/>
          <w:bCs/>
          <w:kern w:val="0"/>
          <w:sz w:val="25"/>
          <w:szCs w:val="25"/>
          <w:lang w:eastAsia="vi-VN"/>
          <w14:ligatures w14:val="none"/>
        </w:rPr>
        <w:t>ban IT</w:t>
      </w:r>
      <w:r w:rsidRPr="00F3571F">
        <w:rPr>
          <w:rFonts w:asciiTheme="majorHAnsi" w:eastAsia="Times New Roman" w:hAnsiTheme="majorHAnsi" w:cstheme="majorHAnsi"/>
          <w:kern w:val="0"/>
          <w:sz w:val="25"/>
          <w:szCs w:val="25"/>
          <w:lang w:eastAsia="vi-VN"/>
          <w14:ligatures w14:val="none"/>
        </w:rPr>
        <w:t>:</w:t>
      </w:r>
      <w:r w:rsidR="00342AFF" w:rsidRPr="00F3571F">
        <w:rPr>
          <w:rFonts w:asciiTheme="majorHAnsi" w:eastAsia="Times New Roman" w:hAnsiTheme="majorHAnsi" w:cstheme="majorHAnsi"/>
          <w:kern w:val="0"/>
          <w:sz w:val="25"/>
          <w:szCs w:val="25"/>
          <w:lang w:eastAsia="vi-VN"/>
          <w14:ligatures w14:val="none"/>
        </w:rPr>
        <w:t xml:space="preserve"> </w:t>
      </w:r>
      <w:hyperlink r:id="rId25" w:history="1">
        <w:r w:rsidR="003C3D54" w:rsidRPr="00F3571F">
          <w:rPr>
            <w:rStyle w:val="Siuktni"/>
            <w:rFonts w:asciiTheme="majorHAnsi" w:eastAsia="Times New Roman" w:hAnsiTheme="majorHAnsi" w:cstheme="majorHAnsi"/>
            <w:color w:val="auto"/>
            <w:kern w:val="0"/>
            <w:sz w:val="25"/>
            <w:szCs w:val="25"/>
            <w:u w:val="none"/>
            <w:lang w:eastAsia="vi-VN"/>
            <w14:ligatures w14:val="none"/>
          </w:rPr>
          <w:t>Itdept@ttu.edu.vn</w:t>
        </w:r>
      </w:hyperlink>
    </w:p>
    <w:p w14:paraId="2A489F20" w14:textId="66AD59F2" w:rsidR="008D2595" w:rsidRPr="00F3571F" w:rsidRDefault="00BA2F42" w:rsidP="00797B3A">
      <w:pPr>
        <w:spacing w:after="120"/>
        <w:ind w:firstLine="709"/>
        <w:rPr>
          <w:rFonts w:eastAsia="Times New Roman"/>
          <w:kern w:val="0"/>
          <w:sz w:val="25"/>
          <w:szCs w:val="25"/>
          <w:lang w:eastAsia="vi-VN"/>
          <w14:ligatures w14:val="none"/>
        </w:rPr>
      </w:pPr>
      <w:r w:rsidRPr="00F3571F">
        <w:rPr>
          <w:rFonts w:eastAsia="Times New Roman"/>
          <w:b/>
          <w:bCs/>
          <w:kern w:val="0"/>
          <w:sz w:val="25"/>
          <w:szCs w:val="25"/>
          <w:lang w:eastAsia="vi-VN"/>
          <w14:ligatures w14:val="none"/>
        </w:rPr>
        <w:t xml:space="preserve">- Số điện thoại </w:t>
      </w:r>
      <w:r w:rsidR="00BD7014" w:rsidRPr="00F3571F">
        <w:rPr>
          <w:rFonts w:eastAsia="Times New Roman"/>
          <w:b/>
          <w:bCs/>
          <w:kern w:val="0"/>
          <w:sz w:val="25"/>
          <w:szCs w:val="25"/>
          <w:lang w:eastAsia="vi-VN"/>
          <w14:ligatures w14:val="none"/>
        </w:rPr>
        <w:t>phòng</w:t>
      </w:r>
      <w:r w:rsidRPr="00F3571F">
        <w:rPr>
          <w:rFonts w:eastAsia="Times New Roman"/>
          <w:b/>
          <w:bCs/>
          <w:kern w:val="0"/>
          <w:sz w:val="25"/>
          <w:szCs w:val="25"/>
          <w:lang w:eastAsia="vi-VN"/>
          <w14:ligatures w14:val="none"/>
        </w:rPr>
        <w:t>:</w:t>
      </w:r>
      <w:r w:rsidRPr="00F3571F">
        <w:rPr>
          <w:rFonts w:eastAsia="Times New Roman"/>
          <w:kern w:val="0"/>
          <w:sz w:val="25"/>
          <w:szCs w:val="25"/>
          <w:lang w:eastAsia="vi-VN"/>
          <w14:ligatures w14:val="none"/>
        </w:rPr>
        <w:t xml:space="preserve"> (0272) 376 9216. </w:t>
      </w:r>
      <w:r w:rsidR="2F492BD3" w:rsidRPr="00F3571F">
        <w:rPr>
          <w:rFonts w:eastAsia="Times New Roman"/>
          <w:sz w:val="25"/>
          <w:szCs w:val="25"/>
          <w:lang w:eastAsia="vi-VN"/>
        </w:rPr>
        <w:t>Ext:106</w:t>
      </w:r>
    </w:p>
    <w:p w14:paraId="35E5BABC" w14:textId="77777777" w:rsidR="00C36FC7" w:rsidRPr="00F3571F" w:rsidRDefault="00C36FC7" w:rsidP="00C36FC7">
      <w:pPr>
        <w:pStyle w:val="u2"/>
        <w:spacing w:after="0"/>
        <w:ind w:firstLine="709"/>
        <w:rPr>
          <w:rFonts w:eastAsia="Times New Roman" w:cs="Times New Roman"/>
          <w:b/>
          <w:bCs/>
          <w:color w:val="auto"/>
          <w:kern w:val="0"/>
          <w:sz w:val="25"/>
          <w:szCs w:val="25"/>
          <w:lang w:eastAsia="vi-VN"/>
          <w14:ligatures w14:val="none"/>
        </w:rPr>
      </w:pPr>
      <w:bookmarkStart w:id="23" w:name="_Toc239771789"/>
      <w:r w:rsidRPr="00F3571F">
        <w:rPr>
          <w:rFonts w:eastAsia="Times New Roman" w:cs="Times New Roman"/>
          <w:b/>
          <w:bCs/>
          <w:color w:val="auto"/>
          <w:kern w:val="0"/>
          <w:sz w:val="25"/>
          <w:szCs w:val="25"/>
          <w:lang w:eastAsia="vi-VN"/>
          <w14:ligatures w14:val="none"/>
        </w:rPr>
        <w:t>11. Trường Trung học Phổ thông Năng khiếu Đại học Tân Tạo (TTS)</w:t>
      </w:r>
      <w:bookmarkEnd w:id="23"/>
    </w:p>
    <w:p w14:paraId="493983FB" w14:textId="77777777" w:rsidR="00C36FC7" w:rsidRPr="00F3571F" w:rsidRDefault="00C36FC7" w:rsidP="00C36FC7">
      <w:pPr>
        <w:spacing w:after="0"/>
        <w:ind w:firstLine="709"/>
        <w:rPr>
          <w:rFonts w:eastAsia="Times New Roman"/>
          <w:kern w:val="0"/>
          <w:sz w:val="25"/>
          <w:szCs w:val="25"/>
          <w:lang w:eastAsia="vi-VN"/>
          <w14:ligatures w14:val="none"/>
        </w:rPr>
      </w:pPr>
      <w:r w:rsidRPr="00F3571F">
        <w:rPr>
          <w:rFonts w:eastAsia="Times New Roman"/>
          <w:b/>
          <w:bCs/>
          <w:kern w:val="0"/>
          <w:sz w:val="25"/>
          <w:szCs w:val="25"/>
          <w:lang w:eastAsia="vi-VN"/>
          <w14:ligatures w14:val="none"/>
        </w:rPr>
        <w:t>- Hiệu trưởng:</w:t>
      </w:r>
      <w:r w:rsidRPr="00F3571F">
        <w:rPr>
          <w:rFonts w:eastAsia="Times New Roman"/>
          <w:kern w:val="0"/>
          <w:sz w:val="25"/>
          <w:szCs w:val="25"/>
          <w:lang w:eastAsia="vi-VN"/>
          <w14:ligatures w14:val="none"/>
        </w:rPr>
        <w:t xml:space="preserve"> Lê Thị Diễm Mi</w:t>
      </w:r>
    </w:p>
    <w:p w14:paraId="3E890B2D" w14:textId="77777777" w:rsidR="00C36FC7" w:rsidRPr="00F3571F" w:rsidRDefault="00C36FC7" w:rsidP="00C36FC7">
      <w:pPr>
        <w:spacing w:after="0"/>
        <w:ind w:firstLine="709"/>
        <w:rPr>
          <w:rFonts w:eastAsia="Times New Roman"/>
          <w:kern w:val="0"/>
          <w:sz w:val="25"/>
          <w:szCs w:val="25"/>
          <w:lang w:eastAsia="vi-VN"/>
          <w14:ligatures w14:val="none"/>
        </w:rPr>
      </w:pPr>
      <w:r w:rsidRPr="00F3571F">
        <w:rPr>
          <w:rFonts w:eastAsia="Times New Roman"/>
          <w:b/>
          <w:bCs/>
          <w:kern w:val="0"/>
          <w:sz w:val="25"/>
          <w:szCs w:val="25"/>
          <w:lang w:eastAsia="vi-VN"/>
          <w14:ligatures w14:val="none"/>
        </w:rPr>
        <w:t>- Phó Hiệu trưởng:</w:t>
      </w:r>
      <w:r w:rsidRPr="00F3571F">
        <w:rPr>
          <w:rFonts w:eastAsia="Times New Roman"/>
          <w:kern w:val="0"/>
          <w:sz w:val="25"/>
          <w:szCs w:val="25"/>
          <w:lang w:eastAsia="vi-VN"/>
          <w14:ligatures w14:val="none"/>
        </w:rPr>
        <w:t xml:space="preserve"> Liêu Thị Linh</w:t>
      </w:r>
    </w:p>
    <w:p w14:paraId="2A7E92C4" w14:textId="77777777" w:rsidR="00C36FC7" w:rsidRPr="00F3571F" w:rsidRDefault="00C36FC7" w:rsidP="00C36FC7">
      <w:pPr>
        <w:spacing w:after="0"/>
        <w:ind w:firstLine="709"/>
        <w:rPr>
          <w:rFonts w:eastAsia="Times New Roman"/>
          <w:kern w:val="0"/>
          <w:sz w:val="25"/>
          <w:szCs w:val="25"/>
          <w:lang w:eastAsia="vi-VN"/>
          <w14:ligatures w14:val="none"/>
        </w:rPr>
      </w:pPr>
      <w:r w:rsidRPr="00F3571F">
        <w:rPr>
          <w:rFonts w:eastAsia="Times New Roman"/>
          <w:b/>
          <w:bCs/>
          <w:kern w:val="0"/>
          <w:sz w:val="25"/>
          <w:szCs w:val="25"/>
          <w:lang w:eastAsia="vi-VN"/>
          <w14:ligatures w14:val="none"/>
        </w:rPr>
        <w:t>- Email:</w:t>
      </w:r>
      <w:r w:rsidRPr="00F3571F">
        <w:rPr>
          <w:rFonts w:eastAsia="Times New Roman"/>
          <w:kern w:val="0"/>
          <w:sz w:val="25"/>
          <w:szCs w:val="25"/>
          <w:lang w:eastAsia="vi-VN"/>
          <w14:ligatures w14:val="none"/>
        </w:rPr>
        <w:t xml:space="preserve"> info@ttst.edu.vn</w:t>
      </w:r>
    </w:p>
    <w:p w14:paraId="54D145BD" w14:textId="77777777" w:rsidR="00C36FC7" w:rsidRPr="00F3571F" w:rsidRDefault="00C36FC7" w:rsidP="00C36FC7">
      <w:pPr>
        <w:spacing w:after="0"/>
        <w:ind w:firstLine="709"/>
        <w:rPr>
          <w:rFonts w:eastAsia="Times New Roman"/>
          <w:kern w:val="0"/>
          <w:sz w:val="25"/>
          <w:szCs w:val="25"/>
          <w:lang w:eastAsia="vi-VN"/>
          <w14:ligatures w14:val="none"/>
        </w:rPr>
      </w:pPr>
      <w:r w:rsidRPr="00F3571F">
        <w:rPr>
          <w:rFonts w:eastAsia="Times New Roman"/>
          <w:b/>
          <w:bCs/>
          <w:kern w:val="0"/>
          <w:sz w:val="25"/>
          <w:szCs w:val="25"/>
          <w:lang w:eastAsia="vi-VN"/>
          <w14:ligatures w14:val="none"/>
        </w:rPr>
        <w:t>- Số điện thoại:</w:t>
      </w:r>
      <w:r w:rsidRPr="00F3571F">
        <w:rPr>
          <w:rFonts w:eastAsia="Times New Roman"/>
          <w:kern w:val="0"/>
          <w:sz w:val="25"/>
          <w:szCs w:val="25"/>
          <w:lang w:eastAsia="vi-VN"/>
          <w14:ligatures w14:val="none"/>
        </w:rPr>
        <w:t xml:space="preserve"> 0359 152 153</w:t>
      </w:r>
    </w:p>
    <w:p w14:paraId="7B6D4A02" w14:textId="77777777" w:rsidR="00C36FC7" w:rsidRPr="00F3571F" w:rsidRDefault="00C36FC7" w:rsidP="00C36FC7">
      <w:pPr>
        <w:pStyle w:val="u2"/>
        <w:spacing w:after="0"/>
        <w:ind w:firstLine="709"/>
        <w:rPr>
          <w:rFonts w:eastAsia="Times New Roman" w:cs="Times New Roman"/>
          <w:b/>
          <w:bCs/>
          <w:color w:val="auto"/>
          <w:kern w:val="0"/>
          <w:sz w:val="25"/>
          <w:szCs w:val="25"/>
          <w:lang w:eastAsia="vi-VN"/>
          <w14:ligatures w14:val="none"/>
        </w:rPr>
      </w:pPr>
      <w:bookmarkStart w:id="24" w:name="_Toc239771790"/>
      <w:r w:rsidRPr="00F3571F">
        <w:rPr>
          <w:rFonts w:eastAsia="Times New Roman" w:cs="Times New Roman"/>
          <w:b/>
          <w:bCs/>
          <w:color w:val="auto"/>
          <w:kern w:val="0"/>
          <w:sz w:val="25"/>
          <w:szCs w:val="25"/>
          <w:lang w:eastAsia="vi-VN"/>
          <w14:ligatures w14:val="none"/>
        </w:rPr>
        <w:t>12. Trung tâm Ngoại ngữ</w:t>
      </w:r>
      <w:bookmarkEnd w:id="24"/>
    </w:p>
    <w:p w14:paraId="2ABD3393" w14:textId="77777777" w:rsidR="00C36FC7" w:rsidRPr="00F3571F" w:rsidRDefault="00C36FC7" w:rsidP="00C36FC7">
      <w:pPr>
        <w:spacing w:after="0"/>
        <w:ind w:firstLine="709"/>
        <w:rPr>
          <w:rFonts w:eastAsia="Times New Roman"/>
          <w:b/>
          <w:bCs/>
          <w:kern w:val="0"/>
          <w:sz w:val="25"/>
          <w:szCs w:val="25"/>
          <w:lang w:eastAsia="vi-VN"/>
          <w14:ligatures w14:val="none"/>
        </w:rPr>
      </w:pPr>
      <w:r w:rsidRPr="00F3571F">
        <w:rPr>
          <w:rFonts w:eastAsia="Times New Roman"/>
          <w:b/>
          <w:bCs/>
          <w:kern w:val="0"/>
          <w:sz w:val="25"/>
          <w:szCs w:val="25"/>
          <w:lang w:eastAsia="vi-VN"/>
          <w14:ligatures w14:val="none"/>
        </w:rPr>
        <w:t>- Giám đốc:</w:t>
      </w:r>
      <w:r w:rsidRPr="00F3571F">
        <w:rPr>
          <w:rFonts w:eastAsia="Times New Roman"/>
          <w:kern w:val="0"/>
          <w:sz w:val="25"/>
          <w:szCs w:val="25"/>
          <w:lang w:eastAsia="vi-VN"/>
          <w14:ligatures w14:val="none"/>
        </w:rPr>
        <w:t xml:space="preserve"> Đỗ Khắc Phương Uyên</w:t>
      </w:r>
    </w:p>
    <w:p w14:paraId="37706A31" w14:textId="1CF3C40D" w:rsidR="00C36FC7" w:rsidRPr="00F3571F" w:rsidRDefault="00C36FC7" w:rsidP="00C36FC7">
      <w:pPr>
        <w:spacing w:after="0"/>
        <w:ind w:firstLine="709"/>
        <w:rPr>
          <w:rFonts w:eastAsia="Times New Roman"/>
          <w:kern w:val="0"/>
          <w:sz w:val="25"/>
          <w:szCs w:val="25"/>
          <w:lang w:eastAsia="vi-VN"/>
          <w14:ligatures w14:val="none"/>
        </w:rPr>
      </w:pPr>
      <w:r w:rsidRPr="00F3571F">
        <w:rPr>
          <w:rFonts w:eastAsia="Times New Roman"/>
          <w:b/>
          <w:bCs/>
          <w:kern w:val="0"/>
          <w:sz w:val="25"/>
          <w:szCs w:val="25"/>
          <w:lang w:eastAsia="vi-VN"/>
          <w14:ligatures w14:val="none"/>
        </w:rPr>
        <w:t>- Email:</w:t>
      </w:r>
      <w:r w:rsidRPr="00F3571F">
        <w:rPr>
          <w:rFonts w:eastAsia="Times New Roman"/>
          <w:kern w:val="0"/>
          <w:sz w:val="25"/>
          <w:szCs w:val="25"/>
          <w:lang w:eastAsia="vi-VN"/>
          <w14:ligatures w14:val="none"/>
        </w:rPr>
        <w:t xml:space="preserve"> </w:t>
      </w:r>
      <w:hyperlink r:id="rId26" w:history="1">
        <w:r w:rsidR="003C3D54" w:rsidRPr="00F3571F">
          <w:rPr>
            <w:rStyle w:val="Siuktni"/>
            <w:rFonts w:eastAsia="Times New Roman"/>
            <w:color w:val="auto"/>
            <w:kern w:val="0"/>
            <w:sz w:val="25"/>
            <w:szCs w:val="25"/>
            <w:u w:val="none"/>
            <w:lang w:eastAsia="vi-VN"/>
            <w14:ligatures w14:val="none"/>
          </w:rPr>
          <w:t xml:space="preserve">gdtt-ngoaingu@ttu.edu.vn </w:t>
        </w:r>
      </w:hyperlink>
    </w:p>
    <w:p w14:paraId="6EA6A0D5" w14:textId="7B471897" w:rsidR="00C36FC7" w:rsidRPr="00F3571F" w:rsidRDefault="00C36FC7" w:rsidP="00C36FC7">
      <w:pPr>
        <w:spacing w:after="0"/>
        <w:ind w:firstLine="709"/>
        <w:rPr>
          <w:rFonts w:eastAsia="Times New Roman"/>
          <w:kern w:val="0"/>
          <w:sz w:val="25"/>
          <w:szCs w:val="25"/>
          <w:lang w:eastAsia="vi-VN"/>
          <w14:ligatures w14:val="none"/>
        </w:rPr>
      </w:pPr>
      <w:r w:rsidRPr="00F3571F">
        <w:rPr>
          <w:rFonts w:eastAsia="Times New Roman"/>
          <w:b/>
          <w:bCs/>
          <w:kern w:val="0"/>
          <w:sz w:val="25"/>
          <w:szCs w:val="25"/>
          <w:lang w:eastAsia="vi-VN"/>
          <w14:ligatures w14:val="none"/>
        </w:rPr>
        <w:t>- Số điện thoại:</w:t>
      </w:r>
      <w:r w:rsidRPr="00F3571F">
        <w:rPr>
          <w:rFonts w:eastAsia="Times New Roman"/>
          <w:kern w:val="0"/>
          <w:sz w:val="25"/>
          <w:szCs w:val="25"/>
          <w:lang w:eastAsia="vi-VN"/>
          <w14:ligatures w14:val="none"/>
        </w:rPr>
        <w:t xml:space="preserve"> 0843 152 153</w:t>
      </w:r>
    </w:p>
    <w:p w14:paraId="0974ECB7" w14:textId="77777777" w:rsidR="00C36FC7" w:rsidRPr="00F3571F" w:rsidRDefault="00C36FC7" w:rsidP="00C36FC7">
      <w:pPr>
        <w:pStyle w:val="u2"/>
        <w:spacing w:after="0"/>
        <w:ind w:firstLine="709"/>
        <w:rPr>
          <w:rFonts w:eastAsia="Times New Roman" w:cs="Times New Roman"/>
          <w:b/>
          <w:bCs/>
          <w:color w:val="auto"/>
          <w:kern w:val="0"/>
          <w:sz w:val="25"/>
          <w:szCs w:val="25"/>
          <w:lang w:eastAsia="vi-VN"/>
          <w14:ligatures w14:val="none"/>
        </w:rPr>
      </w:pPr>
      <w:bookmarkStart w:id="25" w:name="_Toc239771791"/>
      <w:r w:rsidRPr="00F3571F">
        <w:rPr>
          <w:rFonts w:eastAsia="Times New Roman" w:cs="Times New Roman"/>
          <w:b/>
          <w:bCs/>
          <w:color w:val="auto"/>
          <w:kern w:val="0"/>
          <w:sz w:val="25"/>
          <w:szCs w:val="25"/>
          <w:lang w:eastAsia="vi-VN"/>
          <w14:ligatures w14:val="none"/>
        </w:rPr>
        <w:t>13. Trung tâm Khởi nghiệp</w:t>
      </w:r>
      <w:bookmarkEnd w:id="25"/>
    </w:p>
    <w:p w14:paraId="108657F5" w14:textId="3B68E13A" w:rsidR="00255171" w:rsidRPr="00F3571F" w:rsidRDefault="00C36FC7" w:rsidP="00D760B7">
      <w:pPr>
        <w:spacing w:after="0"/>
        <w:ind w:firstLine="709"/>
        <w:rPr>
          <w:rFonts w:eastAsia="Times New Roman"/>
          <w:kern w:val="0"/>
          <w:sz w:val="25"/>
          <w:szCs w:val="25"/>
          <w:lang w:eastAsia="vi-VN"/>
          <w14:ligatures w14:val="none"/>
        </w:rPr>
      </w:pPr>
      <w:r w:rsidRPr="00F3571F">
        <w:rPr>
          <w:rFonts w:eastAsia="Times New Roman"/>
          <w:b/>
          <w:bCs/>
          <w:kern w:val="0"/>
          <w:sz w:val="25"/>
          <w:szCs w:val="25"/>
          <w:lang w:eastAsia="vi-VN"/>
          <w14:ligatures w14:val="none"/>
        </w:rPr>
        <w:t>- Giám đốc:</w:t>
      </w:r>
      <w:r w:rsidRPr="00F3571F">
        <w:rPr>
          <w:rFonts w:eastAsia="Times New Roman"/>
          <w:kern w:val="0"/>
          <w:sz w:val="25"/>
          <w:szCs w:val="25"/>
          <w:lang w:eastAsia="vi-VN"/>
          <w14:ligatures w14:val="none"/>
        </w:rPr>
        <w:t xml:space="preserve"> Phan Thị Thùy Ly</w:t>
      </w:r>
    </w:p>
    <w:p w14:paraId="59C356CC" w14:textId="6A86EE8B" w:rsidR="00C36FC7" w:rsidRPr="00F3571F" w:rsidRDefault="00C36FC7" w:rsidP="00C36FC7">
      <w:pPr>
        <w:ind w:firstLine="709"/>
        <w:rPr>
          <w:rFonts w:eastAsia="Times New Roman"/>
          <w:kern w:val="0"/>
          <w:sz w:val="25"/>
          <w:szCs w:val="25"/>
          <w:lang w:eastAsia="vi-VN"/>
          <w14:ligatures w14:val="none"/>
        </w:rPr>
      </w:pPr>
      <w:r w:rsidRPr="00F3571F">
        <w:rPr>
          <w:rFonts w:eastAsia="Times New Roman"/>
          <w:b/>
          <w:bCs/>
          <w:kern w:val="0"/>
          <w:sz w:val="25"/>
          <w:szCs w:val="25"/>
          <w:lang w:eastAsia="vi-VN"/>
          <w14:ligatures w14:val="none"/>
        </w:rPr>
        <w:t>- Email:</w:t>
      </w:r>
      <w:r w:rsidRPr="00F3571F">
        <w:rPr>
          <w:rFonts w:eastAsia="Times New Roman"/>
          <w:kern w:val="0"/>
          <w:sz w:val="25"/>
          <w:szCs w:val="25"/>
          <w:lang w:eastAsia="vi-VN"/>
          <w14:ligatures w14:val="none"/>
        </w:rPr>
        <w:t xml:space="preserve"> </w:t>
      </w:r>
      <w:hyperlink r:id="rId27" w:history="1">
        <w:r w:rsidR="00B67B72" w:rsidRPr="00F3571F">
          <w:rPr>
            <w:rStyle w:val="Siuktni"/>
            <w:rFonts w:eastAsia="Times New Roman"/>
            <w:color w:val="auto"/>
            <w:kern w:val="0"/>
            <w:sz w:val="25"/>
            <w:szCs w:val="25"/>
            <w:u w:val="none"/>
            <w:lang w:eastAsia="vi-VN"/>
            <w14:ligatures w14:val="none"/>
          </w:rPr>
          <w:t>start-upcenter@</w:t>
        </w:r>
        <w:r w:rsidR="00B67B72" w:rsidRPr="00F3571F">
          <w:rPr>
            <w:rStyle w:val="Siuktni"/>
            <w:rFonts w:eastAsia="Times New Roman"/>
            <w:color w:val="auto"/>
            <w:kern w:val="0"/>
            <w:sz w:val="25"/>
            <w:szCs w:val="25"/>
            <w:u w:val="none"/>
            <w:lang w:val="en-US" w:eastAsia="vi-VN"/>
            <w14:ligatures w14:val="none"/>
          </w:rPr>
          <w:t>ttu</w:t>
        </w:r>
        <w:r w:rsidR="00B67B72" w:rsidRPr="00F3571F">
          <w:rPr>
            <w:rStyle w:val="Siuktni"/>
            <w:rFonts w:eastAsia="Times New Roman"/>
            <w:color w:val="auto"/>
            <w:kern w:val="0"/>
            <w:sz w:val="25"/>
            <w:szCs w:val="25"/>
            <w:u w:val="none"/>
            <w:lang w:eastAsia="vi-VN"/>
            <w14:ligatures w14:val="none"/>
          </w:rPr>
          <w:t>.edu.vn</w:t>
        </w:r>
      </w:hyperlink>
    </w:p>
    <w:p w14:paraId="7E793F78" w14:textId="370FB521" w:rsidR="00EB5F1A" w:rsidRPr="00F3571F" w:rsidRDefault="00EB5F1A" w:rsidP="000D6B04">
      <w:pPr>
        <w:pStyle w:val="u1"/>
        <w:spacing w:before="0" w:after="0"/>
        <w:ind w:firstLine="709"/>
        <w:rPr>
          <w:rFonts w:cstheme="majorHAnsi"/>
          <w:b/>
          <w:bCs/>
          <w:color w:val="auto"/>
          <w:sz w:val="25"/>
          <w:szCs w:val="25"/>
        </w:rPr>
      </w:pPr>
      <w:bookmarkStart w:id="26" w:name="_Toc239771792"/>
      <w:r w:rsidRPr="00F3571F">
        <w:rPr>
          <w:rFonts w:cstheme="majorHAnsi"/>
          <w:b/>
          <w:bCs/>
          <w:color w:val="auto"/>
          <w:sz w:val="25"/>
          <w:szCs w:val="25"/>
        </w:rPr>
        <w:t xml:space="preserve">VII. Các </w:t>
      </w:r>
      <w:r w:rsidR="00D760B7" w:rsidRPr="00F3571F">
        <w:rPr>
          <w:rFonts w:cstheme="majorHAnsi"/>
          <w:b/>
          <w:bCs/>
          <w:color w:val="auto"/>
          <w:sz w:val="25"/>
          <w:szCs w:val="25"/>
        </w:rPr>
        <w:t>chương trình đào tạo</w:t>
      </w:r>
      <w:bookmarkEnd w:id="26"/>
    </w:p>
    <w:p w14:paraId="5363A2D4" w14:textId="7F443D9E" w:rsidR="00133C4F" w:rsidRPr="00F3571F" w:rsidRDefault="00133C4F" w:rsidP="000D6B04">
      <w:pPr>
        <w:pStyle w:val="u2"/>
        <w:spacing w:before="0" w:after="0"/>
        <w:ind w:firstLine="709"/>
        <w:rPr>
          <w:rFonts w:cstheme="majorHAnsi"/>
          <w:b/>
          <w:bCs/>
          <w:color w:val="auto"/>
          <w:sz w:val="25"/>
          <w:szCs w:val="25"/>
        </w:rPr>
      </w:pPr>
      <w:bookmarkStart w:id="27" w:name="_Toc239771793"/>
      <w:r w:rsidRPr="00F3571F">
        <w:rPr>
          <w:rFonts w:cstheme="majorHAnsi"/>
          <w:b/>
          <w:bCs/>
          <w:color w:val="auto"/>
          <w:sz w:val="25"/>
          <w:szCs w:val="25"/>
        </w:rPr>
        <w:t xml:space="preserve">1. </w:t>
      </w:r>
      <w:r w:rsidR="00FA3F37" w:rsidRPr="00F3571F">
        <w:rPr>
          <w:rFonts w:cstheme="majorHAnsi"/>
          <w:b/>
          <w:bCs/>
          <w:color w:val="auto"/>
          <w:sz w:val="25"/>
          <w:szCs w:val="25"/>
        </w:rPr>
        <w:t>Khoa</w:t>
      </w:r>
      <w:r w:rsidRPr="00F3571F">
        <w:rPr>
          <w:rFonts w:cstheme="majorHAnsi"/>
          <w:b/>
          <w:bCs/>
          <w:color w:val="auto"/>
          <w:sz w:val="25"/>
          <w:szCs w:val="25"/>
        </w:rPr>
        <w:t xml:space="preserve"> Y</w:t>
      </w:r>
      <w:bookmarkEnd w:id="27"/>
    </w:p>
    <w:p w14:paraId="47907A19" w14:textId="3DF8F98C" w:rsidR="00133C4F" w:rsidRPr="00F3571F" w:rsidRDefault="00133C4F" w:rsidP="000D6B04">
      <w:pPr>
        <w:pStyle w:val="u3"/>
        <w:spacing w:before="0" w:after="0"/>
        <w:ind w:firstLine="709"/>
        <w:rPr>
          <w:rFonts w:asciiTheme="majorHAnsi" w:hAnsiTheme="majorHAnsi" w:cstheme="majorHAnsi"/>
          <w:b/>
          <w:bCs/>
          <w:color w:val="auto"/>
          <w:sz w:val="25"/>
          <w:szCs w:val="25"/>
        </w:rPr>
      </w:pPr>
      <w:bookmarkStart w:id="28" w:name="_Toc239771794"/>
      <w:r w:rsidRPr="00F3571F">
        <w:rPr>
          <w:rFonts w:asciiTheme="majorHAnsi" w:hAnsiTheme="majorHAnsi" w:cstheme="majorHAnsi"/>
          <w:b/>
          <w:bCs/>
          <w:color w:val="auto"/>
          <w:sz w:val="25"/>
          <w:szCs w:val="25"/>
        </w:rPr>
        <w:t>1.1. Thông tin liên hệ</w:t>
      </w:r>
      <w:bookmarkEnd w:id="28"/>
    </w:p>
    <w:p w14:paraId="19CC7938" w14:textId="369CC7E7" w:rsidR="00AB5E74" w:rsidRPr="00F3571F" w:rsidRDefault="00133C4F" w:rsidP="000D6B04">
      <w:pPr>
        <w:spacing w:after="0"/>
        <w:ind w:firstLine="709"/>
        <w:jc w:val="both"/>
        <w:rPr>
          <w:rFonts w:asciiTheme="majorHAnsi" w:hAnsiTheme="majorHAnsi" w:cstheme="majorHAnsi"/>
          <w:sz w:val="25"/>
          <w:szCs w:val="25"/>
        </w:rPr>
      </w:pPr>
      <w:r w:rsidRPr="00F3571F">
        <w:rPr>
          <w:rFonts w:asciiTheme="majorHAnsi" w:hAnsiTheme="majorHAnsi" w:cstheme="majorHAnsi"/>
          <w:b/>
          <w:bCs/>
          <w:sz w:val="25"/>
          <w:szCs w:val="25"/>
        </w:rPr>
        <w:t xml:space="preserve">- Trưởng </w:t>
      </w:r>
      <w:r w:rsidR="00FA3F37" w:rsidRPr="00F3571F">
        <w:rPr>
          <w:rFonts w:asciiTheme="majorHAnsi" w:hAnsiTheme="majorHAnsi" w:cstheme="majorHAnsi"/>
          <w:b/>
          <w:bCs/>
          <w:sz w:val="25"/>
          <w:szCs w:val="25"/>
        </w:rPr>
        <w:t>Khoa</w:t>
      </w:r>
      <w:r w:rsidRPr="00F3571F">
        <w:rPr>
          <w:rFonts w:asciiTheme="majorHAnsi" w:hAnsiTheme="majorHAnsi" w:cstheme="majorHAnsi"/>
          <w:sz w:val="25"/>
          <w:szCs w:val="25"/>
        </w:rPr>
        <w:t>: GS.BS Thạch Ngọc Nguyễn (chuyên gia tim mạch tại Hoa Kỳ).</w:t>
      </w:r>
    </w:p>
    <w:p w14:paraId="0CDB62D3" w14:textId="2A33E86E" w:rsidR="00133C4F" w:rsidRPr="00F3571F" w:rsidRDefault="00AB5E74" w:rsidP="000D6B04">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ED4C01" w:rsidRPr="00F3571F">
        <w:rPr>
          <w:rFonts w:asciiTheme="majorHAnsi" w:hAnsiTheme="majorHAnsi" w:cstheme="majorHAnsi"/>
          <w:sz w:val="25"/>
          <w:szCs w:val="25"/>
        </w:rPr>
        <w:t>Email</w:t>
      </w:r>
      <w:r w:rsidR="00133C4F" w:rsidRPr="00F3571F">
        <w:rPr>
          <w:rFonts w:asciiTheme="majorHAnsi" w:hAnsiTheme="majorHAnsi" w:cstheme="majorHAnsi"/>
          <w:sz w:val="25"/>
          <w:szCs w:val="25"/>
        </w:rPr>
        <w:t>: dean.som@</w:t>
      </w:r>
      <w:r w:rsidR="002C1CEE" w:rsidRPr="00F3571F">
        <w:rPr>
          <w:rFonts w:asciiTheme="majorHAnsi" w:hAnsiTheme="majorHAnsi" w:cstheme="majorHAnsi"/>
          <w:sz w:val="25"/>
          <w:szCs w:val="25"/>
          <w:lang w:val="en-US"/>
        </w:rPr>
        <w:t>ttu</w:t>
      </w:r>
      <w:r w:rsidR="00133C4F" w:rsidRPr="00F3571F">
        <w:rPr>
          <w:rFonts w:asciiTheme="majorHAnsi" w:hAnsiTheme="majorHAnsi" w:cstheme="majorHAnsi"/>
          <w:sz w:val="25"/>
          <w:szCs w:val="25"/>
        </w:rPr>
        <w:t>.edu.vn</w:t>
      </w:r>
    </w:p>
    <w:p w14:paraId="532F80B4" w14:textId="18C74583" w:rsidR="00133C4F" w:rsidRPr="00F3571F" w:rsidRDefault="00133C4F" w:rsidP="000D6B04">
      <w:pPr>
        <w:spacing w:after="0"/>
        <w:ind w:firstLine="709"/>
        <w:jc w:val="both"/>
        <w:rPr>
          <w:rFonts w:asciiTheme="majorHAnsi" w:hAnsiTheme="majorHAnsi" w:cstheme="majorHAnsi"/>
          <w:sz w:val="25"/>
          <w:szCs w:val="25"/>
        </w:rPr>
      </w:pPr>
      <w:r w:rsidRPr="00F3571F">
        <w:rPr>
          <w:rFonts w:asciiTheme="majorHAnsi" w:hAnsiTheme="majorHAnsi" w:cstheme="majorHAnsi"/>
          <w:b/>
          <w:bCs/>
          <w:sz w:val="25"/>
          <w:szCs w:val="25"/>
        </w:rPr>
        <w:t xml:space="preserve">- Phó Trưởng </w:t>
      </w:r>
      <w:r w:rsidR="00FA3F37" w:rsidRPr="00F3571F">
        <w:rPr>
          <w:rFonts w:asciiTheme="majorHAnsi" w:hAnsiTheme="majorHAnsi" w:cstheme="majorHAnsi"/>
          <w:b/>
          <w:bCs/>
          <w:sz w:val="25"/>
          <w:szCs w:val="25"/>
        </w:rPr>
        <w:t>Khoa</w:t>
      </w:r>
      <w:r w:rsidRPr="00F3571F">
        <w:rPr>
          <w:rFonts w:asciiTheme="majorHAnsi" w:hAnsiTheme="majorHAnsi" w:cstheme="majorHAnsi"/>
          <w:b/>
          <w:bCs/>
          <w:sz w:val="25"/>
          <w:szCs w:val="25"/>
        </w:rPr>
        <w:t>:</w:t>
      </w:r>
      <w:r w:rsidRPr="00F3571F">
        <w:rPr>
          <w:rFonts w:asciiTheme="majorHAnsi" w:hAnsiTheme="majorHAnsi" w:cstheme="majorHAnsi"/>
          <w:sz w:val="25"/>
          <w:szCs w:val="25"/>
        </w:rPr>
        <w:t xml:space="preserve"> TS.BS Nguyễn Lê Viên </w:t>
      </w:r>
    </w:p>
    <w:p w14:paraId="576AFE09" w14:textId="4F932EB1" w:rsidR="00133C4F" w:rsidRPr="00B81C9B" w:rsidRDefault="000D6B04" w:rsidP="00EE3536">
      <w:pPr>
        <w:spacing w:after="0"/>
        <w:ind w:firstLine="709"/>
        <w:jc w:val="both"/>
        <w:rPr>
          <w:rFonts w:asciiTheme="majorHAnsi" w:hAnsiTheme="majorHAnsi" w:cstheme="majorHAnsi"/>
          <w:sz w:val="25"/>
          <w:szCs w:val="25"/>
          <w:lang w:val="en-US"/>
        </w:rPr>
      </w:pPr>
      <w:r w:rsidRPr="00F3571F">
        <w:rPr>
          <w:rFonts w:asciiTheme="majorHAnsi" w:hAnsiTheme="majorHAnsi" w:cstheme="majorHAnsi"/>
          <w:sz w:val="25"/>
          <w:szCs w:val="25"/>
        </w:rPr>
        <w:t xml:space="preserve">  </w:t>
      </w:r>
      <w:r w:rsidR="00ED4C01" w:rsidRPr="00F3571F">
        <w:rPr>
          <w:rFonts w:asciiTheme="majorHAnsi" w:hAnsiTheme="majorHAnsi" w:cstheme="majorHAnsi"/>
          <w:sz w:val="25"/>
          <w:szCs w:val="25"/>
        </w:rPr>
        <w:t>Email</w:t>
      </w:r>
      <w:r w:rsidR="00133C4F" w:rsidRPr="00F3571F">
        <w:rPr>
          <w:rFonts w:asciiTheme="majorHAnsi" w:hAnsiTheme="majorHAnsi" w:cstheme="majorHAnsi"/>
          <w:sz w:val="25"/>
          <w:szCs w:val="25"/>
        </w:rPr>
        <w:t xml:space="preserve">: </w:t>
      </w:r>
      <w:hyperlink r:id="rId28" w:history="1">
        <w:r w:rsidR="002C1CEE" w:rsidRPr="00F3571F">
          <w:rPr>
            <w:rStyle w:val="Siuktni"/>
            <w:rFonts w:asciiTheme="majorHAnsi" w:hAnsiTheme="majorHAnsi" w:cstheme="majorHAnsi"/>
            <w:color w:val="auto"/>
            <w:sz w:val="25"/>
            <w:szCs w:val="25"/>
            <w:u w:val="none"/>
          </w:rPr>
          <w:t>vien.nguyen@</w:t>
        </w:r>
        <w:r w:rsidR="002C1CEE" w:rsidRPr="00F3571F">
          <w:rPr>
            <w:rStyle w:val="Siuktni"/>
            <w:rFonts w:asciiTheme="majorHAnsi" w:hAnsiTheme="majorHAnsi" w:cstheme="majorHAnsi"/>
            <w:color w:val="auto"/>
            <w:sz w:val="25"/>
            <w:szCs w:val="25"/>
            <w:u w:val="none"/>
            <w:lang w:val="en-US"/>
          </w:rPr>
          <w:t>ttu</w:t>
        </w:r>
        <w:r w:rsidR="002C1CEE" w:rsidRPr="00F3571F">
          <w:rPr>
            <w:rStyle w:val="Siuktni"/>
            <w:rFonts w:asciiTheme="majorHAnsi" w:hAnsiTheme="majorHAnsi" w:cstheme="majorHAnsi"/>
            <w:color w:val="auto"/>
            <w:sz w:val="25"/>
            <w:szCs w:val="25"/>
            <w:u w:val="none"/>
          </w:rPr>
          <w:t>.edu.vn</w:t>
        </w:r>
      </w:hyperlink>
    </w:p>
    <w:p w14:paraId="47A74232" w14:textId="482A9D79" w:rsidR="00133C4F" w:rsidRPr="00B81C9B" w:rsidRDefault="00133C4F" w:rsidP="000D6B04">
      <w:pPr>
        <w:spacing w:after="0"/>
        <w:ind w:firstLine="709"/>
        <w:jc w:val="both"/>
        <w:rPr>
          <w:rFonts w:asciiTheme="majorHAnsi" w:hAnsiTheme="majorHAnsi" w:cstheme="majorHAnsi"/>
          <w:sz w:val="25"/>
          <w:szCs w:val="25"/>
          <w:lang w:val="en-US"/>
        </w:rPr>
      </w:pPr>
      <w:r w:rsidRPr="00F3571F">
        <w:rPr>
          <w:rFonts w:asciiTheme="majorHAnsi" w:hAnsiTheme="majorHAnsi" w:cstheme="majorHAnsi"/>
          <w:b/>
          <w:bCs/>
          <w:sz w:val="25"/>
          <w:szCs w:val="25"/>
        </w:rPr>
        <w:t xml:space="preserve">- Thư ký </w:t>
      </w:r>
      <w:r w:rsidR="00FA3F37" w:rsidRPr="00F3571F">
        <w:rPr>
          <w:rFonts w:asciiTheme="majorHAnsi" w:hAnsiTheme="majorHAnsi" w:cstheme="majorHAnsi"/>
          <w:b/>
          <w:bCs/>
          <w:sz w:val="25"/>
          <w:szCs w:val="25"/>
        </w:rPr>
        <w:t>Khoa</w:t>
      </w:r>
      <w:r w:rsidRPr="00F3571F">
        <w:rPr>
          <w:rFonts w:asciiTheme="majorHAnsi" w:hAnsiTheme="majorHAnsi" w:cstheme="majorHAnsi"/>
          <w:b/>
          <w:bCs/>
          <w:sz w:val="25"/>
          <w:szCs w:val="25"/>
        </w:rPr>
        <w:t>:</w:t>
      </w:r>
      <w:r w:rsidRPr="00F3571F">
        <w:rPr>
          <w:rFonts w:asciiTheme="majorHAnsi" w:hAnsiTheme="majorHAnsi" w:cstheme="majorHAnsi"/>
          <w:sz w:val="25"/>
          <w:szCs w:val="25"/>
        </w:rPr>
        <w:t xml:space="preserve"> Th</w:t>
      </w:r>
      <w:r w:rsidR="00B8069D" w:rsidRPr="00F3571F">
        <w:rPr>
          <w:rFonts w:asciiTheme="majorHAnsi" w:hAnsiTheme="majorHAnsi" w:cstheme="majorHAnsi"/>
          <w:sz w:val="25"/>
          <w:szCs w:val="25"/>
        </w:rPr>
        <w:t>S.</w:t>
      </w:r>
      <w:r w:rsidRPr="00F3571F">
        <w:rPr>
          <w:rFonts w:asciiTheme="majorHAnsi" w:hAnsiTheme="majorHAnsi" w:cstheme="majorHAnsi"/>
          <w:sz w:val="25"/>
          <w:szCs w:val="25"/>
        </w:rPr>
        <w:t xml:space="preserve"> Nguyễn Văn Linh</w:t>
      </w:r>
    </w:p>
    <w:p w14:paraId="6D580080" w14:textId="4F0D2ECD" w:rsidR="00DB22F2" w:rsidRPr="00B81C9B" w:rsidRDefault="000D6B04" w:rsidP="000D6B04">
      <w:pPr>
        <w:spacing w:after="0"/>
        <w:ind w:firstLine="709"/>
        <w:jc w:val="both"/>
        <w:rPr>
          <w:rFonts w:asciiTheme="majorHAnsi" w:hAnsiTheme="majorHAnsi" w:cstheme="majorHAnsi"/>
          <w:sz w:val="25"/>
          <w:szCs w:val="25"/>
          <w:lang w:val="en-US"/>
        </w:rPr>
      </w:pPr>
      <w:r w:rsidRPr="00F3571F">
        <w:rPr>
          <w:rFonts w:asciiTheme="majorHAnsi" w:hAnsiTheme="majorHAnsi" w:cstheme="majorHAnsi"/>
          <w:sz w:val="25"/>
          <w:szCs w:val="25"/>
        </w:rPr>
        <w:t xml:space="preserve">  </w:t>
      </w:r>
      <w:r w:rsidR="00ED4C01" w:rsidRPr="00F3571F">
        <w:rPr>
          <w:rFonts w:asciiTheme="majorHAnsi" w:hAnsiTheme="majorHAnsi" w:cstheme="majorHAnsi"/>
          <w:sz w:val="25"/>
          <w:szCs w:val="25"/>
        </w:rPr>
        <w:t>Email</w:t>
      </w:r>
      <w:r w:rsidR="00133C4F" w:rsidRPr="00F3571F">
        <w:rPr>
          <w:rFonts w:asciiTheme="majorHAnsi" w:hAnsiTheme="majorHAnsi" w:cstheme="majorHAnsi"/>
          <w:sz w:val="25"/>
          <w:szCs w:val="25"/>
        </w:rPr>
        <w:t xml:space="preserve">: </w:t>
      </w:r>
      <w:hyperlink r:id="rId29" w:history="1">
        <w:r w:rsidR="00C07362" w:rsidRPr="00F3571F">
          <w:rPr>
            <w:rStyle w:val="Siuktni"/>
            <w:rFonts w:asciiTheme="majorHAnsi" w:hAnsiTheme="majorHAnsi" w:cstheme="majorHAnsi"/>
            <w:color w:val="auto"/>
            <w:sz w:val="25"/>
            <w:szCs w:val="25"/>
            <w:u w:val="none"/>
          </w:rPr>
          <w:t>linh.nguyen@</w:t>
        </w:r>
        <w:r w:rsidR="00C07362" w:rsidRPr="00F3571F">
          <w:rPr>
            <w:rStyle w:val="Siuktni"/>
            <w:rFonts w:asciiTheme="majorHAnsi" w:hAnsiTheme="majorHAnsi" w:cstheme="majorHAnsi"/>
            <w:color w:val="auto"/>
            <w:sz w:val="25"/>
            <w:szCs w:val="25"/>
            <w:u w:val="none"/>
            <w:lang w:val="en-US"/>
          </w:rPr>
          <w:t>ttu</w:t>
        </w:r>
        <w:r w:rsidR="00C07362" w:rsidRPr="00F3571F">
          <w:rPr>
            <w:rStyle w:val="Siuktni"/>
            <w:rFonts w:asciiTheme="majorHAnsi" w:hAnsiTheme="majorHAnsi" w:cstheme="majorHAnsi"/>
            <w:color w:val="auto"/>
            <w:sz w:val="25"/>
            <w:szCs w:val="25"/>
            <w:u w:val="none"/>
          </w:rPr>
          <w:t>.edu.vn</w:t>
        </w:r>
      </w:hyperlink>
    </w:p>
    <w:p w14:paraId="3C3FBDEE" w14:textId="00EA8814" w:rsidR="00133C4F" w:rsidRPr="00F3571F" w:rsidRDefault="000D6B04" w:rsidP="000D6B04">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133C4F" w:rsidRPr="00F3571F">
        <w:rPr>
          <w:rFonts w:asciiTheme="majorHAnsi" w:hAnsiTheme="majorHAnsi" w:cstheme="majorHAnsi"/>
          <w:sz w:val="25"/>
          <w:szCs w:val="25"/>
        </w:rPr>
        <w:t>Số điện thoại: 0907</w:t>
      </w:r>
      <w:r w:rsidR="00861249" w:rsidRPr="00F3571F">
        <w:rPr>
          <w:rFonts w:asciiTheme="majorHAnsi" w:hAnsiTheme="majorHAnsi" w:cstheme="majorHAnsi"/>
          <w:sz w:val="25"/>
          <w:szCs w:val="25"/>
        </w:rPr>
        <w:t xml:space="preserve"> </w:t>
      </w:r>
      <w:r w:rsidR="00133C4F" w:rsidRPr="00F3571F">
        <w:rPr>
          <w:rFonts w:asciiTheme="majorHAnsi" w:hAnsiTheme="majorHAnsi" w:cstheme="majorHAnsi"/>
          <w:sz w:val="25"/>
          <w:szCs w:val="25"/>
        </w:rPr>
        <w:t>095</w:t>
      </w:r>
      <w:r w:rsidR="00861249" w:rsidRPr="00F3571F">
        <w:rPr>
          <w:rFonts w:asciiTheme="majorHAnsi" w:hAnsiTheme="majorHAnsi" w:cstheme="majorHAnsi"/>
          <w:sz w:val="25"/>
          <w:szCs w:val="25"/>
        </w:rPr>
        <w:t xml:space="preserve"> </w:t>
      </w:r>
      <w:r w:rsidR="00133C4F" w:rsidRPr="00F3571F">
        <w:rPr>
          <w:rFonts w:asciiTheme="majorHAnsi" w:hAnsiTheme="majorHAnsi" w:cstheme="majorHAnsi"/>
          <w:sz w:val="25"/>
          <w:szCs w:val="25"/>
        </w:rPr>
        <w:t>150</w:t>
      </w:r>
    </w:p>
    <w:p w14:paraId="4CE10E31" w14:textId="593D2EB4" w:rsidR="00766874" w:rsidRPr="00F3571F" w:rsidRDefault="00470E14" w:rsidP="000D6B04">
      <w:pPr>
        <w:spacing w:after="0"/>
        <w:ind w:firstLine="709"/>
        <w:jc w:val="both"/>
        <w:rPr>
          <w:rStyle w:val="Siuktni"/>
          <w:rFonts w:asciiTheme="majorHAnsi" w:hAnsiTheme="majorHAnsi" w:cstheme="majorHAnsi"/>
          <w:color w:val="auto"/>
          <w:sz w:val="25"/>
          <w:szCs w:val="25"/>
          <w:u w:val="none"/>
        </w:rPr>
      </w:pPr>
      <w:r w:rsidRPr="00F3571F">
        <w:rPr>
          <w:rFonts w:asciiTheme="majorHAnsi" w:hAnsiTheme="majorHAnsi" w:cstheme="majorHAnsi"/>
          <w:b/>
          <w:bCs/>
          <w:sz w:val="25"/>
          <w:szCs w:val="25"/>
        </w:rPr>
        <w:t xml:space="preserve">- </w:t>
      </w:r>
      <w:r w:rsidR="00ED4C01" w:rsidRPr="00F3571F">
        <w:rPr>
          <w:rFonts w:asciiTheme="majorHAnsi" w:hAnsiTheme="majorHAnsi" w:cstheme="majorHAnsi"/>
          <w:b/>
          <w:bCs/>
          <w:sz w:val="25"/>
          <w:szCs w:val="25"/>
        </w:rPr>
        <w:t>Email</w:t>
      </w:r>
      <w:r w:rsidR="00983EC8" w:rsidRPr="00F3571F">
        <w:rPr>
          <w:rFonts w:asciiTheme="majorHAnsi" w:hAnsiTheme="majorHAnsi" w:cstheme="majorHAnsi"/>
          <w:b/>
          <w:bCs/>
          <w:sz w:val="25"/>
          <w:szCs w:val="25"/>
        </w:rPr>
        <w:t xml:space="preserve"> </w:t>
      </w:r>
      <w:r w:rsidR="00FA3F37" w:rsidRPr="00F3571F">
        <w:rPr>
          <w:rFonts w:asciiTheme="majorHAnsi" w:hAnsiTheme="majorHAnsi" w:cstheme="majorHAnsi"/>
          <w:b/>
          <w:bCs/>
          <w:sz w:val="25"/>
          <w:szCs w:val="25"/>
        </w:rPr>
        <w:t>Khoa</w:t>
      </w:r>
      <w:r w:rsidR="00983EC8" w:rsidRPr="00F3571F">
        <w:rPr>
          <w:rFonts w:asciiTheme="majorHAnsi" w:hAnsiTheme="majorHAnsi" w:cstheme="majorHAnsi"/>
          <w:b/>
          <w:bCs/>
          <w:sz w:val="25"/>
          <w:szCs w:val="25"/>
        </w:rPr>
        <w:t>:</w:t>
      </w:r>
      <w:r w:rsidR="00983EC8" w:rsidRPr="00F3571F">
        <w:rPr>
          <w:rFonts w:asciiTheme="majorHAnsi" w:hAnsiTheme="majorHAnsi" w:cstheme="majorHAnsi"/>
          <w:sz w:val="25"/>
          <w:szCs w:val="25"/>
        </w:rPr>
        <w:t xml:space="preserve"> </w:t>
      </w:r>
      <w:hyperlink r:id="rId30" w:history="1">
        <w:r w:rsidR="00C07362" w:rsidRPr="00F3571F">
          <w:rPr>
            <w:rStyle w:val="Siuktni"/>
            <w:rFonts w:asciiTheme="majorHAnsi" w:hAnsiTheme="majorHAnsi" w:cstheme="majorHAnsi"/>
            <w:color w:val="auto"/>
            <w:sz w:val="25"/>
            <w:szCs w:val="25"/>
            <w:u w:val="none"/>
          </w:rPr>
          <w:t>sm@</w:t>
        </w:r>
        <w:r w:rsidR="00C07362" w:rsidRPr="00F3571F">
          <w:rPr>
            <w:rStyle w:val="Siuktni"/>
            <w:rFonts w:asciiTheme="majorHAnsi" w:hAnsiTheme="majorHAnsi" w:cstheme="majorHAnsi"/>
            <w:color w:val="auto"/>
            <w:sz w:val="25"/>
            <w:szCs w:val="25"/>
            <w:u w:val="none"/>
            <w:lang w:val="en-US"/>
          </w:rPr>
          <w:t>ttu</w:t>
        </w:r>
        <w:r w:rsidR="00C07362" w:rsidRPr="00F3571F">
          <w:rPr>
            <w:rStyle w:val="Siuktni"/>
            <w:rFonts w:asciiTheme="majorHAnsi" w:hAnsiTheme="majorHAnsi" w:cstheme="majorHAnsi"/>
            <w:color w:val="auto"/>
            <w:sz w:val="25"/>
            <w:szCs w:val="25"/>
            <w:u w:val="none"/>
          </w:rPr>
          <w:t>.edu.vn</w:t>
        </w:r>
      </w:hyperlink>
    </w:p>
    <w:p w14:paraId="20D461AE" w14:textId="7367E55D" w:rsidR="00444693" w:rsidRPr="00F3571F" w:rsidRDefault="00444693" w:rsidP="00BD7014">
      <w:pPr>
        <w:spacing w:after="0"/>
        <w:ind w:firstLine="709"/>
        <w:jc w:val="both"/>
        <w:rPr>
          <w:rStyle w:val="Siuktni"/>
          <w:rFonts w:asciiTheme="majorHAnsi" w:hAnsiTheme="majorHAnsi" w:cstheme="majorHAnsi"/>
          <w:b/>
          <w:bCs/>
          <w:color w:val="auto"/>
          <w:sz w:val="25"/>
          <w:szCs w:val="25"/>
          <w:u w:val="none"/>
        </w:rPr>
      </w:pPr>
      <w:r w:rsidRPr="00F3571F">
        <w:rPr>
          <w:rStyle w:val="Siuktni"/>
          <w:rFonts w:asciiTheme="majorHAnsi" w:hAnsiTheme="majorHAnsi" w:cstheme="majorHAnsi"/>
          <w:b/>
          <w:bCs/>
          <w:color w:val="auto"/>
          <w:sz w:val="25"/>
          <w:szCs w:val="25"/>
          <w:u w:val="none"/>
        </w:rPr>
        <w:t xml:space="preserve">- Số điện thoại </w:t>
      </w:r>
      <w:r w:rsidR="00FA3F37" w:rsidRPr="00F3571F">
        <w:rPr>
          <w:rStyle w:val="Siuktni"/>
          <w:rFonts w:asciiTheme="majorHAnsi" w:hAnsiTheme="majorHAnsi" w:cstheme="majorHAnsi"/>
          <w:b/>
          <w:bCs/>
          <w:color w:val="auto"/>
          <w:sz w:val="25"/>
          <w:szCs w:val="25"/>
          <w:u w:val="none"/>
        </w:rPr>
        <w:t>Khoa</w:t>
      </w:r>
      <w:r w:rsidRPr="00F3571F">
        <w:rPr>
          <w:rStyle w:val="Siuktni"/>
          <w:rFonts w:asciiTheme="majorHAnsi" w:hAnsiTheme="majorHAnsi" w:cstheme="majorHAnsi"/>
          <w:b/>
          <w:bCs/>
          <w:color w:val="auto"/>
          <w:sz w:val="25"/>
          <w:szCs w:val="25"/>
          <w:u w:val="none"/>
        </w:rPr>
        <w:t>:</w:t>
      </w:r>
      <w:r w:rsidR="00BD7014" w:rsidRPr="00F3571F">
        <w:rPr>
          <w:rStyle w:val="Siuktni"/>
          <w:rFonts w:asciiTheme="majorHAnsi" w:hAnsiTheme="majorHAnsi" w:cstheme="majorHAnsi"/>
          <w:b/>
          <w:bCs/>
          <w:color w:val="auto"/>
          <w:sz w:val="25"/>
          <w:szCs w:val="25"/>
          <w:u w:val="none"/>
        </w:rPr>
        <w:t xml:space="preserve"> </w:t>
      </w:r>
      <w:r w:rsidR="00BD7014" w:rsidRPr="00F3571F">
        <w:rPr>
          <w:rFonts w:asciiTheme="majorHAnsi" w:hAnsiTheme="majorHAnsi" w:cstheme="majorHAnsi"/>
          <w:sz w:val="25"/>
          <w:szCs w:val="25"/>
        </w:rPr>
        <w:t>(0272) 3 769 216</w:t>
      </w:r>
      <w:r w:rsidR="00D01DE6" w:rsidRPr="00F3571F">
        <w:rPr>
          <w:rFonts w:asciiTheme="majorHAnsi" w:hAnsiTheme="majorHAnsi" w:cstheme="majorHAnsi"/>
          <w:sz w:val="25"/>
          <w:szCs w:val="25"/>
        </w:rPr>
        <w:t xml:space="preserve">. Ext: </w:t>
      </w:r>
      <w:r w:rsidR="00297851" w:rsidRPr="00F3571F">
        <w:rPr>
          <w:rFonts w:asciiTheme="majorHAnsi" w:hAnsiTheme="majorHAnsi" w:cstheme="majorHAnsi"/>
          <w:sz w:val="25"/>
          <w:szCs w:val="25"/>
        </w:rPr>
        <w:t>175</w:t>
      </w:r>
    </w:p>
    <w:p w14:paraId="1DE60E2E" w14:textId="4F130DFC" w:rsidR="00AF5B0B" w:rsidRPr="00F3571F" w:rsidRDefault="00D101F4" w:rsidP="000D6B04">
      <w:pPr>
        <w:spacing w:after="0"/>
        <w:ind w:firstLine="709"/>
        <w:jc w:val="both"/>
        <w:rPr>
          <w:rStyle w:val="Siuktni"/>
          <w:rFonts w:asciiTheme="majorHAnsi" w:hAnsiTheme="majorHAnsi" w:cstheme="majorHAnsi"/>
          <w:color w:val="auto"/>
          <w:sz w:val="25"/>
          <w:szCs w:val="25"/>
          <w:u w:val="none"/>
        </w:rPr>
      </w:pPr>
      <w:r w:rsidRPr="00F3571F">
        <w:rPr>
          <w:rStyle w:val="Siuktni"/>
          <w:rFonts w:asciiTheme="majorHAnsi" w:hAnsiTheme="majorHAnsi" w:cstheme="majorHAnsi"/>
          <w:b/>
          <w:bCs/>
          <w:color w:val="auto"/>
          <w:sz w:val="25"/>
          <w:szCs w:val="25"/>
          <w:u w:val="none"/>
        </w:rPr>
        <w:t>*Thông tin liên hệ bộ phận liên thông</w:t>
      </w:r>
      <w:r w:rsidR="0008469D" w:rsidRPr="00F3571F">
        <w:rPr>
          <w:rStyle w:val="Siuktni"/>
          <w:rFonts w:asciiTheme="majorHAnsi" w:hAnsiTheme="majorHAnsi" w:cstheme="majorHAnsi"/>
          <w:b/>
          <w:bCs/>
          <w:color w:val="auto"/>
          <w:sz w:val="25"/>
          <w:szCs w:val="25"/>
          <w:u w:val="none"/>
        </w:rPr>
        <w:t xml:space="preserve"> và sinh viên Campuchia</w:t>
      </w:r>
      <w:r w:rsidR="008E2FEF" w:rsidRPr="00F3571F">
        <w:rPr>
          <w:rStyle w:val="Siuktni"/>
          <w:rFonts w:asciiTheme="majorHAnsi" w:hAnsiTheme="majorHAnsi" w:cstheme="majorHAnsi"/>
          <w:b/>
          <w:bCs/>
          <w:color w:val="auto"/>
          <w:sz w:val="25"/>
          <w:szCs w:val="25"/>
          <w:u w:val="none"/>
        </w:rPr>
        <w:t>:</w:t>
      </w:r>
      <w:r w:rsidR="008E2FEF" w:rsidRPr="00F3571F">
        <w:rPr>
          <w:rStyle w:val="Siuktni"/>
          <w:rFonts w:asciiTheme="majorHAnsi" w:hAnsiTheme="majorHAnsi" w:cstheme="majorHAnsi"/>
          <w:color w:val="auto"/>
          <w:sz w:val="25"/>
          <w:szCs w:val="25"/>
          <w:u w:val="none"/>
        </w:rPr>
        <w:t xml:space="preserve"> Các</w:t>
      </w:r>
      <w:r w:rsidR="001D40ED" w:rsidRPr="00F3571F">
        <w:rPr>
          <w:rStyle w:val="Siuktni"/>
          <w:rFonts w:asciiTheme="majorHAnsi" w:hAnsiTheme="majorHAnsi" w:cstheme="majorHAnsi"/>
          <w:color w:val="auto"/>
          <w:sz w:val="25"/>
          <w:szCs w:val="25"/>
          <w:u w:val="none"/>
        </w:rPr>
        <w:t xml:space="preserve"> vấn đề liên quan đến lớp học, </w:t>
      </w:r>
      <w:r w:rsidR="00AF5B0B" w:rsidRPr="00F3571F">
        <w:rPr>
          <w:rStyle w:val="Siuktni"/>
          <w:rFonts w:asciiTheme="majorHAnsi" w:hAnsiTheme="majorHAnsi" w:cstheme="majorHAnsi"/>
          <w:color w:val="auto"/>
          <w:sz w:val="25"/>
          <w:szCs w:val="25"/>
          <w:u w:val="none"/>
        </w:rPr>
        <w:t>lịch học, hồ sơ và thủ tục dành cho sinh viên hệ liên thông.</w:t>
      </w:r>
    </w:p>
    <w:p w14:paraId="4E16B1F8" w14:textId="2A89A29C" w:rsidR="0008469D" w:rsidRPr="00F3571F" w:rsidRDefault="0008469D" w:rsidP="000D6B04">
      <w:pPr>
        <w:spacing w:after="0"/>
        <w:ind w:firstLine="709"/>
        <w:jc w:val="both"/>
        <w:rPr>
          <w:rStyle w:val="Siuktni"/>
          <w:rFonts w:asciiTheme="majorHAnsi" w:hAnsiTheme="majorHAnsi" w:cstheme="majorHAnsi"/>
          <w:color w:val="auto"/>
          <w:sz w:val="25"/>
          <w:szCs w:val="25"/>
          <w:u w:val="none"/>
        </w:rPr>
      </w:pPr>
      <w:r w:rsidRPr="00F3571F">
        <w:rPr>
          <w:rStyle w:val="Siuktni"/>
          <w:rFonts w:asciiTheme="majorHAnsi" w:hAnsiTheme="majorHAnsi" w:cstheme="majorHAnsi"/>
          <w:b/>
          <w:bCs/>
          <w:color w:val="auto"/>
          <w:sz w:val="25"/>
          <w:szCs w:val="25"/>
          <w:u w:val="none"/>
        </w:rPr>
        <w:t>- Trưởng bộ phận:</w:t>
      </w:r>
      <w:r w:rsidRPr="00F3571F">
        <w:rPr>
          <w:rStyle w:val="Siuktni"/>
          <w:rFonts w:asciiTheme="majorHAnsi" w:hAnsiTheme="majorHAnsi" w:cstheme="majorHAnsi"/>
          <w:color w:val="auto"/>
          <w:sz w:val="25"/>
          <w:szCs w:val="25"/>
          <w:u w:val="none"/>
        </w:rPr>
        <w:t xml:space="preserve"> Nguyễn Hoàng Đại Ngọc</w:t>
      </w:r>
    </w:p>
    <w:p w14:paraId="7E7F13A7" w14:textId="74BB775A" w:rsidR="00AF5B0B" w:rsidRPr="00F3571F" w:rsidRDefault="00AF5B0B" w:rsidP="000D6B04">
      <w:pPr>
        <w:spacing w:after="0"/>
        <w:ind w:firstLine="709"/>
        <w:jc w:val="both"/>
        <w:rPr>
          <w:rStyle w:val="Siuktni"/>
          <w:rFonts w:asciiTheme="majorHAnsi" w:hAnsiTheme="majorHAnsi" w:cstheme="majorHAnsi"/>
          <w:color w:val="auto"/>
          <w:sz w:val="25"/>
          <w:szCs w:val="25"/>
          <w:u w:val="none"/>
          <w:lang w:val="en-US"/>
        </w:rPr>
      </w:pPr>
      <w:r w:rsidRPr="00F3571F">
        <w:rPr>
          <w:rStyle w:val="Siuktni"/>
          <w:rFonts w:asciiTheme="majorHAnsi" w:hAnsiTheme="majorHAnsi" w:cstheme="majorHAnsi"/>
          <w:b/>
          <w:bCs/>
          <w:color w:val="auto"/>
          <w:sz w:val="25"/>
          <w:szCs w:val="25"/>
          <w:u w:val="none"/>
        </w:rPr>
        <w:t xml:space="preserve">- </w:t>
      </w:r>
      <w:r w:rsidR="00BE60A6" w:rsidRPr="00F3571F">
        <w:rPr>
          <w:rStyle w:val="Siuktni"/>
          <w:rFonts w:asciiTheme="majorHAnsi" w:hAnsiTheme="majorHAnsi" w:cstheme="majorHAnsi"/>
          <w:b/>
          <w:bCs/>
          <w:color w:val="auto"/>
          <w:sz w:val="25"/>
          <w:szCs w:val="25"/>
          <w:u w:val="none"/>
        </w:rPr>
        <w:t>Số điện thoại h</w:t>
      </w:r>
      <w:r w:rsidR="00342AFF" w:rsidRPr="00F3571F">
        <w:rPr>
          <w:rStyle w:val="Siuktni"/>
          <w:rFonts w:asciiTheme="majorHAnsi" w:hAnsiTheme="majorHAnsi" w:cstheme="majorHAnsi"/>
          <w:b/>
          <w:bCs/>
          <w:color w:val="auto"/>
          <w:sz w:val="25"/>
          <w:szCs w:val="25"/>
          <w:u w:val="none"/>
        </w:rPr>
        <w:t>otline:</w:t>
      </w:r>
      <w:r w:rsidR="00342AFF" w:rsidRPr="00F3571F">
        <w:rPr>
          <w:rStyle w:val="Siuktni"/>
          <w:rFonts w:asciiTheme="majorHAnsi" w:hAnsiTheme="majorHAnsi" w:cstheme="majorHAnsi"/>
          <w:color w:val="auto"/>
          <w:sz w:val="25"/>
          <w:szCs w:val="25"/>
          <w:u w:val="none"/>
        </w:rPr>
        <w:t xml:space="preserve"> 0792 152 15</w:t>
      </w:r>
      <w:r w:rsidR="00B67B72" w:rsidRPr="00F3571F">
        <w:rPr>
          <w:rStyle w:val="Siuktni"/>
          <w:rFonts w:asciiTheme="majorHAnsi" w:hAnsiTheme="majorHAnsi" w:cstheme="majorHAnsi"/>
          <w:color w:val="auto"/>
          <w:sz w:val="25"/>
          <w:szCs w:val="25"/>
          <w:u w:val="none"/>
          <w:lang w:val="en-US"/>
        </w:rPr>
        <w:t>3</w:t>
      </w:r>
    </w:p>
    <w:p w14:paraId="3F5EFFD1" w14:textId="7773B962" w:rsidR="00342AFF" w:rsidRPr="00F3571F" w:rsidRDefault="00342AFF" w:rsidP="000D6B04">
      <w:pPr>
        <w:spacing w:after="0"/>
        <w:ind w:firstLine="709"/>
        <w:jc w:val="both"/>
        <w:rPr>
          <w:rFonts w:asciiTheme="majorHAnsi" w:hAnsiTheme="majorHAnsi" w:cstheme="majorHAnsi"/>
          <w:sz w:val="25"/>
          <w:szCs w:val="25"/>
        </w:rPr>
      </w:pPr>
      <w:r w:rsidRPr="00F3571F">
        <w:rPr>
          <w:rStyle w:val="Siuktni"/>
          <w:rFonts w:asciiTheme="majorHAnsi" w:hAnsiTheme="majorHAnsi" w:cstheme="majorHAnsi"/>
          <w:b/>
          <w:bCs/>
          <w:color w:val="auto"/>
          <w:sz w:val="25"/>
          <w:szCs w:val="25"/>
          <w:u w:val="none"/>
        </w:rPr>
        <w:t xml:space="preserve">- </w:t>
      </w:r>
      <w:r w:rsidR="00ED4C01" w:rsidRPr="00F3571F">
        <w:rPr>
          <w:rStyle w:val="Siuktni"/>
          <w:rFonts w:asciiTheme="majorHAnsi" w:hAnsiTheme="majorHAnsi" w:cstheme="majorHAnsi"/>
          <w:b/>
          <w:bCs/>
          <w:color w:val="auto"/>
          <w:sz w:val="25"/>
          <w:szCs w:val="25"/>
          <w:u w:val="none"/>
        </w:rPr>
        <w:t>Email</w:t>
      </w:r>
      <w:r w:rsidR="00BE60A6" w:rsidRPr="00F3571F">
        <w:rPr>
          <w:rStyle w:val="Siuktni"/>
          <w:rFonts w:asciiTheme="majorHAnsi" w:hAnsiTheme="majorHAnsi" w:cstheme="majorHAnsi"/>
          <w:b/>
          <w:bCs/>
          <w:color w:val="auto"/>
          <w:sz w:val="25"/>
          <w:szCs w:val="25"/>
          <w:u w:val="none"/>
        </w:rPr>
        <w:t xml:space="preserve"> bộ phận</w:t>
      </w:r>
      <w:r w:rsidRPr="00F3571F">
        <w:rPr>
          <w:rStyle w:val="Siuktni"/>
          <w:rFonts w:asciiTheme="majorHAnsi" w:hAnsiTheme="majorHAnsi" w:cstheme="majorHAnsi"/>
          <w:b/>
          <w:bCs/>
          <w:color w:val="auto"/>
          <w:sz w:val="25"/>
          <w:szCs w:val="25"/>
          <w:u w:val="none"/>
        </w:rPr>
        <w:t>:</w:t>
      </w:r>
      <w:r w:rsidRPr="00F3571F">
        <w:rPr>
          <w:rStyle w:val="Siuktni"/>
          <w:rFonts w:asciiTheme="majorHAnsi" w:hAnsiTheme="majorHAnsi" w:cstheme="majorHAnsi"/>
          <w:color w:val="auto"/>
          <w:sz w:val="25"/>
          <w:szCs w:val="25"/>
          <w:u w:val="none"/>
        </w:rPr>
        <w:t xml:space="preserve"> tuyensinhlienthong@</w:t>
      </w:r>
      <w:r w:rsidR="00C07362" w:rsidRPr="00F3571F">
        <w:rPr>
          <w:rStyle w:val="Siuktni"/>
          <w:rFonts w:asciiTheme="majorHAnsi" w:hAnsiTheme="majorHAnsi" w:cstheme="majorHAnsi"/>
          <w:color w:val="auto"/>
          <w:sz w:val="25"/>
          <w:szCs w:val="25"/>
          <w:u w:val="none"/>
          <w:lang w:val="en-US"/>
        </w:rPr>
        <w:t>ttu</w:t>
      </w:r>
      <w:r w:rsidRPr="00F3571F">
        <w:rPr>
          <w:rStyle w:val="Siuktni"/>
          <w:rFonts w:asciiTheme="majorHAnsi" w:hAnsiTheme="majorHAnsi" w:cstheme="majorHAnsi"/>
          <w:color w:val="auto"/>
          <w:sz w:val="25"/>
          <w:szCs w:val="25"/>
          <w:u w:val="none"/>
        </w:rPr>
        <w:t>.edu.vn</w:t>
      </w:r>
    </w:p>
    <w:p w14:paraId="5F89EFD2" w14:textId="4B30A1C6" w:rsidR="00DB22F2" w:rsidRPr="00F3571F" w:rsidRDefault="00DB22F2" w:rsidP="000D6B04">
      <w:pPr>
        <w:pStyle w:val="u3"/>
        <w:spacing w:before="0" w:after="0"/>
        <w:ind w:firstLine="709"/>
        <w:rPr>
          <w:rFonts w:asciiTheme="majorHAnsi" w:hAnsiTheme="majorHAnsi" w:cstheme="majorHAnsi"/>
          <w:b/>
          <w:bCs/>
          <w:color w:val="auto"/>
          <w:sz w:val="25"/>
          <w:szCs w:val="25"/>
        </w:rPr>
      </w:pPr>
      <w:bookmarkStart w:id="29" w:name="_Toc239771795"/>
      <w:r w:rsidRPr="00F3571F">
        <w:rPr>
          <w:rFonts w:asciiTheme="majorHAnsi" w:hAnsiTheme="majorHAnsi" w:cstheme="majorHAnsi"/>
          <w:b/>
          <w:bCs/>
          <w:color w:val="auto"/>
          <w:sz w:val="25"/>
          <w:szCs w:val="25"/>
        </w:rPr>
        <w:lastRenderedPageBreak/>
        <w:t>1.2. Chương trình đào tạo</w:t>
      </w:r>
      <w:r w:rsidR="00C07362" w:rsidRPr="00F3571F">
        <w:rPr>
          <w:rFonts w:asciiTheme="majorHAnsi" w:hAnsiTheme="majorHAnsi" w:cstheme="majorHAnsi"/>
          <w:b/>
          <w:bCs/>
          <w:color w:val="auto"/>
          <w:sz w:val="25"/>
          <w:szCs w:val="25"/>
        </w:rPr>
        <w:t xml:space="preserve"> ngành </w:t>
      </w:r>
      <w:r w:rsidR="001C5DDA">
        <w:rPr>
          <w:rFonts w:asciiTheme="majorHAnsi" w:hAnsiTheme="majorHAnsi" w:cstheme="majorHAnsi"/>
          <w:b/>
          <w:bCs/>
          <w:color w:val="auto"/>
          <w:sz w:val="25"/>
          <w:szCs w:val="25"/>
        </w:rPr>
        <w:t>Y khoa</w:t>
      </w:r>
      <w:bookmarkEnd w:id="29"/>
    </w:p>
    <w:p w14:paraId="15B51DF9" w14:textId="77777777" w:rsidR="00DB22F2" w:rsidRPr="00F3571F" w:rsidRDefault="00DB22F2" w:rsidP="000D6B04">
      <w:pPr>
        <w:spacing w:after="0" w:line="240" w:lineRule="auto"/>
        <w:ind w:firstLine="709"/>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 xml:space="preserve">- Thời gian: </w:t>
      </w:r>
      <w:r w:rsidRPr="00F3571F">
        <w:rPr>
          <w:rFonts w:asciiTheme="majorHAnsi" w:eastAsia="Times New Roman" w:hAnsiTheme="majorHAnsi" w:cstheme="majorBidi"/>
          <w:b/>
          <w:bCs/>
          <w:kern w:val="0"/>
          <w:sz w:val="25"/>
          <w:szCs w:val="25"/>
          <w:lang w:eastAsia="vi-VN"/>
          <w14:ligatures w14:val="none"/>
        </w:rPr>
        <w:t>6 năm</w:t>
      </w:r>
      <w:r w:rsidRPr="00F3571F">
        <w:rPr>
          <w:rFonts w:asciiTheme="majorHAnsi" w:eastAsia="Times New Roman" w:hAnsiTheme="majorHAnsi" w:cstheme="majorBidi"/>
          <w:kern w:val="0"/>
          <w:sz w:val="25"/>
          <w:szCs w:val="25"/>
          <w:lang w:eastAsia="vi-VN"/>
          <w14:ligatures w14:val="none"/>
        </w:rPr>
        <w:t xml:space="preserve">. </w:t>
      </w:r>
    </w:p>
    <w:p w14:paraId="604B866A" w14:textId="77777777" w:rsidR="00DB22F2" w:rsidRPr="00F3571F" w:rsidRDefault="00DB22F2" w:rsidP="000D6B04">
      <w:pPr>
        <w:spacing w:after="0" w:line="240" w:lineRule="auto"/>
        <w:ind w:firstLine="709"/>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 xml:space="preserve">- Nội dung: </w:t>
      </w:r>
    </w:p>
    <w:p w14:paraId="4C7069BF" w14:textId="5E873A86" w:rsidR="00DB22F2" w:rsidRPr="00F3571F" w:rsidRDefault="00DB22F2" w:rsidP="000D6B04">
      <w:pPr>
        <w:spacing w:after="0" w:line="240" w:lineRule="auto"/>
        <w:ind w:firstLine="709"/>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 Năm 1 - 2:</w:t>
      </w:r>
      <w:r w:rsidRPr="00F3571F">
        <w:rPr>
          <w:rFonts w:asciiTheme="majorHAnsi" w:eastAsia="Times New Roman" w:hAnsiTheme="majorHAnsi" w:cstheme="majorBidi"/>
          <w:kern w:val="0"/>
          <w:sz w:val="25"/>
          <w:szCs w:val="25"/>
          <w:lang w:eastAsia="vi-VN"/>
          <w14:ligatures w14:val="none"/>
        </w:rPr>
        <w:t xml:space="preserve"> Kiến thức </w:t>
      </w:r>
      <w:r w:rsidR="003E389F" w:rsidRPr="00F3571F">
        <w:rPr>
          <w:rFonts w:asciiTheme="majorHAnsi" w:eastAsia="Times New Roman" w:hAnsiTheme="majorHAnsi" w:cstheme="majorBidi"/>
          <w:kern w:val="0"/>
          <w:sz w:val="25"/>
          <w:szCs w:val="25"/>
          <w:lang w:eastAsia="vi-VN"/>
          <w14:ligatures w14:val="none"/>
        </w:rPr>
        <w:t>đại cương và khối ngành.</w:t>
      </w:r>
      <w:r w:rsidRPr="00F3571F">
        <w:rPr>
          <w:rFonts w:asciiTheme="majorHAnsi" w:eastAsia="Times New Roman" w:hAnsiTheme="majorHAnsi" w:cstheme="majorBidi"/>
          <w:kern w:val="0"/>
          <w:sz w:val="25"/>
          <w:szCs w:val="25"/>
          <w:lang w:eastAsia="vi-VN"/>
          <w14:ligatures w14:val="none"/>
        </w:rPr>
        <w:t xml:space="preserve"> </w:t>
      </w:r>
    </w:p>
    <w:p w14:paraId="7BCF72A0" w14:textId="50F49F84" w:rsidR="00DB22F2" w:rsidRPr="00F3571F" w:rsidRDefault="00DB22F2" w:rsidP="000D6B04">
      <w:pPr>
        <w:spacing w:after="0" w:line="240" w:lineRule="auto"/>
        <w:ind w:firstLine="709"/>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 xml:space="preserve">+ Năm 3 </w:t>
      </w:r>
      <w:r w:rsidR="00EC5151" w:rsidRPr="00F3571F">
        <w:rPr>
          <w:rFonts w:asciiTheme="majorHAnsi" w:eastAsia="Times New Roman" w:hAnsiTheme="majorHAnsi" w:cstheme="majorBidi"/>
          <w:b/>
          <w:bCs/>
          <w:kern w:val="0"/>
          <w:sz w:val="25"/>
          <w:szCs w:val="25"/>
          <w:lang w:eastAsia="vi-VN"/>
          <w14:ligatures w14:val="none"/>
        </w:rPr>
        <w:t xml:space="preserve">- 6: </w:t>
      </w:r>
      <w:r w:rsidR="00EC5151" w:rsidRPr="00F3571F">
        <w:rPr>
          <w:rFonts w:asciiTheme="majorHAnsi" w:eastAsia="Times New Roman" w:hAnsiTheme="majorHAnsi" w:cstheme="majorBidi"/>
          <w:kern w:val="0"/>
          <w:sz w:val="25"/>
          <w:szCs w:val="25"/>
          <w:lang w:eastAsia="vi-VN"/>
          <w14:ligatures w14:val="none"/>
        </w:rPr>
        <w:t>Kiến thức khối ngành và chuyên nghiệp.</w:t>
      </w:r>
    </w:p>
    <w:p w14:paraId="606D55B7" w14:textId="77777777" w:rsidR="00DB22F2" w:rsidRPr="00F3571F" w:rsidRDefault="00DB22F2" w:rsidP="000D6B04">
      <w:pPr>
        <w:spacing w:after="0" w:line="240" w:lineRule="auto"/>
        <w:ind w:firstLine="709"/>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 xml:space="preserve">- Tích hợp thi </w:t>
      </w:r>
      <w:r w:rsidRPr="00F3571F">
        <w:rPr>
          <w:rFonts w:asciiTheme="majorHAnsi" w:eastAsia="Times New Roman" w:hAnsiTheme="majorHAnsi" w:cstheme="majorBidi"/>
          <w:b/>
          <w:bCs/>
          <w:kern w:val="0"/>
          <w:sz w:val="25"/>
          <w:szCs w:val="25"/>
          <w:lang w:eastAsia="vi-VN"/>
          <w14:ligatures w14:val="none"/>
        </w:rPr>
        <w:t>USMLE</w:t>
      </w:r>
      <w:r w:rsidRPr="00F3571F">
        <w:rPr>
          <w:rFonts w:asciiTheme="majorHAnsi" w:eastAsia="Times New Roman" w:hAnsiTheme="majorHAnsi" w:cstheme="majorBidi"/>
          <w:kern w:val="0"/>
          <w:sz w:val="25"/>
          <w:szCs w:val="25"/>
          <w:lang w:eastAsia="vi-VN"/>
          <w14:ligatures w14:val="none"/>
        </w:rPr>
        <w:t xml:space="preserve"> trong chương trình.</w:t>
      </w:r>
    </w:p>
    <w:tbl>
      <w:tblPr>
        <w:tblW w:w="8373" w:type="dxa"/>
        <w:tblInd w:w="699" w:type="dxa"/>
        <w:tblCellMar>
          <w:top w:w="15" w:type="dxa"/>
          <w:left w:w="15" w:type="dxa"/>
          <w:bottom w:w="15" w:type="dxa"/>
          <w:right w:w="15" w:type="dxa"/>
        </w:tblCellMar>
        <w:tblLook w:val="04A0" w:firstRow="1" w:lastRow="0" w:firstColumn="1" w:lastColumn="0" w:noHBand="0" w:noVBand="1"/>
      </w:tblPr>
      <w:tblGrid>
        <w:gridCol w:w="2694"/>
        <w:gridCol w:w="1275"/>
        <w:gridCol w:w="1701"/>
        <w:gridCol w:w="1344"/>
        <w:gridCol w:w="1359"/>
      </w:tblGrid>
      <w:tr w:rsidR="00393BED" w:rsidRPr="00F3571F" w14:paraId="104DE288" w14:textId="77777777" w:rsidTr="006842C1">
        <w:trPr>
          <w:trHeight w:val="198"/>
          <w:tblHeader/>
        </w:trPr>
        <w:tc>
          <w:tcPr>
            <w:tcW w:w="2694"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A2954E" w14:textId="35A48807" w:rsidR="00163259" w:rsidRPr="00F3571F" w:rsidRDefault="00163259" w:rsidP="006842C1">
            <w:pPr>
              <w:spacing w:after="0"/>
              <w:jc w:val="center"/>
              <w:rPr>
                <w:rFonts w:asciiTheme="majorHAnsi" w:hAnsiTheme="majorHAnsi" w:cstheme="majorHAnsi"/>
                <w:b/>
                <w:bCs/>
                <w:sz w:val="25"/>
                <w:szCs w:val="25"/>
              </w:rPr>
            </w:pPr>
            <w:r w:rsidRPr="00F3571F">
              <w:rPr>
                <w:rFonts w:asciiTheme="majorHAnsi" w:hAnsiTheme="majorHAnsi" w:cstheme="majorHAnsi"/>
                <w:b/>
                <w:bCs/>
                <w:sz w:val="25"/>
                <w:szCs w:val="25"/>
              </w:rPr>
              <w:t xml:space="preserve">Các ngành học của </w:t>
            </w:r>
            <w:r w:rsidR="00FA3F37" w:rsidRPr="00F3571F">
              <w:rPr>
                <w:rFonts w:asciiTheme="majorHAnsi" w:hAnsiTheme="majorHAnsi" w:cstheme="majorHAnsi"/>
                <w:b/>
                <w:bCs/>
                <w:sz w:val="25"/>
                <w:szCs w:val="25"/>
              </w:rPr>
              <w:t>Khoa</w:t>
            </w:r>
            <w:r w:rsidRPr="00F3571F">
              <w:rPr>
                <w:rFonts w:asciiTheme="majorHAnsi" w:hAnsiTheme="majorHAnsi" w:cstheme="majorHAnsi"/>
                <w:b/>
                <w:bCs/>
                <w:sz w:val="25"/>
                <w:szCs w:val="25"/>
              </w:rPr>
              <w:t xml:space="preserve"> </w:t>
            </w:r>
            <w:r w:rsidR="007625B6" w:rsidRPr="00F3571F">
              <w:rPr>
                <w:rFonts w:asciiTheme="majorHAnsi" w:hAnsiTheme="majorHAnsi" w:cstheme="majorHAnsi"/>
                <w:b/>
                <w:bCs/>
                <w:sz w:val="25"/>
                <w:szCs w:val="25"/>
              </w:rPr>
              <w:t>Y</w:t>
            </w:r>
          </w:p>
        </w:tc>
        <w:tc>
          <w:tcPr>
            <w:tcW w:w="127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46A748" w14:textId="77777777" w:rsidR="00163259" w:rsidRPr="00F3571F" w:rsidRDefault="00163259" w:rsidP="006842C1">
            <w:pPr>
              <w:spacing w:after="0"/>
              <w:jc w:val="center"/>
              <w:rPr>
                <w:rFonts w:asciiTheme="majorHAnsi" w:hAnsiTheme="majorHAnsi" w:cstheme="majorHAnsi"/>
                <w:b/>
                <w:bCs/>
                <w:sz w:val="25"/>
                <w:szCs w:val="25"/>
              </w:rPr>
            </w:pPr>
            <w:r w:rsidRPr="00F3571F">
              <w:rPr>
                <w:rFonts w:asciiTheme="majorHAnsi" w:hAnsiTheme="majorHAnsi" w:cstheme="majorHAnsi"/>
                <w:b/>
                <w:bCs/>
                <w:sz w:val="25"/>
                <w:szCs w:val="25"/>
              </w:rPr>
              <w:t>Tổng số</w:t>
            </w:r>
          </w:p>
          <w:p w14:paraId="3C8C35BF" w14:textId="77777777" w:rsidR="00163259" w:rsidRPr="00F3571F" w:rsidRDefault="00163259" w:rsidP="006842C1">
            <w:pPr>
              <w:spacing w:after="0"/>
              <w:jc w:val="center"/>
              <w:rPr>
                <w:rFonts w:asciiTheme="majorHAnsi" w:hAnsiTheme="majorHAnsi" w:cstheme="majorHAnsi"/>
                <w:b/>
                <w:bCs/>
                <w:sz w:val="25"/>
                <w:szCs w:val="25"/>
              </w:rPr>
            </w:pPr>
            <w:r w:rsidRPr="00F3571F">
              <w:rPr>
                <w:rFonts w:asciiTheme="majorHAnsi" w:hAnsiTheme="majorHAnsi" w:cstheme="majorHAnsi"/>
                <w:b/>
                <w:bCs/>
                <w:sz w:val="25"/>
                <w:szCs w:val="25"/>
              </w:rPr>
              <w:t>Tín chỉ</w:t>
            </w:r>
          </w:p>
        </w:tc>
        <w:tc>
          <w:tcPr>
            <w:tcW w:w="1701"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F6A9E4" w14:textId="77777777" w:rsidR="00163259" w:rsidRPr="00F3571F" w:rsidRDefault="00163259" w:rsidP="006842C1">
            <w:pPr>
              <w:spacing w:after="0"/>
              <w:jc w:val="center"/>
              <w:rPr>
                <w:rFonts w:asciiTheme="majorHAnsi" w:hAnsiTheme="majorHAnsi" w:cstheme="majorHAnsi"/>
                <w:b/>
                <w:bCs/>
                <w:sz w:val="25"/>
                <w:szCs w:val="25"/>
              </w:rPr>
            </w:pPr>
            <w:r w:rsidRPr="00F3571F">
              <w:rPr>
                <w:rFonts w:asciiTheme="majorHAnsi" w:hAnsiTheme="majorHAnsi" w:cstheme="majorHAnsi"/>
                <w:b/>
                <w:bCs/>
                <w:sz w:val="25"/>
                <w:szCs w:val="25"/>
              </w:rPr>
              <w:t>Thời lượng</w:t>
            </w:r>
          </w:p>
          <w:p w14:paraId="36E070F0" w14:textId="77777777" w:rsidR="00163259" w:rsidRPr="00F3571F" w:rsidRDefault="00163259" w:rsidP="006842C1">
            <w:pPr>
              <w:spacing w:after="0"/>
              <w:jc w:val="center"/>
              <w:rPr>
                <w:rFonts w:asciiTheme="majorHAnsi" w:hAnsiTheme="majorHAnsi" w:cstheme="majorHAnsi"/>
                <w:b/>
                <w:bCs/>
                <w:sz w:val="25"/>
                <w:szCs w:val="25"/>
              </w:rPr>
            </w:pPr>
            <w:r w:rsidRPr="00F3571F">
              <w:rPr>
                <w:rFonts w:asciiTheme="majorHAnsi" w:hAnsiTheme="majorHAnsi" w:cstheme="majorHAnsi"/>
                <w:b/>
                <w:bCs/>
                <w:sz w:val="25"/>
                <w:szCs w:val="25"/>
              </w:rPr>
              <w:t>Đào tạo</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96A3F" w14:textId="77777777" w:rsidR="00163259" w:rsidRPr="00F3571F" w:rsidRDefault="00163259" w:rsidP="006842C1">
            <w:pPr>
              <w:spacing w:after="0"/>
              <w:jc w:val="center"/>
              <w:rPr>
                <w:rFonts w:asciiTheme="majorHAnsi" w:hAnsiTheme="majorHAnsi" w:cstheme="majorHAnsi"/>
                <w:b/>
                <w:bCs/>
                <w:sz w:val="25"/>
                <w:szCs w:val="25"/>
                <w:lang w:val="en-US"/>
              </w:rPr>
            </w:pPr>
            <w:r w:rsidRPr="00F3571F">
              <w:rPr>
                <w:rFonts w:asciiTheme="majorHAnsi" w:hAnsiTheme="majorHAnsi" w:cstheme="majorHAnsi"/>
                <w:b/>
                <w:bCs/>
                <w:sz w:val="25"/>
                <w:szCs w:val="25"/>
                <w:lang w:val="en-US"/>
              </w:rPr>
              <w:t>N</w:t>
            </w:r>
            <w:r w:rsidRPr="00F3571F">
              <w:rPr>
                <w:b/>
                <w:bCs/>
                <w:sz w:val="25"/>
                <w:szCs w:val="25"/>
                <w:lang w:val="en-US"/>
              </w:rPr>
              <w:t>gôn ngữ giảng dạy</w:t>
            </w:r>
          </w:p>
        </w:tc>
      </w:tr>
      <w:tr w:rsidR="00393BED" w:rsidRPr="00F3571F" w14:paraId="76FB935B" w14:textId="77777777" w:rsidTr="006842C1">
        <w:trPr>
          <w:trHeight w:val="78"/>
          <w:tblHeader/>
        </w:trPr>
        <w:tc>
          <w:tcPr>
            <w:tcW w:w="2694" w:type="dxa"/>
            <w:vMerge/>
            <w:tcBorders>
              <w:top w:val="single" w:sz="8" w:space="0" w:color="000000"/>
              <w:left w:val="single" w:sz="8" w:space="0" w:color="000000"/>
              <w:bottom w:val="single" w:sz="8" w:space="0" w:color="000000"/>
              <w:right w:val="single" w:sz="8" w:space="0" w:color="000000"/>
            </w:tcBorders>
            <w:vAlign w:val="center"/>
            <w:hideMark/>
          </w:tcPr>
          <w:p w14:paraId="16F8479C" w14:textId="77777777" w:rsidR="00163259" w:rsidRPr="00F3571F" w:rsidRDefault="00163259" w:rsidP="006842C1">
            <w:pPr>
              <w:spacing w:after="0"/>
              <w:jc w:val="both"/>
              <w:rPr>
                <w:rFonts w:asciiTheme="majorHAnsi" w:hAnsiTheme="majorHAnsi" w:cstheme="majorHAnsi"/>
                <w:b/>
                <w:bCs/>
                <w:sz w:val="25"/>
                <w:szCs w:val="25"/>
              </w:rPr>
            </w:pPr>
          </w:p>
        </w:tc>
        <w:tc>
          <w:tcPr>
            <w:tcW w:w="1275" w:type="dxa"/>
            <w:vMerge/>
            <w:tcBorders>
              <w:top w:val="single" w:sz="8" w:space="0" w:color="000000"/>
              <w:left w:val="single" w:sz="8" w:space="0" w:color="000000"/>
              <w:bottom w:val="single" w:sz="8" w:space="0" w:color="000000"/>
              <w:right w:val="single" w:sz="8" w:space="0" w:color="000000"/>
            </w:tcBorders>
            <w:vAlign w:val="center"/>
            <w:hideMark/>
          </w:tcPr>
          <w:p w14:paraId="4DDFFB18" w14:textId="77777777" w:rsidR="00163259" w:rsidRPr="00F3571F" w:rsidRDefault="00163259" w:rsidP="006842C1">
            <w:pPr>
              <w:spacing w:after="0"/>
              <w:jc w:val="both"/>
              <w:rPr>
                <w:rFonts w:asciiTheme="majorHAnsi" w:hAnsiTheme="majorHAnsi" w:cstheme="majorHAnsi"/>
                <w:b/>
                <w:bCs/>
                <w:sz w:val="25"/>
                <w:szCs w:val="25"/>
              </w:rPr>
            </w:pPr>
          </w:p>
        </w:tc>
        <w:tc>
          <w:tcPr>
            <w:tcW w:w="1701" w:type="dxa"/>
            <w:vMerge/>
            <w:tcBorders>
              <w:top w:val="single" w:sz="8" w:space="0" w:color="000000"/>
              <w:left w:val="single" w:sz="8" w:space="0" w:color="000000"/>
              <w:bottom w:val="single" w:sz="8" w:space="0" w:color="000000"/>
              <w:right w:val="single" w:sz="8" w:space="0" w:color="000000"/>
            </w:tcBorders>
            <w:vAlign w:val="center"/>
            <w:hideMark/>
          </w:tcPr>
          <w:p w14:paraId="24B0B63D" w14:textId="77777777" w:rsidR="00163259" w:rsidRPr="00F3571F" w:rsidRDefault="00163259" w:rsidP="006842C1">
            <w:pPr>
              <w:spacing w:after="0"/>
              <w:jc w:val="both"/>
              <w:rPr>
                <w:rFonts w:asciiTheme="majorHAnsi" w:hAnsiTheme="majorHAnsi" w:cstheme="majorHAnsi"/>
                <w:b/>
                <w:bCs/>
                <w:sz w:val="25"/>
                <w:szCs w:val="25"/>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C18EE" w14:textId="77777777" w:rsidR="00163259" w:rsidRPr="00F3571F" w:rsidRDefault="00163259" w:rsidP="006842C1">
            <w:pPr>
              <w:spacing w:after="0"/>
              <w:jc w:val="both"/>
              <w:rPr>
                <w:rFonts w:asciiTheme="majorHAnsi" w:hAnsiTheme="majorHAnsi" w:cstheme="majorHAnsi"/>
                <w:b/>
                <w:bCs/>
                <w:sz w:val="25"/>
                <w:szCs w:val="25"/>
              </w:rPr>
            </w:pPr>
            <w:r w:rsidRPr="00F3571F">
              <w:rPr>
                <w:rFonts w:asciiTheme="majorHAnsi" w:hAnsiTheme="majorHAnsi" w:cstheme="majorHAnsi"/>
                <w:b/>
                <w:bCs/>
                <w:sz w:val="25"/>
                <w:szCs w:val="25"/>
              </w:rPr>
              <w:t>Tiếng Việt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522F9" w14:textId="77777777" w:rsidR="00163259" w:rsidRPr="00F3571F" w:rsidRDefault="00163259" w:rsidP="006842C1">
            <w:pPr>
              <w:spacing w:after="0"/>
              <w:jc w:val="both"/>
              <w:rPr>
                <w:rFonts w:asciiTheme="majorHAnsi" w:hAnsiTheme="majorHAnsi" w:cstheme="majorHAnsi"/>
                <w:b/>
                <w:bCs/>
                <w:sz w:val="25"/>
                <w:szCs w:val="25"/>
              </w:rPr>
            </w:pPr>
            <w:r w:rsidRPr="00F3571F">
              <w:rPr>
                <w:rFonts w:asciiTheme="majorHAnsi" w:hAnsiTheme="majorHAnsi" w:cstheme="majorHAnsi"/>
                <w:b/>
                <w:bCs/>
                <w:sz w:val="25"/>
                <w:szCs w:val="25"/>
              </w:rPr>
              <w:t>Tiếng Anh</w:t>
            </w:r>
          </w:p>
        </w:tc>
      </w:tr>
      <w:tr w:rsidR="00163259" w:rsidRPr="00F3571F" w14:paraId="441A8417" w14:textId="77777777" w:rsidTr="006842C1">
        <w:tc>
          <w:tcPr>
            <w:tcW w:w="2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50EF4A" w14:textId="0AC3BB3B" w:rsidR="00163259" w:rsidRPr="00F3571F" w:rsidRDefault="00163259" w:rsidP="006842C1">
            <w:pPr>
              <w:spacing w:after="0"/>
              <w:jc w:val="both"/>
              <w:rPr>
                <w:rFonts w:asciiTheme="majorHAnsi" w:hAnsiTheme="majorHAnsi" w:cstheme="majorHAnsi"/>
                <w:b/>
                <w:bCs/>
                <w:sz w:val="25"/>
                <w:szCs w:val="25"/>
                <w:lang w:val="en-US"/>
              </w:rPr>
            </w:pPr>
            <w:r w:rsidRPr="00F3571F">
              <w:rPr>
                <w:rFonts w:asciiTheme="majorHAnsi" w:hAnsiTheme="majorHAnsi" w:cstheme="majorHAnsi"/>
                <w:b/>
                <w:bCs/>
                <w:sz w:val="25"/>
                <w:szCs w:val="25"/>
                <w:lang w:val="en-US"/>
              </w:rPr>
              <w:t xml:space="preserve">Y </w:t>
            </w:r>
            <w:r w:rsidR="00FA3F37" w:rsidRPr="00F3571F">
              <w:rPr>
                <w:rFonts w:asciiTheme="majorHAnsi" w:hAnsiTheme="majorHAnsi" w:cstheme="majorHAnsi"/>
                <w:b/>
                <w:bCs/>
                <w:sz w:val="25"/>
                <w:szCs w:val="25"/>
                <w:lang w:val="en-US"/>
              </w:rPr>
              <w:t>Khoa</w:t>
            </w:r>
          </w:p>
          <w:p w14:paraId="37F8ACA5" w14:textId="422A9036" w:rsidR="00163259" w:rsidRPr="00F3571F" w:rsidRDefault="00163259" w:rsidP="006842C1">
            <w:pPr>
              <w:spacing w:after="0"/>
              <w:jc w:val="both"/>
              <w:rPr>
                <w:rFonts w:asciiTheme="majorHAnsi" w:hAnsiTheme="majorHAnsi" w:cstheme="majorHAnsi"/>
                <w:sz w:val="25"/>
                <w:szCs w:val="25"/>
              </w:rPr>
            </w:pPr>
            <w:r w:rsidRPr="00F3571F">
              <w:rPr>
                <w:rFonts w:asciiTheme="majorHAnsi" w:hAnsiTheme="majorHAnsi" w:cstheme="majorHAnsi"/>
                <w:i/>
                <w:iCs/>
                <w:sz w:val="25"/>
                <w:szCs w:val="25"/>
              </w:rPr>
              <w:t>(</w:t>
            </w:r>
            <w:r w:rsidR="00BF72B3" w:rsidRPr="00F3571F">
              <w:rPr>
                <w:rFonts w:asciiTheme="majorHAnsi" w:hAnsiTheme="majorHAnsi" w:cstheme="majorHAnsi"/>
                <w:i/>
                <w:iCs/>
                <w:sz w:val="25"/>
                <w:szCs w:val="25"/>
              </w:rPr>
              <w:t>Bác sĩ</w:t>
            </w:r>
            <w:r w:rsidRPr="00F3571F">
              <w:rPr>
                <w:rFonts w:asciiTheme="majorHAnsi" w:hAnsiTheme="majorHAnsi" w:cstheme="majorHAnsi"/>
                <w:i/>
                <w:iCs/>
                <w:sz w:val="25"/>
                <w:szCs w:val="25"/>
              </w:rP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0409B6" w14:textId="1A6A6BE7" w:rsidR="00163259" w:rsidRPr="00F3571F" w:rsidRDefault="00E9152F" w:rsidP="006842C1">
            <w:pPr>
              <w:jc w:val="center"/>
              <w:rPr>
                <w:rFonts w:asciiTheme="majorHAnsi" w:hAnsiTheme="majorHAnsi" w:cstheme="majorHAnsi"/>
                <w:sz w:val="25"/>
                <w:szCs w:val="25"/>
              </w:rPr>
            </w:pPr>
            <w:r w:rsidRPr="00F3571F">
              <w:rPr>
                <w:rFonts w:asciiTheme="majorHAnsi" w:hAnsiTheme="majorHAnsi" w:cstheme="majorHAnsi"/>
                <w:sz w:val="25"/>
                <w:szCs w:val="25"/>
              </w:rPr>
              <w:t>210</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F567CD" w14:textId="146483A2" w:rsidR="00163259" w:rsidRPr="00F3571F" w:rsidRDefault="00971365" w:rsidP="006842C1">
            <w:pPr>
              <w:jc w:val="center"/>
              <w:rPr>
                <w:rFonts w:asciiTheme="majorHAnsi" w:hAnsiTheme="majorHAnsi" w:cstheme="majorHAnsi"/>
                <w:sz w:val="25"/>
                <w:szCs w:val="25"/>
                <w:lang w:val="en-US"/>
              </w:rPr>
            </w:pPr>
            <w:r w:rsidRPr="00F3571F">
              <w:rPr>
                <w:rFonts w:asciiTheme="majorHAnsi" w:hAnsiTheme="majorHAnsi" w:cstheme="majorHAnsi"/>
                <w:sz w:val="25"/>
                <w:szCs w:val="25"/>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9C17C3" w14:textId="77777777" w:rsidR="00163259" w:rsidRPr="00F3571F" w:rsidRDefault="00163259" w:rsidP="006842C1">
            <w:pPr>
              <w:jc w:val="center"/>
              <w:rPr>
                <w:rFonts w:asciiTheme="majorHAnsi" w:hAnsiTheme="majorHAnsi" w:cstheme="majorHAnsi"/>
                <w:sz w:val="25"/>
                <w:szCs w:val="25"/>
              </w:rPr>
            </w:pPr>
            <w:r w:rsidRPr="00F3571F">
              <w:rPr>
                <w:rFonts w:ascii="Segoe UI Symbol" w:hAnsi="Segoe UI Symbol" w:cs="Segoe UI Symbol"/>
                <w:sz w:val="25"/>
                <w:szCs w:val="25"/>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486A16" w14:textId="77777777" w:rsidR="00163259" w:rsidRPr="00F3571F" w:rsidRDefault="00163259" w:rsidP="006842C1">
            <w:pPr>
              <w:jc w:val="center"/>
              <w:rPr>
                <w:rFonts w:asciiTheme="majorHAnsi" w:hAnsiTheme="majorHAnsi" w:cstheme="majorHAnsi"/>
                <w:sz w:val="25"/>
                <w:szCs w:val="25"/>
              </w:rPr>
            </w:pPr>
            <w:r w:rsidRPr="00F3571F">
              <w:rPr>
                <w:rFonts w:ascii="Segoe UI Symbol" w:hAnsi="Segoe UI Symbol" w:cs="Segoe UI Symbol"/>
                <w:sz w:val="25"/>
                <w:szCs w:val="25"/>
              </w:rPr>
              <w:t>☑</w:t>
            </w:r>
          </w:p>
        </w:tc>
      </w:tr>
    </w:tbl>
    <w:p w14:paraId="78BBE73A" w14:textId="77777777" w:rsidR="00163259" w:rsidRPr="00F3571F" w:rsidRDefault="00163259" w:rsidP="000D6B04">
      <w:pPr>
        <w:spacing w:after="0" w:line="240" w:lineRule="auto"/>
        <w:ind w:firstLine="709"/>
        <w:rPr>
          <w:rFonts w:asciiTheme="majorHAnsi" w:eastAsia="Times New Roman" w:hAnsiTheme="majorHAnsi" w:cstheme="majorBidi"/>
          <w:kern w:val="0"/>
          <w:sz w:val="25"/>
          <w:szCs w:val="25"/>
          <w:lang w:val="en-US" w:eastAsia="vi-VN"/>
          <w14:ligatures w14:val="none"/>
        </w:rPr>
      </w:pPr>
    </w:p>
    <w:p w14:paraId="05FCB1DA" w14:textId="31852553" w:rsidR="00DB22F2" w:rsidRPr="00F3571F" w:rsidRDefault="00AB5E74" w:rsidP="000D6B04">
      <w:pPr>
        <w:spacing w:after="0"/>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 xml:space="preserve">Link liên kết </w:t>
      </w:r>
      <w:r w:rsidR="001F776E" w:rsidRPr="00F3571F">
        <w:rPr>
          <w:rFonts w:asciiTheme="majorHAnsi" w:hAnsiTheme="majorHAnsi" w:cstheme="majorHAnsi"/>
          <w:b/>
          <w:bCs/>
          <w:sz w:val="25"/>
          <w:szCs w:val="25"/>
        </w:rPr>
        <w:t xml:space="preserve">Chương trình đào tạo ngành </w:t>
      </w:r>
      <w:r w:rsidR="001C5DDA">
        <w:rPr>
          <w:rFonts w:asciiTheme="majorHAnsi" w:hAnsiTheme="majorHAnsi" w:cstheme="majorHAnsi"/>
          <w:b/>
          <w:bCs/>
          <w:sz w:val="25"/>
          <w:szCs w:val="25"/>
        </w:rPr>
        <w:t>Y khoa</w:t>
      </w:r>
      <w:r w:rsidR="00C67012" w:rsidRPr="00F3571F">
        <w:rPr>
          <w:rFonts w:asciiTheme="majorHAnsi" w:hAnsiTheme="majorHAnsi" w:cstheme="majorHAnsi"/>
          <w:b/>
          <w:bCs/>
          <w:sz w:val="25"/>
          <w:szCs w:val="25"/>
        </w:rPr>
        <w:t xml:space="preserve"> </w:t>
      </w:r>
      <w:r w:rsidR="00FD7C05" w:rsidRPr="00F3571F">
        <w:rPr>
          <w:rFonts w:asciiTheme="majorHAnsi" w:hAnsiTheme="majorHAnsi" w:cstheme="majorHAnsi"/>
          <w:b/>
          <w:bCs/>
          <w:sz w:val="25"/>
          <w:szCs w:val="25"/>
        </w:rPr>
        <w:t>(Tiếng Việt)</w:t>
      </w:r>
    </w:p>
    <w:p w14:paraId="768E5686" w14:textId="798CDC8D" w:rsidR="00FD7C05" w:rsidRPr="00F3571F" w:rsidRDefault="00FD7C05" w:rsidP="00FD7C05">
      <w:pPr>
        <w:spacing w:after="0"/>
        <w:ind w:firstLine="709"/>
        <w:jc w:val="both"/>
        <w:rPr>
          <w:rFonts w:asciiTheme="majorHAnsi" w:hAnsiTheme="majorHAnsi" w:cstheme="majorHAnsi"/>
          <w:sz w:val="25"/>
          <w:szCs w:val="25"/>
        </w:rPr>
      </w:pPr>
      <w:r w:rsidRPr="00F3571F">
        <w:rPr>
          <w:rFonts w:asciiTheme="majorHAnsi" w:hAnsiTheme="majorHAnsi" w:cstheme="majorHAnsi"/>
          <w:b/>
          <w:bCs/>
          <w:sz w:val="25"/>
          <w:szCs w:val="25"/>
        </w:rPr>
        <w:t xml:space="preserve">Link liên kết Chương trình đào tạo ngành </w:t>
      </w:r>
      <w:r w:rsidR="001C5DDA">
        <w:rPr>
          <w:rFonts w:asciiTheme="majorHAnsi" w:hAnsiTheme="majorHAnsi" w:cstheme="majorHAnsi"/>
          <w:b/>
          <w:bCs/>
          <w:sz w:val="25"/>
          <w:szCs w:val="25"/>
        </w:rPr>
        <w:t>Y khoa</w:t>
      </w:r>
      <w:r w:rsidRPr="00F3571F">
        <w:rPr>
          <w:rFonts w:asciiTheme="majorHAnsi" w:hAnsiTheme="majorHAnsi" w:cstheme="majorHAnsi"/>
          <w:b/>
          <w:bCs/>
          <w:sz w:val="25"/>
          <w:szCs w:val="25"/>
        </w:rPr>
        <w:t xml:space="preserve"> (Tiếng Anh)</w:t>
      </w:r>
    </w:p>
    <w:p w14:paraId="703F3CE6" w14:textId="63E0372C" w:rsidR="00C67012" w:rsidRPr="00F3571F" w:rsidRDefault="00C67012" w:rsidP="0056288D">
      <w:pPr>
        <w:pStyle w:val="u3"/>
        <w:spacing w:after="0"/>
        <w:ind w:firstLine="709"/>
        <w:rPr>
          <w:rFonts w:asciiTheme="majorHAnsi" w:hAnsiTheme="majorHAnsi" w:cstheme="majorHAnsi"/>
          <w:b/>
          <w:bCs/>
          <w:color w:val="auto"/>
          <w:sz w:val="25"/>
          <w:szCs w:val="25"/>
        </w:rPr>
      </w:pPr>
      <w:bookmarkStart w:id="30" w:name="_Toc239771796"/>
      <w:r w:rsidRPr="00F3571F">
        <w:rPr>
          <w:rFonts w:asciiTheme="majorHAnsi" w:hAnsiTheme="majorHAnsi" w:cstheme="majorHAnsi"/>
          <w:b/>
          <w:bCs/>
          <w:color w:val="auto"/>
          <w:sz w:val="25"/>
          <w:szCs w:val="25"/>
        </w:rPr>
        <w:t>1.3. Cơ hội thực tập</w:t>
      </w:r>
      <w:r w:rsidR="00736CC2" w:rsidRPr="00F3571F">
        <w:rPr>
          <w:rFonts w:asciiTheme="majorHAnsi" w:hAnsiTheme="majorHAnsi" w:cstheme="majorHAnsi"/>
          <w:b/>
          <w:bCs/>
          <w:color w:val="auto"/>
          <w:sz w:val="25"/>
          <w:szCs w:val="25"/>
        </w:rPr>
        <w:t xml:space="preserve"> và cơ hội việc làm sau khi tốt nghiệp</w:t>
      </w:r>
      <w:bookmarkEnd w:id="30"/>
    </w:p>
    <w:p w14:paraId="650689CB" w14:textId="634F549B" w:rsidR="00B864D3" w:rsidRPr="00F3571F" w:rsidRDefault="00B864D3" w:rsidP="006B7901">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Cơ hội thực tập: </w:t>
      </w:r>
      <w:r w:rsidR="00016996" w:rsidRPr="00F3571F">
        <w:rPr>
          <w:rFonts w:asciiTheme="majorHAnsi" w:hAnsiTheme="majorHAnsi" w:cstheme="majorHAnsi"/>
          <w:sz w:val="25"/>
          <w:szCs w:val="25"/>
        </w:rPr>
        <w:t>S</w:t>
      </w:r>
      <w:r w:rsidRPr="00F3571F">
        <w:rPr>
          <w:rFonts w:asciiTheme="majorHAnsi" w:hAnsiTheme="majorHAnsi" w:cstheme="majorHAnsi"/>
          <w:sz w:val="25"/>
          <w:szCs w:val="25"/>
        </w:rPr>
        <w:t>inh viên thực tập tại các bệnh viện như: Bệnh viện Đại học Y Tân Tạo, Bệnh viện Nhân dân 115, Bệnh viện Thống Nhất, Bệnh viện Bình Dân, Bệnh viện Nhi đồng Thành phố, Bệnh viện Hùng Vương, Bệnh viện Trưng Vương. C</w:t>
      </w:r>
      <w:r w:rsidRPr="00F3571F">
        <w:rPr>
          <w:sz w:val="25"/>
          <w:szCs w:val="25"/>
        </w:rPr>
        <w:t>ó thể thi USMLE và hành nghề tại Hoa Kỳ.</w:t>
      </w:r>
    </w:p>
    <w:p w14:paraId="4F2281FA" w14:textId="17CFF2F8" w:rsidR="00371860" w:rsidRPr="00F3571F" w:rsidRDefault="00371860" w:rsidP="0056288D">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Cơ hội việc làm</w:t>
      </w:r>
      <w:r w:rsidR="00971365" w:rsidRPr="00F3571F">
        <w:rPr>
          <w:rFonts w:asciiTheme="majorHAnsi" w:hAnsiTheme="majorHAnsi" w:cstheme="majorHAnsi"/>
          <w:sz w:val="25"/>
          <w:szCs w:val="25"/>
        </w:rPr>
        <w:t xml:space="preserve"> sau khi tốt nghiệp</w:t>
      </w:r>
      <w:r w:rsidRPr="00F3571F">
        <w:rPr>
          <w:rFonts w:asciiTheme="majorHAnsi" w:hAnsiTheme="majorHAnsi" w:cstheme="majorHAnsi"/>
          <w:sz w:val="25"/>
          <w:szCs w:val="25"/>
        </w:rPr>
        <w:t xml:space="preserve">: Người có bằng tốt nghiệp ngành Bác sĩ </w:t>
      </w:r>
      <w:r w:rsidR="001C5DDA">
        <w:rPr>
          <w:rFonts w:asciiTheme="majorHAnsi" w:hAnsiTheme="majorHAnsi" w:cstheme="majorHAnsi"/>
          <w:sz w:val="25"/>
          <w:szCs w:val="25"/>
        </w:rPr>
        <w:t>Y khoa</w:t>
      </w:r>
      <w:r w:rsidRPr="00F3571F">
        <w:rPr>
          <w:rFonts w:asciiTheme="majorHAnsi" w:hAnsiTheme="majorHAnsi" w:cstheme="majorHAnsi"/>
          <w:sz w:val="25"/>
          <w:szCs w:val="25"/>
        </w:rPr>
        <w:t xml:space="preserve"> trình độ đại học c</w:t>
      </w:r>
      <w:r w:rsidR="00150137" w:rsidRPr="00F3571F">
        <w:rPr>
          <w:rFonts w:asciiTheme="majorHAnsi" w:hAnsiTheme="majorHAnsi" w:cstheme="majorHAnsi"/>
          <w:sz w:val="25"/>
          <w:szCs w:val="25"/>
        </w:rPr>
        <w:t>ó</w:t>
      </w:r>
      <w:r w:rsidRPr="00F3571F">
        <w:rPr>
          <w:rFonts w:asciiTheme="majorHAnsi" w:hAnsiTheme="majorHAnsi" w:cstheme="majorHAnsi"/>
          <w:sz w:val="25"/>
          <w:szCs w:val="25"/>
        </w:rPr>
        <w:t xml:space="preserve"> thể làm việc ở các bệnh viện, các cơ sở khám chữa bệnh, chăm sóc sức khỏe từ Trung ương tới cơ sở, các cơ sở giáo dục đại học, giáo dục nghề nghiệp.</w:t>
      </w:r>
    </w:p>
    <w:p w14:paraId="01BEF165" w14:textId="136010D3" w:rsidR="00861249" w:rsidRPr="00F3571F" w:rsidRDefault="0086138B" w:rsidP="0056288D">
      <w:pPr>
        <w:pStyle w:val="u2"/>
        <w:spacing w:before="0" w:after="0"/>
        <w:ind w:firstLine="709"/>
        <w:rPr>
          <w:rFonts w:cstheme="majorHAnsi"/>
          <w:b/>
          <w:bCs/>
          <w:color w:val="auto"/>
          <w:sz w:val="25"/>
          <w:szCs w:val="25"/>
        </w:rPr>
      </w:pPr>
      <w:bookmarkStart w:id="31" w:name="_Toc239771797"/>
      <w:r w:rsidRPr="00F3571F">
        <w:rPr>
          <w:rFonts w:cstheme="majorHAnsi"/>
          <w:b/>
          <w:bCs/>
          <w:color w:val="auto"/>
          <w:sz w:val="25"/>
          <w:szCs w:val="25"/>
        </w:rPr>
        <w:t xml:space="preserve">2. </w:t>
      </w:r>
      <w:r w:rsidR="00FA3F37" w:rsidRPr="00F3571F">
        <w:rPr>
          <w:rFonts w:cstheme="majorHAnsi"/>
          <w:b/>
          <w:bCs/>
          <w:color w:val="auto"/>
          <w:sz w:val="25"/>
          <w:szCs w:val="25"/>
        </w:rPr>
        <w:t>Khoa</w:t>
      </w:r>
      <w:r w:rsidRPr="00F3571F">
        <w:rPr>
          <w:rFonts w:cstheme="majorHAnsi"/>
          <w:b/>
          <w:bCs/>
          <w:color w:val="auto"/>
          <w:sz w:val="25"/>
          <w:szCs w:val="25"/>
        </w:rPr>
        <w:t xml:space="preserve"> Công nghệ sinh học</w:t>
      </w:r>
      <w:bookmarkEnd w:id="31"/>
    </w:p>
    <w:p w14:paraId="3A12F56D" w14:textId="0A051CE0" w:rsidR="0086138B" w:rsidRPr="00F3571F" w:rsidRDefault="0086138B" w:rsidP="0056288D">
      <w:pPr>
        <w:pStyle w:val="u3"/>
        <w:spacing w:before="0" w:after="0"/>
        <w:ind w:firstLine="709"/>
        <w:rPr>
          <w:rFonts w:asciiTheme="majorHAnsi" w:hAnsiTheme="majorHAnsi" w:cstheme="majorHAnsi"/>
          <w:b/>
          <w:bCs/>
          <w:color w:val="auto"/>
          <w:sz w:val="25"/>
          <w:szCs w:val="25"/>
        </w:rPr>
      </w:pPr>
      <w:bookmarkStart w:id="32" w:name="_Toc239771798"/>
      <w:r w:rsidRPr="00F3571F">
        <w:rPr>
          <w:rFonts w:asciiTheme="majorHAnsi" w:hAnsiTheme="majorHAnsi" w:cstheme="majorHAnsi"/>
          <w:b/>
          <w:bCs/>
          <w:color w:val="auto"/>
          <w:sz w:val="25"/>
          <w:szCs w:val="25"/>
        </w:rPr>
        <w:t>2.1. Thông tin liên hệ</w:t>
      </w:r>
      <w:bookmarkEnd w:id="32"/>
    </w:p>
    <w:p w14:paraId="7457BC2A" w14:textId="234BBE5E" w:rsidR="0086138B" w:rsidRPr="00F3571F" w:rsidRDefault="0086138B" w:rsidP="0056288D">
      <w:pPr>
        <w:spacing w:after="0"/>
        <w:ind w:firstLine="709"/>
        <w:jc w:val="both"/>
        <w:rPr>
          <w:rFonts w:asciiTheme="majorHAnsi" w:hAnsiTheme="majorHAnsi" w:cstheme="majorHAnsi"/>
          <w:sz w:val="25"/>
          <w:szCs w:val="25"/>
        </w:rPr>
      </w:pPr>
      <w:r w:rsidRPr="00F3571F">
        <w:rPr>
          <w:rFonts w:asciiTheme="majorHAnsi" w:hAnsiTheme="majorHAnsi" w:cstheme="majorHAnsi"/>
          <w:b/>
          <w:bCs/>
          <w:sz w:val="25"/>
          <w:szCs w:val="25"/>
        </w:rPr>
        <w:t xml:space="preserve">- </w:t>
      </w:r>
      <w:r w:rsidR="000C7A8E" w:rsidRPr="00F3571F">
        <w:rPr>
          <w:rFonts w:asciiTheme="majorHAnsi" w:hAnsiTheme="majorHAnsi" w:cstheme="majorHAnsi"/>
          <w:b/>
          <w:bCs/>
          <w:sz w:val="25"/>
          <w:szCs w:val="25"/>
        </w:rPr>
        <w:t xml:space="preserve">Phó </w:t>
      </w:r>
      <w:r w:rsidRPr="00F3571F">
        <w:rPr>
          <w:rFonts w:asciiTheme="majorHAnsi" w:hAnsiTheme="majorHAnsi" w:cstheme="majorHAnsi"/>
          <w:b/>
          <w:bCs/>
          <w:sz w:val="25"/>
          <w:szCs w:val="25"/>
        </w:rPr>
        <w:t xml:space="preserve">Trưởng </w:t>
      </w:r>
      <w:r w:rsidR="00FA3F37" w:rsidRPr="00F3571F">
        <w:rPr>
          <w:rFonts w:asciiTheme="majorHAnsi" w:hAnsiTheme="majorHAnsi" w:cstheme="majorHAnsi"/>
          <w:b/>
          <w:bCs/>
          <w:sz w:val="25"/>
          <w:szCs w:val="25"/>
        </w:rPr>
        <w:t>Khoa</w:t>
      </w:r>
      <w:r w:rsidRPr="00F3571F">
        <w:rPr>
          <w:rFonts w:asciiTheme="majorHAnsi" w:hAnsiTheme="majorHAnsi" w:cstheme="majorHAnsi"/>
          <w:b/>
          <w:bCs/>
          <w:sz w:val="25"/>
          <w:szCs w:val="25"/>
        </w:rPr>
        <w:t xml:space="preserve">: </w:t>
      </w:r>
      <w:r w:rsidRPr="00F3571F">
        <w:rPr>
          <w:rFonts w:asciiTheme="majorHAnsi" w:hAnsiTheme="majorHAnsi" w:cstheme="majorHAnsi"/>
          <w:sz w:val="25"/>
          <w:szCs w:val="25"/>
        </w:rPr>
        <w:t>TS. Tạ Văn Quang</w:t>
      </w:r>
    </w:p>
    <w:p w14:paraId="0A0B3705" w14:textId="26C92D6B" w:rsidR="00983EC8" w:rsidRPr="00F3571F" w:rsidRDefault="0056288D" w:rsidP="0056288D">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DF2C01" w:rsidRPr="00F3571F">
        <w:rPr>
          <w:rFonts w:asciiTheme="majorHAnsi" w:hAnsiTheme="majorHAnsi" w:cstheme="majorHAnsi"/>
          <w:sz w:val="25"/>
          <w:szCs w:val="25"/>
        </w:rPr>
        <w:t>Email</w:t>
      </w:r>
      <w:r w:rsidR="00983EC8" w:rsidRPr="00F3571F">
        <w:rPr>
          <w:rFonts w:asciiTheme="majorHAnsi" w:hAnsiTheme="majorHAnsi" w:cstheme="majorHAnsi"/>
          <w:sz w:val="25"/>
          <w:szCs w:val="25"/>
        </w:rPr>
        <w:t xml:space="preserve">: </w:t>
      </w:r>
      <w:hyperlink r:id="rId31" w:history="1">
        <w:r w:rsidR="009F2D2E" w:rsidRPr="00F3571F">
          <w:rPr>
            <w:rStyle w:val="Siuktni"/>
            <w:rFonts w:asciiTheme="majorHAnsi" w:hAnsiTheme="majorHAnsi" w:cstheme="majorHAnsi"/>
            <w:color w:val="auto"/>
            <w:sz w:val="25"/>
            <w:szCs w:val="25"/>
            <w:u w:val="none"/>
          </w:rPr>
          <w:t>quang.ta@</w:t>
        </w:r>
        <w:r w:rsidR="009F2D2E" w:rsidRPr="00F3571F">
          <w:rPr>
            <w:rStyle w:val="Siuktni"/>
            <w:rFonts w:asciiTheme="majorHAnsi" w:hAnsiTheme="majorHAnsi" w:cstheme="majorHAnsi"/>
            <w:color w:val="auto"/>
            <w:sz w:val="25"/>
            <w:szCs w:val="25"/>
            <w:u w:val="none"/>
            <w:lang w:val="en-US"/>
          </w:rPr>
          <w:t>ttu</w:t>
        </w:r>
        <w:r w:rsidR="009F2D2E" w:rsidRPr="00F3571F">
          <w:rPr>
            <w:rStyle w:val="Siuktni"/>
            <w:rFonts w:asciiTheme="majorHAnsi" w:hAnsiTheme="majorHAnsi" w:cstheme="majorHAnsi"/>
            <w:color w:val="auto"/>
            <w:sz w:val="25"/>
            <w:szCs w:val="25"/>
            <w:u w:val="none"/>
          </w:rPr>
          <w:t>.edu.vn</w:t>
        </w:r>
      </w:hyperlink>
    </w:p>
    <w:p w14:paraId="2DE9D61A" w14:textId="51687F50" w:rsidR="00983EC8" w:rsidRPr="00F3571F" w:rsidRDefault="00983EC8" w:rsidP="0056288D">
      <w:pPr>
        <w:spacing w:after="0"/>
        <w:ind w:firstLine="709"/>
        <w:jc w:val="both"/>
        <w:rPr>
          <w:rFonts w:asciiTheme="majorHAnsi" w:hAnsiTheme="majorHAnsi" w:cstheme="majorHAnsi"/>
          <w:sz w:val="25"/>
          <w:szCs w:val="25"/>
        </w:rPr>
      </w:pPr>
      <w:r w:rsidRPr="00F3571F">
        <w:rPr>
          <w:rFonts w:asciiTheme="majorHAnsi" w:hAnsiTheme="majorHAnsi" w:cstheme="majorHAnsi"/>
          <w:b/>
          <w:bCs/>
          <w:sz w:val="25"/>
          <w:szCs w:val="25"/>
        </w:rPr>
        <w:t xml:space="preserve">- Thư ký </w:t>
      </w:r>
      <w:r w:rsidR="00FA3F37" w:rsidRPr="00F3571F">
        <w:rPr>
          <w:rFonts w:asciiTheme="majorHAnsi" w:hAnsiTheme="majorHAnsi" w:cstheme="majorHAnsi"/>
          <w:b/>
          <w:bCs/>
          <w:sz w:val="25"/>
          <w:szCs w:val="25"/>
        </w:rPr>
        <w:t>Khoa</w:t>
      </w:r>
      <w:r w:rsidRPr="00F3571F">
        <w:rPr>
          <w:rFonts w:asciiTheme="majorHAnsi" w:hAnsiTheme="majorHAnsi" w:cstheme="majorHAnsi"/>
          <w:b/>
          <w:bCs/>
          <w:sz w:val="25"/>
          <w:szCs w:val="25"/>
        </w:rPr>
        <w:t xml:space="preserve">: </w:t>
      </w:r>
      <w:r w:rsidR="00D16402" w:rsidRPr="00F3571F">
        <w:rPr>
          <w:rFonts w:asciiTheme="majorHAnsi" w:hAnsiTheme="majorHAnsi" w:cstheme="majorHAnsi"/>
          <w:sz w:val="25"/>
          <w:szCs w:val="25"/>
        </w:rPr>
        <w:t>Nguyễn Thị Mỹ Linh</w:t>
      </w:r>
    </w:p>
    <w:p w14:paraId="366B326C" w14:textId="3CA7A9F8" w:rsidR="001D3854" w:rsidRPr="00F3571F" w:rsidRDefault="0056288D" w:rsidP="0056288D">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ED4C01" w:rsidRPr="00F3571F">
        <w:rPr>
          <w:rFonts w:asciiTheme="majorHAnsi" w:hAnsiTheme="majorHAnsi" w:cstheme="majorHAnsi"/>
          <w:sz w:val="25"/>
          <w:szCs w:val="25"/>
        </w:rPr>
        <w:t>Email</w:t>
      </w:r>
      <w:r w:rsidR="0069275F" w:rsidRPr="00F3571F">
        <w:rPr>
          <w:rFonts w:asciiTheme="majorHAnsi" w:hAnsiTheme="majorHAnsi" w:cstheme="majorHAnsi"/>
          <w:sz w:val="25"/>
          <w:szCs w:val="25"/>
        </w:rPr>
        <w:t>:</w:t>
      </w:r>
      <w:r w:rsidR="00D16402" w:rsidRPr="00F3571F">
        <w:rPr>
          <w:rFonts w:asciiTheme="majorHAnsi" w:hAnsiTheme="majorHAnsi" w:cstheme="majorHAnsi"/>
          <w:sz w:val="25"/>
          <w:szCs w:val="25"/>
        </w:rPr>
        <w:t xml:space="preserve"> linh.nguyenmy</w:t>
      </w:r>
      <w:r w:rsidR="001D3854" w:rsidRPr="00F3571F">
        <w:rPr>
          <w:rFonts w:asciiTheme="majorHAnsi" w:hAnsiTheme="majorHAnsi" w:cstheme="majorHAnsi"/>
          <w:sz w:val="25"/>
          <w:szCs w:val="25"/>
        </w:rPr>
        <w:t>@</w:t>
      </w:r>
      <w:r w:rsidR="009F2D2E" w:rsidRPr="00F3571F">
        <w:rPr>
          <w:rFonts w:asciiTheme="majorHAnsi" w:hAnsiTheme="majorHAnsi" w:cstheme="majorHAnsi"/>
          <w:sz w:val="25"/>
          <w:szCs w:val="25"/>
          <w:lang w:val="en-US"/>
        </w:rPr>
        <w:t>ttu</w:t>
      </w:r>
      <w:r w:rsidR="001D3854" w:rsidRPr="00F3571F">
        <w:rPr>
          <w:rFonts w:asciiTheme="majorHAnsi" w:hAnsiTheme="majorHAnsi" w:cstheme="majorHAnsi"/>
          <w:sz w:val="25"/>
          <w:szCs w:val="25"/>
        </w:rPr>
        <w:t>.edu.vn</w:t>
      </w:r>
    </w:p>
    <w:p w14:paraId="516F5346" w14:textId="61E6AEE3" w:rsidR="0069275F" w:rsidRPr="00F3571F" w:rsidRDefault="0056288D" w:rsidP="0056288D">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69275F" w:rsidRPr="00F3571F">
        <w:rPr>
          <w:rFonts w:asciiTheme="majorHAnsi" w:hAnsiTheme="majorHAnsi" w:cstheme="majorHAnsi"/>
          <w:sz w:val="25"/>
          <w:szCs w:val="25"/>
        </w:rPr>
        <w:t>SĐT:</w:t>
      </w:r>
      <w:r w:rsidR="001D3854" w:rsidRPr="00F3571F">
        <w:rPr>
          <w:rFonts w:asciiTheme="majorHAnsi" w:hAnsiTheme="majorHAnsi" w:cstheme="majorHAnsi"/>
          <w:sz w:val="25"/>
          <w:szCs w:val="25"/>
        </w:rPr>
        <w:t xml:space="preserve"> 0982 754 931</w:t>
      </w:r>
    </w:p>
    <w:p w14:paraId="4A43BC04" w14:textId="772F08E9" w:rsidR="00470E14" w:rsidRPr="00F3571F" w:rsidRDefault="00470E14" w:rsidP="0056288D">
      <w:pPr>
        <w:spacing w:after="0"/>
        <w:ind w:firstLine="709"/>
        <w:jc w:val="both"/>
        <w:rPr>
          <w:rStyle w:val="Siuktni"/>
          <w:rFonts w:asciiTheme="majorHAnsi" w:hAnsiTheme="majorHAnsi" w:cstheme="majorHAnsi"/>
          <w:color w:val="auto"/>
          <w:sz w:val="25"/>
          <w:szCs w:val="25"/>
          <w:u w:val="none"/>
        </w:rPr>
      </w:pPr>
      <w:r w:rsidRPr="00F3571F">
        <w:rPr>
          <w:rFonts w:asciiTheme="majorHAnsi" w:hAnsiTheme="majorHAnsi" w:cstheme="majorHAnsi"/>
          <w:b/>
          <w:bCs/>
          <w:sz w:val="25"/>
          <w:szCs w:val="25"/>
        </w:rPr>
        <w:t xml:space="preserve">- </w:t>
      </w:r>
      <w:r w:rsidR="00ED4C01" w:rsidRPr="00F3571F">
        <w:rPr>
          <w:rFonts w:asciiTheme="majorHAnsi" w:hAnsiTheme="majorHAnsi" w:cstheme="majorHAnsi"/>
          <w:b/>
          <w:bCs/>
          <w:sz w:val="25"/>
          <w:szCs w:val="25"/>
        </w:rPr>
        <w:t>Email</w:t>
      </w:r>
      <w:r w:rsidRPr="00F3571F">
        <w:rPr>
          <w:rFonts w:asciiTheme="majorHAnsi" w:hAnsiTheme="majorHAnsi" w:cstheme="majorHAnsi"/>
          <w:b/>
          <w:bCs/>
          <w:sz w:val="25"/>
          <w:szCs w:val="25"/>
        </w:rPr>
        <w:t xml:space="preserve"> </w:t>
      </w:r>
      <w:r w:rsidR="00FA3F37" w:rsidRPr="00F3571F">
        <w:rPr>
          <w:rFonts w:asciiTheme="majorHAnsi" w:hAnsiTheme="majorHAnsi" w:cstheme="majorHAnsi"/>
          <w:b/>
          <w:bCs/>
          <w:sz w:val="25"/>
          <w:szCs w:val="25"/>
        </w:rPr>
        <w:t>Khoa</w:t>
      </w:r>
      <w:r w:rsidRPr="00F3571F">
        <w:rPr>
          <w:rFonts w:asciiTheme="majorHAnsi" w:hAnsiTheme="majorHAnsi" w:cstheme="majorHAnsi"/>
          <w:b/>
          <w:bCs/>
          <w:sz w:val="25"/>
          <w:szCs w:val="25"/>
        </w:rPr>
        <w:t xml:space="preserve">: </w:t>
      </w:r>
      <w:hyperlink r:id="rId32" w:history="1">
        <w:r w:rsidR="00790BC7" w:rsidRPr="00F3571F">
          <w:rPr>
            <w:rStyle w:val="Siuktni"/>
            <w:rFonts w:asciiTheme="majorHAnsi" w:hAnsiTheme="majorHAnsi" w:cstheme="majorHAnsi"/>
            <w:color w:val="auto"/>
            <w:sz w:val="25"/>
            <w:szCs w:val="25"/>
            <w:u w:val="none"/>
          </w:rPr>
          <w:t>biotech21century.congnghesinhhoc@</w:t>
        </w:r>
        <w:r w:rsidR="009F2D2E" w:rsidRPr="00F3571F">
          <w:rPr>
            <w:rStyle w:val="Siuktni"/>
            <w:rFonts w:asciiTheme="majorHAnsi" w:hAnsiTheme="majorHAnsi" w:cstheme="majorHAnsi"/>
            <w:color w:val="auto"/>
            <w:sz w:val="25"/>
            <w:szCs w:val="25"/>
            <w:u w:val="none"/>
            <w:lang w:val="en-US"/>
          </w:rPr>
          <w:t>ttu</w:t>
        </w:r>
        <w:r w:rsidR="00790BC7" w:rsidRPr="00F3571F">
          <w:rPr>
            <w:rStyle w:val="Siuktni"/>
            <w:rFonts w:asciiTheme="majorHAnsi" w:hAnsiTheme="majorHAnsi" w:cstheme="majorHAnsi"/>
            <w:color w:val="auto"/>
            <w:sz w:val="25"/>
            <w:szCs w:val="25"/>
            <w:u w:val="none"/>
          </w:rPr>
          <w:t>.edu.vn</w:t>
        </w:r>
      </w:hyperlink>
    </w:p>
    <w:p w14:paraId="4A42E2DE" w14:textId="5D26A094" w:rsidR="00C136E2" w:rsidRPr="00F3571F" w:rsidRDefault="00C136E2" w:rsidP="0056288D">
      <w:pPr>
        <w:spacing w:after="0"/>
        <w:ind w:firstLine="709"/>
        <w:jc w:val="both"/>
        <w:rPr>
          <w:rFonts w:asciiTheme="majorHAnsi" w:hAnsiTheme="majorHAnsi" w:cstheme="majorHAnsi"/>
          <w:b/>
          <w:bCs/>
          <w:sz w:val="25"/>
          <w:szCs w:val="25"/>
        </w:rPr>
      </w:pPr>
      <w:r w:rsidRPr="00F3571F">
        <w:rPr>
          <w:rStyle w:val="Siuktni"/>
          <w:rFonts w:asciiTheme="majorHAnsi" w:hAnsiTheme="majorHAnsi" w:cstheme="majorHAnsi"/>
          <w:b/>
          <w:bCs/>
          <w:color w:val="auto"/>
          <w:sz w:val="25"/>
          <w:szCs w:val="25"/>
          <w:u w:val="none"/>
        </w:rPr>
        <w:t xml:space="preserve">- Số điện thoại </w:t>
      </w:r>
      <w:r w:rsidR="00FA3F37" w:rsidRPr="00F3571F">
        <w:rPr>
          <w:rStyle w:val="Siuktni"/>
          <w:rFonts w:asciiTheme="majorHAnsi" w:hAnsiTheme="majorHAnsi" w:cstheme="majorHAnsi"/>
          <w:b/>
          <w:bCs/>
          <w:color w:val="auto"/>
          <w:sz w:val="25"/>
          <w:szCs w:val="25"/>
          <w:u w:val="none"/>
        </w:rPr>
        <w:t>Khoa</w:t>
      </w:r>
      <w:r w:rsidRPr="00F3571F">
        <w:rPr>
          <w:rStyle w:val="Siuktni"/>
          <w:rFonts w:asciiTheme="majorHAnsi" w:hAnsiTheme="majorHAnsi" w:cstheme="majorHAnsi"/>
          <w:b/>
          <w:bCs/>
          <w:color w:val="auto"/>
          <w:sz w:val="25"/>
          <w:szCs w:val="25"/>
          <w:u w:val="none"/>
        </w:rPr>
        <w:t xml:space="preserve">: </w:t>
      </w:r>
      <w:r w:rsidRPr="00F3571F">
        <w:rPr>
          <w:rFonts w:asciiTheme="majorHAnsi" w:hAnsiTheme="majorHAnsi" w:cstheme="majorHAnsi"/>
          <w:sz w:val="25"/>
          <w:szCs w:val="25"/>
        </w:rPr>
        <w:t>(0272) 3 769 216. Ext:</w:t>
      </w:r>
      <w:r w:rsidR="00C36FA1" w:rsidRPr="00F3571F">
        <w:rPr>
          <w:rFonts w:asciiTheme="majorHAnsi" w:hAnsiTheme="majorHAnsi" w:cstheme="majorHAnsi"/>
          <w:sz w:val="25"/>
          <w:szCs w:val="25"/>
        </w:rPr>
        <w:t xml:space="preserve"> 116</w:t>
      </w:r>
    </w:p>
    <w:p w14:paraId="247A23EC" w14:textId="7313C063" w:rsidR="0069275F" w:rsidRPr="00F3571F" w:rsidRDefault="0069275F" w:rsidP="0056288D">
      <w:pPr>
        <w:pStyle w:val="u3"/>
        <w:spacing w:before="0" w:after="0"/>
        <w:ind w:firstLine="709"/>
        <w:rPr>
          <w:rFonts w:asciiTheme="majorHAnsi" w:hAnsiTheme="majorHAnsi" w:cstheme="majorHAnsi"/>
          <w:b/>
          <w:bCs/>
          <w:color w:val="auto"/>
          <w:sz w:val="25"/>
          <w:szCs w:val="25"/>
        </w:rPr>
      </w:pPr>
      <w:bookmarkStart w:id="33" w:name="_Toc239771799"/>
      <w:r w:rsidRPr="00F3571F">
        <w:rPr>
          <w:rFonts w:asciiTheme="majorHAnsi" w:hAnsiTheme="majorHAnsi" w:cstheme="majorHAnsi"/>
          <w:b/>
          <w:bCs/>
          <w:color w:val="auto"/>
          <w:sz w:val="25"/>
          <w:szCs w:val="25"/>
        </w:rPr>
        <w:t>2.2. Chương trình đào tạo</w:t>
      </w:r>
      <w:bookmarkEnd w:id="33"/>
    </w:p>
    <w:p w14:paraId="5D2C7F97" w14:textId="3F342F71" w:rsidR="0069275F" w:rsidRPr="00F3571F" w:rsidRDefault="00602506" w:rsidP="0056288D">
      <w:pPr>
        <w:spacing w:after="0" w:line="240" w:lineRule="auto"/>
        <w:ind w:firstLine="709"/>
        <w:jc w:val="both"/>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Các ngành đào tạo và số tín chỉ</w:t>
      </w:r>
      <w:r w:rsidR="0069275F" w:rsidRPr="00F3571F">
        <w:rPr>
          <w:rFonts w:asciiTheme="majorHAnsi" w:eastAsia="Times New Roman" w:hAnsiTheme="majorHAnsi" w:cstheme="majorBidi"/>
          <w:kern w:val="0"/>
          <w:sz w:val="25"/>
          <w:szCs w:val="25"/>
          <w:lang w:eastAsia="vi-VN"/>
          <w14:ligatures w14:val="none"/>
        </w:rPr>
        <w:t xml:space="preserve"> </w:t>
      </w:r>
    </w:p>
    <w:tbl>
      <w:tblPr>
        <w:tblW w:w="8373" w:type="dxa"/>
        <w:tblInd w:w="699" w:type="dxa"/>
        <w:tblCellMar>
          <w:top w:w="15" w:type="dxa"/>
          <w:left w:w="15" w:type="dxa"/>
          <w:bottom w:w="15" w:type="dxa"/>
          <w:right w:w="15" w:type="dxa"/>
        </w:tblCellMar>
        <w:tblLook w:val="04A0" w:firstRow="1" w:lastRow="0" w:firstColumn="1" w:lastColumn="0" w:noHBand="0" w:noVBand="1"/>
      </w:tblPr>
      <w:tblGrid>
        <w:gridCol w:w="2694"/>
        <w:gridCol w:w="1275"/>
        <w:gridCol w:w="1701"/>
        <w:gridCol w:w="1344"/>
        <w:gridCol w:w="1359"/>
      </w:tblGrid>
      <w:tr w:rsidR="00393BED" w:rsidRPr="00F3571F" w14:paraId="56A3ACAD" w14:textId="77777777" w:rsidTr="00913641">
        <w:trPr>
          <w:trHeight w:val="198"/>
          <w:tblHeader/>
        </w:trPr>
        <w:tc>
          <w:tcPr>
            <w:tcW w:w="2694"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FEA13D" w14:textId="32554BBB" w:rsidR="00584FAD" w:rsidRPr="00F3571F" w:rsidRDefault="00584FAD" w:rsidP="00B2394F">
            <w:pPr>
              <w:spacing w:after="0"/>
              <w:jc w:val="center"/>
              <w:rPr>
                <w:rFonts w:asciiTheme="majorHAnsi" w:hAnsiTheme="majorHAnsi" w:cstheme="majorHAnsi"/>
                <w:b/>
                <w:bCs/>
                <w:sz w:val="25"/>
                <w:szCs w:val="25"/>
              </w:rPr>
            </w:pPr>
            <w:r w:rsidRPr="00F3571F">
              <w:rPr>
                <w:rFonts w:asciiTheme="majorHAnsi" w:hAnsiTheme="majorHAnsi" w:cstheme="majorHAnsi"/>
                <w:b/>
                <w:bCs/>
                <w:sz w:val="25"/>
                <w:szCs w:val="25"/>
              </w:rPr>
              <w:t xml:space="preserve">Các ngành học của </w:t>
            </w:r>
            <w:r w:rsidR="00FA3F37" w:rsidRPr="00F3571F">
              <w:rPr>
                <w:rFonts w:asciiTheme="majorHAnsi" w:hAnsiTheme="majorHAnsi" w:cstheme="majorHAnsi"/>
                <w:b/>
                <w:bCs/>
                <w:sz w:val="25"/>
                <w:szCs w:val="25"/>
              </w:rPr>
              <w:t>Khoa</w:t>
            </w:r>
            <w:r w:rsidRPr="00F3571F">
              <w:rPr>
                <w:rFonts w:asciiTheme="majorHAnsi" w:hAnsiTheme="majorHAnsi" w:cstheme="majorHAnsi"/>
                <w:b/>
                <w:bCs/>
                <w:sz w:val="25"/>
                <w:szCs w:val="25"/>
              </w:rPr>
              <w:t xml:space="preserve"> CNSH</w:t>
            </w:r>
          </w:p>
        </w:tc>
        <w:tc>
          <w:tcPr>
            <w:tcW w:w="127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41AA39" w14:textId="0149AE7C" w:rsidR="00584FAD" w:rsidRPr="00F3571F" w:rsidRDefault="00584FAD" w:rsidP="00B2394F">
            <w:pPr>
              <w:spacing w:after="0"/>
              <w:jc w:val="center"/>
              <w:rPr>
                <w:rFonts w:asciiTheme="majorHAnsi" w:hAnsiTheme="majorHAnsi" w:cstheme="majorHAnsi"/>
                <w:b/>
                <w:bCs/>
                <w:sz w:val="25"/>
                <w:szCs w:val="25"/>
              </w:rPr>
            </w:pPr>
            <w:r w:rsidRPr="00F3571F">
              <w:rPr>
                <w:rFonts w:asciiTheme="majorHAnsi" w:hAnsiTheme="majorHAnsi" w:cstheme="majorHAnsi"/>
                <w:b/>
                <w:bCs/>
                <w:sz w:val="25"/>
                <w:szCs w:val="25"/>
              </w:rPr>
              <w:t>Tổng số</w:t>
            </w:r>
          </w:p>
          <w:p w14:paraId="212C43D8" w14:textId="77777777" w:rsidR="00584FAD" w:rsidRPr="00F3571F" w:rsidRDefault="00584FAD" w:rsidP="00B2394F">
            <w:pPr>
              <w:spacing w:after="0"/>
              <w:jc w:val="center"/>
              <w:rPr>
                <w:rFonts w:asciiTheme="majorHAnsi" w:hAnsiTheme="majorHAnsi" w:cstheme="majorHAnsi"/>
                <w:b/>
                <w:bCs/>
                <w:sz w:val="25"/>
                <w:szCs w:val="25"/>
              </w:rPr>
            </w:pPr>
            <w:r w:rsidRPr="00F3571F">
              <w:rPr>
                <w:rFonts w:asciiTheme="majorHAnsi" w:hAnsiTheme="majorHAnsi" w:cstheme="majorHAnsi"/>
                <w:b/>
                <w:bCs/>
                <w:sz w:val="25"/>
                <w:szCs w:val="25"/>
              </w:rPr>
              <w:t>Tín chỉ</w:t>
            </w:r>
          </w:p>
        </w:tc>
        <w:tc>
          <w:tcPr>
            <w:tcW w:w="1701"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33881E" w14:textId="02B780A0" w:rsidR="00584FAD" w:rsidRPr="00F3571F" w:rsidRDefault="00584FAD" w:rsidP="00B2394F">
            <w:pPr>
              <w:spacing w:after="0"/>
              <w:jc w:val="center"/>
              <w:rPr>
                <w:rFonts w:asciiTheme="majorHAnsi" w:hAnsiTheme="majorHAnsi" w:cstheme="majorHAnsi"/>
                <w:b/>
                <w:bCs/>
                <w:sz w:val="25"/>
                <w:szCs w:val="25"/>
              </w:rPr>
            </w:pPr>
            <w:r w:rsidRPr="00F3571F">
              <w:rPr>
                <w:rFonts w:asciiTheme="majorHAnsi" w:hAnsiTheme="majorHAnsi" w:cstheme="majorHAnsi"/>
                <w:b/>
                <w:bCs/>
                <w:sz w:val="25"/>
                <w:szCs w:val="25"/>
              </w:rPr>
              <w:t>Thời lượng</w:t>
            </w:r>
          </w:p>
          <w:p w14:paraId="65F9A7C9" w14:textId="77777777" w:rsidR="00584FAD" w:rsidRPr="00F3571F" w:rsidRDefault="00584FAD" w:rsidP="00B2394F">
            <w:pPr>
              <w:spacing w:after="0"/>
              <w:jc w:val="center"/>
              <w:rPr>
                <w:rFonts w:asciiTheme="majorHAnsi" w:hAnsiTheme="majorHAnsi" w:cstheme="majorHAnsi"/>
                <w:b/>
                <w:bCs/>
                <w:sz w:val="25"/>
                <w:szCs w:val="25"/>
              </w:rPr>
            </w:pPr>
            <w:r w:rsidRPr="00F3571F">
              <w:rPr>
                <w:rFonts w:asciiTheme="majorHAnsi" w:hAnsiTheme="majorHAnsi" w:cstheme="majorHAnsi"/>
                <w:b/>
                <w:bCs/>
                <w:sz w:val="25"/>
                <w:szCs w:val="25"/>
              </w:rPr>
              <w:t>Đào tạo</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6AF66" w14:textId="3FA80B6C" w:rsidR="00584FAD" w:rsidRPr="00F3571F" w:rsidRDefault="00285249" w:rsidP="00584FAD">
            <w:pPr>
              <w:spacing w:after="0"/>
              <w:jc w:val="center"/>
              <w:rPr>
                <w:rFonts w:asciiTheme="majorHAnsi" w:hAnsiTheme="majorHAnsi" w:cstheme="majorHAnsi"/>
                <w:b/>
                <w:bCs/>
                <w:sz w:val="25"/>
                <w:szCs w:val="25"/>
                <w:lang w:val="en-US"/>
              </w:rPr>
            </w:pPr>
            <w:r w:rsidRPr="00F3571F">
              <w:rPr>
                <w:rFonts w:asciiTheme="majorHAnsi" w:hAnsiTheme="majorHAnsi" w:cstheme="majorHAnsi"/>
                <w:b/>
                <w:bCs/>
                <w:sz w:val="25"/>
                <w:szCs w:val="25"/>
                <w:lang w:val="en-US"/>
              </w:rPr>
              <w:t>N</w:t>
            </w:r>
            <w:r w:rsidRPr="00F3571F">
              <w:rPr>
                <w:b/>
                <w:bCs/>
                <w:sz w:val="25"/>
                <w:szCs w:val="25"/>
                <w:lang w:val="en-US"/>
              </w:rPr>
              <w:t>gôn ngữ giảng dạy</w:t>
            </w:r>
          </w:p>
        </w:tc>
      </w:tr>
      <w:tr w:rsidR="00393BED" w:rsidRPr="00F3571F" w14:paraId="7B0A68BD" w14:textId="77777777" w:rsidTr="00913641">
        <w:trPr>
          <w:trHeight w:val="78"/>
          <w:tblHeader/>
        </w:trPr>
        <w:tc>
          <w:tcPr>
            <w:tcW w:w="2694" w:type="dxa"/>
            <w:vMerge/>
            <w:tcBorders>
              <w:top w:val="single" w:sz="8" w:space="0" w:color="000000"/>
              <w:left w:val="single" w:sz="8" w:space="0" w:color="000000"/>
              <w:bottom w:val="single" w:sz="8" w:space="0" w:color="000000"/>
              <w:right w:val="single" w:sz="8" w:space="0" w:color="000000"/>
            </w:tcBorders>
            <w:vAlign w:val="center"/>
            <w:hideMark/>
          </w:tcPr>
          <w:p w14:paraId="602453C5" w14:textId="77777777" w:rsidR="00584FAD" w:rsidRPr="00F3571F" w:rsidRDefault="00584FAD" w:rsidP="00B2394F">
            <w:pPr>
              <w:spacing w:after="0"/>
              <w:jc w:val="both"/>
              <w:rPr>
                <w:rFonts w:asciiTheme="majorHAnsi" w:hAnsiTheme="majorHAnsi" w:cstheme="majorHAnsi"/>
                <w:b/>
                <w:bCs/>
                <w:sz w:val="25"/>
                <w:szCs w:val="25"/>
              </w:rPr>
            </w:pPr>
          </w:p>
        </w:tc>
        <w:tc>
          <w:tcPr>
            <w:tcW w:w="1275" w:type="dxa"/>
            <w:vMerge/>
            <w:tcBorders>
              <w:top w:val="single" w:sz="8" w:space="0" w:color="000000"/>
              <w:left w:val="single" w:sz="8" w:space="0" w:color="000000"/>
              <w:bottom w:val="single" w:sz="8" w:space="0" w:color="000000"/>
              <w:right w:val="single" w:sz="8" w:space="0" w:color="000000"/>
            </w:tcBorders>
            <w:vAlign w:val="center"/>
            <w:hideMark/>
          </w:tcPr>
          <w:p w14:paraId="7F8F2821" w14:textId="77777777" w:rsidR="00584FAD" w:rsidRPr="00F3571F" w:rsidRDefault="00584FAD" w:rsidP="00B2394F">
            <w:pPr>
              <w:spacing w:after="0"/>
              <w:jc w:val="both"/>
              <w:rPr>
                <w:rFonts w:asciiTheme="majorHAnsi" w:hAnsiTheme="majorHAnsi" w:cstheme="majorHAnsi"/>
                <w:b/>
                <w:bCs/>
                <w:sz w:val="25"/>
                <w:szCs w:val="25"/>
              </w:rPr>
            </w:pPr>
          </w:p>
        </w:tc>
        <w:tc>
          <w:tcPr>
            <w:tcW w:w="1701" w:type="dxa"/>
            <w:vMerge/>
            <w:tcBorders>
              <w:top w:val="single" w:sz="8" w:space="0" w:color="000000"/>
              <w:left w:val="single" w:sz="8" w:space="0" w:color="000000"/>
              <w:bottom w:val="single" w:sz="8" w:space="0" w:color="000000"/>
              <w:right w:val="single" w:sz="8" w:space="0" w:color="000000"/>
            </w:tcBorders>
            <w:vAlign w:val="center"/>
            <w:hideMark/>
          </w:tcPr>
          <w:p w14:paraId="32037758" w14:textId="77777777" w:rsidR="00584FAD" w:rsidRPr="00F3571F" w:rsidRDefault="00584FAD" w:rsidP="00B2394F">
            <w:pPr>
              <w:spacing w:after="0"/>
              <w:jc w:val="both"/>
              <w:rPr>
                <w:rFonts w:asciiTheme="majorHAnsi" w:hAnsiTheme="majorHAnsi" w:cstheme="majorHAnsi"/>
                <w:b/>
                <w:bCs/>
                <w:sz w:val="25"/>
                <w:szCs w:val="25"/>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64076" w14:textId="77777777" w:rsidR="00584FAD" w:rsidRPr="00F3571F" w:rsidRDefault="00584FAD" w:rsidP="00B2394F">
            <w:pPr>
              <w:spacing w:after="0"/>
              <w:jc w:val="both"/>
              <w:rPr>
                <w:rFonts w:asciiTheme="majorHAnsi" w:hAnsiTheme="majorHAnsi" w:cstheme="majorHAnsi"/>
                <w:b/>
                <w:bCs/>
                <w:sz w:val="25"/>
                <w:szCs w:val="25"/>
              </w:rPr>
            </w:pPr>
            <w:r w:rsidRPr="00F3571F">
              <w:rPr>
                <w:rFonts w:asciiTheme="majorHAnsi" w:hAnsiTheme="majorHAnsi" w:cstheme="majorHAnsi"/>
                <w:b/>
                <w:bCs/>
                <w:sz w:val="25"/>
                <w:szCs w:val="25"/>
              </w:rPr>
              <w:t>Tiếng Việt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3D25F" w14:textId="77777777" w:rsidR="00584FAD" w:rsidRPr="00F3571F" w:rsidRDefault="00584FAD" w:rsidP="00B2394F">
            <w:pPr>
              <w:spacing w:after="0"/>
              <w:jc w:val="both"/>
              <w:rPr>
                <w:rFonts w:asciiTheme="majorHAnsi" w:hAnsiTheme="majorHAnsi" w:cstheme="majorHAnsi"/>
                <w:b/>
                <w:bCs/>
                <w:sz w:val="25"/>
                <w:szCs w:val="25"/>
              </w:rPr>
            </w:pPr>
            <w:r w:rsidRPr="00F3571F">
              <w:rPr>
                <w:rFonts w:asciiTheme="majorHAnsi" w:hAnsiTheme="majorHAnsi" w:cstheme="majorHAnsi"/>
                <w:b/>
                <w:bCs/>
                <w:sz w:val="25"/>
                <w:szCs w:val="25"/>
              </w:rPr>
              <w:t>Tiếng Anh</w:t>
            </w:r>
          </w:p>
        </w:tc>
      </w:tr>
      <w:tr w:rsidR="00393BED" w:rsidRPr="00F3571F" w14:paraId="7AFEE1BB" w14:textId="77777777" w:rsidTr="00913641">
        <w:tc>
          <w:tcPr>
            <w:tcW w:w="2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F7284F" w14:textId="77777777" w:rsidR="005647A5" w:rsidRPr="00F3571F" w:rsidRDefault="005647A5" w:rsidP="005647A5">
            <w:pPr>
              <w:spacing w:after="0"/>
              <w:jc w:val="both"/>
              <w:rPr>
                <w:rFonts w:asciiTheme="majorHAnsi" w:hAnsiTheme="majorHAnsi" w:cstheme="majorHAnsi"/>
                <w:b/>
                <w:bCs/>
                <w:sz w:val="25"/>
                <w:szCs w:val="25"/>
              </w:rPr>
            </w:pPr>
            <w:r w:rsidRPr="00F3571F">
              <w:rPr>
                <w:rFonts w:asciiTheme="majorHAnsi" w:hAnsiTheme="majorHAnsi" w:cstheme="majorHAnsi"/>
                <w:b/>
                <w:bCs/>
                <w:sz w:val="25"/>
                <w:szCs w:val="25"/>
              </w:rPr>
              <w:t>Công nghệ sinh học</w:t>
            </w:r>
          </w:p>
          <w:p w14:paraId="39092399" w14:textId="5AD222A8" w:rsidR="005647A5" w:rsidRPr="00F3571F" w:rsidRDefault="005647A5" w:rsidP="005647A5">
            <w:pPr>
              <w:spacing w:after="0"/>
              <w:rPr>
                <w:rFonts w:asciiTheme="majorHAnsi" w:hAnsiTheme="majorHAnsi" w:cstheme="majorHAnsi"/>
                <w:b/>
                <w:bCs/>
                <w:sz w:val="25"/>
                <w:szCs w:val="25"/>
              </w:rPr>
            </w:pPr>
            <w:r w:rsidRPr="00F3571F">
              <w:rPr>
                <w:rFonts w:asciiTheme="majorHAnsi" w:hAnsiTheme="majorHAnsi" w:cstheme="majorHAnsi"/>
                <w:i/>
                <w:iCs/>
                <w:sz w:val="25"/>
                <w:szCs w:val="25"/>
              </w:rPr>
              <w:t>(Cử nhân)</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A787CA" w14:textId="4A887D91" w:rsidR="005647A5" w:rsidRPr="00F3571F" w:rsidRDefault="005647A5" w:rsidP="005647A5">
            <w:pPr>
              <w:jc w:val="center"/>
              <w:rPr>
                <w:rFonts w:asciiTheme="majorHAnsi" w:hAnsiTheme="majorHAnsi" w:cstheme="majorHAnsi"/>
                <w:sz w:val="25"/>
                <w:szCs w:val="25"/>
              </w:rPr>
            </w:pPr>
            <w:r w:rsidRPr="00F3571F">
              <w:rPr>
                <w:rFonts w:asciiTheme="majorHAnsi" w:hAnsiTheme="majorHAnsi" w:cstheme="majorHAnsi"/>
                <w:sz w:val="25"/>
                <w:szCs w:val="25"/>
              </w:rPr>
              <w:t>130</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1116BD" w14:textId="71460B26" w:rsidR="005647A5" w:rsidRPr="00F3571F" w:rsidRDefault="005647A5" w:rsidP="005647A5">
            <w:pPr>
              <w:jc w:val="center"/>
              <w:rPr>
                <w:rFonts w:asciiTheme="majorHAnsi" w:hAnsiTheme="majorHAnsi" w:cstheme="majorHAnsi"/>
                <w:sz w:val="25"/>
                <w:szCs w:val="25"/>
              </w:rPr>
            </w:pPr>
            <w:r w:rsidRPr="00F3571F">
              <w:rPr>
                <w:rFonts w:asciiTheme="majorHAnsi" w:hAnsiTheme="majorHAnsi" w:cstheme="majorHAnsi"/>
                <w:sz w:val="25"/>
                <w:szCs w:val="25"/>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A24000" w14:textId="2726AB17" w:rsidR="005647A5" w:rsidRPr="00F3571F" w:rsidRDefault="005647A5" w:rsidP="005647A5">
            <w:pPr>
              <w:jc w:val="center"/>
              <w:rPr>
                <w:rFonts w:ascii="Segoe UI Symbol" w:hAnsi="Segoe UI Symbol" w:cs="Segoe UI Symbol"/>
                <w:sz w:val="25"/>
                <w:szCs w:val="25"/>
              </w:rPr>
            </w:pPr>
            <w:r w:rsidRPr="00F3571F">
              <w:rPr>
                <w:rFonts w:ascii="Segoe UI Symbol" w:hAnsi="Segoe UI Symbol" w:cs="Segoe UI Symbol"/>
                <w:sz w:val="25"/>
                <w:szCs w:val="25"/>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97E3D34" w14:textId="117E559E" w:rsidR="005647A5" w:rsidRPr="00F3571F" w:rsidRDefault="005647A5" w:rsidP="005647A5">
            <w:pPr>
              <w:jc w:val="center"/>
              <w:rPr>
                <w:rFonts w:ascii="Segoe UI Symbol" w:hAnsi="Segoe UI Symbol" w:cs="Segoe UI Symbol"/>
                <w:sz w:val="25"/>
                <w:szCs w:val="25"/>
              </w:rPr>
            </w:pPr>
            <w:r w:rsidRPr="00F3571F">
              <w:rPr>
                <w:rFonts w:ascii="Segoe UI Symbol" w:hAnsi="Segoe UI Symbol" w:cs="Segoe UI Symbol"/>
                <w:sz w:val="25"/>
                <w:szCs w:val="25"/>
              </w:rPr>
              <w:t>☑</w:t>
            </w:r>
          </w:p>
        </w:tc>
      </w:tr>
      <w:tr w:rsidR="00393BED" w:rsidRPr="00F3571F" w14:paraId="51379F1E" w14:textId="77777777" w:rsidTr="00913641">
        <w:tc>
          <w:tcPr>
            <w:tcW w:w="2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C15B1C" w14:textId="77777777" w:rsidR="00163259" w:rsidRPr="00F3571F" w:rsidRDefault="00163259" w:rsidP="00163259">
            <w:pPr>
              <w:spacing w:after="0"/>
              <w:rPr>
                <w:rFonts w:asciiTheme="majorHAnsi" w:hAnsiTheme="majorHAnsi" w:cstheme="majorHAnsi"/>
                <w:sz w:val="25"/>
                <w:szCs w:val="25"/>
              </w:rPr>
            </w:pPr>
            <w:r w:rsidRPr="00F3571F">
              <w:rPr>
                <w:rFonts w:asciiTheme="majorHAnsi" w:hAnsiTheme="majorHAnsi" w:cstheme="majorHAnsi"/>
                <w:b/>
                <w:bCs/>
                <w:sz w:val="25"/>
                <w:szCs w:val="25"/>
              </w:rPr>
              <w:t xml:space="preserve">Nông nghiệp </w:t>
            </w:r>
            <w:r w:rsidRPr="00F3571F">
              <w:rPr>
                <w:rFonts w:asciiTheme="majorHAnsi" w:hAnsiTheme="majorHAnsi" w:cstheme="majorHAnsi"/>
                <w:sz w:val="25"/>
                <w:szCs w:val="25"/>
              </w:rPr>
              <w:t>(Chuyên ngành Nông nghiệp công nghệ cao)</w:t>
            </w:r>
          </w:p>
          <w:p w14:paraId="2C3EFA3C" w14:textId="44D1475E" w:rsidR="00163259" w:rsidRPr="00F3571F" w:rsidRDefault="00163259" w:rsidP="00163259">
            <w:pPr>
              <w:spacing w:after="0"/>
              <w:jc w:val="both"/>
              <w:rPr>
                <w:rFonts w:asciiTheme="majorHAnsi" w:hAnsiTheme="majorHAnsi" w:cstheme="majorHAnsi"/>
                <w:b/>
                <w:bCs/>
                <w:sz w:val="25"/>
                <w:szCs w:val="25"/>
              </w:rPr>
            </w:pPr>
            <w:r w:rsidRPr="00F3571F">
              <w:rPr>
                <w:rFonts w:asciiTheme="majorHAnsi" w:hAnsiTheme="majorHAnsi" w:cstheme="majorHAnsi"/>
                <w:i/>
                <w:iCs/>
                <w:sz w:val="25"/>
                <w:szCs w:val="25"/>
              </w:rPr>
              <w:t>(Kỹ sư)</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12A9F0" w14:textId="2BABC747" w:rsidR="00163259" w:rsidRPr="00F3571F" w:rsidRDefault="00163259" w:rsidP="00163259">
            <w:pPr>
              <w:jc w:val="center"/>
              <w:rPr>
                <w:rFonts w:asciiTheme="majorHAnsi" w:hAnsiTheme="majorHAnsi" w:cstheme="majorHAnsi"/>
                <w:sz w:val="25"/>
                <w:szCs w:val="25"/>
              </w:rPr>
            </w:pPr>
            <w:r w:rsidRPr="00F3571F">
              <w:rPr>
                <w:rFonts w:asciiTheme="majorHAnsi" w:hAnsiTheme="majorHAnsi" w:cstheme="majorHAnsi"/>
                <w:sz w:val="25"/>
                <w:szCs w:val="25"/>
              </w:rPr>
              <w:t>150</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0E235E" w14:textId="7808B85F" w:rsidR="00163259" w:rsidRPr="00F3571F" w:rsidRDefault="00163259" w:rsidP="00163259">
            <w:pPr>
              <w:jc w:val="center"/>
              <w:rPr>
                <w:rFonts w:asciiTheme="majorHAnsi" w:hAnsiTheme="majorHAnsi" w:cstheme="majorHAnsi"/>
                <w:sz w:val="25"/>
                <w:szCs w:val="25"/>
              </w:rPr>
            </w:pPr>
            <w:r w:rsidRPr="00F3571F">
              <w:rPr>
                <w:rFonts w:asciiTheme="majorHAnsi" w:hAnsiTheme="majorHAnsi" w:cstheme="majorHAnsi"/>
                <w:sz w:val="25"/>
                <w:szCs w:val="25"/>
              </w:rPr>
              <w:t>4,5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6FBC6B" w14:textId="0195FC97" w:rsidR="00163259" w:rsidRPr="00F3571F" w:rsidRDefault="00163259" w:rsidP="00163259">
            <w:pPr>
              <w:jc w:val="center"/>
              <w:rPr>
                <w:rFonts w:ascii="Segoe UI Symbol" w:hAnsi="Segoe UI Symbol" w:cs="Segoe UI Symbol"/>
                <w:sz w:val="25"/>
                <w:szCs w:val="25"/>
              </w:rPr>
            </w:pPr>
            <w:r w:rsidRPr="00F3571F">
              <w:rPr>
                <w:rFonts w:ascii="Segoe UI Symbol" w:hAnsi="Segoe UI Symbol" w:cs="Segoe UI Symbol"/>
                <w:sz w:val="25"/>
                <w:szCs w:val="25"/>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9C24AC" w14:textId="77777777" w:rsidR="00163259" w:rsidRPr="00F3571F" w:rsidRDefault="00163259" w:rsidP="00163259">
            <w:pPr>
              <w:jc w:val="center"/>
              <w:rPr>
                <w:rFonts w:ascii="Segoe UI Symbol" w:hAnsi="Segoe UI Symbol" w:cs="Segoe UI Symbol"/>
                <w:sz w:val="25"/>
                <w:szCs w:val="25"/>
              </w:rPr>
            </w:pPr>
          </w:p>
        </w:tc>
      </w:tr>
    </w:tbl>
    <w:p w14:paraId="7213C91F" w14:textId="57488E2C" w:rsidR="00C36FA1" w:rsidRPr="00F3571F" w:rsidRDefault="00C36FA1" w:rsidP="00C36FA1">
      <w:pPr>
        <w:spacing w:after="0"/>
        <w:ind w:firstLine="709"/>
        <w:rPr>
          <w:rFonts w:asciiTheme="majorHAnsi" w:hAnsiTheme="majorHAnsi" w:cstheme="majorHAnsi"/>
          <w:b/>
          <w:bCs/>
          <w:sz w:val="25"/>
          <w:szCs w:val="25"/>
        </w:rPr>
      </w:pPr>
      <w:r w:rsidRPr="00F3571F">
        <w:rPr>
          <w:rFonts w:asciiTheme="majorHAnsi" w:hAnsiTheme="majorHAnsi" w:cstheme="majorHAnsi"/>
          <w:b/>
          <w:bCs/>
          <w:sz w:val="25"/>
          <w:szCs w:val="25"/>
        </w:rPr>
        <w:t>Link liên kết Chương trình đào tạo ngành Công nghệ sinh học</w:t>
      </w:r>
      <w:r w:rsidR="000E69D6" w:rsidRPr="00F3571F">
        <w:rPr>
          <w:rFonts w:asciiTheme="majorHAnsi" w:hAnsiTheme="majorHAnsi" w:cstheme="majorHAnsi"/>
          <w:b/>
          <w:bCs/>
          <w:sz w:val="25"/>
          <w:szCs w:val="25"/>
        </w:rPr>
        <w:t xml:space="preserve"> (Tiếng Việt)</w:t>
      </w:r>
    </w:p>
    <w:p w14:paraId="3B370C5F" w14:textId="47C94C82" w:rsidR="000E69D6" w:rsidRPr="00F3571F" w:rsidRDefault="000E69D6" w:rsidP="000E69D6">
      <w:pPr>
        <w:spacing w:after="0"/>
        <w:ind w:firstLine="709"/>
        <w:rPr>
          <w:rFonts w:asciiTheme="majorHAnsi" w:hAnsiTheme="majorHAnsi" w:cstheme="majorHAnsi"/>
          <w:b/>
          <w:bCs/>
          <w:sz w:val="25"/>
          <w:szCs w:val="25"/>
        </w:rPr>
      </w:pPr>
      <w:r w:rsidRPr="00F3571F">
        <w:rPr>
          <w:rFonts w:asciiTheme="majorHAnsi" w:hAnsiTheme="majorHAnsi" w:cstheme="majorHAnsi"/>
          <w:b/>
          <w:bCs/>
          <w:sz w:val="25"/>
          <w:szCs w:val="25"/>
        </w:rPr>
        <w:lastRenderedPageBreak/>
        <w:t>Link liên kết Chương trình đào tạo ngành Công nghệ sinh học (Tiếng</w:t>
      </w:r>
      <w:r w:rsidR="006232A1" w:rsidRPr="00F3571F">
        <w:rPr>
          <w:rFonts w:asciiTheme="majorHAnsi" w:hAnsiTheme="majorHAnsi" w:cstheme="majorHAnsi"/>
          <w:b/>
          <w:bCs/>
          <w:sz w:val="25"/>
          <w:szCs w:val="25"/>
        </w:rPr>
        <w:t xml:space="preserve"> Anh</w:t>
      </w:r>
      <w:r w:rsidRPr="00F3571F">
        <w:rPr>
          <w:rFonts w:asciiTheme="majorHAnsi" w:hAnsiTheme="majorHAnsi" w:cstheme="majorHAnsi"/>
          <w:b/>
          <w:bCs/>
          <w:sz w:val="25"/>
          <w:szCs w:val="25"/>
        </w:rPr>
        <w:t>)</w:t>
      </w:r>
    </w:p>
    <w:p w14:paraId="5C4B3B96" w14:textId="52B7D92F" w:rsidR="00100E19" w:rsidRPr="00F3571F" w:rsidRDefault="0056288D" w:rsidP="0056288D">
      <w:pPr>
        <w:spacing w:after="0"/>
        <w:ind w:firstLine="709"/>
        <w:rPr>
          <w:rFonts w:asciiTheme="majorHAnsi" w:hAnsiTheme="majorHAnsi" w:cstheme="majorHAnsi"/>
          <w:b/>
          <w:bCs/>
          <w:sz w:val="25"/>
          <w:szCs w:val="25"/>
        </w:rPr>
      </w:pPr>
      <w:r w:rsidRPr="00F3571F">
        <w:rPr>
          <w:rFonts w:asciiTheme="majorHAnsi" w:hAnsiTheme="majorHAnsi" w:cstheme="majorHAnsi"/>
          <w:b/>
          <w:bCs/>
          <w:sz w:val="25"/>
          <w:szCs w:val="25"/>
        </w:rPr>
        <w:t xml:space="preserve">Link liên kết </w:t>
      </w:r>
      <w:r w:rsidR="00100E19" w:rsidRPr="00F3571F">
        <w:rPr>
          <w:rFonts w:asciiTheme="majorHAnsi" w:hAnsiTheme="majorHAnsi" w:cstheme="majorHAnsi"/>
          <w:b/>
          <w:bCs/>
          <w:sz w:val="25"/>
          <w:szCs w:val="25"/>
        </w:rPr>
        <w:t xml:space="preserve">Chương trình đào tạo ngành </w:t>
      </w:r>
      <w:r w:rsidR="0035412B" w:rsidRPr="00F3571F">
        <w:rPr>
          <w:rFonts w:asciiTheme="majorHAnsi" w:hAnsiTheme="majorHAnsi" w:cstheme="majorHAnsi"/>
          <w:b/>
          <w:bCs/>
          <w:sz w:val="25"/>
          <w:szCs w:val="25"/>
        </w:rPr>
        <w:t>N</w:t>
      </w:r>
      <w:r w:rsidR="00100E19" w:rsidRPr="00F3571F">
        <w:rPr>
          <w:rFonts w:asciiTheme="majorHAnsi" w:hAnsiTheme="majorHAnsi" w:cstheme="majorHAnsi"/>
          <w:b/>
          <w:bCs/>
          <w:sz w:val="25"/>
          <w:szCs w:val="25"/>
        </w:rPr>
        <w:t>ông nghiệp</w:t>
      </w:r>
    </w:p>
    <w:p w14:paraId="47806784" w14:textId="3EFE2F97" w:rsidR="0056288D" w:rsidRPr="00F3571F" w:rsidRDefault="004E27DD" w:rsidP="005B527C">
      <w:pPr>
        <w:pStyle w:val="u3"/>
        <w:spacing w:before="0" w:after="0"/>
        <w:ind w:firstLine="709"/>
        <w:rPr>
          <w:rFonts w:asciiTheme="majorHAnsi" w:hAnsiTheme="majorHAnsi" w:cstheme="majorHAnsi"/>
          <w:b/>
          <w:bCs/>
          <w:color w:val="auto"/>
          <w:sz w:val="25"/>
          <w:szCs w:val="25"/>
        </w:rPr>
      </w:pPr>
      <w:bookmarkStart w:id="34" w:name="_Toc239771800"/>
      <w:r w:rsidRPr="00F3571F">
        <w:rPr>
          <w:rFonts w:asciiTheme="majorHAnsi" w:hAnsiTheme="majorHAnsi" w:cstheme="majorHAnsi"/>
          <w:b/>
          <w:bCs/>
          <w:color w:val="auto"/>
          <w:sz w:val="25"/>
          <w:szCs w:val="25"/>
        </w:rPr>
        <w:t xml:space="preserve">2.3. Cơ hội </w:t>
      </w:r>
      <w:r w:rsidR="00437163" w:rsidRPr="00F3571F">
        <w:rPr>
          <w:rFonts w:asciiTheme="majorHAnsi" w:hAnsiTheme="majorHAnsi" w:cstheme="majorHAnsi"/>
          <w:b/>
          <w:bCs/>
          <w:color w:val="auto"/>
          <w:sz w:val="25"/>
          <w:szCs w:val="25"/>
        </w:rPr>
        <w:t>việc làm sau tốt nghiệp</w:t>
      </w:r>
      <w:bookmarkEnd w:id="34"/>
    </w:p>
    <w:p w14:paraId="536F16DB" w14:textId="2A323ECE" w:rsidR="0069275F" w:rsidRPr="00F3571F" w:rsidRDefault="00C36FA1" w:rsidP="005B527C">
      <w:pPr>
        <w:spacing w:after="0"/>
        <w:ind w:firstLine="709"/>
        <w:rPr>
          <w:rFonts w:asciiTheme="majorHAnsi" w:hAnsiTheme="majorHAnsi" w:cstheme="majorHAnsi"/>
          <w:b/>
          <w:bCs/>
          <w:sz w:val="25"/>
          <w:szCs w:val="25"/>
        </w:rPr>
      </w:pPr>
      <w:r w:rsidRPr="00F3571F">
        <w:rPr>
          <w:rFonts w:asciiTheme="majorHAnsi" w:hAnsiTheme="majorHAnsi" w:cstheme="majorHAnsi"/>
          <w:b/>
          <w:bCs/>
          <w:sz w:val="25"/>
          <w:szCs w:val="25"/>
        </w:rPr>
        <w:t>2</w:t>
      </w:r>
      <w:r w:rsidR="004434EF" w:rsidRPr="00F3571F">
        <w:rPr>
          <w:rFonts w:asciiTheme="majorHAnsi" w:hAnsiTheme="majorHAnsi" w:cstheme="majorHAnsi"/>
          <w:b/>
          <w:bCs/>
          <w:sz w:val="25"/>
          <w:szCs w:val="25"/>
        </w:rPr>
        <w:t>.3.1. Ngành Công nghệ sinh học</w:t>
      </w:r>
    </w:p>
    <w:p w14:paraId="3612E95A" w14:textId="327D4792" w:rsidR="0040491A" w:rsidRPr="00F3571F" w:rsidRDefault="00A9244B" w:rsidP="0040491A">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3C7919" w:rsidRPr="00F3571F">
        <w:rPr>
          <w:rFonts w:asciiTheme="majorHAnsi" w:hAnsiTheme="majorHAnsi" w:cstheme="majorHAnsi"/>
          <w:sz w:val="25"/>
          <w:szCs w:val="25"/>
        </w:rPr>
        <w:t>L</w:t>
      </w:r>
      <w:r w:rsidR="0040491A" w:rsidRPr="00F3571F">
        <w:rPr>
          <w:rFonts w:asciiTheme="majorHAnsi" w:hAnsiTheme="majorHAnsi" w:cstheme="majorHAnsi"/>
          <w:sz w:val="25"/>
          <w:szCs w:val="25"/>
        </w:rPr>
        <w:t>àm việc tại các trường đại học, viện/trung tâm nghiên cứu, bệnh viện, phòng thí nghiệm, cơ quan quản lý, doanh nghiệp và tổ chức trong nước, quốc tế.</w:t>
      </w:r>
    </w:p>
    <w:p w14:paraId="0E8EFE9C" w14:textId="642DC6E6" w:rsidR="0040491A" w:rsidRPr="00F3571F" w:rsidRDefault="00A9244B" w:rsidP="0040491A">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40491A" w:rsidRPr="00F3571F">
        <w:rPr>
          <w:rFonts w:asciiTheme="majorHAnsi" w:hAnsiTheme="majorHAnsi" w:cstheme="majorHAnsi"/>
          <w:sz w:val="25"/>
          <w:szCs w:val="25"/>
        </w:rPr>
        <w:t>Các vị trí việc làm tập trung ở các lĩnh vực nghiên cứu - phát triển, y - sinh, nông nghiệp, thực phẩm, môi trường, giảng dạy, kỹ thuật, kinh doanh, tư vấn và phát triển sản phẩm. Sinh viên cũng có thể khởi nghiệp hoặc tiếp tục học tập ở bậc cao hơn.</w:t>
      </w:r>
    </w:p>
    <w:p w14:paraId="138644D4" w14:textId="3D5AB60A" w:rsidR="005B527C" w:rsidRPr="00F3571F" w:rsidRDefault="005B527C" w:rsidP="005B527C">
      <w:pPr>
        <w:spacing w:after="0"/>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2.3.2. Ngành Nông nghiệp</w:t>
      </w:r>
    </w:p>
    <w:p w14:paraId="37DB74A2" w14:textId="6E11D64A" w:rsidR="00A9244B" w:rsidRPr="00F3571F" w:rsidRDefault="00A9244B" w:rsidP="00A9244B">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3C7919" w:rsidRPr="00F3571F">
        <w:rPr>
          <w:rFonts w:asciiTheme="majorHAnsi" w:hAnsiTheme="majorHAnsi" w:cstheme="majorHAnsi"/>
          <w:sz w:val="25"/>
          <w:szCs w:val="25"/>
        </w:rPr>
        <w:t>Làm</w:t>
      </w:r>
      <w:r w:rsidRPr="00F3571F">
        <w:rPr>
          <w:rFonts w:asciiTheme="majorHAnsi" w:hAnsiTheme="majorHAnsi" w:cstheme="majorHAnsi"/>
          <w:sz w:val="25"/>
          <w:szCs w:val="25"/>
        </w:rPr>
        <w:t xml:space="preserve"> việc trong các lĩnh vực sản xuất, chế biến, nghiên cứu, đào tạo, tư vấn và quản lý nông nghiệp; đảm nhiệm các vị trí như kỹ sư nông nghiệp công nghệ cao, nghiên cứu viên, giảng viên, chuyên viên kỹ thuật, phát triển sản phẩm và quản lý trang trại, </w:t>
      </w:r>
      <w:r w:rsidR="003C7919" w:rsidRPr="00F3571F">
        <w:rPr>
          <w:rFonts w:asciiTheme="majorHAnsi" w:hAnsiTheme="majorHAnsi" w:cstheme="majorHAnsi"/>
          <w:sz w:val="25"/>
          <w:szCs w:val="25"/>
        </w:rPr>
        <w:br/>
      </w:r>
      <w:r w:rsidRPr="00F3571F">
        <w:rPr>
          <w:rFonts w:asciiTheme="majorHAnsi" w:hAnsiTheme="majorHAnsi" w:cstheme="majorHAnsi"/>
          <w:sz w:val="25"/>
          <w:szCs w:val="25"/>
        </w:rPr>
        <w:t>dự án.</w:t>
      </w:r>
    </w:p>
    <w:p w14:paraId="7916461C" w14:textId="5C4F9481" w:rsidR="00A9244B" w:rsidRPr="00F3571F" w:rsidRDefault="00A9244B" w:rsidP="00A9244B">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3C7919" w:rsidRPr="00F3571F">
        <w:rPr>
          <w:rFonts w:asciiTheme="majorHAnsi" w:hAnsiTheme="majorHAnsi" w:cstheme="majorHAnsi"/>
          <w:sz w:val="25"/>
          <w:szCs w:val="25"/>
        </w:rPr>
        <w:t>Tham</w:t>
      </w:r>
      <w:r w:rsidRPr="00F3571F">
        <w:rPr>
          <w:rFonts w:asciiTheme="majorHAnsi" w:hAnsiTheme="majorHAnsi" w:cstheme="majorHAnsi"/>
          <w:sz w:val="25"/>
          <w:szCs w:val="25"/>
        </w:rPr>
        <w:t xml:space="preserve"> gia khởi nghiệp, các dự án nông nghiệp bền vững và ứng dụng công nghệ hiện đại như IoT, AI, Big Data, nhà kính, thủy canh và nông nghiệp chính xác.</w:t>
      </w:r>
    </w:p>
    <w:p w14:paraId="5845AEF4" w14:textId="7A665B44" w:rsidR="00B57FA2" w:rsidRPr="00F3571F" w:rsidRDefault="00C35237" w:rsidP="0056288D">
      <w:pPr>
        <w:pStyle w:val="u2"/>
        <w:spacing w:before="0" w:after="0"/>
        <w:ind w:firstLine="709"/>
        <w:rPr>
          <w:rFonts w:cstheme="majorHAnsi"/>
          <w:b/>
          <w:bCs/>
          <w:color w:val="auto"/>
          <w:sz w:val="25"/>
          <w:szCs w:val="25"/>
        </w:rPr>
      </w:pPr>
      <w:bookmarkStart w:id="35" w:name="_Toc239771801"/>
      <w:r w:rsidRPr="00F3571F">
        <w:rPr>
          <w:rFonts w:cstheme="majorHAnsi"/>
          <w:b/>
          <w:bCs/>
          <w:color w:val="auto"/>
          <w:sz w:val="25"/>
          <w:szCs w:val="25"/>
        </w:rPr>
        <w:t xml:space="preserve">3. </w:t>
      </w:r>
      <w:r w:rsidR="00FA3F37" w:rsidRPr="00F3571F">
        <w:rPr>
          <w:rFonts w:cstheme="majorHAnsi"/>
          <w:b/>
          <w:bCs/>
          <w:color w:val="auto"/>
          <w:sz w:val="25"/>
          <w:szCs w:val="25"/>
        </w:rPr>
        <w:t>Khoa</w:t>
      </w:r>
      <w:r w:rsidRPr="00F3571F">
        <w:rPr>
          <w:rFonts w:cstheme="majorHAnsi"/>
          <w:b/>
          <w:bCs/>
          <w:color w:val="auto"/>
          <w:sz w:val="25"/>
          <w:szCs w:val="25"/>
        </w:rPr>
        <w:t xml:space="preserve"> Công nghệ thông tin</w:t>
      </w:r>
      <w:bookmarkEnd w:id="35"/>
    </w:p>
    <w:p w14:paraId="5BD5F906" w14:textId="3AB653CE" w:rsidR="00C35237" w:rsidRPr="00F3571F" w:rsidRDefault="00C35237" w:rsidP="0056288D">
      <w:pPr>
        <w:pStyle w:val="u3"/>
        <w:spacing w:before="0" w:after="0"/>
        <w:ind w:firstLine="709"/>
        <w:rPr>
          <w:rFonts w:asciiTheme="majorHAnsi" w:hAnsiTheme="majorHAnsi" w:cstheme="majorHAnsi"/>
          <w:b/>
          <w:bCs/>
          <w:color w:val="auto"/>
          <w:sz w:val="25"/>
          <w:szCs w:val="25"/>
        </w:rPr>
      </w:pPr>
      <w:bookmarkStart w:id="36" w:name="_Toc239771802"/>
      <w:r w:rsidRPr="00F3571F">
        <w:rPr>
          <w:rFonts w:asciiTheme="majorHAnsi" w:hAnsiTheme="majorHAnsi" w:cstheme="majorHAnsi"/>
          <w:b/>
          <w:bCs/>
          <w:color w:val="auto"/>
          <w:sz w:val="25"/>
          <w:szCs w:val="25"/>
        </w:rPr>
        <w:t>3.1. Thông tin liên hệ</w:t>
      </w:r>
      <w:bookmarkEnd w:id="36"/>
    </w:p>
    <w:p w14:paraId="4741E36D" w14:textId="72403082" w:rsidR="005238A6" w:rsidRPr="00F3571F" w:rsidRDefault="005238A6" w:rsidP="0056288D">
      <w:pPr>
        <w:spacing w:after="0"/>
        <w:ind w:firstLine="709"/>
        <w:jc w:val="both"/>
        <w:rPr>
          <w:rFonts w:asciiTheme="majorHAnsi" w:hAnsiTheme="majorHAnsi" w:cstheme="majorHAnsi"/>
          <w:sz w:val="25"/>
          <w:szCs w:val="25"/>
        </w:rPr>
      </w:pPr>
      <w:r w:rsidRPr="00F3571F">
        <w:rPr>
          <w:rFonts w:asciiTheme="majorHAnsi" w:hAnsiTheme="majorHAnsi" w:cstheme="majorHAnsi"/>
          <w:b/>
          <w:bCs/>
          <w:sz w:val="25"/>
          <w:szCs w:val="25"/>
        </w:rPr>
        <w:t xml:space="preserve">- Trưởng </w:t>
      </w:r>
      <w:r w:rsidR="00FA3F37" w:rsidRPr="00F3571F">
        <w:rPr>
          <w:rFonts w:asciiTheme="majorHAnsi" w:hAnsiTheme="majorHAnsi" w:cstheme="majorHAnsi"/>
          <w:b/>
          <w:bCs/>
          <w:sz w:val="25"/>
          <w:szCs w:val="25"/>
        </w:rPr>
        <w:t>Khoa</w:t>
      </w:r>
      <w:r w:rsidRPr="00F3571F">
        <w:rPr>
          <w:rFonts w:asciiTheme="majorHAnsi" w:hAnsiTheme="majorHAnsi" w:cstheme="majorHAnsi"/>
          <w:b/>
          <w:bCs/>
          <w:sz w:val="25"/>
          <w:szCs w:val="25"/>
        </w:rPr>
        <w:t>:</w:t>
      </w:r>
      <w:r w:rsidRPr="00F3571F">
        <w:rPr>
          <w:rFonts w:asciiTheme="majorHAnsi" w:hAnsiTheme="majorHAnsi" w:cstheme="majorHAnsi"/>
          <w:sz w:val="25"/>
          <w:szCs w:val="25"/>
        </w:rPr>
        <w:t xml:space="preserve"> TS. Cao Tiến Dũng </w:t>
      </w:r>
    </w:p>
    <w:p w14:paraId="4D5B2F9F" w14:textId="74254472" w:rsidR="005238A6" w:rsidRPr="00F3571F" w:rsidRDefault="0056288D" w:rsidP="0056288D">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ED4C01" w:rsidRPr="00F3571F">
        <w:rPr>
          <w:rFonts w:asciiTheme="majorHAnsi" w:hAnsiTheme="majorHAnsi" w:cstheme="majorHAnsi"/>
          <w:sz w:val="25"/>
          <w:szCs w:val="25"/>
        </w:rPr>
        <w:t>Email</w:t>
      </w:r>
      <w:r w:rsidR="005238A6" w:rsidRPr="00F3571F">
        <w:rPr>
          <w:rFonts w:asciiTheme="majorHAnsi" w:hAnsiTheme="majorHAnsi" w:cstheme="majorHAnsi"/>
          <w:sz w:val="25"/>
          <w:szCs w:val="25"/>
        </w:rPr>
        <w:t>: dung.cao@</w:t>
      </w:r>
      <w:r w:rsidR="00A33DC5" w:rsidRPr="00F3571F">
        <w:rPr>
          <w:rFonts w:asciiTheme="majorHAnsi" w:hAnsiTheme="majorHAnsi" w:cstheme="majorHAnsi"/>
          <w:sz w:val="25"/>
          <w:szCs w:val="25"/>
        </w:rPr>
        <w:t>ttu</w:t>
      </w:r>
      <w:r w:rsidR="005238A6" w:rsidRPr="00F3571F">
        <w:rPr>
          <w:rFonts w:asciiTheme="majorHAnsi" w:hAnsiTheme="majorHAnsi" w:cstheme="majorHAnsi"/>
          <w:sz w:val="25"/>
          <w:szCs w:val="25"/>
        </w:rPr>
        <w:t xml:space="preserve">.edu.vn </w:t>
      </w:r>
    </w:p>
    <w:p w14:paraId="5E8A14FE" w14:textId="2ED3DA5D" w:rsidR="005238A6" w:rsidRPr="00F3571F" w:rsidRDefault="005238A6" w:rsidP="0056288D">
      <w:pPr>
        <w:spacing w:after="0"/>
        <w:ind w:firstLine="709"/>
        <w:jc w:val="both"/>
        <w:rPr>
          <w:rFonts w:asciiTheme="majorHAnsi" w:hAnsiTheme="majorHAnsi" w:cstheme="majorHAnsi"/>
          <w:sz w:val="25"/>
          <w:szCs w:val="25"/>
        </w:rPr>
      </w:pPr>
      <w:r w:rsidRPr="00F3571F">
        <w:rPr>
          <w:rFonts w:asciiTheme="majorHAnsi" w:hAnsiTheme="majorHAnsi" w:cstheme="majorHAnsi"/>
          <w:b/>
          <w:bCs/>
          <w:sz w:val="25"/>
          <w:szCs w:val="25"/>
        </w:rPr>
        <w:t xml:space="preserve">- Thư ký </w:t>
      </w:r>
      <w:r w:rsidR="00FA3F37" w:rsidRPr="00F3571F">
        <w:rPr>
          <w:rFonts w:asciiTheme="majorHAnsi" w:hAnsiTheme="majorHAnsi" w:cstheme="majorHAnsi"/>
          <w:b/>
          <w:bCs/>
          <w:sz w:val="25"/>
          <w:szCs w:val="25"/>
        </w:rPr>
        <w:t>Khoa</w:t>
      </w:r>
      <w:r w:rsidRPr="00F3571F">
        <w:rPr>
          <w:rFonts w:asciiTheme="majorHAnsi" w:hAnsiTheme="majorHAnsi" w:cstheme="majorHAnsi"/>
          <w:b/>
          <w:bCs/>
          <w:sz w:val="25"/>
          <w:szCs w:val="25"/>
        </w:rPr>
        <w:t>:</w:t>
      </w:r>
      <w:r w:rsidRPr="00F3571F">
        <w:rPr>
          <w:rFonts w:asciiTheme="majorHAnsi" w:hAnsiTheme="majorHAnsi" w:cstheme="majorHAnsi"/>
          <w:sz w:val="25"/>
          <w:szCs w:val="25"/>
        </w:rPr>
        <w:t xml:space="preserve"> Nguyễn Ngọc Mai Phương</w:t>
      </w:r>
    </w:p>
    <w:p w14:paraId="523AFD40" w14:textId="4F37E1BD" w:rsidR="005238A6" w:rsidRPr="00F3571F" w:rsidRDefault="0056288D" w:rsidP="0056288D">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ED4C01" w:rsidRPr="00F3571F">
        <w:rPr>
          <w:rFonts w:asciiTheme="majorHAnsi" w:hAnsiTheme="majorHAnsi" w:cstheme="majorHAnsi"/>
          <w:sz w:val="25"/>
          <w:szCs w:val="25"/>
        </w:rPr>
        <w:t>Email</w:t>
      </w:r>
      <w:r w:rsidR="005238A6" w:rsidRPr="00F3571F">
        <w:rPr>
          <w:rFonts w:asciiTheme="majorHAnsi" w:hAnsiTheme="majorHAnsi" w:cstheme="majorHAnsi"/>
          <w:sz w:val="25"/>
          <w:szCs w:val="25"/>
        </w:rPr>
        <w:t xml:space="preserve">: </w:t>
      </w:r>
      <w:hyperlink r:id="rId33" w:history="1">
        <w:r w:rsidR="00A33DC5" w:rsidRPr="00F3571F">
          <w:rPr>
            <w:rStyle w:val="Siuktni"/>
            <w:rFonts w:asciiTheme="majorHAnsi" w:hAnsiTheme="majorHAnsi" w:cstheme="majorHAnsi"/>
            <w:color w:val="auto"/>
            <w:sz w:val="25"/>
            <w:szCs w:val="25"/>
            <w:u w:val="none"/>
          </w:rPr>
          <w:t>phuong.nguyen-ngoc@ttu.edu.vn</w:t>
        </w:r>
      </w:hyperlink>
    </w:p>
    <w:p w14:paraId="1180F1E9" w14:textId="1E2A223E" w:rsidR="005238A6" w:rsidRPr="00F3571F" w:rsidRDefault="0056288D" w:rsidP="0056288D">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5238A6" w:rsidRPr="00F3571F">
        <w:rPr>
          <w:rFonts w:asciiTheme="majorHAnsi" w:hAnsiTheme="majorHAnsi" w:cstheme="majorHAnsi"/>
          <w:sz w:val="25"/>
          <w:szCs w:val="25"/>
        </w:rPr>
        <w:t>SĐT: 0961 791 211</w:t>
      </w:r>
    </w:p>
    <w:p w14:paraId="2213592C" w14:textId="3DDEB33D" w:rsidR="004A7654" w:rsidRPr="00F3571F" w:rsidRDefault="2F492BD3" w:rsidP="00B01445">
      <w:pPr>
        <w:spacing w:after="0"/>
        <w:ind w:firstLine="709"/>
        <w:jc w:val="both"/>
        <w:rPr>
          <w:sz w:val="25"/>
          <w:szCs w:val="25"/>
        </w:rPr>
      </w:pPr>
      <w:r w:rsidRPr="00F3571F">
        <w:rPr>
          <w:rFonts w:asciiTheme="majorHAnsi" w:hAnsiTheme="majorHAnsi" w:cstheme="majorBidi"/>
          <w:b/>
          <w:bCs/>
          <w:sz w:val="25"/>
          <w:szCs w:val="25"/>
        </w:rPr>
        <w:t xml:space="preserve">- Email </w:t>
      </w:r>
      <w:r w:rsidR="00FA3F37" w:rsidRPr="00F3571F">
        <w:rPr>
          <w:rFonts w:asciiTheme="majorHAnsi" w:hAnsiTheme="majorHAnsi" w:cstheme="majorBidi"/>
          <w:b/>
          <w:bCs/>
          <w:sz w:val="25"/>
          <w:szCs w:val="25"/>
        </w:rPr>
        <w:t>Khoa</w:t>
      </w:r>
      <w:r w:rsidRPr="00F3571F">
        <w:rPr>
          <w:rFonts w:asciiTheme="majorHAnsi" w:hAnsiTheme="majorHAnsi" w:cstheme="majorBidi"/>
          <w:b/>
          <w:bCs/>
          <w:sz w:val="25"/>
          <w:szCs w:val="25"/>
        </w:rPr>
        <w:t xml:space="preserve">: </w:t>
      </w:r>
      <w:hyperlink r:id="rId34" w:history="1">
        <w:r w:rsidR="00A33DC5" w:rsidRPr="00F3571F">
          <w:rPr>
            <w:rStyle w:val="Siuktni"/>
            <w:color w:val="auto"/>
            <w:sz w:val="25"/>
            <w:szCs w:val="25"/>
            <w:u w:val="none"/>
          </w:rPr>
          <w:t>sit@ttu.edu.vn</w:t>
        </w:r>
      </w:hyperlink>
    </w:p>
    <w:p w14:paraId="64F2F0E1" w14:textId="426BEF67" w:rsidR="006B33E5" w:rsidRPr="00F3571F" w:rsidRDefault="006B33E5" w:rsidP="00B01445">
      <w:pPr>
        <w:spacing w:after="0"/>
        <w:ind w:firstLine="709"/>
        <w:jc w:val="both"/>
        <w:rPr>
          <w:rStyle w:val="Siuktni"/>
          <w:rFonts w:asciiTheme="majorHAnsi" w:hAnsiTheme="majorHAnsi" w:cstheme="majorBidi"/>
          <w:b/>
          <w:bCs/>
          <w:color w:val="auto"/>
          <w:sz w:val="25"/>
          <w:szCs w:val="25"/>
          <w:u w:val="none"/>
        </w:rPr>
      </w:pPr>
      <w:r w:rsidRPr="00F3571F">
        <w:rPr>
          <w:b/>
          <w:bCs/>
          <w:sz w:val="25"/>
          <w:szCs w:val="25"/>
        </w:rPr>
        <w:t xml:space="preserve">- Số điện thoại </w:t>
      </w:r>
      <w:r w:rsidR="00FA3F37" w:rsidRPr="00F3571F">
        <w:rPr>
          <w:b/>
          <w:bCs/>
          <w:sz w:val="25"/>
          <w:szCs w:val="25"/>
        </w:rPr>
        <w:t>Khoa</w:t>
      </w:r>
      <w:r w:rsidRPr="00F3571F">
        <w:rPr>
          <w:b/>
          <w:bCs/>
          <w:sz w:val="25"/>
          <w:szCs w:val="25"/>
        </w:rPr>
        <w:t xml:space="preserve">: </w:t>
      </w:r>
      <w:r w:rsidRPr="00F3571F">
        <w:rPr>
          <w:rFonts w:asciiTheme="majorHAnsi" w:hAnsiTheme="majorHAnsi" w:cstheme="majorHAnsi"/>
          <w:sz w:val="25"/>
          <w:szCs w:val="25"/>
        </w:rPr>
        <w:t>(0272) 376 9216. Ext:</w:t>
      </w:r>
      <w:r w:rsidR="00A33DC5" w:rsidRPr="00F3571F">
        <w:rPr>
          <w:rFonts w:asciiTheme="majorHAnsi" w:hAnsiTheme="majorHAnsi" w:cstheme="majorHAnsi"/>
          <w:sz w:val="25"/>
          <w:szCs w:val="25"/>
        </w:rPr>
        <w:t>118</w:t>
      </w:r>
    </w:p>
    <w:p w14:paraId="535E1EC1" w14:textId="08155088" w:rsidR="00E80B69" w:rsidRPr="00F3571F" w:rsidRDefault="00E80B69" w:rsidP="2F492BD3">
      <w:pPr>
        <w:spacing w:after="0"/>
        <w:ind w:firstLine="709"/>
        <w:jc w:val="both"/>
        <w:rPr>
          <w:rFonts w:asciiTheme="majorHAnsi" w:hAnsiTheme="majorHAnsi" w:cstheme="majorBidi"/>
          <w:sz w:val="25"/>
          <w:szCs w:val="25"/>
        </w:rPr>
      </w:pPr>
      <w:r w:rsidRPr="00F3571F">
        <w:rPr>
          <w:rStyle w:val="Siuktni"/>
          <w:rFonts w:asciiTheme="majorHAnsi" w:hAnsiTheme="majorHAnsi" w:cstheme="majorBidi"/>
          <w:color w:val="auto"/>
          <w:sz w:val="25"/>
          <w:szCs w:val="25"/>
          <w:u w:val="none"/>
        </w:rPr>
        <w:t xml:space="preserve">- </w:t>
      </w:r>
      <w:r w:rsidRPr="00F3571F">
        <w:rPr>
          <w:rStyle w:val="Siuktni"/>
          <w:rFonts w:asciiTheme="majorHAnsi" w:hAnsiTheme="majorHAnsi" w:cstheme="majorBidi"/>
          <w:b/>
          <w:bCs/>
          <w:color w:val="auto"/>
          <w:sz w:val="25"/>
          <w:szCs w:val="25"/>
          <w:u w:val="none"/>
        </w:rPr>
        <w:t>Website:</w:t>
      </w:r>
      <w:r w:rsidR="00930FF3" w:rsidRPr="00F3571F">
        <w:rPr>
          <w:rStyle w:val="Siuktni"/>
          <w:rFonts w:asciiTheme="majorHAnsi" w:hAnsiTheme="majorHAnsi" w:cstheme="majorBidi"/>
          <w:b/>
          <w:bCs/>
          <w:color w:val="auto"/>
          <w:sz w:val="25"/>
          <w:szCs w:val="25"/>
          <w:u w:val="none"/>
        </w:rPr>
        <w:t xml:space="preserve"> </w:t>
      </w:r>
      <w:r w:rsidR="00930FF3" w:rsidRPr="00F3571F">
        <w:rPr>
          <w:rStyle w:val="Siuktni"/>
          <w:rFonts w:asciiTheme="majorHAnsi" w:hAnsiTheme="majorHAnsi" w:cstheme="majorBidi"/>
          <w:color w:val="auto"/>
          <w:sz w:val="25"/>
          <w:szCs w:val="25"/>
          <w:u w:val="none"/>
        </w:rPr>
        <w:t>sit.</w:t>
      </w:r>
      <w:r w:rsidR="00EE3536" w:rsidRPr="00F3571F">
        <w:rPr>
          <w:rStyle w:val="Siuktni"/>
          <w:rFonts w:asciiTheme="majorHAnsi" w:hAnsiTheme="majorHAnsi" w:cstheme="majorBidi"/>
          <w:color w:val="auto"/>
          <w:sz w:val="25"/>
          <w:szCs w:val="25"/>
          <w:u w:val="none"/>
        </w:rPr>
        <w:t>ttu</w:t>
      </w:r>
      <w:r w:rsidR="00930FF3" w:rsidRPr="00F3571F">
        <w:rPr>
          <w:rStyle w:val="Siuktni"/>
          <w:rFonts w:asciiTheme="majorHAnsi" w:hAnsiTheme="majorHAnsi" w:cstheme="majorBidi"/>
          <w:color w:val="auto"/>
          <w:sz w:val="25"/>
          <w:szCs w:val="25"/>
          <w:u w:val="none"/>
        </w:rPr>
        <w:t>.edu.vn</w:t>
      </w:r>
    </w:p>
    <w:p w14:paraId="1A7BADDD" w14:textId="7C201746" w:rsidR="00C35237" w:rsidRPr="00F3571F" w:rsidRDefault="00C77164" w:rsidP="0056288D">
      <w:pPr>
        <w:pStyle w:val="u3"/>
        <w:spacing w:before="0" w:after="0"/>
        <w:ind w:firstLine="709"/>
        <w:rPr>
          <w:rFonts w:asciiTheme="majorHAnsi" w:hAnsiTheme="majorHAnsi" w:cstheme="majorHAnsi"/>
          <w:b/>
          <w:bCs/>
          <w:color w:val="auto"/>
          <w:sz w:val="25"/>
          <w:szCs w:val="25"/>
        </w:rPr>
      </w:pPr>
      <w:bookmarkStart w:id="37" w:name="_Toc239771803"/>
      <w:r w:rsidRPr="00F3571F">
        <w:rPr>
          <w:rFonts w:asciiTheme="majorHAnsi" w:hAnsiTheme="majorHAnsi" w:cstheme="majorHAnsi"/>
          <w:b/>
          <w:bCs/>
          <w:color w:val="auto"/>
          <w:sz w:val="25"/>
          <w:szCs w:val="25"/>
        </w:rPr>
        <w:t>3.2. Chương trình đào tạo</w:t>
      </w:r>
      <w:bookmarkEnd w:id="37"/>
    </w:p>
    <w:p w14:paraId="630D8E61" w14:textId="77777777" w:rsidR="00602506" w:rsidRPr="00F3571F" w:rsidRDefault="00602506" w:rsidP="0056288D">
      <w:pPr>
        <w:spacing w:after="0" w:line="240" w:lineRule="auto"/>
        <w:ind w:firstLine="709"/>
        <w:jc w:val="both"/>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Các ngành đào tạo và số tín chỉ</w:t>
      </w:r>
      <w:r w:rsidRPr="00F3571F">
        <w:rPr>
          <w:rFonts w:asciiTheme="majorHAnsi" w:eastAsia="Times New Roman" w:hAnsiTheme="majorHAnsi" w:cstheme="majorBidi"/>
          <w:kern w:val="0"/>
          <w:sz w:val="25"/>
          <w:szCs w:val="25"/>
          <w:lang w:eastAsia="vi-VN"/>
          <w14:ligatures w14:val="none"/>
        </w:rPr>
        <w:t xml:space="preserve"> </w:t>
      </w:r>
    </w:p>
    <w:tbl>
      <w:tblPr>
        <w:tblW w:w="8790"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2"/>
        <w:gridCol w:w="1134"/>
        <w:gridCol w:w="1559"/>
        <w:gridCol w:w="1276"/>
        <w:gridCol w:w="1134"/>
        <w:gridCol w:w="1135"/>
      </w:tblGrid>
      <w:tr w:rsidR="00393BED" w:rsidRPr="00F3571F" w14:paraId="470ABA59" w14:textId="77777777" w:rsidTr="00E502B4">
        <w:trPr>
          <w:trHeight w:val="162"/>
          <w:tblHeader/>
        </w:trPr>
        <w:tc>
          <w:tcPr>
            <w:tcW w:w="2552" w:type="dxa"/>
            <w:vMerge w:val="restart"/>
            <w:shd w:val="clear" w:color="auto" w:fill="auto"/>
            <w:tcMar>
              <w:top w:w="100" w:type="dxa"/>
              <w:left w:w="100" w:type="dxa"/>
              <w:bottom w:w="100" w:type="dxa"/>
              <w:right w:w="100" w:type="dxa"/>
            </w:tcMar>
            <w:vAlign w:val="center"/>
          </w:tcPr>
          <w:p w14:paraId="6AB0B541" w14:textId="4E4B02D0" w:rsidR="00786200" w:rsidRPr="00F3571F" w:rsidRDefault="00786200" w:rsidP="001927F6">
            <w:pPr>
              <w:spacing w:after="0"/>
              <w:jc w:val="center"/>
              <w:rPr>
                <w:rFonts w:asciiTheme="majorHAnsi" w:hAnsiTheme="majorHAnsi" w:cstheme="majorHAnsi"/>
                <w:b/>
                <w:bCs/>
                <w:sz w:val="25"/>
                <w:szCs w:val="25"/>
              </w:rPr>
            </w:pPr>
            <w:r w:rsidRPr="00F3571F">
              <w:rPr>
                <w:rFonts w:asciiTheme="majorHAnsi" w:hAnsiTheme="majorHAnsi" w:cstheme="majorHAnsi"/>
                <w:b/>
                <w:bCs/>
                <w:sz w:val="25"/>
                <w:szCs w:val="25"/>
              </w:rPr>
              <w:t xml:space="preserve">Các ngành học của </w:t>
            </w:r>
            <w:r w:rsidR="00FA3F37" w:rsidRPr="00F3571F">
              <w:rPr>
                <w:rFonts w:asciiTheme="majorHAnsi" w:hAnsiTheme="majorHAnsi" w:cstheme="majorHAnsi"/>
                <w:b/>
                <w:bCs/>
                <w:sz w:val="25"/>
                <w:szCs w:val="25"/>
              </w:rPr>
              <w:t>Khoa</w:t>
            </w:r>
            <w:r w:rsidRPr="00F3571F">
              <w:rPr>
                <w:rFonts w:asciiTheme="majorHAnsi" w:hAnsiTheme="majorHAnsi" w:cstheme="majorHAnsi"/>
                <w:b/>
                <w:bCs/>
                <w:sz w:val="25"/>
                <w:szCs w:val="25"/>
              </w:rPr>
              <w:t xml:space="preserve"> CNTT</w:t>
            </w:r>
          </w:p>
        </w:tc>
        <w:tc>
          <w:tcPr>
            <w:tcW w:w="1134" w:type="dxa"/>
            <w:vMerge w:val="restart"/>
            <w:shd w:val="clear" w:color="auto" w:fill="auto"/>
            <w:tcMar>
              <w:top w:w="100" w:type="dxa"/>
              <w:left w:w="100" w:type="dxa"/>
              <w:bottom w:w="100" w:type="dxa"/>
              <w:right w:w="100" w:type="dxa"/>
            </w:tcMar>
            <w:vAlign w:val="center"/>
          </w:tcPr>
          <w:p w14:paraId="17D629DC" w14:textId="77777777" w:rsidR="00786200" w:rsidRPr="00F3571F" w:rsidRDefault="00786200" w:rsidP="001927F6">
            <w:pPr>
              <w:widowControl w:val="0"/>
              <w:pBdr>
                <w:top w:val="nil"/>
                <w:left w:val="nil"/>
                <w:bottom w:val="nil"/>
                <w:right w:val="nil"/>
                <w:between w:val="nil"/>
              </w:pBdr>
              <w:spacing w:after="0"/>
              <w:jc w:val="center"/>
              <w:rPr>
                <w:rFonts w:asciiTheme="majorHAnsi" w:hAnsiTheme="majorHAnsi" w:cstheme="majorHAnsi"/>
                <w:b/>
                <w:bCs/>
                <w:sz w:val="25"/>
                <w:szCs w:val="25"/>
              </w:rPr>
            </w:pPr>
            <w:r w:rsidRPr="00F3571F">
              <w:rPr>
                <w:rFonts w:asciiTheme="majorHAnsi" w:hAnsiTheme="majorHAnsi" w:cstheme="majorHAnsi"/>
                <w:b/>
                <w:bCs/>
                <w:sz w:val="25"/>
                <w:szCs w:val="25"/>
              </w:rPr>
              <w:t xml:space="preserve">Tổng số </w:t>
            </w:r>
          </w:p>
          <w:p w14:paraId="0E109832" w14:textId="77777777" w:rsidR="00786200" w:rsidRPr="00F3571F" w:rsidRDefault="00786200" w:rsidP="001927F6">
            <w:pPr>
              <w:widowControl w:val="0"/>
              <w:pBdr>
                <w:top w:val="nil"/>
                <w:left w:val="nil"/>
                <w:bottom w:val="nil"/>
                <w:right w:val="nil"/>
                <w:between w:val="nil"/>
              </w:pBdr>
              <w:spacing w:after="0"/>
              <w:jc w:val="center"/>
              <w:rPr>
                <w:rFonts w:asciiTheme="majorHAnsi" w:hAnsiTheme="majorHAnsi" w:cstheme="majorHAnsi"/>
                <w:b/>
                <w:bCs/>
                <w:sz w:val="25"/>
                <w:szCs w:val="25"/>
              </w:rPr>
            </w:pPr>
            <w:r w:rsidRPr="00F3571F">
              <w:rPr>
                <w:rFonts w:asciiTheme="majorHAnsi" w:hAnsiTheme="majorHAnsi" w:cstheme="majorHAnsi"/>
                <w:b/>
                <w:bCs/>
                <w:sz w:val="25"/>
                <w:szCs w:val="25"/>
              </w:rPr>
              <w:t>Tín chỉ</w:t>
            </w:r>
          </w:p>
        </w:tc>
        <w:tc>
          <w:tcPr>
            <w:tcW w:w="1559" w:type="dxa"/>
            <w:vMerge w:val="restart"/>
            <w:shd w:val="clear" w:color="auto" w:fill="auto"/>
            <w:tcMar>
              <w:top w:w="100" w:type="dxa"/>
              <w:left w:w="100" w:type="dxa"/>
              <w:bottom w:w="100" w:type="dxa"/>
              <w:right w:w="100" w:type="dxa"/>
            </w:tcMar>
            <w:vAlign w:val="center"/>
          </w:tcPr>
          <w:p w14:paraId="2DAB5D47" w14:textId="77777777" w:rsidR="00786200" w:rsidRPr="00F3571F" w:rsidRDefault="00786200" w:rsidP="001927F6">
            <w:pPr>
              <w:widowControl w:val="0"/>
              <w:pBdr>
                <w:top w:val="nil"/>
                <w:left w:val="nil"/>
                <w:bottom w:val="nil"/>
                <w:right w:val="nil"/>
                <w:between w:val="nil"/>
              </w:pBdr>
              <w:spacing w:after="0"/>
              <w:jc w:val="center"/>
              <w:rPr>
                <w:rFonts w:asciiTheme="majorHAnsi" w:hAnsiTheme="majorHAnsi" w:cstheme="majorHAnsi"/>
                <w:b/>
                <w:bCs/>
                <w:sz w:val="25"/>
                <w:szCs w:val="25"/>
              </w:rPr>
            </w:pPr>
            <w:r w:rsidRPr="00F3571F">
              <w:rPr>
                <w:rFonts w:asciiTheme="majorHAnsi" w:hAnsiTheme="majorHAnsi" w:cstheme="majorHAnsi"/>
                <w:b/>
                <w:bCs/>
                <w:sz w:val="25"/>
                <w:szCs w:val="25"/>
              </w:rPr>
              <w:t xml:space="preserve">Thời lượng </w:t>
            </w:r>
          </w:p>
          <w:p w14:paraId="22263F97" w14:textId="77777777" w:rsidR="00786200" w:rsidRPr="00F3571F" w:rsidRDefault="00786200" w:rsidP="001927F6">
            <w:pPr>
              <w:widowControl w:val="0"/>
              <w:pBdr>
                <w:top w:val="nil"/>
                <w:left w:val="nil"/>
                <w:bottom w:val="nil"/>
                <w:right w:val="nil"/>
                <w:between w:val="nil"/>
              </w:pBdr>
              <w:spacing w:after="0"/>
              <w:jc w:val="center"/>
              <w:rPr>
                <w:rFonts w:asciiTheme="majorHAnsi" w:hAnsiTheme="majorHAnsi" w:cstheme="majorHAnsi"/>
                <w:b/>
                <w:bCs/>
                <w:sz w:val="25"/>
                <w:szCs w:val="25"/>
              </w:rPr>
            </w:pPr>
            <w:r w:rsidRPr="00F3571F">
              <w:rPr>
                <w:rFonts w:asciiTheme="majorHAnsi" w:hAnsiTheme="majorHAnsi" w:cstheme="majorHAnsi"/>
                <w:b/>
                <w:bCs/>
                <w:sz w:val="25"/>
                <w:szCs w:val="25"/>
              </w:rPr>
              <w:t>Đào tạo</w:t>
            </w:r>
          </w:p>
        </w:tc>
        <w:tc>
          <w:tcPr>
            <w:tcW w:w="2410" w:type="dxa"/>
            <w:gridSpan w:val="2"/>
            <w:shd w:val="clear" w:color="auto" w:fill="auto"/>
            <w:tcMar>
              <w:top w:w="100" w:type="dxa"/>
              <w:left w:w="100" w:type="dxa"/>
              <w:bottom w:w="100" w:type="dxa"/>
              <w:right w:w="100" w:type="dxa"/>
            </w:tcMar>
            <w:vAlign w:val="center"/>
          </w:tcPr>
          <w:p w14:paraId="09240CA5" w14:textId="1E790B9F" w:rsidR="00786200" w:rsidRPr="00F3571F" w:rsidRDefault="00786200" w:rsidP="001927F6">
            <w:pPr>
              <w:widowControl w:val="0"/>
              <w:pBdr>
                <w:top w:val="nil"/>
                <w:left w:val="nil"/>
                <w:bottom w:val="nil"/>
                <w:right w:val="nil"/>
                <w:between w:val="nil"/>
              </w:pBdr>
              <w:spacing w:after="0"/>
              <w:jc w:val="center"/>
              <w:rPr>
                <w:rFonts w:asciiTheme="majorHAnsi" w:hAnsiTheme="majorHAnsi" w:cstheme="majorHAnsi"/>
                <w:b/>
                <w:bCs/>
                <w:sz w:val="25"/>
                <w:szCs w:val="25"/>
                <w:lang w:val="en-US"/>
              </w:rPr>
            </w:pPr>
            <w:r w:rsidRPr="00F3571F">
              <w:rPr>
                <w:rFonts w:asciiTheme="majorHAnsi" w:hAnsiTheme="majorHAnsi" w:cstheme="majorHAnsi"/>
                <w:b/>
                <w:bCs/>
                <w:sz w:val="25"/>
                <w:szCs w:val="25"/>
              </w:rPr>
              <w:t>Ngôn ngữ giảng dạy</w:t>
            </w:r>
          </w:p>
        </w:tc>
        <w:tc>
          <w:tcPr>
            <w:tcW w:w="1135" w:type="dxa"/>
            <w:vMerge w:val="restart"/>
            <w:shd w:val="clear" w:color="auto" w:fill="auto"/>
            <w:vAlign w:val="center"/>
          </w:tcPr>
          <w:p w14:paraId="306252AE" w14:textId="25095A7F" w:rsidR="00786200" w:rsidRPr="00F3571F" w:rsidRDefault="00786200" w:rsidP="001927F6">
            <w:pPr>
              <w:widowControl w:val="0"/>
              <w:pBdr>
                <w:top w:val="nil"/>
                <w:left w:val="nil"/>
                <w:bottom w:val="nil"/>
                <w:right w:val="nil"/>
                <w:between w:val="nil"/>
              </w:pBdr>
              <w:spacing w:after="0"/>
              <w:jc w:val="center"/>
              <w:rPr>
                <w:rFonts w:asciiTheme="majorHAnsi" w:hAnsiTheme="majorHAnsi" w:cstheme="majorHAnsi"/>
                <w:b/>
                <w:bCs/>
                <w:sz w:val="25"/>
                <w:szCs w:val="25"/>
                <w:lang w:val="en-US"/>
              </w:rPr>
            </w:pPr>
            <w:r w:rsidRPr="00F3571F">
              <w:rPr>
                <w:rFonts w:asciiTheme="majorHAnsi" w:hAnsiTheme="majorHAnsi" w:cstheme="majorHAnsi"/>
                <w:b/>
                <w:bCs/>
                <w:sz w:val="25"/>
                <w:szCs w:val="25"/>
              </w:rPr>
              <w:t>Thạc sĩ</w:t>
            </w:r>
          </w:p>
        </w:tc>
      </w:tr>
      <w:tr w:rsidR="00393BED" w:rsidRPr="00F3571F" w14:paraId="18E7455E" w14:textId="77777777" w:rsidTr="00E502B4">
        <w:trPr>
          <w:trHeight w:val="162"/>
          <w:tblHeader/>
        </w:trPr>
        <w:tc>
          <w:tcPr>
            <w:tcW w:w="2552" w:type="dxa"/>
            <w:vMerge/>
            <w:shd w:val="clear" w:color="auto" w:fill="auto"/>
            <w:tcMar>
              <w:top w:w="100" w:type="dxa"/>
              <w:left w:w="100" w:type="dxa"/>
              <w:bottom w:w="100" w:type="dxa"/>
              <w:right w:w="100" w:type="dxa"/>
            </w:tcMar>
            <w:vAlign w:val="center"/>
          </w:tcPr>
          <w:p w14:paraId="16CC9F1B" w14:textId="77777777" w:rsidR="00786200" w:rsidRPr="00F3571F" w:rsidRDefault="00786200" w:rsidP="001927F6">
            <w:pPr>
              <w:spacing w:after="0"/>
              <w:jc w:val="center"/>
              <w:rPr>
                <w:rFonts w:asciiTheme="majorHAnsi" w:hAnsiTheme="majorHAnsi" w:cstheme="majorHAnsi"/>
                <w:b/>
                <w:bCs/>
                <w:sz w:val="25"/>
                <w:szCs w:val="25"/>
              </w:rPr>
            </w:pPr>
          </w:p>
        </w:tc>
        <w:tc>
          <w:tcPr>
            <w:tcW w:w="1134" w:type="dxa"/>
            <w:vMerge/>
            <w:shd w:val="clear" w:color="auto" w:fill="auto"/>
            <w:tcMar>
              <w:top w:w="100" w:type="dxa"/>
              <w:left w:w="100" w:type="dxa"/>
              <w:bottom w:w="100" w:type="dxa"/>
              <w:right w:w="100" w:type="dxa"/>
            </w:tcMar>
            <w:vAlign w:val="center"/>
          </w:tcPr>
          <w:p w14:paraId="430098D6" w14:textId="77777777" w:rsidR="00786200" w:rsidRPr="00F3571F" w:rsidRDefault="00786200" w:rsidP="001927F6">
            <w:pPr>
              <w:widowControl w:val="0"/>
              <w:pBdr>
                <w:top w:val="nil"/>
                <w:left w:val="nil"/>
                <w:bottom w:val="nil"/>
                <w:right w:val="nil"/>
                <w:between w:val="nil"/>
              </w:pBdr>
              <w:spacing w:after="0"/>
              <w:jc w:val="center"/>
              <w:rPr>
                <w:rFonts w:asciiTheme="majorHAnsi" w:hAnsiTheme="majorHAnsi" w:cstheme="majorHAnsi"/>
                <w:b/>
                <w:bCs/>
                <w:sz w:val="25"/>
                <w:szCs w:val="25"/>
              </w:rPr>
            </w:pPr>
          </w:p>
        </w:tc>
        <w:tc>
          <w:tcPr>
            <w:tcW w:w="1559" w:type="dxa"/>
            <w:vMerge/>
            <w:shd w:val="clear" w:color="auto" w:fill="auto"/>
            <w:tcMar>
              <w:top w:w="100" w:type="dxa"/>
              <w:left w:w="100" w:type="dxa"/>
              <w:bottom w:w="100" w:type="dxa"/>
              <w:right w:w="100" w:type="dxa"/>
            </w:tcMar>
            <w:vAlign w:val="center"/>
          </w:tcPr>
          <w:p w14:paraId="08F43545" w14:textId="77777777" w:rsidR="00786200" w:rsidRPr="00F3571F" w:rsidRDefault="00786200" w:rsidP="001927F6">
            <w:pPr>
              <w:widowControl w:val="0"/>
              <w:pBdr>
                <w:top w:val="nil"/>
                <w:left w:val="nil"/>
                <w:bottom w:val="nil"/>
                <w:right w:val="nil"/>
                <w:between w:val="nil"/>
              </w:pBdr>
              <w:spacing w:after="0"/>
              <w:jc w:val="center"/>
              <w:rPr>
                <w:rFonts w:asciiTheme="majorHAnsi" w:hAnsiTheme="majorHAnsi" w:cstheme="majorHAnsi"/>
                <w:b/>
                <w:bCs/>
                <w:sz w:val="25"/>
                <w:szCs w:val="25"/>
              </w:rPr>
            </w:pPr>
          </w:p>
        </w:tc>
        <w:tc>
          <w:tcPr>
            <w:tcW w:w="2410" w:type="dxa"/>
            <w:gridSpan w:val="2"/>
            <w:shd w:val="clear" w:color="auto" w:fill="auto"/>
            <w:tcMar>
              <w:top w:w="100" w:type="dxa"/>
              <w:left w:w="100" w:type="dxa"/>
              <w:bottom w:w="100" w:type="dxa"/>
              <w:right w:w="100" w:type="dxa"/>
            </w:tcMar>
            <w:vAlign w:val="center"/>
          </w:tcPr>
          <w:p w14:paraId="1BAC3E48" w14:textId="610E5A05" w:rsidR="00786200" w:rsidRPr="00F3571F" w:rsidRDefault="00786200" w:rsidP="001927F6">
            <w:pPr>
              <w:widowControl w:val="0"/>
              <w:pBdr>
                <w:top w:val="nil"/>
                <w:left w:val="nil"/>
                <w:bottom w:val="nil"/>
                <w:right w:val="nil"/>
                <w:between w:val="nil"/>
              </w:pBdr>
              <w:spacing w:after="0"/>
              <w:jc w:val="center"/>
              <w:rPr>
                <w:rFonts w:asciiTheme="majorHAnsi" w:hAnsiTheme="majorHAnsi" w:cstheme="majorHAnsi"/>
                <w:b/>
                <w:bCs/>
                <w:sz w:val="25"/>
                <w:szCs w:val="25"/>
              </w:rPr>
            </w:pPr>
            <w:r w:rsidRPr="00F3571F">
              <w:rPr>
                <w:rFonts w:asciiTheme="majorHAnsi" w:hAnsiTheme="majorHAnsi" w:cstheme="majorHAnsi"/>
                <w:b/>
                <w:bCs/>
                <w:sz w:val="25"/>
                <w:szCs w:val="25"/>
              </w:rPr>
              <w:t>Đại học</w:t>
            </w:r>
          </w:p>
        </w:tc>
        <w:tc>
          <w:tcPr>
            <w:tcW w:w="1135" w:type="dxa"/>
            <w:vMerge/>
            <w:shd w:val="clear" w:color="auto" w:fill="auto"/>
            <w:vAlign w:val="center"/>
          </w:tcPr>
          <w:p w14:paraId="39DE1C0F" w14:textId="4DF289CD" w:rsidR="00786200" w:rsidRPr="00F3571F" w:rsidRDefault="00786200" w:rsidP="001927F6">
            <w:pPr>
              <w:widowControl w:val="0"/>
              <w:pBdr>
                <w:top w:val="nil"/>
                <w:left w:val="nil"/>
                <w:bottom w:val="nil"/>
                <w:right w:val="nil"/>
                <w:between w:val="nil"/>
              </w:pBdr>
              <w:spacing w:after="0"/>
              <w:jc w:val="center"/>
              <w:rPr>
                <w:rFonts w:asciiTheme="majorHAnsi" w:hAnsiTheme="majorHAnsi" w:cstheme="majorHAnsi"/>
                <w:b/>
                <w:bCs/>
                <w:sz w:val="25"/>
                <w:szCs w:val="25"/>
                <w:lang w:val="en-US"/>
              </w:rPr>
            </w:pPr>
          </w:p>
        </w:tc>
      </w:tr>
      <w:tr w:rsidR="00393BED" w:rsidRPr="00F3571F" w14:paraId="1072CA09" w14:textId="77777777" w:rsidTr="00E502B4">
        <w:trPr>
          <w:trHeight w:val="277"/>
          <w:tblHeader/>
        </w:trPr>
        <w:tc>
          <w:tcPr>
            <w:tcW w:w="2552" w:type="dxa"/>
            <w:vMerge/>
            <w:shd w:val="clear" w:color="auto" w:fill="auto"/>
            <w:tcMar>
              <w:top w:w="100" w:type="dxa"/>
              <w:left w:w="100" w:type="dxa"/>
              <w:bottom w:w="100" w:type="dxa"/>
              <w:right w:w="100" w:type="dxa"/>
            </w:tcMar>
            <w:vAlign w:val="center"/>
          </w:tcPr>
          <w:p w14:paraId="02D8122A" w14:textId="77777777" w:rsidR="00786200" w:rsidRPr="00F3571F" w:rsidRDefault="00786200" w:rsidP="001927F6">
            <w:pPr>
              <w:spacing w:after="0"/>
              <w:jc w:val="center"/>
              <w:rPr>
                <w:rFonts w:asciiTheme="majorHAnsi" w:hAnsiTheme="majorHAnsi" w:cstheme="majorHAnsi"/>
                <w:b/>
                <w:bCs/>
                <w:sz w:val="25"/>
                <w:szCs w:val="25"/>
              </w:rPr>
            </w:pPr>
          </w:p>
        </w:tc>
        <w:tc>
          <w:tcPr>
            <w:tcW w:w="1134" w:type="dxa"/>
            <w:vMerge/>
            <w:shd w:val="clear" w:color="auto" w:fill="auto"/>
            <w:tcMar>
              <w:top w:w="100" w:type="dxa"/>
              <w:left w:w="100" w:type="dxa"/>
              <w:bottom w:w="100" w:type="dxa"/>
              <w:right w:w="100" w:type="dxa"/>
            </w:tcMar>
            <w:vAlign w:val="center"/>
          </w:tcPr>
          <w:p w14:paraId="72BBDA12" w14:textId="77777777" w:rsidR="00786200" w:rsidRPr="00F3571F" w:rsidRDefault="00786200" w:rsidP="001927F6">
            <w:pPr>
              <w:widowControl w:val="0"/>
              <w:pBdr>
                <w:top w:val="nil"/>
                <w:left w:val="nil"/>
                <w:bottom w:val="nil"/>
                <w:right w:val="nil"/>
                <w:between w:val="nil"/>
              </w:pBdr>
              <w:spacing w:after="0"/>
              <w:jc w:val="center"/>
              <w:rPr>
                <w:rFonts w:asciiTheme="majorHAnsi" w:hAnsiTheme="majorHAnsi" w:cstheme="majorHAnsi"/>
                <w:b/>
                <w:bCs/>
                <w:sz w:val="25"/>
                <w:szCs w:val="25"/>
              </w:rPr>
            </w:pPr>
          </w:p>
        </w:tc>
        <w:tc>
          <w:tcPr>
            <w:tcW w:w="1559" w:type="dxa"/>
            <w:vMerge/>
            <w:shd w:val="clear" w:color="auto" w:fill="auto"/>
            <w:tcMar>
              <w:top w:w="100" w:type="dxa"/>
              <w:left w:w="100" w:type="dxa"/>
              <w:bottom w:w="100" w:type="dxa"/>
              <w:right w:w="100" w:type="dxa"/>
            </w:tcMar>
            <w:vAlign w:val="center"/>
          </w:tcPr>
          <w:p w14:paraId="2BA9D96E" w14:textId="77777777" w:rsidR="00786200" w:rsidRPr="00F3571F" w:rsidRDefault="00786200" w:rsidP="001927F6">
            <w:pPr>
              <w:widowControl w:val="0"/>
              <w:pBdr>
                <w:top w:val="nil"/>
                <w:left w:val="nil"/>
                <w:bottom w:val="nil"/>
                <w:right w:val="nil"/>
                <w:between w:val="nil"/>
              </w:pBdr>
              <w:spacing w:after="0"/>
              <w:jc w:val="center"/>
              <w:rPr>
                <w:rFonts w:asciiTheme="majorHAnsi" w:hAnsiTheme="majorHAnsi" w:cstheme="majorHAnsi"/>
                <w:b/>
                <w:bCs/>
                <w:sz w:val="25"/>
                <w:szCs w:val="25"/>
              </w:rPr>
            </w:pPr>
          </w:p>
        </w:tc>
        <w:tc>
          <w:tcPr>
            <w:tcW w:w="1276" w:type="dxa"/>
            <w:shd w:val="clear" w:color="auto" w:fill="auto"/>
            <w:tcMar>
              <w:top w:w="100" w:type="dxa"/>
              <w:left w:w="100" w:type="dxa"/>
              <w:bottom w:w="100" w:type="dxa"/>
              <w:right w:w="100" w:type="dxa"/>
            </w:tcMar>
            <w:vAlign w:val="center"/>
          </w:tcPr>
          <w:p w14:paraId="2E07123A" w14:textId="77777777" w:rsidR="00786200" w:rsidRPr="00F3571F" w:rsidRDefault="00786200" w:rsidP="001927F6">
            <w:pPr>
              <w:widowControl w:val="0"/>
              <w:pBdr>
                <w:top w:val="nil"/>
                <w:left w:val="nil"/>
                <w:bottom w:val="nil"/>
                <w:right w:val="nil"/>
                <w:between w:val="nil"/>
              </w:pBdr>
              <w:spacing w:after="0"/>
              <w:jc w:val="center"/>
              <w:rPr>
                <w:rFonts w:asciiTheme="majorHAnsi" w:hAnsiTheme="majorHAnsi" w:cstheme="majorHAnsi"/>
                <w:b/>
                <w:bCs/>
                <w:sz w:val="25"/>
                <w:szCs w:val="25"/>
              </w:rPr>
            </w:pPr>
            <w:r w:rsidRPr="00F3571F">
              <w:rPr>
                <w:rFonts w:asciiTheme="majorHAnsi" w:hAnsiTheme="majorHAnsi" w:cstheme="majorHAnsi"/>
                <w:b/>
                <w:bCs/>
                <w:sz w:val="25"/>
                <w:szCs w:val="25"/>
              </w:rPr>
              <w:t>TV</w:t>
            </w:r>
          </w:p>
        </w:tc>
        <w:tc>
          <w:tcPr>
            <w:tcW w:w="1134" w:type="dxa"/>
            <w:shd w:val="clear" w:color="auto" w:fill="auto"/>
            <w:tcMar>
              <w:top w:w="100" w:type="dxa"/>
              <w:left w:w="100" w:type="dxa"/>
              <w:bottom w:w="100" w:type="dxa"/>
              <w:right w:w="100" w:type="dxa"/>
            </w:tcMar>
            <w:vAlign w:val="center"/>
          </w:tcPr>
          <w:p w14:paraId="6052F690" w14:textId="77777777" w:rsidR="00786200" w:rsidRPr="00F3571F" w:rsidRDefault="00786200" w:rsidP="001927F6">
            <w:pPr>
              <w:widowControl w:val="0"/>
              <w:spacing w:after="0"/>
              <w:jc w:val="center"/>
              <w:rPr>
                <w:rFonts w:asciiTheme="majorHAnsi" w:hAnsiTheme="majorHAnsi" w:cstheme="majorHAnsi"/>
                <w:b/>
                <w:bCs/>
                <w:sz w:val="25"/>
                <w:szCs w:val="25"/>
              </w:rPr>
            </w:pPr>
            <w:r w:rsidRPr="00F3571F">
              <w:rPr>
                <w:rFonts w:asciiTheme="majorHAnsi" w:hAnsiTheme="majorHAnsi" w:cstheme="majorHAnsi"/>
                <w:b/>
                <w:bCs/>
                <w:sz w:val="25"/>
                <w:szCs w:val="25"/>
              </w:rPr>
              <w:t>TA</w:t>
            </w:r>
          </w:p>
        </w:tc>
        <w:tc>
          <w:tcPr>
            <w:tcW w:w="1135" w:type="dxa"/>
            <w:vMerge/>
            <w:shd w:val="clear" w:color="auto" w:fill="auto"/>
            <w:tcMar>
              <w:top w:w="100" w:type="dxa"/>
              <w:left w:w="100" w:type="dxa"/>
              <w:bottom w:w="100" w:type="dxa"/>
              <w:right w:w="100" w:type="dxa"/>
            </w:tcMar>
            <w:vAlign w:val="center"/>
          </w:tcPr>
          <w:p w14:paraId="7EF17718" w14:textId="0B9526DB" w:rsidR="00786200" w:rsidRPr="00F3571F" w:rsidRDefault="00786200" w:rsidP="001927F6">
            <w:pPr>
              <w:widowControl w:val="0"/>
              <w:pBdr>
                <w:top w:val="nil"/>
                <w:left w:val="nil"/>
                <w:bottom w:val="nil"/>
                <w:right w:val="nil"/>
                <w:between w:val="nil"/>
              </w:pBdr>
              <w:spacing w:after="0"/>
              <w:jc w:val="center"/>
              <w:rPr>
                <w:rFonts w:asciiTheme="majorHAnsi" w:hAnsiTheme="majorHAnsi" w:cstheme="majorHAnsi"/>
                <w:b/>
                <w:bCs/>
                <w:sz w:val="25"/>
                <w:szCs w:val="25"/>
              </w:rPr>
            </w:pPr>
          </w:p>
        </w:tc>
      </w:tr>
      <w:tr w:rsidR="00393BED" w:rsidRPr="00F3571F" w14:paraId="2801E67F" w14:textId="77777777" w:rsidTr="00E502B4">
        <w:trPr>
          <w:trHeight w:val="441"/>
        </w:trPr>
        <w:tc>
          <w:tcPr>
            <w:tcW w:w="2552" w:type="dxa"/>
            <w:shd w:val="clear" w:color="auto" w:fill="auto"/>
            <w:tcMar>
              <w:top w:w="100" w:type="dxa"/>
              <w:left w:w="100" w:type="dxa"/>
              <w:bottom w:w="100" w:type="dxa"/>
              <w:right w:w="100" w:type="dxa"/>
            </w:tcMar>
            <w:vAlign w:val="center"/>
          </w:tcPr>
          <w:p w14:paraId="1EBD678E" w14:textId="59F48710" w:rsidR="00DC6E28" w:rsidRPr="00F3571F" w:rsidRDefault="00FA3F37" w:rsidP="001927F6">
            <w:pPr>
              <w:spacing w:after="0"/>
              <w:rPr>
                <w:rFonts w:asciiTheme="majorHAnsi" w:hAnsiTheme="majorHAnsi" w:cstheme="majorHAnsi"/>
                <w:b/>
                <w:bCs/>
                <w:sz w:val="25"/>
                <w:szCs w:val="25"/>
              </w:rPr>
            </w:pPr>
            <w:r w:rsidRPr="00F3571F">
              <w:rPr>
                <w:rFonts w:asciiTheme="majorHAnsi" w:hAnsiTheme="majorHAnsi" w:cstheme="majorHAnsi"/>
                <w:b/>
                <w:bCs/>
                <w:sz w:val="25"/>
                <w:szCs w:val="25"/>
              </w:rPr>
              <w:t>Khoa</w:t>
            </w:r>
            <w:r w:rsidR="00DC6E28" w:rsidRPr="00F3571F">
              <w:rPr>
                <w:rFonts w:asciiTheme="majorHAnsi" w:hAnsiTheme="majorHAnsi" w:cstheme="majorHAnsi"/>
                <w:b/>
                <w:bCs/>
                <w:sz w:val="25"/>
                <w:szCs w:val="25"/>
              </w:rPr>
              <w:t xml:space="preserve"> học máy tính</w:t>
            </w:r>
          </w:p>
          <w:p w14:paraId="546CCE56" w14:textId="77777777" w:rsidR="00DC6E28" w:rsidRPr="00F3571F" w:rsidRDefault="00DC6E28" w:rsidP="001927F6">
            <w:pPr>
              <w:spacing w:after="0"/>
              <w:rPr>
                <w:rFonts w:asciiTheme="majorHAnsi" w:hAnsiTheme="majorHAnsi" w:cstheme="majorHAnsi"/>
                <w:i/>
                <w:iCs/>
                <w:sz w:val="25"/>
                <w:szCs w:val="25"/>
              </w:rPr>
            </w:pPr>
            <w:r w:rsidRPr="00F3571F">
              <w:rPr>
                <w:rFonts w:asciiTheme="majorHAnsi" w:hAnsiTheme="majorHAnsi" w:cstheme="majorHAnsi"/>
                <w:i/>
                <w:iCs/>
                <w:sz w:val="25"/>
                <w:szCs w:val="25"/>
              </w:rPr>
              <w:t>(Cử nhân)</w:t>
            </w:r>
          </w:p>
        </w:tc>
        <w:tc>
          <w:tcPr>
            <w:tcW w:w="1134" w:type="dxa"/>
            <w:shd w:val="clear" w:color="auto" w:fill="auto"/>
            <w:tcMar>
              <w:top w:w="100" w:type="dxa"/>
              <w:left w:w="100" w:type="dxa"/>
              <w:bottom w:w="100" w:type="dxa"/>
              <w:right w:w="100" w:type="dxa"/>
            </w:tcMar>
            <w:vAlign w:val="center"/>
          </w:tcPr>
          <w:p w14:paraId="1399CE36" w14:textId="77777777" w:rsidR="00DC6E28" w:rsidRPr="00F3571F" w:rsidRDefault="00DC6E28" w:rsidP="001927F6">
            <w:pPr>
              <w:widowControl w:val="0"/>
              <w:pBdr>
                <w:top w:val="nil"/>
                <w:left w:val="nil"/>
                <w:bottom w:val="nil"/>
                <w:right w:val="nil"/>
                <w:between w:val="nil"/>
              </w:pBdr>
              <w:spacing w:after="0"/>
              <w:jc w:val="center"/>
              <w:rPr>
                <w:rFonts w:asciiTheme="majorHAnsi" w:hAnsiTheme="majorHAnsi" w:cstheme="majorHAnsi"/>
                <w:sz w:val="25"/>
                <w:szCs w:val="25"/>
              </w:rPr>
            </w:pPr>
            <w:r w:rsidRPr="00F3571F">
              <w:rPr>
                <w:rFonts w:asciiTheme="majorHAnsi" w:hAnsiTheme="majorHAnsi" w:cstheme="majorHAnsi"/>
                <w:sz w:val="25"/>
                <w:szCs w:val="25"/>
              </w:rPr>
              <w:t>130</w:t>
            </w:r>
          </w:p>
        </w:tc>
        <w:tc>
          <w:tcPr>
            <w:tcW w:w="1559" w:type="dxa"/>
            <w:shd w:val="clear" w:color="auto" w:fill="auto"/>
            <w:tcMar>
              <w:top w:w="100" w:type="dxa"/>
              <w:left w:w="100" w:type="dxa"/>
              <w:bottom w:w="100" w:type="dxa"/>
              <w:right w:w="100" w:type="dxa"/>
            </w:tcMar>
            <w:vAlign w:val="center"/>
          </w:tcPr>
          <w:p w14:paraId="0E88A8E4" w14:textId="77777777" w:rsidR="00DC6E28" w:rsidRPr="00F3571F" w:rsidRDefault="00DC6E28" w:rsidP="001927F6">
            <w:pPr>
              <w:widowControl w:val="0"/>
              <w:pBdr>
                <w:top w:val="nil"/>
                <w:left w:val="nil"/>
                <w:bottom w:val="nil"/>
                <w:right w:val="nil"/>
                <w:between w:val="nil"/>
              </w:pBdr>
              <w:spacing w:after="0"/>
              <w:jc w:val="center"/>
              <w:rPr>
                <w:rFonts w:asciiTheme="majorHAnsi" w:hAnsiTheme="majorHAnsi" w:cstheme="majorHAnsi"/>
                <w:sz w:val="25"/>
                <w:szCs w:val="25"/>
              </w:rPr>
            </w:pPr>
            <w:r w:rsidRPr="00F3571F">
              <w:rPr>
                <w:rFonts w:asciiTheme="majorHAnsi" w:hAnsiTheme="majorHAnsi" w:cstheme="majorHAnsi"/>
                <w:sz w:val="25"/>
                <w:szCs w:val="25"/>
              </w:rPr>
              <w:t>4</w:t>
            </w:r>
          </w:p>
        </w:tc>
        <w:tc>
          <w:tcPr>
            <w:tcW w:w="1276" w:type="dxa"/>
            <w:shd w:val="clear" w:color="auto" w:fill="auto"/>
            <w:tcMar>
              <w:top w:w="100" w:type="dxa"/>
              <w:left w:w="100" w:type="dxa"/>
              <w:bottom w:w="100" w:type="dxa"/>
              <w:right w:w="100" w:type="dxa"/>
            </w:tcMar>
            <w:vAlign w:val="center"/>
          </w:tcPr>
          <w:p w14:paraId="2BC3D9F1" w14:textId="77777777" w:rsidR="00DC6E28" w:rsidRPr="00F3571F" w:rsidRDefault="00DC6E28" w:rsidP="001927F6">
            <w:pPr>
              <w:widowControl w:val="0"/>
              <w:pBdr>
                <w:top w:val="nil"/>
                <w:left w:val="nil"/>
                <w:bottom w:val="nil"/>
                <w:right w:val="nil"/>
                <w:between w:val="nil"/>
              </w:pBdr>
              <w:spacing w:after="0"/>
              <w:jc w:val="center"/>
              <w:rPr>
                <w:rFonts w:asciiTheme="majorHAnsi" w:hAnsiTheme="majorHAnsi" w:cstheme="majorHAnsi"/>
                <w:sz w:val="25"/>
                <w:szCs w:val="25"/>
              </w:rPr>
            </w:pPr>
            <w:r w:rsidRPr="00F3571F">
              <w:rPr>
                <w:rFonts w:ascii="Segoe UI Symbol" w:hAnsi="Segoe UI Symbol" w:cs="Segoe UI Symbol"/>
                <w:sz w:val="25"/>
                <w:szCs w:val="25"/>
              </w:rPr>
              <w:t>☑</w:t>
            </w:r>
          </w:p>
        </w:tc>
        <w:tc>
          <w:tcPr>
            <w:tcW w:w="1134" w:type="dxa"/>
            <w:shd w:val="clear" w:color="auto" w:fill="auto"/>
            <w:tcMar>
              <w:top w:w="100" w:type="dxa"/>
              <w:left w:w="100" w:type="dxa"/>
              <w:bottom w:w="100" w:type="dxa"/>
              <w:right w:w="100" w:type="dxa"/>
            </w:tcMar>
            <w:vAlign w:val="center"/>
          </w:tcPr>
          <w:p w14:paraId="138CC559" w14:textId="77777777" w:rsidR="00DC6E28" w:rsidRPr="00F3571F" w:rsidRDefault="00DC6E28" w:rsidP="001927F6">
            <w:pPr>
              <w:widowControl w:val="0"/>
              <w:spacing w:after="0"/>
              <w:jc w:val="center"/>
              <w:rPr>
                <w:rFonts w:asciiTheme="majorHAnsi" w:hAnsiTheme="majorHAnsi" w:cstheme="majorHAnsi"/>
                <w:sz w:val="25"/>
                <w:szCs w:val="25"/>
              </w:rPr>
            </w:pPr>
            <w:r w:rsidRPr="00F3571F">
              <w:rPr>
                <w:rFonts w:ascii="Segoe UI Symbol" w:hAnsi="Segoe UI Symbol" w:cs="Segoe UI Symbol"/>
                <w:sz w:val="25"/>
                <w:szCs w:val="25"/>
              </w:rPr>
              <w:t>☑</w:t>
            </w:r>
          </w:p>
        </w:tc>
        <w:tc>
          <w:tcPr>
            <w:tcW w:w="1135" w:type="dxa"/>
            <w:shd w:val="clear" w:color="auto" w:fill="auto"/>
            <w:tcMar>
              <w:top w:w="100" w:type="dxa"/>
              <w:left w:w="100" w:type="dxa"/>
              <w:bottom w:w="100" w:type="dxa"/>
              <w:right w:w="100" w:type="dxa"/>
            </w:tcMar>
            <w:vAlign w:val="center"/>
          </w:tcPr>
          <w:p w14:paraId="1707F9AC" w14:textId="77777777" w:rsidR="00DC6E28" w:rsidRPr="00F3571F" w:rsidRDefault="00DC6E28" w:rsidP="001927F6">
            <w:pPr>
              <w:widowControl w:val="0"/>
              <w:pBdr>
                <w:top w:val="nil"/>
                <w:left w:val="nil"/>
                <w:bottom w:val="nil"/>
                <w:right w:val="nil"/>
                <w:between w:val="nil"/>
              </w:pBdr>
              <w:spacing w:after="0"/>
              <w:jc w:val="center"/>
              <w:rPr>
                <w:rFonts w:asciiTheme="majorHAnsi" w:hAnsiTheme="majorHAnsi" w:cstheme="majorHAnsi"/>
                <w:sz w:val="25"/>
                <w:szCs w:val="25"/>
              </w:rPr>
            </w:pPr>
            <w:r w:rsidRPr="00F3571F">
              <w:rPr>
                <w:rFonts w:ascii="Segoe UI Symbol" w:hAnsi="Segoe UI Symbol" w:cs="Segoe UI Symbol"/>
                <w:sz w:val="25"/>
                <w:szCs w:val="25"/>
              </w:rPr>
              <w:t>☑</w:t>
            </w:r>
          </w:p>
        </w:tc>
      </w:tr>
      <w:tr w:rsidR="00393BED" w:rsidRPr="00F3571F" w14:paraId="6C60D425" w14:textId="77777777" w:rsidTr="00E502B4">
        <w:trPr>
          <w:trHeight w:val="567"/>
        </w:trPr>
        <w:tc>
          <w:tcPr>
            <w:tcW w:w="2552" w:type="dxa"/>
            <w:shd w:val="clear" w:color="auto" w:fill="auto"/>
            <w:tcMar>
              <w:top w:w="100" w:type="dxa"/>
              <w:left w:w="100" w:type="dxa"/>
              <w:bottom w:w="100" w:type="dxa"/>
              <w:right w:w="100" w:type="dxa"/>
            </w:tcMar>
            <w:vAlign w:val="center"/>
          </w:tcPr>
          <w:p w14:paraId="6BF453A7" w14:textId="17563BF3" w:rsidR="00DC6E28" w:rsidRPr="00F3571F" w:rsidRDefault="00FA3F37" w:rsidP="001927F6">
            <w:pPr>
              <w:spacing w:after="0"/>
              <w:rPr>
                <w:rFonts w:asciiTheme="majorHAnsi" w:hAnsiTheme="majorHAnsi" w:cstheme="majorHAnsi"/>
                <w:b/>
                <w:bCs/>
                <w:sz w:val="25"/>
                <w:szCs w:val="25"/>
              </w:rPr>
            </w:pPr>
            <w:r w:rsidRPr="00F3571F">
              <w:rPr>
                <w:rFonts w:asciiTheme="majorHAnsi" w:hAnsiTheme="majorHAnsi" w:cstheme="majorHAnsi"/>
                <w:b/>
                <w:bCs/>
                <w:sz w:val="25"/>
                <w:szCs w:val="25"/>
              </w:rPr>
              <w:t>Khoa</w:t>
            </w:r>
            <w:r w:rsidR="00DC6E28" w:rsidRPr="00F3571F">
              <w:rPr>
                <w:rFonts w:asciiTheme="majorHAnsi" w:hAnsiTheme="majorHAnsi" w:cstheme="majorHAnsi"/>
                <w:b/>
                <w:bCs/>
                <w:sz w:val="25"/>
                <w:szCs w:val="25"/>
              </w:rPr>
              <w:t xml:space="preserve"> học dữ liệu</w:t>
            </w:r>
          </w:p>
          <w:p w14:paraId="28F9AF7E" w14:textId="77777777" w:rsidR="00DC6E28" w:rsidRPr="00F3571F" w:rsidRDefault="00DC6E28" w:rsidP="001927F6">
            <w:pPr>
              <w:spacing w:after="0"/>
              <w:rPr>
                <w:rFonts w:asciiTheme="majorHAnsi" w:hAnsiTheme="majorHAnsi" w:cstheme="majorHAnsi"/>
                <w:b/>
                <w:bCs/>
                <w:sz w:val="25"/>
                <w:szCs w:val="25"/>
              </w:rPr>
            </w:pPr>
            <w:r w:rsidRPr="00F3571F">
              <w:rPr>
                <w:rFonts w:asciiTheme="majorHAnsi" w:hAnsiTheme="majorHAnsi" w:cstheme="majorHAnsi"/>
                <w:i/>
                <w:iCs/>
                <w:sz w:val="25"/>
                <w:szCs w:val="25"/>
              </w:rPr>
              <w:t>(Cử nhân)</w:t>
            </w:r>
          </w:p>
        </w:tc>
        <w:tc>
          <w:tcPr>
            <w:tcW w:w="1134" w:type="dxa"/>
            <w:shd w:val="clear" w:color="auto" w:fill="auto"/>
            <w:tcMar>
              <w:top w:w="100" w:type="dxa"/>
              <w:left w:w="100" w:type="dxa"/>
              <w:bottom w:w="100" w:type="dxa"/>
              <w:right w:w="100" w:type="dxa"/>
            </w:tcMar>
            <w:vAlign w:val="center"/>
          </w:tcPr>
          <w:p w14:paraId="3EB34E52" w14:textId="77777777" w:rsidR="00DC6E28" w:rsidRPr="00F3571F" w:rsidRDefault="00DC6E28" w:rsidP="001927F6">
            <w:pPr>
              <w:widowControl w:val="0"/>
              <w:spacing w:after="0"/>
              <w:jc w:val="center"/>
              <w:rPr>
                <w:rFonts w:asciiTheme="majorHAnsi" w:hAnsiTheme="majorHAnsi" w:cstheme="majorHAnsi"/>
                <w:sz w:val="25"/>
                <w:szCs w:val="25"/>
              </w:rPr>
            </w:pPr>
            <w:r w:rsidRPr="00F3571F">
              <w:rPr>
                <w:rFonts w:asciiTheme="majorHAnsi" w:hAnsiTheme="majorHAnsi" w:cstheme="majorHAnsi"/>
                <w:sz w:val="25"/>
                <w:szCs w:val="25"/>
              </w:rPr>
              <w:t>130</w:t>
            </w:r>
          </w:p>
        </w:tc>
        <w:tc>
          <w:tcPr>
            <w:tcW w:w="1559" w:type="dxa"/>
            <w:shd w:val="clear" w:color="auto" w:fill="auto"/>
            <w:tcMar>
              <w:top w:w="100" w:type="dxa"/>
              <w:left w:w="100" w:type="dxa"/>
              <w:bottom w:w="100" w:type="dxa"/>
              <w:right w:w="100" w:type="dxa"/>
            </w:tcMar>
            <w:vAlign w:val="center"/>
          </w:tcPr>
          <w:p w14:paraId="7FD06CD0" w14:textId="77777777" w:rsidR="00DC6E28" w:rsidRPr="00F3571F" w:rsidRDefault="00DC6E28" w:rsidP="001927F6">
            <w:pPr>
              <w:widowControl w:val="0"/>
              <w:spacing w:after="0"/>
              <w:jc w:val="center"/>
              <w:rPr>
                <w:rFonts w:asciiTheme="majorHAnsi" w:hAnsiTheme="majorHAnsi" w:cstheme="majorHAnsi"/>
                <w:sz w:val="25"/>
                <w:szCs w:val="25"/>
              </w:rPr>
            </w:pPr>
            <w:r w:rsidRPr="00F3571F">
              <w:rPr>
                <w:rFonts w:asciiTheme="majorHAnsi" w:hAnsiTheme="majorHAnsi" w:cstheme="majorHAnsi"/>
                <w:sz w:val="25"/>
                <w:szCs w:val="25"/>
              </w:rPr>
              <w:t>4</w:t>
            </w:r>
          </w:p>
        </w:tc>
        <w:tc>
          <w:tcPr>
            <w:tcW w:w="1276" w:type="dxa"/>
            <w:shd w:val="clear" w:color="auto" w:fill="auto"/>
            <w:tcMar>
              <w:top w:w="100" w:type="dxa"/>
              <w:left w:w="100" w:type="dxa"/>
              <w:bottom w:w="100" w:type="dxa"/>
              <w:right w:w="100" w:type="dxa"/>
            </w:tcMar>
            <w:vAlign w:val="center"/>
          </w:tcPr>
          <w:p w14:paraId="79EB5D46" w14:textId="77777777" w:rsidR="00DC6E28" w:rsidRPr="00F3571F" w:rsidRDefault="00DC6E28" w:rsidP="001927F6">
            <w:pPr>
              <w:widowControl w:val="0"/>
              <w:spacing w:after="0"/>
              <w:jc w:val="center"/>
              <w:rPr>
                <w:rFonts w:asciiTheme="majorHAnsi" w:hAnsiTheme="majorHAnsi" w:cstheme="majorHAnsi"/>
                <w:sz w:val="25"/>
                <w:szCs w:val="25"/>
              </w:rPr>
            </w:pPr>
            <w:r w:rsidRPr="00F3571F">
              <w:rPr>
                <w:rFonts w:ascii="Segoe UI Symbol" w:hAnsi="Segoe UI Symbol" w:cs="Segoe UI Symbol"/>
                <w:sz w:val="25"/>
                <w:szCs w:val="25"/>
              </w:rPr>
              <w:t>☑</w:t>
            </w:r>
          </w:p>
        </w:tc>
        <w:tc>
          <w:tcPr>
            <w:tcW w:w="1134" w:type="dxa"/>
            <w:shd w:val="clear" w:color="auto" w:fill="auto"/>
            <w:tcMar>
              <w:top w:w="100" w:type="dxa"/>
              <w:left w:w="100" w:type="dxa"/>
              <w:bottom w:w="100" w:type="dxa"/>
              <w:right w:w="100" w:type="dxa"/>
            </w:tcMar>
            <w:vAlign w:val="center"/>
          </w:tcPr>
          <w:p w14:paraId="55662E0E" w14:textId="77777777" w:rsidR="00DC6E28" w:rsidRPr="00F3571F" w:rsidRDefault="00DC6E28" w:rsidP="001927F6">
            <w:pPr>
              <w:widowControl w:val="0"/>
              <w:spacing w:after="0"/>
              <w:jc w:val="center"/>
              <w:rPr>
                <w:rFonts w:asciiTheme="minorHAnsi" w:hAnsiTheme="minorHAnsi" w:cstheme="majorHAnsi"/>
                <w:sz w:val="25"/>
                <w:szCs w:val="25"/>
              </w:rPr>
            </w:pPr>
            <w:r w:rsidRPr="00F3571F">
              <w:rPr>
                <w:rFonts w:ascii="Segoe UI Symbol" w:hAnsi="Segoe UI Symbol" w:cs="Segoe UI Symbol"/>
                <w:sz w:val="25"/>
                <w:szCs w:val="25"/>
              </w:rPr>
              <w:t>☑</w:t>
            </w:r>
          </w:p>
        </w:tc>
        <w:tc>
          <w:tcPr>
            <w:tcW w:w="1135" w:type="dxa"/>
            <w:shd w:val="clear" w:color="auto" w:fill="auto"/>
            <w:tcMar>
              <w:top w:w="100" w:type="dxa"/>
              <w:left w:w="100" w:type="dxa"/>
              <w:bottom w:w="100" w:type="dxa"/>
              <w:right w:w="100" w:type="dxa"/>
            </w:tcMar>
            <w:vAlign w:val="center"/>
          </w:tcPr>
          <w:p w14:paraId="77F0CFCD" w14:textId="695C50B3" w:rsidR="00DC6E28" w:rsidRPr="00F3571F" w:rsidRDefault="00DC6E28" w:rsidP="001927F6">
            <w:pPr>
              <w:widowControl w:val="0"/>
              <w:spacing w:after="0"/>
              <w:jc w:val="center"/>
              <w:rPr>
                <w:rFonts w:asciiTheme="majorHAnsi" w:hAnsiTheme="majorHAnsi" w:cstheme="majorHAnsi"/>
                <w:sz w:val="25"/>
                <w:szCs w:val="25"/>
              </w:rPr>
            </w:pPr>
          </w:p>
        </w:tc>
      </w:tr>
      <w:tr w:rsidR="00393BED" w:rsidRPr="00F3571F" w14:paraId="0CA163A5" w14:textId="77777777" w:rsidTr="00E502B4">
        <w:tc>
          <w:tcPr>
            <w:tcW w:w="2552" w:type="dxa"/>
            <w:shd w:val="clear" w:color="auto" w:fill="auto"/>
            <w:tcMar>
              <w:top w:w="100" w:type="dxa"/>
              <w:left w:w="100" w:type="dxa"/>
              <w:bottom w:w="100" w:type="dxa"/>
              <w:right w:w="100" w:type="dxa"/>
            </w:tcMar>
            <w:vAlign w:val="center"/>
          </w:tcPr>
          <w:p w14:paraId="59B78634" w14:textId="77777777" w:rsidR="00DC6E28" w:rsidRPr="00F3571F" w:rsidRDefault="00DC6E28" w:rsidP="001927F6">
            <w:pPr>
              <w:spacing w:after="0"/>
              <w:rPr>
                <w:rFonts w:asciiTheme="majorHAnsi" w:hAnsiTheme="majorHAnsi" w:cstheme="majorHAnsi"/>
                <w:b/>
                <w:bCs/>
                <w:sz w:val="25"/>
                <w:szCs w:val="25"/>
              </w:rPr>
            </w:pPr>
            <w:r w:rsidRPr="00F3571F">
              <w:rPr>
                <w:rFonts w:asciiTheme="majorHAnsi" w:hAnsiTheme="majorHAnsi" w:cstheme="majorHAnsi"/>
                <w:b/>
                <w:bCs/>
                <w:sz w:val="25"/>
                <w:szCs w:val="25"/>
              </w:rPr>
              <w:t>Trí tuệ nhân tạo</w:t>
            </w:r>
          </w:p>
          <w:p w14:paraId="6A76E812" w14:textId="77777777" w:rsidR="00DC6E28" w:rsidRPr="00F3571F" w:rsidRDefault="00DC6E28" w:rsidP="001927F6">
            <w:pPr>
              <w:spacing w:after="0"/>
              <w:rPr>
                <w:rFonts w:asciiTheme="majorHAnsi" w:hAnsiTheme="majorHAnsi" w:cstheme="majorHAnsi"/>
                <w:b/>
                <w:bCs/>
                <w:sz w:val="25"/>
                <w:szCs w:val="25"/>
              </w:rPr>
            </w:pPr>
            <w:r w:rsidRPr="00F3571F">
              <w:rPr>
                <w:rFonts w:asciiTheme="majorHAnsi" w:hAnsiTheme="majorHAnsi" w:cstheme="majorHAnsi"/>
                <w:i/>
                <w:iCs/>
                <w:sz w:val="25"/>
                <w:szCs w:val="25"/>
              </w:rPr>
              <w:t>(Cử nhân)</w:t>
            </w:r>
          </w:p>
        </w:tc>
        <w:tc>
          <w:tcPr>
            <w:tcW w:w="1134" w:type="dxa"/>
            <w:shd w:val="clear" w:color="auto" w:fill="auto"/>
            <w:tcMar>
              <w:top w:w="100" w:type="dxa"/>
              <w:left w:w="100" w:type="dxa"/>
              <w:bottom w:w="100" w:type="dxa"/>
              <w:right w:w="100" w:type="dxa"/>
            </w:tcMar>
            <w:vAlign w:val="center"/>
          </w:tcPr>
          <w:p w14:paraId="393E471D" w14:textId="77777777" w:rsidR="00DC6E28" w:rsidRPr="00F3571F" w:rsidRDefault="00DC6E28" w:rsidP="001927F6">
            <w:pPr>
              <w:widowControl w:val="0"/>
              <w:spacing w:after="0"/>
              <w:jc w:val="center"/>
              <w:rPr>
                <w:rFonts w:asciiTheme="majorHAnsi" w:hAnsiTheme="majorHAnsi" w:cstheme="majorHAnsi"/>
                <w:sz w:val="25"/>
                <w:szCs w:val="25"/>
              </w:rPr>
            </w:pPr>
            <w:r w:rsidRPr="00F3571F">
              <w:rPr>
                <w:rFonts w:asciiTheme="majorHAnsi" w:hAnsiTheme="majorHAnsi" w:cstheme="majorHAnsi"/>
                <w:sz w:val="25"/>
                <w:szCs w:val="25"/>
              </w:rPr>
              <w:t>130</w:t>
            </w:r>
          </w:p>
        </w:tc>
        <w:tc>
          <w:tcPr>
            <w:tcW w:w="1559" w:type="dxa"/>
            <w:shd w:val="clear" w:color="auto" w:fill="auto"/>
            <w:tcMar>
              <w:top w:w="100" w:type="dxa"/>
              <w:left w:w="100" w:type="dxa"/>
              <w:bottom w:w="100" w:type="dxa"/>
              <w:right w:w="100" w:type="dxa"/>
            </w:tcMar>
            <w:vAlign w:val="center"/>
          </w:tcPr>
          <w:p w14:paraId="253B0611" w14:textId="77777777" w:rsidR="00DC6E28" w:rsidRPr="00F3571F" w:rsidRDefault="00DC6E28" w:rsidP="001927F6">
            <w:pPr>
              <w:widowControl w:val="0"/>
              <w:spacing w:after="0"/>
              <w:jc w:val="center"/>
              <w:rPr>
                <w:rFonts w:asciiTheme="majorHAnsi" w:hAnsiTheme="majorHAnsi" w:cstheme="majorHAnsi"/>
                <w:sz w:val="25"/>
                <w:szCs w:val="25"/>
              </w:rPr>
            </w:pPr>
            <w:r w:rsidRPr="00F3571F">
              <w:rPr>
                <w:rFonts w:asciiTheme="majorHAnsi" w:hAnsiTheme="majorHAnsi" w:cstheme="majorHAnsi"/>
                <w:sz w:val="25"/>
                <w:szCs w:val="25"/>
              </w:rPr>
              <w:t>4</w:t>
            </w:r>
          </w:p>
        </w:tc>
        <w:tc>
          <w:tcPr>
            <w:tcW w:w="1276" w:type="dxa"/>
            <w:shd w:val="clear" w:color="auto" w:fill="auto"/>
            <w:tcMar>
              <w:top w:w="100" w:type="dxa"/>
              <w:left w:w="100" w:type="dxa"/>
              <w:bottom w:w="100" w:type="dxa"/>
              <w:right w:w="100" w:type="dxa"/>
            </w:tcMar>
            <w:vAlign w:val="center"/>
          </w:tcPr>
          <w:p w14:paraId="64648E8B" w14:textId="77777777" w:rsidR="00DC6E28" w:rsidRPr="00F3571F" w:rsidRDefault="00DC6E28" w:rsidP="001927F6">
            <w:pPr>
              <w:widowControl w:val="0"/>
              <w:spacing w:after="0"/>
              <w:jc w:val="center"/>
              <w:rPr>
                <w:rFonts w:asciiTheme="majorHAnsi" w:hAnsiTheme="majorHAnsi" w:cstheme="majorHAnsi"/>
                <w:sz w:val="25"/>
                <w:szCs w:val="25"/>
              </w:rPr>
            </w:pPr>
            <w:r w:rsidRPr="00F3571F">
              <w:rPr>
                <w:rFonts w:ascii="Segoe UI Symbol" w:hAnsi="Segoe UI Symbol" w:cs="Segoe UI Symbol"/>
                <w:sz w:val="25"/>
                <w:szCs w:val="25"/>
              </w:rPr>
              <w:t>☑</w:t>
            </w:r>
          </w:p>
        </w:tc>
        <w:tc>
          <w:tcPr>
            <w:tcW w:w="1134" w:type="dxa"/>
            <w:shd w:val="clear" w:color="auto" w:fill="auto"/>
            <w:tcMar>
              <w:top w:w="100" w:type="dxa"/>
              <w:left w:w="100" w:type="dxa"/>
              <w:bottom w:w="100" w:type="dxa"/>
              <w:right w:w="100" w:type="dxa"/>
            </w:tcMar>
            <w:vAlign w:val="center"/>
          </w:tcPr>
          <w:p w14:paraId="00BD5892" w14:textId="77777777" w:rsidR="00DC6E28" w:rsidRPr="00F3571F" w:rsidRDefault="00DC6E28" w:rsidP="001927F6">
            <w:pPr>
              <w:widowControl w:val="0"/>
              <w:spacing w:after="0"/>
              <w:jc w:val="center"/>
              <w:rPr>
                <w:rFonts w:asciiTheme="majorHAnsi" w:hAnsiTheme="majorHAnsi" w:cstheme="majorHAnsi"/>
                <w:sz w:val="25"/>
                <w:szCs w:val="25"/>
              </w:rPr>
            </w:pPr>
            <w:r w:rsidRPr="00F3571F">
              <w:rPr>
                <w:rFonts w:ascii="Segoe UI Symbol" w:hAnsi="Segoe UI Symbol" w:cs="Segoe UI Symbol"/>
                <w:sz w:val="25"/>
                <w:szCs w:val="25"/>
              </w:rPr>
              <w:t>☑</w:t>
            </w:r>
          </w:p>
        </w:tc>
        <w:tc>
          <w:tcPr>
            <w:tcW w:w="1135" w:type="dxa"/>
            <w:shd w:val="clear" w:color="auto" w:fill="auto"/>
            <w:tcMar>
              <w:top w:w="100" w:type="dxa"/>
              <w:left w:w="100" w:type="dxa"/>
              <w:bottom w:w="100" w:type="dxa"/>
              <w:right w:w="100" w:type="dxa"/>
            </w:tcMar>
            <w:vAlign w:val="center"/>
          </w:tcPr>
          <w:p w14:paraId="1E5060E1" w14:textId="1590C350" w:rsidR="00DC6E28" w:rsidRPr="00F3571F" w:rsidRDefault="00DC6E28" w:rsidP="001927F6">
            <w:pPr>
              <w:widowControl w:val="0"/>
              <w:spacing w:after="0"/>
              <w:jc w:val="center"/>
              <w:rPr>
                <w:rFonts w:asciiTheme="majorHAnsi" w:hAnsiTheme="majorHAnsi" w:cstheme="majorHAnsi"/>
                <w:sz w:val="25"/>
                <w:szCs w:val="25"/>
              </w:rPr>
            </w:pPr>
          </w:p>
        </w:tc>
      </w:tr>
      <w:tr w:rsidR="00393BED" w:rsidRPr="00F3571F" w14:paraId="5C95E4CB" w14:textId="77777777" w:rsidTr="00E502B4">
        <w:tc>
          <w:tcPr>
            <w:tcW w:w="2552" w:type="dxa"/>
            <w:shd w:val="clear" w:color="auto" w:fill="auto"/>
            <w:tcMar>
              <w:top w:w="100" w:type="dxa"/>
              <w:left w:w="100" w:type="dxa"/>
              <w:bottom w:w="100" w:type="dxa"/>
              <w:right w:w="100" w:type="dxa"/>
            </w:tcMar>
            <w:vAlign w:val="center"/>
          </w:tcPr>
          <w:p w14:paraId="2678647E" w14:textId="77777777" w:rsidR="00DC6E28" w:rsidRPr="00F3571F" w:rsidRDefault="00DC6E28" w:rsidP="001927F6">
            <w:pPr>
              <w:spacing w:after="0"/>
              <w:rPr>
                <w:rFonts w:asciiTheme="majorHAnsi" w:hAnsiTheme="majorHAnsi" w:cstheme="majorHAnsi"/>
                <w:b/>
                <w:bCs/>
                <w:sz w:val="25"/>
                <w:szCs w:val="25"/>
              </w:rPr>
            </w:pPr>
            <w:r w:rsidRPr="00F3571F">
              <w:rPr>
                <w:rFonts w:asciiTheme="majorHAnsi" w:hAnsiTheme="majorHAnsi" w:cstheme="majorHAnsi"/>
                <w:b/>
                <w:bCs/>
                <w:sz w:val="25"/>
                <w:szCs w:val="25"/>
              </w:rPr>
              <w:t>Công nghệ thông tin</w:t>
            </w:r>
          </w:p>
          <w:p w14:paraId="5D99CDC6" w14:textId="77777777" w:rsidR="00DC6E28" w:rsidRPr="00F3571F" w:rsidRDefault="00DC6E28" w:rsidP="001927F6">
            <w:pPr>
              <w:spacing w:after="0"/>
              <w:rPr>
                <w:rFonts w:asciiTheme="majorHAnsi" w:hAnsiTheme="majorHAnsi" w:cstheme="majorHAnsi"/>
                <w:b/>
                <w:bCs/>
                <w:sz w:val="25"/>
                <w:szCs w:val="25"/>
              </w:rPr>
            </w:pPr>
            <w:r w:rsidRPr="00F3571F">
              <w:rPr>
                <w:rFonts w:asciiTheme="majorHAnsi" w:hAnsiTheme="majorHAnsi" w:cstheme="majorHAnsi"/>
                <w:i/>
                <w:iCs/>
                <w:sz w:val="25"/>
                <w:szCs w:val="25"/>
              </w:rPr>
              <w:t>(Kỹ sư)</w:t>
            </w:r>
          </w:p>
        </w:tc>
        <w:tc>
          <w:tcPr>
            <w:tcW w:w="1134" w:type="dxa"/>
            <w:shd w:val="clear" w:color="auto" w:fill="auto"/>
            <w:tcMar>
              <w:top w:w="100" w:type="dxa"/>
              <w:left w:w="100" w:type="dxa"/>
              <w:bottom w:w="100" w:type="dxa"/>
              <w:right w:w="100" w:type="dxa"/>
            </w:tcMar>
            <w:vAlign w:val="center"/>
          </w:tcPr>
          <w:p w14:paraId="4A8BEE2A" w14:textId="77777777" w:rsidR="00DC6E28" w:rsidRPr="00F3571F" w:rsidRDefault="00DC6E28" w:rsidP="002B0F2F">
            <w:pPr>
              <w:widowControl w:val="0"/>
              <w:jc w:val="center"/>
              <w:rPr>
                <w:rFonts w:asciiTheme="majorHAnsi" w:hAnsiTheme="majorHAnsi" w:cstheme="majorHAnsi"/>
                <w:sz w:val="25"/>
                <w:szCs w:val="25"/>
              </w:rPr>
            </w:pPr>
            <w:r w:rsidRPr="00F3571F">
              <w:rPr>
                <w:rFonts w:asciiTheme="majorHAnsi" w:hAnsiTheme="majorHAnsi" w:cstheme="majorHAnsi"/>
                <w:sz w:val="25"/>
                <w:szCs w:val="25"/>
              </w:rPr>
              <w:t>150</w:t>
            </w:r>
          </w:p>
        </w:tc>
        <w:tc>
          <w:tcPr>
            <w:tcW w:w="1559" w:type="dxa"/>
            <w:shd w:val="clear" w:color="auto" w:fill="auto"/>
            <w:tcMar>
              <w:top w:w="100" w:type="dxa"/>
              <w:left w:w="100" w:type="dxa"/>
              <w:bottom w:w="100" w:type="dxa"/>
              <w:right w:w="100" w:type="dxa"/>
            </w:tcMar>
            <w:vAlign w:val="center"/>
          </w:tcPr>
          <w:p w14:paraId="753C96E6" w14:textId="77777777" w:rsidR="00DC6E28" w:rsidRPr="00F3571F" w:rsidRDefault="00DC6E28" w:rsidP="002B0F2F">
            <w:pPr>
              <w:widowControl w:val="0"/>
              <w:jc w:val="center"/>
              <w:rPr>
                <w:rFonts w:asciiTheme="majorHAnsi" w:hAnsiTheme="majorHAnsi" w:cstheme="majorHAnsi"/>
                <w:sz w:val="25"/>
                <w:szCs w:val="25"/>
              </w:rPr>
            </w:pPr>
            <w:r w:rsidRPr="00F3571F">
              <w:rPr>
                <w:rFonts w:asciiTheme="majorHAnsi" w:hAnsiTheme="majorHAnsi" w:cstheme="majorHAnsi"/>
                <w:sz w:val="25"/>
                <w:szCs w:val="25"/>
              </w:rPr>
              <w:t>4,5</w:t>
            </w:r>
          </w:p>
        </w:tc>
        <w:tc>
          <w:tcPr>
            <w:tcW w:w="1276" w:type="dxa"/>
            <w:shd w:val="clear" w:color="auto" w:fill="auto"/>
            <w:tcMar>
              <w:top w:w="100" w:type="dxa"/>
              <w:left w:w="100" w:type="dxa"/>
              <w:bottom w:w="100" w:type="dxa"/>
              <w:right w:w="100" w:type="dxa"/>
            </w:tcMar>
            <w:vAlign w:val="center"/>
          </w:tcPr>
          <w:p w14:paraId="3075E6FF" w14:textId="77777777" w:rsidR="00DC6E28" w:rsidRPr="00F3571F" w:rsidRDefault="00DC6E28" w:rsidP="001927F6">
            <w:pPr>
              <w:widowControl w:val="0"/>
              <w:jc w:val="center"/>
              <w:rPr>
                <w:rFonts w:asciiTheme="majorHAnsi" w:hAnsiTheme="majorHAnsi" w:cstheme="majorHAnsi"/>
                <w:sz w:val="25"/>
                <w:szCs w:val="25"/>
              </w:rPr>
            </w:pPr>
            <w:r w:rsidRPr="00F3571F">
              <w:rPr>
                <w:rFonts w:ascii="Segoe UI Symbol" w:hAnsi="Segoe UI Symbol" w:cs="Segoe UI Symbol"/>
                <w:sz w:val="25"/>
                <w:szCs w:val="25"/>
              </w:rPr>
              <w:t>☑</w:t>
            </w:r>
          </w:p>
        </w:tc>
        <w:tc>
          <w:tcPr>
            <w:tcW w:w="1134" w:type="dxa"/>
            <w:shd w:val="clear" w:color="auto" w:fill="auto"/>
            <w:tcMar>
              <w:top w:w="100" w:type="dxa"/>
              <w:left w:w="100" w:type="dxa"/>
              <w:bottom w:w="100" w:type="dxa"/>
              <w:right w:w="100" w:type="dxa"/>
            </w:tcMar>
            <w:vAlign w:val="center"/>
          </w:tcPr>
          <w:p w14:paraId="362B9EC7" w14:textId="4C9CEDA1" w:rsidR="00DC6E28" w:rsidRPr="00F3571F" w:rsidRDefault="00DC6E28" w:rsidP="001927F6">
            <w:pPr>
              <w:widowControl w:val="0"/>
              <w:jc w:val="center"/>
              <w:rPr>
                <w:rFonts w:asciiTheme="minorHAnsi" w:hAnsiTheme="minorHAnsi" w:cstheme="majorHAnsi"/>
                <w:sz w:val="25"/>
                <w:szCs w:val="25"/>
              </w:rPr>
            </w:pPr>
          </w:p>
        </w:tc>
        <w:tc>
          <w:tcPr>
            <w:tcW w:w="1135" w:type="dxa"/>
            <w:shd w:val="clear" w:color="auto" w:fill="auto"/>
            <w:tcMar>
              <w:top w:w="100" w:type="dxa"/>
              <w:left w:w="100" w:type="dxa"/>
              <w:bottom w:w="100" w:type="dxa"/>
              <w:right w:w="100" w:type="dxa"/>
            </w:tcMar>
            <w:vAlign w:val="center"/>
          </w:tcPr>
          <w:p w14:paraId="6A33B439" w14:textId="6DA19732" w:rsidR="00DC6E28" w:rsidRPr="00F3571F" w:rsidRDefault="00DC6E28" w:rsidP="001927F6">
            <w:pPr>
              <w:widowControl w:val="0"/>
              <w:jc w:val="center"/>
              <w:rPr>
                <w:rFonts w:asciiTheme="majorHAnsi" w:hAnsiTheme="majorHAnsi" w:cstheme="majorHAnsi"/>
                <w:sz w:val="25"/>
                <w:szCs w:val="25"/>
              </w:rPr>
            </w:pPr>
          </w:p>
        </w:tc>
      </w:tr>
    </w:tbl>
    <w:p w14:paraId="6862212A" w14:textId="4BD9C883" w:rsidR="00F033E6" w:rsidRPr="00F3571F" w:rsidRDefault="00000000" w:rsidP="0056288D">
      <w:pPr>
        <w:spacing w:after="0"/>
        <w:ind w:firstLine="709"/>
        <w:jc w:val="both"/>
        <w:rPr>
          <w:rFonts w:asciiTheme="majorHAnsi" w:hAnsiTheme="majorHAnsi" w:cstheme="majorHAnsi"/>
          <w:b/>
          <w:bCs/>
          <w:sz w:val="25"/>
          <w:szCs w:val="25"/>
        </w:rPr>
      </w:pPr>
      <w:hyperlink r:id="rId35" w:history="1">
        <w:r w:rsidR="00F033E6" w:rsidRPr="00F3571F">
          <w:rPr>
            <w:rStyle w:val="Siuktni"/>
            <w:rFonts w:asciiTheme="majorHAnsi" w:hAnsiTheme="majorHAnsi" w:cstheme="majorHAnsi"/>
            <w:b/>
            <w:bCs/>
            <w:color w:val="auto"/>
            <w:sz w:val="25"/>
            <w:szCs w:val="25"/>
            <w:u w:val="none"/>
          </w:rPr>
          <w:t xml:space="preserve">Link liên kết Chương trình đào tạo ngành </w:t>
        </w:r>
        <w:r w:rsidR="00FA3F37" w:rsidRPr="00F3571F">
          <w:rPr>
            <w:rStyle w:val="Siuktni"/>
            <w:rFonts w:asciiTheme="majorHAnsi" w:hAnsiTheme="majorHAnsi" w:cstheme="majorHAnsi"/>
            <w:b/>
            <w:bCs/>
            <w:color w:val="auto"/>
            <w:sz w:val="25"/>
            <w:szCs w:val="25"/>
            <w:u w:val="none"/>
          </w:rPr>
          <w:t>Khoa</w:t>
        </w:r>
        <w:r w:rsidR="00F033E6" w:rsidRPr="00F3571F">
          <w:rPr>
            <w:rStyle w:val="Siuktni"/>
            <w:rFonts w:asciiTheme="majorHAnsi" w:hAnsiTheme="majorHAnsi" w:cstheme="majorHAnsi"/>
            <w:b/>
            <w:bCs/>
            <w:color w:val="auto"/>
            <w:sz w:val="25"/>
            <w:szCs w:val="25"/>
            <w:u w:val="none"/>
          </w:rPr>
          <w:t xml:space="preserve"> học máy tính</w:t>
        </w:r>
      </w:hyperlink>
      <w:r w:rsidR="002A6EF3" w:rsidRPr="00F3571F">
        <w:rPr>
          <w:rStyle w:val="Siuktni"/>
          <w:rFonts w:asciiTheme="majorHAnsi" w:hAnsiTheme="majorHAnsi" w:cstheme="majorHAnsi"/>
          <w:b/>
          <w:bCs/>
          <w:color w:val="auto"/>
          <w:sz w:val="25"/>
          <w:szCs w:val="25"/>
          <w:u w:val="none"/>
        </w:rPr>
        <w:t xml:space="preserve"> (Tiếng Vi</w:t>
      </w:r>
      <w:r w:rsidR="00786200" w:rsidRPr="00F3571F">
        <w:rPr>
          <w:rStyle w:val="Siuktni"/>
          <w:rFonts w:asciiTheme="majorHAnsi" w:hAnsiTheme="majorHAnsi" w:cstheme="majorHAnsi"/>
          <w:b/>
          <w:bCs/>
          <w:color w:val="auto"/>
          <w:sz w:val="25"/>
          <w:szCs w:val="25"/>
          <w:u w:val="none"/>
        </w:rPr>
        <w:t>ệt)</w:t>
      </w:r>
    </w:p>
    <w:p w14:paraId="27632944" w14:textId="572B209F" w:rsidR="003415C8" w:rsidRPr="00F3571F" w:rsidRDefault="00000000" w:rsidP="00E502B4">
      <w:pPr>
        <w:spacing w:after="0"/>
        <w:ind w:firstLine="709"/>
        <w:jc w:val="both"/>
        <w:rPr>
          <w:rFonts w:asciiTheme="majorHAnsi" w:hAnsiTheme="majorHAnsi" w:cstheme="majorHAnsi"/>
          <w:b/>
          <w:bCs/>
          <w:sz w:val="25"/>
          <w:szCs w:val="25"/>
        </w:rPr>
      </w:pPr>
      <w:hyperlink r:id="rId36" w:history="1">
        <w:r w:rsidR="00E90E2F" w:rsidRPr="00F3571F">
          <w:rPr>
            <w:rStyle w:val="Siuktni"/>
            <w:rFonts w:asciiTheme="majorHAnsi" w:hAnsiTheme="majorHAnsi" w:cstheme="majorHAnsi"/>
            <w:b/>
            <w:bCs/>
            <w:color w:val="auto"/>
            <w:sz w:val="25"/>
            <w:szCs w:val="25"/>
            <w:u w:val="none"/>
          </w:rPr>
          <w:t xml:space="preserve">Link liên kết Chương trình đào tạo ngành </w:t>
        </w:r>
        <w:r w:rsidR="00FA3F37" w:rsidRPr="00F3571F">
          <w:rPr>
            <w:rStyle w:val="Siuktni"/>
            <w:rFonts w:asciiTheme="majorHAnsi" w:hAnsiTheme="majorHAnsi" w:cstheme="majorHAnsi"/>
            <w:b/>
            <w:bCs/>
            <w:color w:val="auto"/>
            <w:sz w:val="25"/>
            <w:szCs w:val="25"/>
            <w:u w:val="none"/>
          </w:rPr>
          <w:t>Khoa</w:t>
        </w:r>
        <w:r w:rsidR="00E90E2F" w:rsidRPr="00F3571F">
          <w:rPr>
            <w:rStyle w:val="Siuktni"/>
            <w:rFonts w:asciiTheme="majorHAnsi" w:hAnsiTheme="majorHAnsi" w:cstheme="majorHAnsi"/>
            <w:b/>
            <w:bCs/>
            <w:color w:val="auto"/>
            <w:sz w:val="25"/>
            <w:szCs w:val="25"/>
            <w:u w:val="none"/>
          </w:rPr>
          <w:t xml:space="preserve"> học dữ liệu</w:t>
        </w:r>
      </w:hyperlink>
      <w:r w:rsidR="00E90E2F" w:rsidRPr="00F3571F">
        <w:rPr>
          <w:rFonts w:asciiTheme="majorHAnsi" w:hAnsiTheme="majorHAnsi" w:cstheme="majorHAnsi"/>
          <w:b/>
          <w:bCs/>
          <w:sz w:val="25"/>
          <w:szCs w:val="25"/>
        </w:rPr>
        <w:t xml:space="preserve"> </w:t>
      </w:r>
      <w:r w:rsidR="00E502B4" w:rsidRPr="00F3571F">
        <w:rPr>
          <w:rStyle w:val="Siuktni"/>
          <w:rFonts w:asciiTheme="majorHAnsi" w:hAnsiTheme="majorHAnsi" w:cstheme="majorHAnsi"/>
          <w:b/>
          <w:bCs/>
          <w:color w:val="auto"/>
          <w:sz w:val="25"/>
          <w:szCs w:val="25"/>
          <w:u w:val="none"/>
        </w:rPr>
        <w:t>(Tiếng Việt)</w:t>
      </w:r>
    </w:p>
    <w:p w14:paraId="77580701" w14:textId="7AEF06F9" w:rsidR="0058385F" w:rsidRPr="00F3571F" w:rsidRDefault="00000000" w:rsidP="00E502B4">
      <w:pPr>
        <w:spacing w:after="0"/>
        <w:ind w:firstLine="709"/>
        <w:jc w:val="both"/>
        <w:rPr>
          <w:rFonts w:asciiTheme="majorHAnsi" w:hAnsiTheme="majorHAnsi" w:cstheme="majorHAnsi"/>
          <w:b/>
          <w:bCs/>
          <w:sz w:val="25"/>
          <w:szCs w:val="25"/>
        </w:rPr>
      </w:pPr>
      <w:hyperlink r:id="rId37" w:history="1">
        <w:r w:rsidR="0058385F" w:rsidRPr="00F3571F">
          <w:rPr>
            <w:rStyle w:val="Siuktni"/>
            <w:rFonts w:asciiTheme="majorHAnsi" w:hAnsiTheme="majorHAnsi" w:cstheme="majorHAnsi"/>
            <w:b/>
            <w:bCs/>
            <w:color w:val="auto"/>
            <w:sz w:val="25"/>
            <w:szCs w:val="25"/>
            <w:u w:val="none"/>
          </w:rPr>
          <w:t>Link liên kết Chương trình đào tạo ngành Trí tuệ nhân tạo</w:t>
        </w:r>
      </w:hyperlink>
      <w:r w:rsidR="00E502B4" w:rsidRPr="00F3571F">
        <w:rPr>
          <w:rStyle w:val="Siuktni"/>
          <w:rFonts w:asciiTheme="majorHAnsi" w:hAnsiTheme="majorHAnsi" w:cstheme="majorHAnsi"/>
          <w:b/>
          <w:bCs/>
          <w:color w:val="auto"/>
          <w:sz w:val="25"/>
          <w:szCs w:val="25"/>
          <w:u w:val="none"/>
        </w:rPr>
        <w:t xml:space="preserve"> (Tiếng Việt)</w:t>
      </w:r>
    </w:p>
    <w:p w14:paraId="17DBA9E3" w14:textId="1DB6CC1B" w:rsidR="003415C8" w:rsidRPr="00F3571F" w:rsidRDefault="00000000" w:rsidP="00E502B4">
      <w:pPr>
        <w:spacing w:after="0"/>
        <w:ind w:firstLine="709"/>
        <w:jc w:val="both"/>
        <w:rPr>
          <w:rStyle w:val="Siuktni"/>
          <w:rFonts w:asciiTheme="majorHAnsi" w:hAnsiTheme="majorHAnsi" w:cstheme="majorHAnsi"/>
          <w:b/>
          <w:bCs/>
          <w:color w:val="auto"/>
          <w:sz w:val="25"/>
          <w:szCs w:val="25"/>
          <w:u w:val="none"/>
        </w:rPr>
      </w:pPr>
      <w:hyperlink r:id="rId38" w:history="1">
        <w:r w:rsidR="003415C8" w:rsidRPr="00F3571F">
          <w:rPr>
            <w:rStyle w:val="Siuktni"/>
            <w:rFonts w:asciiTheme="majorHAnsi" w:hAnsiTheme="majorHAnsi" w:cstheme="majorHAnsi"/>
            <w:b/>
            <w:bCs/>
            <w:color w:val="auto"/>
            <w:sz w:val="25"/>
            <w:szCs w:val="25"/>
            <w:u w:val="none"/>
          </w:rPr>
          <w:t>Link liên kết Chương trình đào tạo ngành Công nghệ thông tin</w:t>
        </w:r>
      </w:hyperlink>
      <w:r w:rsidR="00E502B4" w:rsidRPr="00F3571F">
        <w:rPr>
          <w:rStyle w:val="Siuktni"/>
          <w:rFonts w:asciiTheme="majorHAnsi" w:hAnsiTheme="majorHAnsi" w:cstheme="majorHAnsi"/>
          <w:b/>
          <w:bCs/>
          <w:color w:val="auto"/>
          <w:sz w:val="25"/>
          <w:szCs w:val="25"/>
          <w:u w:val="none"/>
        </w:rPr>
        <w:t xml:space="preserve"> (Tiếng </w:t>
      </w:r>
      <w:r w:rsidR="00A4685C" w:rsidRPr="00F3571F">
        <w:rPr>
          <w:rStyle w:val="Siuktni"/>
          <w:rFonts w:asciiTheme="majorHAnsi" w:hAnsiTheme="majorHAnsi" w:cstheme="majorHAnsi"/>
          <w:b/>
          <w:bCs/>
          <w:color w:val="auto"/>
          <w:sz w:val="25"/>
          <w:szCs w:val="25"/>
          <w:u w:val="none"/>
        </w:rPr>
        <w:t>Việt</w:t>
      </w:r>
      <w:r w:rsidR="00E502B4" w:rsidRPr="00F3571F">
        <w:rPr>
          <w:rStyle w:val="Siuktni"/>
          <w:rFonts w:asciiTheme="majorHAnsi" w:hAnsiTheme="majorHAnsi" w:cstheme="majorHAnsi"/>
          <w:b/>
          <w:bCs/>
          <w:color w:val="auto"/>
          <w:sz w:val="25"/>
          <w:szCs w:val="25"/>
          <w:u w:val="none"/>
        </w:rPr>
        <w:t>)</w:t>
      </w:r>
    </w:p>
    <w:p w14:paraId="45BAEED0" w14:textId="146C72E8" w:rsidR="00B433EE" w:rsidRPr="00F3571F" w:rsidRDefault="00000000" w:rsidP="00B433EE">
      <w:pPr>
        <w:spacing w:after="0"/>
        <w:ind w:firstLine="709"/>
        <w:jc w:val="both"/>
        <w:rPr>
          <w:rFonts w:asciiTheme="majorHAnsi" w:hAnsiTheme="majorHAnsi" w:cstheme="majorHAnsi"/>
          <w:b/>
          <w:bCs/>
          <w:sz w:val="25"/>
          <w:szCs w:val="25"/>
        </w:rPr>
      </w:pPr>
      <w:hyperlink r:id="rId39" w:history="1">
        <w:r w:rsidR="00B433EE" w:rsidRPr="00F3571F">
          <w:rPr>
            <w:rStyle w:val="Siuktni"/>
            <w:rFonts w:asciiTheme="majorHAnsi" w:hAnsiTheme="majorHAnsi" w:cstheme="majorHAnsi"/>
            <w:b/>
            <w:bCs/>
            <w:color w:val="auto"/>
            <w:sz w:val="25"/>
            <w:szCs w:val="25"/>
            <w:u w:val="none"/>
          </w:rPr>
          <w:t xml:space="preserve">Link liên kết Chương trình đào tạo ngành </w:t>
        </w:r>
        <w:r w:rsidR="00FA3F37" w:rsidRPr="00F3571F">
          <w:rPr>
            <w:rStyle w:val="Siuktni"/>
            <w:rFonts w:asciiTheme="majorHAnsi" w:hAnsiTheme="majorHAnsi" w:cstheme="majorHAnsi"/>
            <w:b/>
            <w:bCs/>
            <w:color w:val="auto"/>
            <w:sz w:val="25"/>
            <w:szCs w:val="25"/>
            <w:u w:val="none"/>
          </w:rPr>
          <w:t>Khoa</w:t>
        </w:r>
        <w:r w:rsidR="00B433EE" w:rsidRPr="00F3571F">
          <w:rPr>
            <w:rStyle w:val="Siuktni"/>
            <w:rFonts w:asciiTheme="majorHAnsi" w:hAnsiTheme="majorHAnsi" w:cstheme="majorHAnsi"/>
            <w:b/>
            <w:bCs/>
            <w:color w:val="auto"/>
            <w:sz w:val="25"/>
            <w:szCs w:val="25"/>
            <w:u w:val="none"/>
          </w:rPr>
          <w:t xml:space="preserve"> học máy tính</w:t>
        </w:r>
      </w:hyperlink>
      <w:r w:rsidR="00B433EE" w:rsidRPr="00F3571F">
        <w:rPr>
          <w:rStyle w:val="Siuktni"/>
          <w:rFonts w:asciiTheme="majorHAnsi" w:hAnsiTheme="majorHAnsi" w:cstheme="majorHAnsi"/>
          <w:b/>
          <w:bCs/>
          <w:color w:val="auto"/>
          <w:sz w:val="25"/>
          <w:szCs w:val="25"/>
          <w:u w:val="none"/>
        </w:rPr>
        <w:t xml:space="preserve"> (Tiếng Anh)</w:t>
      </w:r>
    </w:p>
    <w:p w14:paraId="2F6885E5" w14:textId="3249F425" w:rsidR="00B433EE" w:rsidRPr="00F3571F" w:rsidRDefault="00000000" w:rsidP="00B433EE">
      <w:pPr>
        <w:spacing w:after="0"/>
        <w:ind w:firstLine="709"/>
        <w:jc w:val="both"/>
        <w:rPr>
          <w:rFonts w:asciiTheme="majorHAnsi" w:hAnsiTheme="majorHAnsi" w:cstheme="majorHAnsi"/>
          <w:b/>
          <w:bCs/>
          <w:sz w:val="25"/>
          <w:szCs w:val="25"/>
        </w:rPr>
      </w:pPr>
      <w:hyperlink r:id="rId40" w:history="1">
        <w:r w:rsidR="00B433EE" w:rsidRPr="00F3571F">
          <w:rPr>
            <w:rStyle w:val="Siuktni"/>
            <w:rFonts w:asciiTheme="majorHAnsi" w:hAnsiTheme="majorHAnsi" w:cstheme="majorHAnsi"/>
            <w:b/>
            <w:bCs/>
            <w:color w:val="auto"/>
            <w:sz w:val="25"/>
            <w:szCs w:val="25"/>
            <w:u w:val="none"/>
          </w:rPr>
          <w:t xml:space="preserve">Link liên kết Chương trình đào tạo ngành </w:t>
        </w:r>
        <w:r w:rsidR="00FA3F37" w:rsidRPr="00F3571F">
          <w:rPr>
            <w:rStyle w:val="Siuktni"/>
            <w:rFonts w:asciiTheme="majorHAnsi" w:hAnsiTheme="majorHAnsi" w:cstheme="majorHAnsi"/>
            <w:b/>
            <w:bCs/>
            <w:color w:val="auto"/>
            <w:sz w:val="25"/>
            <w:szCs w:val="25"/>
            <w:u w:val="none"/>
          </w:rPr>
          <w:t>Khoa</w:t>
        </w:r>
        <w:r w:rsidR="00B433EE" w:rsidRPr="00F3571F">
          <w:rPr>
            <w:rStyle w:val="Siuktni"/>
            <w:rFonts w:asciiTheme="majorHAnsi" w:hAnsiTheme="majorHAnsi" w:cstheme="majorHAnsi"/>
            <w:b/>
            <w:bCs/>
            <w:color w:val="auto"/>
            <w:sz w:val="25"/>
            <w:szCs w:val="25"/>
            <w:u w:val="none"/>
          </w:rPr>
          <w:t xml:space="preserve"> học dữ liệu</w:t>
        </w:r>
      </w:hyperlink>
      <w:r w:rsidR="00B433EE" w:rsidRPr="00F3571F">
        <w:rPr>
          <w:rFonts w:asciiTheme="majorHAnsi" w:hAnsiTheme="majorHAnsi" w:cstheme="majorHAnsi"/>
          <w:b/>
          <w:bCs/>
          <w:sz w:val="25"/>
          <w:szCs w:val="25"/>
        </w:rPr>
        <w:t xml:space="preserve"> </w:t>
      </w:r>
      <w:r w:rsidR="00B433EE" w:rsidRPr="00F3571F">
        <w:rPr>
          <w:rStyle w:val="Siuktni"/>
          <w:rFonts w:asciiTheme="majorHAnsi" w:hAnsiTheme="majorHAnsi" w:cstheme="majorHAnsi"/>
          <w:b/>
          <w:bCs/>
          <w:color w:val="auto"/>
          <w:sz w:val="25"/>
          <w:szCs w:val="25"/>
          <w:u w:val="none"/>
        </w:rPr>
        <w:t>(Tiếng Anh)</w:t>
      </w:r>
    </w:p>
    <w:p w14:paraId="7E595FBE" w14:textId="09E7713A" w:rsidR="00B433EE" w:rsidRPr="00F3571F" w:rsidRDefault="00000000" w:rsidP="00B433EE">
      <w:pPr>
        <w:spacing w:after="0"/>
        <w:ind w:firstLine="709"/>
        <w:jc w:val="both"/>
        <w:rPr>
          <w:rFonts w:asciiTheme="majorHAnsi" w:hAnsiTheme="majorHAnsi" w:cstheme="majorHAnsi"/>
          <w:b/>
          <w:bCs/>
          <w:sz w:val="25"/>
          <w:szCs w:val="25"/>
        </w:rPr>
      </w:pPr>
      <w:hyperlink r:id="rId41" w:history="1">
        <w:r w:rsidR="00B433EE" w:rsidRPr="00F3571F">
          <w:rPr>
            <w:rStyle w:val="Siuktni"/>
            <w:rFonts w:asciiTheme="majorHAnsi" w:hAnsiTheme="majorHAnsi" w:cstheme="majorHAnsi"/>
            <w:b/>
            <w:bCs/>
            <w:color w:val="auto"/>
            <w:sz w:val="25"/>
            <w:szCs w:val="25"/>
            <w:u w:val="none"/>
          </w:rPr>
          <w:t>Link liên kết Chương trình đào tạo ngành Trí tuệ nhân tạo</w:t>
        </w:r>
      </w:hyperlink>
      <w:r w:rsidR="00B433EE" w:rsidRPr="00F3571F">
        <w:rPr>
          <w:rStyle w:val="Siuktni"/>
          <w:rFonts w:asciiTheme="majorHAnsi" w:hAnsiTheme="majorHAnsi" w:cstheme="majorHAnsi"/>
          <w:b/>
          <w:bCs/>
          <w:color w:val="auto"/>
          <w:sz w:val="25"/>
          <w:szCs w:val="25"/>
          <w:u w:val="none"/>
        </w:rPr>
        <w:t xml:space="preserve"> (Tiếng Anh)</w:t>
      </w:r>
    </w:p>
    <w:p w14:paraId="2D419D51" w14:textId="6D02CA4A" w:rsidR="00890FB5" w:rsidRPr="00F3571F" w:rsidRDefault="00000000" w:rsidP="00C56C70">
      <w:pPr>
        <w:spacing w:after="0"/>
        <w:ind w:firstLine="709"/>
        <w:jc w:val="both"/>
        <w:rPr>
          <w:rFonts w:asciiTheme="majorHAnsi" w:hAnsiTheme="majorHAnsi" w:cstheme="majorHAnsi"/>
          <w:b/>
          <w:bCs/>
          <w:spacing w:val="-4"/>
          <w:sz w:val="25"/>
          <w:szCs w:val="25"/>
        </w:rPr>
      </w:pPr>
      <w:hyperlink r:id="rId42" w:history="1">
        <w:r w:rsidR="00C42D48" w:rsidRPr="00F3571F">
          <w:rPr>
            <w:rStyle w:val="Siuktni"/>
            <w:rFonts w:asciiTheme="majorHAnsi" w:hAnsiTheme="majorHAnsi" w:cstheme="majorHAnsi"/>
            <w:b/>
            <w:bCs/>
            <w:color w:val="auto"/>
            <w:spacing w:val="-4"/>
            <w:sz w:val="25"/>
            <w:szCs w:val="25"/>
            <w:u w:val="none"/>
          </w:rPr>
          <w:t>Link liên kết Chương trình đ</w:t>
        </w:r>
        <w:r w:rsidR="007625B6" w:rsidRPr="00F3571F">
          <w:rPr>
            <w:rStyle w:val="Siuktni"/>
            <w:rFonts w:asciiTheme="majorHAnsi" w:hAnsiTheme="majorHAnsi" w:cstheme="majorHAnsi"/>
            <w:b/>
            <w:bCs/>
            <w:color w:val="auto"/>
            <w:spacing w:val="-4"/>
            <w:sz w:val="25"/>
            <w:szCs w:val="25"/>
            <w:u w:val="none"/>
          </w:rPr>
          <w:t>ào tạo</w:t>
        </w:r>
        <w:r w:rsidR="00C42D48" w:rsidRPr="00F3571F">
          <w:rPr>
            <w:rStyle w:val="Siuktni"/>
            <w:rFonts w:asciiTheme="majorHAnsi" w:hAnsiTheme="majorHAnsi" w:cstheme="majorHAnsi"/>
            <w:b/>
            <w:bCs/>
            <w:color w:val="auto"/>
            <w:spacing w:val="-4"/>
            <w:sz w:val="25"/>
            <w:szCs w:val="25"/>
            <w:u w:val="none"/>
          </w:rPr>
          <w:t xml:space="preserve"> Thạc sĩ ngành </w:t>
        </w:r>
        <w:r w:rsidR="00FA3F37" w:rsidRPr="00F3571F">
          <w:rPr>
            <w:rStyle w:val="Siuktni"/>
            <w:rFonts w:asciiTheme="majorHAnsi" w:hAnsiTheme="majorHAnsi" w:cstheme="majorHAnsi"/>
            <w:b/>
            <w:bCs/>
            <w:color w:val="auto"/>
            <w:spacing w:val="-4"/>
            <w:sz w:val="25"/>
            <w:szCs w:val="25"/>
            <w:u w:val="none"/>
          </w:rPr>
          <w:t>Khoa</w:t>
        </w:r>
        <w:r w:rsidR="00C42D48" w:rsidRPr="00F3571F">
          <w:rPr>
            <w:rStyle w:val="Siuktni"/>
            <w:rFonts w:asciiTheme="majorHAnsi" w:hAnsiTheme="majorHAnsi" w:cstheme="majorHAnsi"/>
            <w:b/>
            <w:bCs/>
            <w:color w:val="auto"/>
            <w:spacing w:val="-4"/>
            <w:sz w:val="25"/>
            <w:szCs w:val="25"/>
            <w:u w:val="none"/>
          </w:rPr>
          <w:t xml:space="preserve"> học máy tính</w:t>
        </w:r>
      </w:hyperlink>
      <w:r w:rsidR="00A4685C" w:rsidRPr="00F3571F">
        <w:rPr>
          <w:rStyle w:val="Siuktni"/>
          <w:rFonts w:asciiTheme="majorHAnsi" w:hAnsiTheme="majorHAnsi" w:cstheme="majorHAnsi"/>
          <w:b/>
          <w:bCs/>
          <w:color w:val="auto"/>
          <w:spacing w:val="-4"/>
          <w:sz w:val="25"/>
          <w:szCs w:val="25"/>
          <w:u w:val="none"/>
        </w:rPr>
        <w:t xml:space="preserve"> (Tiếng Anh)</w:t>
      </w:r>
    </w:p>
    <w:p w14:paraId="0D82305D" w14:textId="7AA85188" w:rsidR="003A7F6D" w:rsidRPr="00F3571F" w:rsidRDefault="003A7F6D" w:rsidP="0056288D">
      <w:pPr>
        <w:pStyle w:val="u3"/>
        <w:spacing w:before="0" w:after="0"/>
        <w:ind w:firstLine="709"/>
        <w:rPr>
          <w:rFonts w:asciiTheme="majorHAnsi" w:hAnsiTheme="majorHAnsi" w:cstheme="majorHAnsi"/>
          <w:b/>
          <w:bCs/>
          <w:color w:val="auto"/>
          <w:sz w:val="25"/>
          <w:szCs w:val="25"/>
        </w:rPr>
      </w:pPr>
      <w:bookmarkStart w:id="38" w:name="_Toc239771804"/>
      <w:r w:rsidRPr="00F3571F">
        <w:rPr>
          <w:rFonts w:asciiTheme="majorHAnsi" w:hAnsiTheme="majorHAnsi" w:cstheme="majorHAnsi"/>
          <w:b/>
          <w:bCs/>
          <w:color w:val="auto"/>
          <w:sz w:val="25"/>
          <w:szCs w:val="25"/>
        </w:rPr>
        <w:t xml:space="preserve">3.3. Cơ hội việc làm </w:t>
      </w:r>
      <w:r w:rsidR="00A1617F" w:rsidRPr="00F3571F">
        <w:rPr>
          <w:rFonts w:asciiTheme="majorHAnsi" w:hAnsiTheme="majorHAnsi" w:cstheme="majorHAnsi"/>
          <w:b/>
          <w:bCs/>
          <w:color w:val="auto"/>
          <w:sz w:val="25"/>
          <w:szCs w:val="25"/>
        </w:rPr>
        <w:t>sau khi tốt nghiệp</w:t>
      </w:r>
      <w:bookmarkEnd w:id="38"/>
    </w:p>
    <w:p w14:paraId="1B2D5AAF" w14:textId="4C56610C" w:rsidR="003A7F6D" w:rsidRPr="00F3571F" w:rsidRDefault="00A1617F" w:rsidP="0056288D">
      <w:pPr>
        <w:spacing w:after="0"/>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 xml:space="preserve">3.3.1. </w:t>
      </w:r>
      <w:r w:rsidR="000F2A42" w:rsidRPr="00F3571F">
        <w:rPr>
          <w:rFonts w:asciiTheme="majorHAnsi" w:hAnsiTheme="majorHAnsi" w:cstheme="majorHAnsi"/>
          <w:b/>
          <w:bCs/>
          <w:sz w:val="25"/>
          <w:szCs w:val="25"/>
        </w:rPr>
        <w:t xml:space="preserve">Ngành </w:t>
      </w:r>
      <w:r w:rsidR="00FA3F37" w:rsidRPr="00F3571F">
        <w:rPr>
          <w:rFonts w:asciiTheme="majorHAnsi" w:hAnsiTheme="majorHAnsi" w:cstheme="majorHAnsi"/>
          <w:b/>
          <w:bCs/>
          <w:sz w:val="25"/>
          <w:szCs w:val="25"/>
        </w:rPr>
        <w:t>Khoa</w:t>
      </w:r>
      <w:r w:rsidR="000F2A42" w:rsidRPr="00F3571F">
        <w:rPr>
          <w:rFonts w:asciiTheme="majorHAnsi" w:hAnsiTheme="majorHAnsi" w:cstheme="majorHAnsi"/>
          <w:b/>
          <w:bCs/>
          <w:sz w:val="25"/>
          <w:szCs w:val="25"/>
        </w:rPr>
        <w:t xml:space="preserve"> học máy tính</w:t>
      </w:r>
    </w:p>
    <w:p w14:paraId="6FF3E5F0" w14:textId="3FE6A0E2" w:rsidR="003C7919" w:rsidRPr="00F3571F" w:rsidRDefault="003C7919" w:rsidP="003C7919">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Làm việc tại các doanh nghiệp công nghệ với các vị trí như lập trình viên, kỹ sư phần mềm, kỹ sư dữ liệu, chuyên viên phân tích dữ liệu, quản lý dự án; tham gia nghiên cứu, tư vấn về chuyển đổi số, đổi mới sáng tạo và kinh tế số.</w:t>
      </w:r>
    </w:p>
    <w:p w14:paraId="7AC929CF" w14:textId="0EDAF947" w:rsidR="003C7919" w:rsidRPr="00F3571F" w:rsidRDefault="003C7919" w:rsidP="003C7919">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Ngoài ra, tham gia giảng dạy, nghiên cứu tại các cơ sở giáo dục, viện nghiên cứu; khởi nghiệp trong lĩnh vực công nghệ hoặc tiếp tục học tập ở trình độ thạc sĩ, </w:t>
      </w:r>
      <w:r w:rsidRPr="00F3571F">
        <w:rPr>
          <w:rFonts w:asciiTheme="majorHAnsi" w:hAnsiTheme="majorHAnsi" w:cstheme="majorHAnsi"/>
          <w:sz w:val="25"/>
          <w:szCs w:val="25"/>
        </w:rPr>
        <w:br/>
        <w:t>tiến sĩ.</w:t>
      </w:r>
    </w:p>
    <w:p w14:paraId="737AC21F" w14:textId="22A2CA9D" w:rsidR="00906E30" w:rsidRPr="00F3571F" w:rsidRDefault="00A1617F" w:rsidP="003F71B0">
      <w:pPr>
        <w:spacing w:after="0"/>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 xml:space="preserve">3.3.2. </w:t>
      </w:r>
      <w:r w:rsidR="00906E30" w:rsidRPr="00F3571F">
        <w:rPr>
          <w:rFonts w:asciiTheme="majorHAnsi" w:hAnsiTheme="majorHAnsi" w:cstheme="majorHAnsi"/>
          <w:b/>
          <w:bCs/>
          <w:sz w:val="25"/>
          <w:szCs w:val="25"/>
        </w:rPr>
        <w:t xml:space="preserve">Ngành </w:t>
      </w:r>
      <w:r w:rsidR="00FA3F37" w:rsidRPr="00F3571F">
        <w:rPr>
          <w:rFonts w:asciiTheme="majorHAnsi" w:hAnsiTheme="majorHAnsi" w:cstheme="majorHAnsi"/>
          <w:b/>
          <w:bCs/>
          <w:sz w:val="25"/>
          <w:szCs w:val="25"/>
        </w:rPr>
        <w:t>Khoa</w:t>
      </w:r>
      <w:r w:rsidR="00906E30" w:rsidRPr="00F3571F">
        <w:rPr>
          <w:rFonts w:asciiTheme="majorHAnsi" w:hAnsiTheme="majorHAnsi" w:cstheme="majorHAnsi"/>
          <w:b/>
          <w:bCs/>
          <w:sz w:val="25"/>
          <w:szCs w:val="25"/>
        </w:rPr>
        <w:t xml:space="preserve"> học dữ liệu</w:t>
      </w:r>
    </w:p>
    <w:p w14:paraId="319DC5D2" w14:textId="43B3898B" w:rsidR="003C7919" w:rsidRPr="00F3571F" w:rsidRDefault="003C7919" w:rsidP="003C7919">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Làm việc tại các cơ quan, doanh nghiệp với các vị trí phân tích, thiết kế, triển khai, kiểm thử, bảo trì hệ thống dữ liệu lớn; phân tích và xử lý dữ liệu phục vụ quản lý, điều hành và ra quyết định.</w:t>
      </w:r>
    </w:p>
    <w:p w14:paraId="0CBAE06F" w14:textId="62E3694A" w:rsidR="003C7919" w:rsidRPr="00F3571F" w:rsidRDefault="003C7919" w:rsidP="003C7919">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Tham gia quản lý dự án dữ liệu, nghiên cứu, giảng dạy; khởi nghiệp, phát triển các sản phẩm và giải pháp ứng dụng dữ liệu lớn hoặc tiếp tục học tập ở trình độ thạc sĩ, tiến sĩ.</w:t>
      </w:r>
    </w:p>
    <w:p w14:paraId="66114000" w14:textId="48DA4D25" w:rsidR="000F2A42" w:rsidRPr="00F3571F" w:rsidRDefault="00150763" w:rsidP="0056288D">
      <w:pPr>
        <w:spacing w:after="0"/>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 xml:space="preserve">3.3.3. </w:t>
      </w:r>
      <w:r w:rsidR="006F0CCE" w:rsidRPr="00F3571F">
        <w:rPr>
          <w:rFonts w:asciiTheme="majorHAnsi" w:hAnsiTheme="majorHAnsi" w:cstheme="majorHAnsi"/>
          <w:b/>
          <w:bCs/>
          <w:sz w:val="25"/>
          <w:szCs w:val="25"/>
        </w:rPr>
        <w:t>Ngành Trí tuệ nhân tạo</w:t>
      </w:r>
    </w:p>
    <w:p w14:paraId="5C6F9F08" w14:textId="1443EA63" w:rsidR="00B56F42" w:rsidRPr="00F3571F" w:rsidRDefault="00B56F42" w:rsidP="00B56F42">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Làm việc tại các doanh nghiệp công nghệ với các vị trí như lập trình viên, kỹ sư trí tuệ nhân tạo, kỹ sư dữ liệu, nhà khoa học dữ liệu, trưởng nhóm kỹ thuật và quản lý dự án.</w:t>
      </w:r>
    </w:p>
    <w:p w14:paraId="4134DAD6" w14:textId="2C4FEDD2" w:rsidR="00B56F42" w:rsidRPr="00F3571F" w:rsidRDefault="00B56F42" w:rsidP="00B56F42">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Tham gia nghiên cứu, tư vấn về đổi mới sáng tạo, chuyển đổi số, kinh tế số; nghiên cứu, giảng dạy tại các cơ sở giáo dục, viện nghiên cứu; khởi nghiệp, phát triển sản phẩm và giải pháp ứng dụng dữ liệu, trí tuệ nhân tạo hoặc tiếp tục học tập ở trình độ thạc sĩ, tiến sĩ.</w:t>
      </w:r>
    </w:p>
    <w:p w14:paraId="057A712A" w14:textId="0F500856" w:rsidR="002A01FF" w:rsidRPr="00F3571F" w:rsidRDefault="00150763" w:rsidP="0056288D">
      <w:pPr>
        <w:spacing w:after="0"/>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3.3.4.</w:t>
      </w:r>
      <w:r w:rsidRPr="00F3571F">
        <w:rPr>
          <w:rFonts w:asciiTheme="majorHAnsi" w:hAnsiTheme="majorHAnsi" w:cstheme="majorHAnsi"/>
          <w:sz w:val="25"/>
          <w:szCs w:val="25"/>
        </w:rPr>
        <w:t xml:space="preserve"> </w:t>
      </w:r>
      <w:r w:rsidR="002A01FF" w:rsidRPr="00F3571F">
        <w:rPr>
          <w:rFonts w:asciiTheme="majorHAnsi" w:hAnsiTheme="majorHAnsi" w:cstheme="majorHAnsi"/>
          <w:b/>
          <w:bCs/>
          <w:sz w:val="25"/>
          <w:szCs w:val="25"/>
        </w:rPr>
        <w:t>Ngành Công nghệ thông tin</w:t>
      </w:r>
    </w:p>
    <w:p w14:paraId="7DF0A422" w14:textId="56B5E836" w:rsidR="00B56F42" w:rsidRPr="00F3571F" w:rsidRDefault="00B56F42" w:rsidP="00B56F42">
      <w:pPr>
        <w:spacing w:after="0"/>
        <w:ind w:firstLine="709"/>
        <w:jc w:val="both"/>
        <w:rPr>
          <w:rFonts w:asciiTheme="majorHAnsi" w:eastAsiaTheme="majorEastAsia" w:hAnsiTheme="majorHAnsi" w:cstheme="majorHAnsi"/>
          <w:sz w:val="25"/>
          <w:szCs w:val="25"/>
        </w:rPr>
      </w:pPr>
      <w:r w:rsidRPr="00F3571F">
        <w:rPr>
          <w:rFonts w:asciiTheme="majorHAnsi" w:eastAsiaTheme="majorEastAsia" w:hAnsiTheme="majorHAnsi" w:cstheme="majorHAnsi"/>
          <w:sz w:val="25"/>
          <w:szCs w:val="25"/>
        </w:rPr>
        <w:t>- Làm việc trong các lĩnh vực phát triển phần mềm, hệ thống và hạ tầng CNTT, kiểm thử, an ninh mạng, cơ sở dữ liệu, tư vấn công nghệ và chuyển đổi số; đảm nhiệm các vị trí như lập trình viên, kỹ sư mạng, DevOps, QA, kỹ sư bảo mật, quản trị cơ sở dữ liệu và chuyên viên tư vấn giải pháp công nghệ.</w:t>
      </w:r>
    </w:p>
    <w:p w14:paraId="13D5B5A0" w14:textId="07502708" w:rsidR="00B56F42" w:rsidRPr="00F3571F" w:rsidRDefault="00B56F42" w:rsidP="00B56F42">
      <w:pPr>
        <w:spacing w:after="0"/>
        <w:ind w:firstLine="709"/>
        <w:jc w:val="both"/>
        <w:rPr>
          <w:rFonts w:asciiTheme="majorHAnsi" w:eastAsiaTheme="majorEastAsia" w:hAnsiTheme="majorHAnsi" w:cstheme="majorHAnsi"/>
          <w:sz w:val="25"/>
          <w:szCs w:val="25"/>
        </w:rPr>
      </w:pPr>
      <w:r w:rsidRPr="00F3571F">
        <w:rPr>
          <w:rFonts w:asciiTheme="majorHAnsi" w:eastAsiaTheme="majorEastAsia" w:hAnsiTheme="majorHAnsi" w:cstheme="majorHAnsi"/>
          <w:sz w:val="25"/>
          <w:szCs w:val="25"/>
        </w:rPr>
        <w:t>- Ngoài ra, tham gia nghiên cứu, giảng dạy; nghiên cứu ứng dụng trí tuệ nhân tạo, đổi mới sáng tạo; khởi nghiệp trong lĩnh vực công nghệ hoặc tiếp tục học tập ở trình độ thạc sĩ, tiến sĩ.</w:t>
      </w:r>
    </w:p>
    <w:p w14:paraId="3FA8CE64" w14:textId="04E30865" w:rsidR="00B96998" w:rsidRPr="00F3571F" w:rsidRDefault="0001196E" w:rsidP="0056288D">
      <w:pPr>
        <w:pStyle w:val="u2"/>
        <w:spacing w:before="0" w:after="0"/>
        <w:ind w:firstLine="709"/>
        <w:rPr>
          <w:rFonts w:cstheme="majorHAnsi"/>
          <w:b/>
          <w:bCs/>
          <w:color w:val="auto"/>
          <w:sz w:val="25"/>
          <w:szCs w:val="25"/>
        </w:rPr>
      </w:pPr>
      <w:bookmarkStart w:id="39" w:name="_Toc239771805"/>
      <w:r w:rsidRPr="00F3571F">
        <w:rPr>
          <w:rFonts w:cstheme="majorHAnsi"/>
          <w:b/>
          <w:bCs/>
          <w:color w:val="auto"/>
          <w:sz w:val="25"/>
          <w:szCs w:val="25"/>
        </w:rPr>
        <w:t>4</w:t>
      </w:r>
      <w:r w:rsidR="00B96998" w:rsidRPr="00F3571F">
        <w:rPr>
          <w:rFonts w:cstheme="majorHAnsi"/>
          <w:b/>
          <w:bCs/>
          <w:color w:val="auto"/>
          <w:sz w:val="25"/>
          <w:szCs w:val="25"/>
        </w:rPr>
        <w:t xml:space="preserve">. </w:t>
      </w:r>
      <w:r w:rsidR="00FA3F37" w:rsidRPr="00F3571F">
        <w:rPr>
          <w:rFonts w:cstheme="majorHAnsi"/>
          <w:b/>
          <w:bCs/>
          <w:color w:val="auto"/>
          <w:sz w:val="25"/>
          <w:szCs w:val="25"/>
        </w:rPr>
        <w:t>Khoa</w:t>
      </w:r>
      <w:r w:rsidR="00B96998" w:rsidRPr="00F3571F">
        <w:rPr>
          <w:rFonts w:cstheme="majorHAnsi"/>
          <w:b/>
          <w:bCs/>
          <w:color w:val="auto"/>
          <w:sz w:val="25"/>
          <w:szCs w:val="25"/>
        </w:rPr>
        <w:t xml:space="preserve"> </w:t>
      </w:r>
      <w:r w:rsidRPr="00F3571F">
        <w:rPr>
          <w:rFonts w:cstheme="majorHAnsi"/>
          <w:b/>
          <w:bCs/>
          <w:color w:val="auto"/>
          <w:sz w:val="25"/>
          <w:szCs w:val="25"/>
        </w:rPr>
        <w:t>Ngôn ngữ</w:t>
      </w:r>
      <w:bookmarkEnd w:id="39"/>
    </w:p>
    <w:p w14:paraId="4A02BB61" w14:textId="259D6260" w:rsidR="00B96998" w:rsidRPr="00F3571F" w:rsidRDefault="0001196E" w:rsidP="0056288D">
      <w:pPr>
        <w:pStyle w:val="u3"/>
        <w:spacing w:before="0" w:after="0"/>
        <w:ind w:firstLine="709"/>
        <w:rPr>
          <w:rFonts w:asciiTheme="majorHAnsi" w:hAnsiTheme="majorHAnsi" w:cstheme="majorHAnsi"/>
          <w:b/>
          <w:bCs/>
          <w:color w:val="auto"/>
          <w:sz w:val="25"/>
          <w:szCs w:val="25"/>
        </w:rPr>
      </w:pPr>
      <w:bookmarkStart w:id="40" w:name="_Toc239771806"/>
      <w:r w:rsidRPr="00F3571F">
        <w:rPr>
          <w:rFonts w:asciiTheme="majorHAnsi" w:hAnsiTheme="majorHAnsi" w:cstheme="majorHAnsi"/>
          <w:b/>
          <w:bCs/>
          <w:color w:val="auto"/>
          <w:sz w:val="25"/>
          <w:szCs w:val="25"/>
        </w:rPr>
        <w:t>4</w:t>
      </w:r>
      <w:r w:rsidR="00B96998" w:rsidRPr="00F3571F">
        <w:rPr>
          <w:rFonts w:asciiTheme="majorHAnsi" w:hAnsiTheme="majorHAnsi" w:cstheme="majorHAnsi"/>
          <w:b/>
          <w:bCs/>
          <w:color w:val="auto"/>
          <w:sz w:val="25"/>
          <w:szCs w:val="25"/>
        </w:rPr>
        <w:t>.1. Thông tin liên hệ</w:t>
      </w:r>
      <w:bookmarkEnd w:id="40"/>
    </w:p>
    <w:p w14:paraId="5C8CF9BF" w14:textId="016DC5AD" w:rsidR="00B16DFF" w:rsidRPr="00F3571F" w:rsidRDefault="00B16DFF" w:rsidP="0056288D">
      <w:pPr>
        <w:spacing w:after="0"/>
        <w:ind w:firstLine="709"/>
        <w:jc w:val="both"/>
        <w:rPr>
          <w:rFonts w:asciiTheme="majorHAnsi" w:hAnsiTheme="majorHAnsi" w:cstheme="majorHAnsi"/>
          <w:sz w:val="25"/>
          <w:szCs w:val="25"/>
        </w:rPr>
      </w:pPr>
      <w:r w:rsidRPr="00F3571F">
        <w:rPr>
          <w:rFonts w:asciiTheme="majorHAnsi" w:hAnsiTheme="majorHAnsi" w:cstheme="majorHAnsi"/>
          <w:b/>
          <w:bCs/>
          <w:sz w:val="25"/>
          <w:szCs w:val="25"/>
        </w:rPr>
        <w:t xml:space="preserve">- Trưởng </w:t>
      </w:r>
      <w:r w:rsidR="00FA3F37" w:rsidRPr="00F3571F">
        <w:rPr>
          <w:rFonts w:asciiTheme="majorHAnsi" w:hAnsiTheme="majorHAnsi" w:cstheme="majorHAnsi"/>
          <w:b/>
          <w:bCs/>
          <w:sz w:val="25"/>
          <w:szCs w:val="25"/>
        </w:rPr>
        <w:t>Khoa</w:t>
      </w:r>
      <w:r w:rsidRPr="00F3571F">
        <w:rPr>
          <w:rFonts w:asciiTheme="majorHAnsi" w:hAnsiTheme="majorHAnsi" w:cstheme="majorHAnsi"/>
          <w:b/>
          <w:bCs/>
          <w:sz w:val="25"/>
          <w:szCs w:val="25"/>
        </w:rPr>
        <w:t>:</w:t>
      </w:r>
      <w:r w:rsidRPr="00F3571F">
        <w:rPr>
          <w:rFonts w:asciiTheme="majorHAnsi" w:hAnsiTheme="majorHAnsi" w:cstheme="majorHAnsi"/>
          <w:sz w:val="25"/>
          <w:szCs w:val="25"/>
        </w:rPr>
        <w:t xml:space="preserve">  PGS.TS. Đặng Nguyên Giang </w:t>
      </w:r>
    </w:p>
    <w:p w14:paraId="10BC76CB" w14:textId="4532557A" w:rsidR="00B16DFF" w:rsidRPr="00F3571F" w:rsidRDefault="0056288D" w:rsidP="0056288D">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ED4C01" w:rsidRPr="00F3571F">
        <w:rPr>
          <w:rFonts w:asciiTheme="majorHAnsi" w:hAnsiTheme="majorHAnsi" w:cstheme="majorHAnsi"/>
          <w:sz w:val="25"/>
          <w:szCs w:val="25"/>
        </w:rPr>
        <w:t>Email</w:t>
      </w:r>
      <w:r w:rsidR="00B16DFF" w:rsidRPr="00F3571F">
        <w:rPr>
          <w:rFonts w:asciiTheme="majorHAnsi" w:hAnsiTheme="majorHAnsi" w:cstheme="majorHAnsi"/>
          <w:sz w:val="25"/>
          <w:szCs w:val="25"/>
        </w:rPr>
        <w:t xml:space="preserve">: </w:t>
      </w:r>
      <w:r w:rsidR="00C07B07" w:rsidRPr="00F3571F">
        <w:rPr>
          <w:sz w:val="25"/>
          <w:szCs w:val="25"/>
        </w:rPr>
        <w:t>giang.dangnguyen@</w:t>
      </w:r>
      <w:r w:rsidR="006B33E5" w:rsidRPr="00F3571F">
        <w:rPr>
          <w:sz w:val="25"/>
          <w:szCs w:val="25"/>
        </w:rPr>
        <w:t>ttu</w:t>
      </w:r>
      <w:r w:rsidR="00C07B07" w:rsidRPr="00F3571F">
        <w:rPr>
          <w:sz w:val="25"/>
          <w:szCs w:val="25"/>
        </w:rPr>
        <w:t>.edu.vn</w:t>
      </w:r>
    </w:p>
    <w:p w14:paraId="5CBA20A0" w14:textId="5865501E" w:rsidR="00B16DFF" w:rsidRPr="00F3571F" w:rsidRDefault="00B16DFF" w:rsidP="0056288D">
      <w:pPr>
        <w:spacing w:after="0"/>
        <w:ind w:firstLine="709"/>
        <w:jc w:val="both"/>
        <w:rPr>
          <w:rFonts w:asciiTheme="majorHAnsi" w:hAnsiTheme="majorHAnsi" w:cstheme="majorHAnsi"/>
          <w:sz w:val="25"/>
          <w:szCs w:val="25"/>
        </w:rPr>
      </w:pPr>
      <w:r w:rsidRPr="00F3571F">
        <w:rPr>
          <w:rFonts w:asciiTheme="majorHAnsi" w:hAnsiTheme="majorHAnsi" w:cstheme="majorHAnsi"/>
          <w:b/>
          <w:bCs/>
          <w:sz w:val="25"/>
          <w:szCs w:val="25"/>
        </w:rPr>
        <w:t xml:space="preserve">- Phó Trưởng </w:t>
      </w:r>
      <w:r w:rsidR="00FA3F37" w:rsidRPr="00F3571F">
        <w:rPr>
          <w:rFonts w:asciiTheme="majorHAnsi" w:hAnsiTheme="majorHAnsi" w:cstheme="majorHAnsi"/>
          <w:b/>
          <w:bCs/>
          <w:sz w:val="25"/>
          <w:szCs w:val="25"/>
        </w:rPr>
        <w:t>Khoa</w:t>
      </w:r>
      <w:r w:rsidRPr="00F3571F">
        <w:rPr>
          <w:rFonts w:asciiTheme="majorHAnsi" w:hAnsiTheme="majorHAnsi" w:cstheme="majorHAnsi"/>
          <w:b/>
          <w:bCs/>
          <w:sz w:val="25"/>
          <w:szCs w:val="25"/>
        </w:rPr>
        <w:t>:</w:t>
      </w:r>
      <w:r w:rsidRPr="00F3571F">
        <w:rPr>
          <w:rFonts w:asciiTheme="majorHAnsi" w:hAnsiTheme="majorHAnsi" w:cstheme="majorHAnsi"/>
          <w:sz w:val="25"/>
          <w:szCs w:val="25"/>
        </w:rPr>
        <w:t xml:space="preserve"> TS. Đặng Thanh Nhơn </w:t>
      </w:r>
    </w:p>
    <w:p w14:paraId="325A09D2" w14:textId="06C4016B" w:rsidR="00B16DFF" w:rsidRPr="00F3571F" w:rsidRDefault="00602466" w:rsidP="0056288D">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ED4C01" w:rsidRPr="00F3571F">
        <w:rPr>
          <w:rFonts w:asciiTheme="majorHAnsi" w:hAnsiTheme="majorHAnsi" w:cstheme="majorHAnsi"/>
          <w:sz w:val="25"/>
          <w:szCs w:val="25"/>
        </w:rPr>
        <w:t>Email</w:t>
      </w:r>
      <w:r w:rsidR="00B16DFF" w:rsidRPr="00F3571F">
        <w:rPr>
          <w:rFonts w:asciiTheme="majorHAnsi" w:hAnsiTheme="majorHAnsi" w:cstheme="majorHAnsi"/>
          <w:sz w:val="25"/>
          <w:szCs w:val="25"/>
        </w:rPr>
        <w:t>: nhon.dang@</w:t>
      </w:r>
      <w:r w:rsidR="006B33E5" w:rsidRPr="00F3571F">
        <w:rPr>
          <w:rFonts w:asciiTheme="majorHAnsi" w:hAnsiTheme="majorHAnsi" w:cstheme="majorHAnsi"/>
          <w:sz w:val="25"/>
          <w:szCs w:val="25"/>
        </w:rPr>
        <w:t>ttu</w:t>
      </w:r>
      <w:r w:rsidR="00B16DFF" w:rsidRPr="00F3571F">
        <w:rPr>
          <w:rFonts w:asciiTheme="majorHAnsi" w:hAnsiTheme="majorHAnsi" w:cstheme="majorHAnsi"/>
          <w:sz w:val="25"/>
          <w:szCs w:val="25"/>
        </w:rPr>
        <w:t xml:space="preserve">.edu.vn </w:t>
      </w:r>
    </w:p>
    <w:p w14:paraId="025B9469" w14:textId="69389446" w:rsidR="00B16DFF" w:rsidRPr="00F3571F" w:rsidRDefault="00B16DFF" w:rsidP="0056288D">
      <w:pPr>
        <w:spacing w:after="0"/>
        <w:ind w:firstLine="709"/>
        <w:jc w:val="both"/>
        <w:rPr>
          <w:rFonts w:asciiTheme="majorHAnsi" w:hAnsiTheme="majorHAnsi" w:cstheme="majorHAnsi"/>
          <w:sz w:val="25"/>
          <w:szCs w:val="25"/>
        </w:rPr>
      </w:pPr>
      <w:r w:rsidRPr="00F3571F">
        <w:rPr>
          <w:rFonts w:asciiTheme="majorHAnsi" w:hAnsiTheme="majorHAnsi" w:cstheme="majorHAnsi"/>
          <w:b/>
          <w:bCs/>
          <w:sz w:val="25"/>
          <w:szCs w:val="25"/>
        </w:rPr>
        <w:t xml:space="preserve">- Thư ký </w:t>
      </w:r>
      <w:r w:rsidR="00FA3F37" w:rsidRPr="00F3571F">
        <w:rPr>
          <w:rFonts w:asciiTheme="majorHAnsi" w:hAnsiTheme="majorHAnsi" w:cstheme="majorHAnsi"/>
          <w:b/>
          <w:bCs/>
          <w:sz w:val="25"/>
          <w:szCs w:val="25"/>
        </w:rPr>
        <w:t>Khoa</w:t>
      </w:r>
      <w:r w:rsidRPr="00F3571F">
        <w:rPr>
          <w:rFonts w:asciiTheme="majorHAnsi" w:hAnsiTheme="majorHAnsi" w:cstheme="majorHAnsi"/>
          <w:b/>
          <w:bCs/>
          <w:sz w:val="25"/>
          <w:szCs w:val="25"/>
        </w:rPr>
        <w:t>:</w:t>
      </w:r>
      <w:r w:rsidRPr="00F3571F">
        <w:rPr>
          <w:rFonts w:asciiTheme="majorHAnsi" w:hAnsiTheme="majorHAnsi" w:cstheme="majorHAnsi"/>
          <w:sz w:val="25"/>
          <w:szCs w:val="25"/>
        </w:rPr>
        <w:t xml:space="preserve"> Huỳnh Quốc Huy </w:t>
      </w:r>
    </w:p>
    <w:p w14:paraId="4739C57C" w14:textId="26B8B02A" w:rsidR="00B16DFF" w:rsidRPr="00F3571F" w:rsidRDefault="0056288D" w:rsidP="0056288D">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ED4C01" w:rsidRPr="00F3571F">
        <w:rPr>
          <w:rFonts w:asciiTheme="majorHAnsi" w:hAnsiTheme="majorHAnsi" w:cstheme="majorHAnsi"/>
          <w:sz w:val="25"/>
          <w:szCs w:val="25"/>
        </w:rPr>
        <w:t>Email</w:t>
      </w:r>
      <w:r w:rsidR="00B16DFF" w:rsidRPr="00F3571F">
        <w:rPr>
          <w:rFonts w:asciiTheme="majorHAnsi" w:hAnsiTheme="majorHAnsi" w:cstheme="majorHAnsi"/>
          <w:sz w:val="25"/>
          <w:szCs w:val="25"/>
        </w:rPr>
        <w:t>: huy.huynh@</w:t>
      </w:r>
      <w:r w:rsidR="006B33E5" w:rsidRPr="00F3571F">
        <w:rPr>
          <w:rFonts w:asciiTheme="majorHAnsi" w:hAnsiTheme="majorHAnsi" w:cstheme="majorHAnsi"/>
          <w:sz w:val="25"/>
          <w:szCs w:val="25"/>
        </w:rPr>
        <w:t>ttu</w:t>
      </w:r>
      <w:r w:rsidR="00B16DFF" w:rsidRPr="00F3571F">
        <w:rPr>
          <w:rFonts w:asciiTheme="majorHAnsi" w:hAnsiTheme="majorHAnsi" w:cstheme="majorHAnsi"/>
          <w:sz w:val="25"/>
          <w:szCs w:val="25"/>
        </w:rPr>
        <w:t xml:space="preserve">.edu.vn </w:t>
      </w:r>
    </w:p>
    <w:p w14:paraId="6683216D" w14:textId="071D3CDD" w:rsidR="00051F2A" w:rsidRPr="00F3571F" w:rsidRDefault="0056288D" w:rsidP="0056288D">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B16DFF" w:rsidRPr="00F3571F">
        <w:rPr>
          <w:rFonts w:asciiTheme="majorHAnsi" w:hAnsiTheme="majorHAnsi" w:cstheme="majorHAnsi"/>
          <w:sz w:val="25"/>
          <w:szCs w:val="25"/>
        </w:rPr>
        <w:t>SĐT: 0378221024</w:t>
      </w:r>
    </w:p>
    <w:p w14:paraId="30AB9741" w14:textId="3DF73502" w:rsidR="00B16DFF" w:rsidRPr="00F3571F" w:rsidRDefault="00B16DFF" w:rsidP="0056288D">
      <w:pPr>
        <w:spacing w:after="0"/>
        <w:ind w:firstLine="709"/>
        <w:jc w:val="both"/>
        <w:rPr>
          <w:rStyle w:val="Siuktni"/>
          <w:rFonts w:asciiTheme="majorHAnsi" w:hAnsiTheme="majorHAnsi" w:cstheme="majorHAnsi"/>
          <w:color w:val="auto"/>
          <w:sz w:val="25"/>
          <w:szCs w:val="25"/>
          <w:u w:val="none"/>
        </w:rPr>
      </w:pPr>
      <w:r w:rsidRPr="00F3571F">
        <w:rPr>
          <w:rFonts w:asciiTheme="majorHAnsi" w:hAnsiTheme="majorHAnsi" w:cstheme="majorHAnsi"/>
          <w:b/>
          <w:bCs/>
          <w:sz w:val="25"/>
          <w:szCs w:val="25"/>
        </w:rPr>
        <w:t xml:space="preserve">- </w:t>
      </w:r>
      <w:r w:rsidR="00ED4C01" w:rsidRPr="00F3571F">
        <w:rPr>
          <w:rFonts w:asciiTheme="majorHAnsi" w:hAnsiTheme="majorHAnsi" w:cstheme="majorHAnsi"/>
          <w:b/>
          <w:bCs/>
          <w:sz w:val="25"/>
          <w:szCs w:val="25"/>
        </w:rPr>
        <w:t>Email</w:t>
      </w:r>
      <w:r w:rsidR="001E7C8E" w:rsidRPr="00F3571F">
        <w:rPr>
          <w:rFonts w:asciiTheme="majorHAnsi" w:hAnsiTheme="majorHAnsi" w:cstheme="majorHAnsi"/>
          <w:b/>
          <w:bCs/>
          <w:sz w:val="25"/>
          <w:szCs w:val="25"/>
        </w:rPr>
        <w:t xml:space="preserve"> </w:t>
      </w:r>
      <w:r w:rsidR="00FA3F37" w:rsidRPr="00F3571F">
        <w:rPr>
          <w:rFonts w:asciiTheme="majorHAnsi" w:hAnsiTheme="majorHAnsi" w:cstheme="majorHAnsi"/>
          <w:b/>
          <w:bCs/>
          <w:sz w:val="25"/>
          <w:szCs w:val="25"/>
        </w:rPr>
        <w:t>Khoa</w:t>
      </w:r>
      <w:r w:rsidRPr="00F3571F">
        <w:rPr>
          <w:rFonts w:asciiTheme="majorHAnsi" w:hAnsiTheme="majorHAnsi" w:cstheme="majorHAnsi"/>
          <w:b/>
          <w:bCs/>
          <w:sz w:val="25"/>
          <w:szCs w:val="25"/>
        </w:rPr>
        <w:t xml:space="preserve">: </w:t>
      </w:r>
      <w:hyperlink r:id="rId43" w:history="1">
        <w:r w:rsidR="006B33E5" w:rsidRPr="00F3571F">
          <w:rPr>
            <w:rStyle w:val="Siuktni"/>
            <w:rFonts w:asciiTheme="majorHAnsi" w:hAnsiTheme="majorHAnsi" w:cstheme="majorHAnsi"/>
            <w:color w:val="auto"/>
            <w:sz w:val="25"/>
            <w:szCs w:val="25"/>
            <w:u w:val="none"/>
          </w:rPr>
          <w:t>english@ttu.edu.vn</w:t>
        </w:r>
      </w:hyperlink>
    </w:p>
    <w:p w14:paraId="094F06A8" w14:textId="143D5494" w:rsidR="006B33E5" w:rsidRPr="00F3571F" w:rsidRDefault="006B33E5" w:rsidP="0056288D">
      <w:pPr>
        <w:spacing w:after="0"/>
        <w:ind w:firstLine="709"/>
        <w:jc w:val="both"/>
        <w:rPr>
          <w:rFonts w:asciiTheme="majorHAnsi" w:hAnsiTheme="majorHAnsi" w:cstheme="majorHAnsi"/>
          <w:b/>
          <w:bCs/>
          <w:sz w:val="25"/>
          <w:szCs w:val="25"/>
        </w:rPr>
      </w:pPr>
      <w:r w:rsidRPr="00F3571F">
        <w:rPr>
          <w:rStyle w:val="Siuktni"/>
          <w:rFonts w:asciiTheme="majorHAnsi" w:hAnsiTheme="majorHAnsi" w:cstheme="majorHAnsi"/>
          <w:b/>
          <w:bCs/>
          <w:color w:val="auto"/>
          <w:sz w:val="25"/>
          <w:szCs w:val="25"/>
          <w:u w:val="none"/>
        </w:rPr>
        <w:t xml:space="preserve">- Số điện thoại </w:t>
      </w:r>
      <w:r w:rsidR="00FA3F37" w:rsidRPr="00F3571F">
        <w:rPr>
          <w:rStyle w:val="Siuktni"/>
          <w:rFonts w:asciiTheme="majorHAnsi" w:hAnsiTheme="majorHAnsi" w:cstheme="majorHAnsi"/>
          <w:b/>
          <w:bCs/>
          <w:color w:val="auto"/>
          <w:sz w:val="25"/>
          <w:szCs w:val="25"/>
          <w:u w:val="none"/>
        </w:rPr>
        <w:t>Khoa</w:t>
      </w:r>
      <w:r w:rsidRPr="00F3571F">
        <w:rPr>
          <w:rStyle w:val="Siuktni"/>
          <w:rFonts w:asciiTheme="majorHAnsi" w:hAnsiTheme="majorHAnsi" w:cstheme="majorHAnsi"/>
          <w:b/>
          <w:bCs/>
          <w:color w:val="auto"/>
          <w:sz w:val="25"/>
          <w:szCs w:val="25"/>
          <w:u w:val="none"/>
        </w:rPr>
        <w:t xml:space="preserve">: </w:t>
      </w:r>
      <w:r w:rsidRPr="00F3571F">
        <w:rPr>
          <w:rFonts w:asciiTheme="majorHAnsi" w:hAnsiTheme="majorHAnsi" w:cstheme="majorHAnsi"/>
          <w:sz w:val="25"/>
          <w:szCs w:val="25"/>
        </w:rPr>
        <w:t>(0272) 376 9216. Ext: 125</w:t>
      </w:r>
    </w:p>
    <w:p w14:paraId="2C45F2C3" w14:textId="090831CD" w:rsidR="00852581" w:rsidRPr="00F3571F" w:rsidRDefault="00852581" w:rsidP="00C15BEF">
      <w:pPr>
        <w:pStyle w:val="u3"/>
        <w:spacing w:before="0" w:after="0"/>
        <w:ind w:firstLine="709"/>
        <w:rPr>
          <w:rFonts w:asciiTheme="majorHAnsi" w:hAnsiTheme="majorHAnsi" w:cstheme="majorHAnsi"/>
          <w:b/>
          <w:bCs/>
          <w:color w:val="auto"/>
          <w:sz w:val="25"/>
          <w:szCs w:val="25"/>
        </w:rPr>
      </w:pPr>
      <w:bookmarkStart w:id="41" w:name="_Toc239771807"/>
      <w:r w:rsidRPr="00F3571F">
        <w:rPr>
          <w:rFonts w:asciiTheme="majorHAnsi" w:hAnsiTheme="majorHAnsi" w:cstheme="majorHAnsi"/>
          <w:b/>
          <w:bCs/>
          <w:color w:val="auto"/>
          <w:sz w:val="25"/>
          <w:szCs w:val="25"/>
        </w:rPr>
        <w:lastRenderedPageBreak/>
        <w:t xml:space="preserve">4.2. </w:t>
      </w:r>
      <w:r w:rsidR="004B1C7C" w:rsidRPr="00F3571F">
        <w:rPr>
          <w:rFonts w:asciiTheme="majorHAnsi" w:hAnsiTheme="majorHAnsi" w:cstheme="majorHAnsi"/>
          <w:b/>
          <w:bCs/>
          <w:color w:val="auto"/>
          <w:sz w:val="25"/>
          <w:szCs w:val="25"/>
        </w:rPr>
        <w:t>Chương trình đào tạo</w:t>
      </w:r>
      <w:bookmarkEnd w:id="41"/>
    </w:p>
    <w:p w14:paraId="20D5F889" w14:textId="6B886CD5" w:rsidR="004B1C7C" w:rsidRPr="00F3571F" w:rsidRDefault="004B1C7C" w:rsidP="00B01445">
      <w:pPr>
        <w:spacing w:after="0"/>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Các ngành đào tạo và số tín chỉ</w:t>
      </w:r>
    </w:p>
    <w:tbl>
      <w:tblPr>
        <w:tblW w:w="8647"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18"/>
        <w:gridCol w:w="1078"/>
        <w:gridCol w:w="1449"/>
        <w:gridCol w:w="1049"/>
        <w:gridCol w:w="953"/>
      </w:tblGrid>
      <w:tr w:rsidR="00393BED" w:rsidRPr="00F3571F" w14:paraId="467377A2" w14:textId="77777777" w:rsidTr="00027DC9">
        <w:trPr>
          <w:trHeight w:val="876"/>
          <w:tblHeader/>
        </w:trPr>
        <w:tc>
          <w:tcPr>
            <w:tcW w:w="0" w:type="auto"/>
            <w:tcMar>
              <w:top w:w="100" w:type="dxa"/>
              <w:left w:w="100" w:type="dxa"/>
              <w:bottom w:w="100" w:type="dxa"/>
              <w:right w:w="100" w:type="dxa"/>
            </w:tcMar>
            <w:vAlign w:val="center"/>
            <w:hideMark/>
          </w:tcPr>
          <w:p w14:paraId="23AB0E90" w14:textId="7CD9BB9B" w:rsidR="00D22EF7" w:rsidRPr="00F3571F" w:rsidRDefault="00D22EF7" w:rsidP="002B0F2F">
            <w:pPr>
              <w:spacing w:after="0" w:line="240" w:lineRule="auto"/>
              <w:jc w:val="center"/>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 xml:space="preserve">Các ngành học của </w:t>
            </w:r>
            <w:r w:rsidR="00FA3F37" w:rsidRPr="00F3571F">
              <w:rPr>
                <w:rFonts w:asciiTheme="majorHAnsi" w:eastAsia="Times New Roman" w:hAnsiTheme="majorHAnsi" w:cstheme="majorBidi"/>
                <w:b/>
                <w:bCs/>
                <w:kern w:val="0"/>
                <w:sz w:val="25"/>
                <w:szCs w:val="25"/>
                <w:lang w:eastAsia="vi-VN"/>
                <w14:ligatures w14:val="none"/>
              </w:rPr>
              <w:t>Khoa</w:t>
            </w:r>
            <w:r w:rsidRPr="00F3571F">
              <w:rPr>
                <w:rFonts w:asciiTheme="majorHAnsi" w:eastAsia="Times New Roman" w:hAnsiTheme="majorHAnsi" w:cstheme="majorBidi"/>
                <w:b/>
                <w:bCs/>
                <w:kern w:val="0"/>
                <w:sz w:val="25"/>
                <w:szCs w:val="25"/>
                <w:lang w:eastAsia="vi-VN"/>
                <w14:ligatures w14:val="none"/>
              </w:rPr>
              <w:t xml:space="preserve"> Ngôn ngữ</w:t>
            </w:r>
          </w:p>
        </w:tc>
        <w:tc>
          <w:tcPr>
            <w:tcW w:w="0" w:type="auto"/>
            <w:tcMar>
              <w:top w:w="100" w:type="dxa"/>
              <w:left w:w="100" w:type="dxa"/>
              <w:bottom w:w="100" w:type="dxa"/>
              <w:right w:w="100" w:type="dxa"/>
            </w:tcMar>
            <w:vAlign w:val="center"/>
            <w:hideMark/>
          </w:tcPr>
          <w:p w14:paraId="4AE97340" w14:textId="77777777" w:rsidR="00D22EF7" w:rsidRPr="00F3571F" w:rsidRDefault="00D22EF7" w:rsidP="002B0F2F">
            <w:pPr>
              <w:spacing w:after="0" w:line="240" w:lineRule="auto"/>
              <w:jc w:val="center"/>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Tổng số</w:t>
            </w:r>
          </w:p>
          <w:p w14:paraId="78F745B9" w14:textId="77777777" w:rsidR="00D22EF7" w:rsidRPr="00F3571F" w:rsidRDefault="00D22EF7" w:rsidP="002B0F2F">
            <w:pPr>
              <w:spacing w:after="0" w:line="240" w:lineRule="auto"/>
              <w:jc w:val="center"/>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Tín chỉ</w:t>
            </w:r>
          </w:p>
        </w:tc>
        <w:tc>
          <w:tcPr>
            <w:tcW w:w="0" w:type="auto"/>
            <w:tcMar>
              <w:top w:w="100" w:type="dxa"/>
              <w:left w:w="100" w:type="dxa"/>
              <w:bottom w:w="100" w:type="dxa"/>
              <w:right w:w="100" w:type="dxa"/>
            </w:tcMar>
            <w:vAlign w:val="center"/>
            <w:hideMark/>
          </w:tcPr>
          <w:p w14:paraId="413AC47E" w14:textId="77777777" w:rsidR="00D22EF7" w:rsidRPr="00F3571F" w:rsidRDefault="00D22EF7" w:rsidP="002B0F2F">
            <w:pPr>
              <w:spacing w:after="0" w:line="240" w:lineRule="auto"/>
              <w:jc w:val="center"/>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Thời lượng</w:t>
            </w:r>
          </w:p>
          <w:p w14:paraId="0690DA09" w14:textId="77777777" w:rsidR="00D22EF7" w:rsidRPr="00F3571F" w:rsidRDefault="00D22EF7" w:rsidP="002B0F2F">
            <w:pPr>
              <w:spacing w:after="0" w:line="240" w:lineRule="auto"/>
              <w:jc w:val="center"/>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Đào tạo</w:t>
            </w:r>
          </w:p>
        </w:tc>
        <w:tc>
          <w:tcPr>
            <w:tcW w:w="0" w:type="auto"/>
            <w:tcMar>
              <w:top w:w="100" w:type="dxa"/>
              <w:left w:w="100" w:type="dxa"/>
              <w:bottom w:w="100" w:type="dxa"/>
              <w:right w:w="100" w:type="dxa"/>
            </w:tcMar>
            <w:vAlign w:val="center"/>
            <w:hideMark/>
          </w:tcPr>
          <w:p w14:paraId="5591C517" w14:textId="4F9F717A" w:rsidR="00D22EF7" w:rsidRPr="00F3571F" w:rsidRDefault="00D22EF7" w:rsidP="002B0F2F">
            <w:pPr>
              <w:spacing w:after="0" w:line="240" w:lineRule="auto"/>
              <w:jc w:val="center"/>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Đại học</w:t>
            </w:r>
          </w:p>
        </w:tc>
        <w:tc>
          <w:tcPr>
            <w:tcW w:w="953" w:type="dxa"/>
            <w:vAlign w:val="center"/>
          </w:tcPr>
          <w:p w14:paraId="7E0950F3" w14:textId="5FE54CC3" w:rsidR="00D22EF7" w:rsidRPr="00F3571F" w:rsidRDefault="00D22EF7" w:rsidP="002B0F2F">
            <w:pPr>
              <w:spacing w:after="0" w:line="240" w:lineRule="auto"/>
              <w:jc w:val="center"/>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Thạc sĩ</w:t>
            </w:r>
          </w:p>
        </w:tc>
      </w:tr>
      <w:tr w:rsidR="00393BED" w:rsidRPr="00F3571F" w14:paraId="58EEC15B" w14:textId="77777777" w:rsidTr="00027DC9">
        <w:tc>
          <w:tcPr>
            <w:tcW w:w="0" w:type="auto"/>
            <w:tcMar>
              <w:top w:w="100" w:type="dxa"/>
              <w:left w:w="100" w:type="dxa"/>
              <w:bottom w:w="100" w:type="dxa"/>
              <w:right w:w="100" w:type="dxa"/>
            </w:tcMar>
            <w:vAlign w:val="center"/>
            <w:hideMark/>
          </w:tcPr>
          <w:p w14:paraId="30136957" w14:textId="77777777" w:rsidR="00F04AEF" w:rsidRPr="00F3571F" w:rsidRDefault="00F04AEF" w:rsidP="002B0F2F">
            <w:pPr>
              <w:spacing w:after="0" w:line="240" w:lineRule="auto"/>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Ngôn ngữ Anh</w:t>
            </w:r>
          </w:p>
          <w:p w14:paraId="3250B93F" w14:textId="77777777" w:rsidR="00F04AEF" w:rsidRPr="00F3571F" w:rsidRDefault="00F04AEF" w:rsidP="002B0F2F">
            <w:pPr>
              <w:spacing w:after="0" w:line="240" w:lineRule="auto"/>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i/>
                <w:iCs/>
                <w:kern w:val="0"/>
                <w:sz w:val="25"/>
                <w:szCs w:val="25"/>
                <w:lang w:eastAsia="vi-VN"/>
                <w14:ligatures w14:val="none"/>
              </w:rPr>
              <w:t>(Cử nhân)</w:t>
            </w:r>
          </w:p>
        </w:tc>
        <w:tc>
          <w:tcPr>
            <w:tcW w:w="0" w:type="auto"/>
            <w:tcMar>
              <w:top w:w="100" w:type="dxa"/>
              <w:left w:w="100" w:type="dxa"/>
              <w:bottom w:w="100" w:type="dxa"/>
              <w:right w:w="100" w:type="dxa"/>
            </w:tcMar>
            <w:vAlign w:val="center"/>
            <w:hideMark/>
          </w:tcPr>
          <w:p w14:paraId="623F53B9" w14:textId="77777777" w:rsidR="00F04AEF" w:rsidRPr="00F3571F" w:rsidRDefault="00F04AEF" w:rsidP="002B0F2F">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130</w:t>
            </w:r>
          </w:p>
        </w:tc>
        <w:tc>
          <w:tcPr>
            <w:tcW w:w="0" w:type="auto"/>
            <w:tcMar>
              <w:top w:w="100" w:type="dxa"/>
              <w:left w:w="100" w:type="dxa"/>
              <w:bottom w:w="100" w:type="dxa"/>
              <w:right w:w="100" w:type="dxa"/>
            </w:tcMar>
            <w:vAlign w:val="center"/>
            <w:hideMark/>
          </w:tcPr>
          <w:p w14:paraId="327BCF7A" w14:textId="3DFF6202" w:rsidR="00F04AEF" w:rsidRPr="00F3571F" w:rsidRDefault="00F04AEF" w:rsidP="002B0F2F">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3.5 - 4</w:t>
            </w:r>
          </w:p>
        </w:tc>
        <w:tc>
          <w:tcPr>
            <w:tcW w:w="0" w:type="auto"/>
            <w:tcMar>
              <w:top w:w="100" w:type="dxa"/>
              <w:left w:w="100" w:type="dxa"/>
              <w:bottom w:w="100" w:type="dxa"/>
              <w:right w:w="100" w:type="dxa"/>
            </w:tcMar>
            <w:vAlign w:val="center"/>
          </w:tcPr>
          <w:p w14:paraId="0EF2C907" w14:textId="77777777" w:rsidR="00F04AEF" w:rsidRPr="00F3571F" w:rsidRDefault="00F04AEF" w:rsidP="002B0F2F">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Segoe UI Symbol" w:eastAsia="Times New Roman" w:hAnsi="Segoe UI Symbol" w:cs="Segoe UI Symbol"/>
                <w:kern w:val="0"/>
                <w:sz w:val="25"/>
                <w:szCs w:val="25"/>
                <w:lang w:eastAsia="vi-VN"/>
                <w14:ligatures w14:val="none"/>
              </w:rPr>
              <w:t>☑</w:t>
            </w:r>
          </w:p>
        </w:tc>
        <w:tc>
          <w:tcPr>
            <w:tcW w:w="953" w:type="dxa"/>
            <w:tcMar>
              <w:top w:w="100" w:type="dxa"/>
              <w:left w:w="100" w:type="dxa"/>
              <w:bottom w:w="100" w:type="dxa"/>
              <w:right w:w="100" w:type="dxa"/>
            </w:tcMar>
            <w:vAlign w:val="center"/>
          </w:tcPr>
          <w:p w14:paraId="6E62A206" w14:textId="77777777" w:rsidR="00F04AEF" w:rsidRPr="00F3571F" w:rsidRDefault="00F04AEF" w:rsidP="002B0F2F">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Segoe UI Symbol" w:eastAsia="Times New Roman" w:hAnsi="Segoe UI Symbol" w:cs="Segoe UI Symbol"/>
                <w:kern w:val="0"/>
                <w:sz w:val="25"/>
                <w:szCs w:val="25"/>
                <w:lang w:eastAsia="vi-VN"/>
                <w14:ligatures w14:val="none"/>
              </w:rPr>
              <w:t>☑</w:t>
            </w:r>
          </w:p>
        </w:tc>
      </w:tr>
      <w:tr w:rsidR="00393BED" w:rsidRPr="00F3571F" w14:paraId="5053697F" w14:textId="77777777" w:rsidTr="00027DC9">
        <w:tc>
          <w:tcPr>
            <w:tcW w:w="0" w:type="auto"/>
            <w:tcMar>
              <w:top w:w="100" w:type="dxa"/>
              <w:left w:w="100" w:type="dxa"/>
              <w:bottom w:w="100" w:type="dxa"/>
              <w:right w:w="100" w:type="dxa"/>
            </w:tcMar>
            <w:vAlign w:val="center"/>
            <w:hideMark/>
          </w:tcPr>
          <w:p w14:paraId="5A7C9F97" w14:textId="77777777" w:rsidR="00F04AEF" w:rsidRPr="00F3571F" w:rsidRDefault="00F04AEF" w:rsidP="002B0F2F">
            <w:pPr>
              <w:spacing w:after="0" w:line="240" w:lineRule="auto"/>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Ngôn ngữ Hàn Quốc</w:t>
            </w:r>
          </w:p>
          <w:p w14:paraId="6CC9A026" w14:textId="77777777" w:rsidR="00F04AEF" w:rsidRPr="00F3571F" w:rsidRDefault="00F04AEF" w:rsidP="002B0F2F">
            <w:pPr>
              <w:spacing w:after="0" w:line="240" w:lineRule="auto"/>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i/>
                <w:iCs/>
                <w:kern w:val="0"/>
                <w:sz w:val="25"/>
                <w:szCs w:val="25"/>
                <w:lang w:eastAsia="vi-VN"/>
                <w14:ligatures w14:val="none"/>
              </w:rPr>
              <w:t>(Cử nhân)</w:t>
            </w:r>
          </w:p>
        </w:tc>
        <w:tc>
          <w:tcPr>
            <w:tcW w:w="0" w:type="auto"/>
            <w:tcMar>
              <w:top w:w="100" w:type="dxa"/>
              <w:left w:w="100" w:type="dxa"/>
              <w:bottom w:w="100" w:type="dxa"/>
              <w:right w:w="100" w:type="dxa"/>
            </w:tcMar>
            <w:vAlign w:val="center"/>
            <w:hideMark/>
          </w:tcPr>
          <w:p w14:paraId="597C4D76" w14:textId="77777777" w:rsidR="00F04AEF" w:rsidRPr="00F3571F" w:rsidRDefault="00F04AEF" w:rsidP="002B0F2F">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130</w:t>
            </w:r>
          </w:p>
        </w:tc>
        <w:tc>
          <w:tcPr>
            <w:tcW w:w="0" w:type="auto"/>
            <w:tcMar>
              <w:top w:w="100" w:type="dxa"/>
              <w:left w:w="100" w:type="dxa"/>
              <w:bottom w:w="100" w:type="dxa"/>
              <w:right w:w="100" w:type="dxa"/>
            </w:tcMar>
            <w:vAlign w:val="center"/>
            <w:hideMark/>
          </w:tcPr>
          <w:p w14:paraId="10B47D97" w14:textId="7FB26DD6" w:rsidR="00F04AEF" w:rsidRPr="00F3571F" w:rsidRDefault="00F04AEF" w:rsidP="002B0F2F">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3.5 - 4</w:t>
            </w:r>
          </w:p>
        </w:tc>
        <w:tc>
          <w:tcPr>
            <w:tcW w:w="0" w:type="auto"/>
            <w:tcMar>
              <w:top w:w="100" w:type="dxa"/>
              <w:left w:w="100" w:type="dxa"/>
              <w:bottom w:w="100" w:type="dxa"/>
              <w:right w:w="100" w:type="dxa"/>
            </w:tcMar>
            <w:vAlign w:val="center"/>
            <w:hideMark/>
          </w:tcPr>
          <w:p w14:paraId="553B4500" w14:textId="14D03963" w:rsidR="00F04AEF" w:rsidRPr="00F3571F" w:rsidRDefault="00F04AEF" w:rsidP="00F04AEF">
            <w:pPr>
              <w:spacing w:before="240" w:after="0" w:line="240" w:lineRule="auto"/>
              <w:jc w:val="center"/>
              <w:rPr>
                <w:rFonts w:asciiTheme="majorHAnsi" w:eastAsia="Times New Roman" w:hAnsiTheme="majorHAnsi" w:cstheme="majorHAnsi"/>
                <w:kern w:val="0"/>
                <w:sz w:val="25"/>
                <w:szCs w:val="25"/>
                <w:lang w:eastAsia="vi-VN"/>
                <w14:ligatures w14:val="none"/>
              </w:rPr>
            </w:pPr>
            <w:r w:rsidRPr="00F3571F">
              <w:rPr>
                <w:rFonts w:ascii="Segoe UI Symbol" w:eastAsia="Times New Roman" w:hAnsi="Segoe UI Symbol" w:cs="Segoe UI Symbol"/>
                <w:kern w:val="0"/>
                <w:sz w:val="25"/>
                <w:szCs w:val="25"/>
                <w:lang w:eastAsia="vi-VN"/>
                <w14:ligatures w14:val="none"/>
              </w:rPr>
              <w:t>☑</w:t>
            </w:r>
          </w:p>
        </w:tc>
        <w:tc>
          <w:tcPr>
            <w:tcW w:w="953" w:type="dxa"/>
            <w:tcMar>
              <w:top w:w="100" w:type="dxa"/>
              <w:left w:w="100" w:type="dxa"/>
              <w:bottom w:w="100" w:type="dxa"/>
              <w:right w:w="100" w:type="dxa"/>
            </w:tcMar>
            <w:vAlign w:val="center"/>
            <w:hideMark/>
          </w:tcPr>
          <w:p w14:paraId="007980EB" w14:textId="77777777" w:rsidR="00F04AEF" w:rsidRPr="00F3571F" w:rsidRDefault="00F04AEF" w:rsidP="002B0F2F">
            <w:pPr>
              <w:spacing w:before="240" w:after="0" w:line="240" w:lineRule="auto"/>
              <w:rPr>
                <w:rFonts w:asciiTheme="majorHAnsi" w:eastAsia="Times New Roman" w:hAnsiTheme="majorHAnsi" w:cstheme="majorHAnsi"/>
                <w:kern w:val="0"/>
                <w:sz w:val="25"/>
                <w:szCs w:val="25"/>
                <w:lang w:eastAsia="vi-VN"/>
                <w14:ligatures w14:val="none"/>
              </w:rPr>
            </w:pPr>
          </w:p>
        </w:tc>
      </w:tr>
      <w:tr w:rsidR="00393BED" w:rsidRPr="00F3571F" w14:paraId="3D74CCBE" w14:textId="77777777" w:rsidTr="00027DC9">
        <w:tc>
          <w:tcPr>
            <w:tcW w:w="0" w:type="auto"/>
            <w:tcMar>
              <w:top w:w="100" w:type="dxa"/>
              <w:left w:w="100" w:type="dxa"/>
              <w:bottom w:w="100" w:type="dxa"/>
              <w:right w:w="100" w:type="dxa"/>
            </w:tcMar>
            <w:vAlign w:val="center"/>
            <w:hideMark/>
          </w:tcPr>
          <w:p w14:paraId="2B031AD6" w14:textId="77777777" w:rsidR="00F04AEF" w:rsidRPr="00F3571F" w:rsidRDefault="00F04AEF" w:rsidP="002B0F2F">
            <w:pPr>
              <w:spacing w:after="0" w:line="240" w:lineRule="auto"/>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Ngôn ngữ Trung Quốc</w:t>
            </w:r>
          </w:p>
          <w:p w14:paraId="167D0268" w14:textId="77777777" w:rsidR="00F04AEF" w:rsidRPr="00F3571F" w:rsidRDefault="00F04AEF" w:rsidP="002B0F2F">
            <w:pPr>
              <w:spacing w:after="0" w:line="240" w:lineRule="auto"/>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i/>
                <w:iCs/>
                <w:kern w:val="0"/>
                <w:sz w:val="25"/>
                <w:szCs w:val="25"/>
                <w:lang w:eastAsia="vi-VN"/>
                <w14:ligatures w14:val="none"/>
              </w:rPr>
              <w:t>(Cử nhân)</w:t>
            </w:r>
          </w:p>
        </w:tc>
        <w:tc>
          <w:tcPr>
            <w:tcW w:w="0" w:type="auto"/>
            <w:tcMar>
              <w:top w:w="100" w:type="dxa"/>
              <w:left w:w="100" w:type="dxa"/>
              <w:bottom w:w="100" w:type="dxa"/>
              <w:right w:w="100" w:type="dxa"/>
            </w:tcMar>
            <w:vAlign w:val="center"/>
            <w:hideMark/>
          </w:tcPr>
          <w:p w14:paraId="16F6769C" w14:textId="21857099" w:rsidR="00F04AEF" w:rsidRPr="00F3571F" w:rsidRDefault="00F04AEF" w:rsidP="002B0F2F">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131</w:t>
            </w:r>
          </w:p>
        </w:tc>
        <w:tc>
          <w:tcPr>
            <w:tcW w:w="0" w:type="auto"/>
            <w:tcMar>
              <w:top w:w="100" w:type="dxa"/>
              <w:left w:w="100" w:type="dxa"/>
              <w:bottom w:w="100" w:type="dxa"/>
              <w:right w:w="100" w:type="dxa"/>
            </w:tcMar>
            <w:vAlign w:val="center"/>
            <w:hideMark/>
          </w:tcPr>
          <w:p w14:paraId="0830FC1E" w14:textId="35877B03" w:rsidR="00F04AEF" w:rsidRPr="00F3571F" w:rsidRDefault="00F04AEF" w:rsidP="002B0F2F">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3.5 - 4</w:t>
            </w:r>
          </w:p>
        </w:tc>
        <w:tc>
          <w:tcPr>
            <w:tcW w:w="0" w:type="auto"/>
            <w:tcMar>
              <w:top w:w="100" w:type="dxa"/>
              <w:left w:w="100" w:type="dxa"/>
              <w:bottom w:w="100" w:type="dxa"/>
              <w:right w:w="100" w:type="dxa"/>
            </w:tcMar>
            <w:vAlign w:val="center"/>
            <w:hideMark/>
          </w:tcPr>
          <w:p w14:paraId="19F7BE2C" w14:textId="7EEDD080" w:rsidR="00F04AEF" w:rsidRPr="00F3571F" w:rsidRDefault="00F04AEF" w:rsidP="00F04AEF">
            <w:pPr>
              <w:spacing w:before="240" w:after="0" w:line="240" w:lineRule="auto"/>
              <w:jc w:val="center"/>
              <w:rPr>
                <w:rFonts w:asciiTheme="majorHAnsi" w:eastAsia="Times New Roman" w:hAnsiTheme="majorHAnsi" w:cstheme="majorHAnsi"/>
                <w:kern w:val="0"/>
                <w:sz w:val="25"/>
                <w:szCs w:val="25"/>
                <w:lang w:eastAsia="vi-VN"/>
                <w14:ligatures w14:val="none"/>
              </w:rPr>
            </w:pPr>
            <w:r w:rsidRPr="00F3571F">
              <w:rPr>
                <w:rFonts w:ascii="Segoe UI Symbol" w:eastAsia="Times New Roman" w:hAnsi="Segoe UI Symbol" w:cs="Segoe UI Symbol"/>
                <w:kern w:val="0"/>
                <w:sz w:val="25"/>
                <w:szCs w:val="25"/>
                <w:lang w:eastAsia="vi-VN"/>
                <w14:ligatures w14:val="none"/>
              </w:rPr>
              <w:t>☑</w:t>
            </w:r>
          </w:p>
        </w:tc>
        <w:tc>
          <w:tcPr>
            <w:tcW w:w="953" w:type="dxa"/>
            <w:tcMar>
              <w:top w:w="100" w:type="dxa"/>
              <w:left w:w="100" w:type="dxa"/>
              <w:bottom w:w="100" w:type="dxa"/>
              <w:right w:w="100" w:type="dxa"/>
            </w:tcMar>
            <w:vAlign w:val="center"/>
            <w:hideMark/>
          </w:tcPr>
          <w:p w14:paraId="5B072DCC" w14:textId="77777777" w:rsidR="00F04AEF" w:rsidRPr="00F3571F" w:rsidRDefault="00F04AEF" w:rsidP="002B0F2F">
            <w:pPr>
              <w:spacing w:before="240" w:after="0" w:line="240" w:lineRule="auto"/>
              <w:rPr>
                <w:rFonts w:asciiTheme="majorHAnsi" w:eastAsia="Times New Roman" w:hAnsiTheme="majorHAnsi" w:cstheme="majorHAnsi"/>
                <w:kern w:val="0"/>
                <w:sz w:val="25"/>
                <w:szCs w:val="25"/>
                <w:lang w:eastAsia="vi-VN"/>
                <w14:ligatures w14:val="none"/>
              </w:rPr>
            </w:pPr>
          </w:p>
        </w:tc>
      </w:tr>
    </w:tbl>
    <w:p w14:paraId="45C1393B" w14:textId="7438F5BF" w:rsidR="007C62B6" w:rsidRPr="00F3571F" w:rsidRDefault="00877BDB" w:rsidP="0056288D">
      <w:pPr>
        <w:spacing w:after="0"/>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 xml:space="preserve">Link liên kết </w:t>
      </w:r>
      <w:r w:rsidR="007C62B6" w:rsidRPr="00F3571F">
        <w:rPr>
          <w:rFonts w:asciiTheme="majorHAnsi" w:hAnsiTheme="majorHAnsi" w:cstheme="majorHAnsi"/>
          <w:b/>
          <w:bCs/>
          <w:sz w:val="25"/>
          <w:szCs w:val="25"/>
        </w:rPr>
        <w:t>Chương trình đào tạo ngành Ngôn ngữ Anh</w:t>
      </w:r>
    </w:p>
    <w:p w14:paraId="46C9DBFD" w14:textId="3C3C97A5" w:rsidR="007C62B6" w:rsidRPr="00F3571F" w:rsidRDefault="00877BDB" w:rsidP="0056288D">
      <w:pPr>
        <w:spacing w:after="0"/>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 xml:space="preserve">Link liên kết </w:t>
      </w:r>
      <w:r w:rsidR="00C2497A" w:rsidRPr="00F3571F">
        <w:rPr>
          <w:rFonts w:asciiTheme="majorHAnsi" w:hAnsiTheme="majorHAnsi" w:cstheme="majorHAnsi"/>
          <w:b/>
          <w:bCs/>
          <w:sz w:val="25"/>
          <w:szCs w:val="25"/>
        </w:rPr>
        <w:t>Chương trình đào tạo ngành Ngôn ngữ Hàn</w:t>
      </w:r>
      <w:r w:rsidR="00C70334" w:rsidRPr="00F3571F">
        <w:rPr>
          <w:rFonts w:asciiTheme="majorHAnsi" w:hAnsiTheme="majorHAnsi" w:cstheme="majorHAnsi"/>
          <w:b/>
          <w:bCs/>
          <w:sz w:val="25"/>
          <w:szCs w:val="25"/>
        </w:rPr>
        <w:t xml:space="preserve"> Quốc</w:t>
      </w:r>
    </w:p>
    <w:p w14:paraId="0FD12362" w14:textId="2E8B4C82" w:rsidR="00C2497A" w:rsidRPr="00F3571F" w:rsidRDefault="00877BDB" w:rsidP="0056288D">
      <w:pPr>
        <w:spacing w:after="0"/>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 xml:space="preserve">Link liên kết </w:t>
      </w:r>
      <w:r w:rsidR="00C2497A" w:rsidRPr="00F3571F">
        <w:rPr>
          <w:rFonts w:asciiTheme="majorHAnsi" w:hAnsiTheme="majorHAnsi" w:cstheme="majorHAnsi"/>
          <w:b/>
          <w:bCs/>
          <w:sz w:val="25"/>
          <w:szCs w:val="25"/>
        </w:rPr>
        <w:t>Chương trình đào tạo ngành Ngôn ngữ Trung Quốc</w:t>
      </w:r>
    </w:p>
    <w:p w14:paraId="0050F018" w14:textId="460B78E3" w:rsidR="00D30102" w:rsidRPr="00F3571F" w:rsidRDefault="00D30102" w:rsidP="0056288D">
      <w:pPr>
        <w:spacing w:after="0"/>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Link liên kế</w:t>
      </w:r>
      <w:r w:rsidR="00FF1E01" w:rsidRPr="00FF1E01">
        <w:rPr>
          <w:rFonts w:asciiTheme="majorHAnsi" w:hAnsiTheme="majorHAnsi" w:cstheme="majorHAnsi"/>
          <w:b/>
          <w:bCs/>
          <w:sz w:val="25"/>
          <w:szCs w:val="25"/>
        </w:rPr>
        <w:t>t</w:t>
      </w:r>
      <w:r w:rsidRPr="00F3571F">
        <w:rPr>
          <w:rFonts w:asciiTheme="majorHAnsi" w:hAnsiTheme="majorHAnsi" w:cstheme="majorHAnsi"/>
          <w:b/>
          <w:bCs/>
          <w:sz w:val="25"/>
          <w:szCs w:val="25"/>
        </w:rPr>
        <w:t xml:space="preserve"> Chương trình đào tạo Thạc sĩ ngành Ngôn ngữ Anh</w:t>
      </w:r>
    </w:p>
    <w:p w14:paraId="7C417FE6" w14:textId="57A84C54" w:rsidR="004E27DD" w:rsidRPr="00F3571F" w:rsidRDefault="000F31ED" w:rsidP="0056288D">
      <w:pPr>
        <w:pStyle w:val="u3"/>
        <w:ind w:firstLine="709"/>
        <w:rPr>
          <w:rFonts w:asciiTheme="majorHAnsi" w:hAnsiTheme="majorHAnsi" w:cstheme="majorHAnsi"/>
          <w:b/>
          <w:bCs/>
          <w:color w:val="auto"/>
          <w:sz w:val="25"/>
          <w:szCs w:val="25"/>
        </w:rPr>
      </w:pPr>
      <w:bookmarkStart w:id="42" w:name="_Toc239771808"/>
      <w:r w:rsidRPr="00F3571F">
        <w:rPr>
          <w:rFonts w:asciiTheme="majorHAnsi" w:hAnsiTheme="majorHAnsi" w:cstheme="majorHAnsi"/>
          <w:b/>
          <w:bCs/>
          <w:color w:val="auto"/>
          <w:sz w:val="25"/>
          <w:szCs w:val="25"/>
        </w:rPr>
        <w:t xml:space="preserve">4.3. Cơ hội việc làm </w:t>
      </w:r>
      <w:r w:rsidR="00D30102" w:rsidRPr="00F3571F">
        <w:rPr>
          <w:rFonts w:asciiTheme="majorHAnsi" w:hAnsiTheme="majorHAnsi" w:cstheme="majorHAnsi"/>
          <w:b/>
          <w:bCs/>
          <w:color w:val="auto"/>
          <w:sz w:val="25"/>
          <w:szCs w:val="25"/>
        </w:rPr>
        <w:t>sau khi tốt nghiệp</w:t>
      </w:r>
      <w:bookmarkEnd w:id="42"/>
    </w:p>
    <w:p w14:paraId="6A5498D6" w14:textId="7EFC9128" w:rsidR="00106E38" w:rsidRPr="00F3571F" w:rsidRDefault="00106E38" w:rsidP="008D1EFF">
      <w:pPr>
        <w:ind w:firstLine="709"/>
        <w:jc w:val="both"/>
        <w:rPr>
          <w:rFonts w:cstheme="majorHAnsi"/>
          <w:sz w:val="25"/>
          <w:szCs w:val="25"/>
        </w:rPr>
      </w:pPr>
      <w:r w:rsidRPr="00F3571F">
        <w:rPr>
          <w:rFonts w:cstheme="majorHAnsi"/>
          <w:sz w:val="25"/>
          <w:szCs w:val="25"/>
        </w:rPr>
        <w:t>Sau khi tốt nghiệp, người học có thể làm việc tại các trường học, trung tâm ngoại ngữ, nhà xuất bản, đơn vị dịch thuật - công chứng, doanh nghiệp du lịch, doanh nghiệp trong và ngoài nước; đồng thời có thể tiếp tục nâng cao trình độ để giảng dạy tại các cơ sở giáo dục đại học, giáo dục nghề nghiệp hoặc khởi nghiệp trong lĩnh vực ngôn ngữ.</w:t>
      </w:r>
    </w:p>
    <w:p w14:paraId="607E2FF8" w14:textId="1F564177" w:rsidR="0086138B" w:rsidRPr="00F3571F" w:rsidRDefault="003A6072" w:rsidP="00106E38">
      <w:pPr>
        <w:pStyle w:val="u2"/>
        <w:spacing w:before="0" w:after="0"/>
        <w:ind w:firstLine="709"/>
        <w:rPr>
          <w:rFonts w:cstheme="majorHAnsi"/>
          <w:b/>
          <w:bCs/>
          <w:color w:val="auto"/>
          <w:sz w:val="25"/>
          <w:szCs w:val="25"/>
        </w:rPr>
      </w:pPr>
      <w:bookmarkStart w:id="43" w:name="_Toc239771809"/>
      <w:r w:rsidRPr="00F3571F">
        <w:rPr>
          <w:rFonts w:cstheme="majorHAnsi"/>
          <w:b/>
          <w:bCs/>
          <w:color w:val="auto"/>
          <w:sz w:val="25"/>
          <w:szCs w:val="25"/>
        </w:rPr>
        <w:t xml:space="preserve">5. </w:t>
      </w:r>
      <w:r w:rsidR="00FA3F37" w:rsidRPr="00F3571F">
        <w:rPr>
          <w:rFonts w:cstheme="majorHAnsi"/>
          <w:b/>
          <w:bCs/>
          <w:color w:val="auto"/>
          <w:sz w:val="25"/>
          <w:szCs w:val="25"/>
        </w:rPr>
        <w:t>Khoa</w:t>
      </w:r>
      <w:r w:rsidRPr="00F3571F">
        <w:rPr>
          <w:rFonts w:cstheme="majorHAnsi"/>
          <w:b/>
          <w:bCs/>
          <w:color w:val="auto"/>
          <w:sz w:val="25"/>
          <w:szCs w:val="25"/>
        </w:rPr>
        <w:t xml:space="preserve"> Kinh tế và Quản trị kinh doanh</w:t>
      </w:r>
      <w:bookmarkEnd w:id="43"/>
    </w:p>
    <w:p w14:paraId="3E9D5CCE" w14:textId="5B9F783A" w:rsidR="003A6072" w:rsidRPr="00F3571F" w:rsidRDefault="002321D6" w:rsidP="0056288D">
      <w:pPr>
        <w:pStyle w:val="u3"/>
        <w:spacing w:before="0" w:after="0"/>
        <w:ind w:firstLine="709"/>
        <w:rPr>
          <w:rFonts w:asciiTheme="majorHAnsi" w:hAnsiTheme="majorHAnsi" w:cstheme="majorHAnsi"/>
          <w:b/>
          <w:bCs/>
          <w:color w:val="auto"/>
          <w:sz w:val="25"/>
          <w:szCs w:val="25"/>
        </w:rPr>
      </w:pPr>
      <w:bookmarkStart w:id="44" w:name="_Toc239771810"/>
      <w:r w:rsidRPr="00F3571F">
        <w:rPr>
          <w:rFonts w:asciiTheme="majorHAnsi" w:hAnsiTheme="majorHAnsi" w:cstheme="majorHAnsi"/>
          <w:b/>
          <w:bCs/>
          <w:color w:val="auto"/>
          <w:sz w:val="25"/>
          <w:szCs w:val="25"/>
        </w:rPr>
        <w:t>5.1. Thông tin liên hệ</w:t>
      </w:r>
      <w:bookmarkEnd w:id="44"/>
    </w:p>
    <w:p w14:paraId="09632F16" w14:textId="470B2C92" w:rsidR="00E9431F" w:rsidRPr="00F3571F" w:rsidRDefault="00E9431F" w:rsidP="0056288D">
      <w:pPr>
        <w:spacing w:after="0"/>
        <w:ind w:firstLine="709"/>
        <w:jc w:val="both"/>
        <w:rPr>
          <w:rFonts w:asciiTheme="majorHAnsi" w:hAnsiTheme="majorHAnsi" w:cstheme="majorHAnsi"/>
          <w:sz w:val="25"/>
          <w:szCs w:val="25"/>
        </w:rPr>
      </w:pPr>
      <w:r w:rsidRPr="00F3571F">
        <w:rPr>
          <w:rFonts w:asciiTheme="majorHAnsi" w:hAnsiTheme="majorHAnsi" w:cstheme="majorHAnsi"/>
          <w:b/>
          <w:bCs/>
          <w:sz w:val="25"/>
          <w:szCs w:val="25"/>
        </w:rPr>
        <w:t xml:space="preserve">- Phó Trưởng </w:t>
      </w:r>
      <w:r w:rsidR="00FA3F37" w:rsidRPr="00F3571F">
        <w:rPr>
          <w:rFonts w:asciiTheme="majorHAnsi" w:hAnsiTheme="majorHAnsi" w:cstheme="majorHAnsi"/>
          <w:b/>
          <w:bCs/>
          <w:sz w:val="25"/>
          <w:szCs w:val="25"/>
        </w:rPr>
        <w:t>Khoa</w:t>
      </w:r>
      <w:r w:rsidRPr="00F3571F">
        <w:rPr>
          <w:rFonts w:asciiTheme="majorHAnsi" w:hAnsiTheme="majorHAnsi" w:cstheme="majorHAnsi"/>
          <w:b/>
          <w:bCs/>
          <w:sz w:val="25"/>
          <w:szCs w:val="25"/>
        </w:rPr>
        <w:t xml:space="preserve">: </w:t>
      </w:r>
      <w:r w:rsidRPr="00F3571F">
        <w:rPr>
          <w:rFonts w:asciiTheme="majorHAnsi" w:hAnsiTheme="majorHAnsi" w:cstheme="majorHAnsi"/>
          <w:sz w:val="25"/>
          <w:szCs w:val="25"/>
        </w:rPr>
        <w:t xml:space="preserve">TS. Võ Tấn Liêm </w:t>
      </w:r>
    </w:p>
    <w:p w14:paraId="77461F41" w14:textId="565D2F23" w:rsidR="00E9431F" w:rsidRPr="00F3571F" w:rsidRDefault="0056288D" w:rsidP="0056288D">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ED4C01" w:rsidRPr="00F3571F">
        <w:rPr>
          <w:rFonts w:asciiTheme="majorHAnsi" w:hAnsiTheme="majorHAnsi" w:cstheme="majorHAnsi"/>
          <w:sz w:val="25"/>
          <w:szCs w:val="25"/>
        </w:rPr>
        <w:t>Email</w:t>
      </w:r>
      <w:r w:rsidR="00E9431F" w:rsidRPr="00F3571F">
        <w:rPr>
          <w:rFonts w:asciiTheme="majorHAnsi" w:hAnsiTheme="majorHAnsi" w:cstheme="majorHAnsi"/>
          <w:sz w:val="25"/>
          <w:szCs w:val="25"/>
        </w:rPr>
        <w:t xml:space="preserve">: </w:t>
      </w:r>
      <w:hyperlink r:id="rId44" w:history="1">
        <w:r w:rsidR="00580B7A" w:rsidRPr="00F3571F">
          <w:rPr>
            <w:rStyle w:val="Siuktni"/>
            <w:rFonts w:asciiTheme="majorHAnsi" w:hAnsiTheme="majorHAnsi" w:cstheme="majorHAnsi"/>
            <w:color w:val="auto"/>
            <w:sz w:val="25"/>
            <w:szCs w:val="25"/>
            <w:u w:val="none"/>
          </w:rPr>
          <w:t>liem.vo@</w:t>
        </w:r>
        <w:r w:rsidR="00580B7A" w:rsidRPr="00F3571F">
          <w:rPr>
            <w:rStyle w:val="Siuktni"/>
            <w:rFonts w:asciiTheme="majorHAnsi" w:hAnsiTheme="majorHAnsi" w:cstheme="majorHAnsi"/>
            <w:color w:val="auto"/>
            <w:sz w:val="25"/>
            <w:szCs w:val="25"/>
            <w:u w:val="none"/>
            <w:lang w:val="en-US"/>
          </w:rPr>
          <w:t>ttu</w:t>
        </w:r>
        <w:r w:rsidR="00580B7A" w:rsidRPr="00F3571F">
          <w:rPr>
            <w:rStyle w:val="Siuktni"/>
            <w:rFonts w:asciiTheme="majorHAnsi" w:hAnsiTheme="majorHAnsi" w:cstheme="majorHAnsi"/>
            <w:color w:val="auto"/>
            <w:sz w:val="25"/>
            <w:szCs w:val="25"/>
            <w:u w:val="none"/>
          </w:rPr>
          <w:t>.edu.vn</w:t>
        </w:r>
      </w:hyperlink>
      <w:r w:rsidR="00E9431F" w:rsidRPr="00F3571F">
        <w:rPr>
          <w:rFonts w:asciiTheme="majorHAnsi" w:hAnsiTheme="majorHAnsi" w:cstheme="majorHAnsi"/>
          <w:sz w:val="25"/>
          <w:szCs w:val="25"/>
        </w:rPr>
        <w:t xml:space="preserve"> </w:t>
      </w:r>
    </w:p>
    <w:p w14:paraId="7F096FDB" w14:textId="78B55266" w:rsidR="00E9431F" w:rsidRPr="00F3571F" w:rsidRDefault="00E9431F" w:rsidP="0056288D">
      <w:pPr>
        <w:spacing w:after="0"/>
        <w:ind w:firstLine="709"/>
        <w:jc w:val="both"/>
        <w:rPr>
          <w:rFonts w:asciiTheme="majorHAnsi" w:hAnsiTheme="majorHAnsi" w:cstheme="majorHAnsi"/>
          <w:sz w:val="25"/>
          <w:szCs w:val="25"/>
        </w:rPr>
      </w:pPr>
      <w:r w:rsidRPr="00F3571F">
        <w:rPr>
          <w:rFonts w:asciiTheme="majorHAnsi" w:hAnsiTheme="majorHAnsi" w:cstheme="majorHAnsi"/>
          <w:b/>
          <w:bCs/>
          <w:sz w:val="25"/>
          <w:szCs w:val="25"/>
        </w:rPr>
        <w:t xml:space="preserve">- Phó Trưởng </w:t>
      </w:r>
      <w:r w:rsidR="00FA3F37" w:rsidRPr="00F3571F">
        <w:rPr>
          <w:rFonts w:asciiTheme="majorHAnsi" w:hAnsiTheme="majorHAnsi" w:cstheme="majorHAnsi"/>
          <w:b/>
          <w:bCs/>
          <w:sz w:val="25"/>
          <w:szCs w:val="25"/>
        </w:rPr>
        <w:t>Khoa</w:t>
      </w:r>
      <w:r w:rsidRPr="00F3571F">
        <w:rPr>
          <w:rFonts w:asciiTheme="majorHAnsi" w:hAnsiTheme="majorHAnsi" w:cstheme="majorHAnsi"/>
          <w:sz w:val="25"/>
          <w:szCs w:val="25"/>
        </w:rPr>
        <w:t xml:space="preserve">: ThS. Dương Hoài An </w:t>
      </w:r>
    </w:p>
    <w:p w14:paraId="4B6FDE59" w14:textId="10A13537" w:rsidR="00E9431F" w:rsidRPr="00F3571F" w:rsidRDefault="0056288D" w:rsidP="0056288D">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ED4C01" w:rsidRPr="00F3571F">
        <w:rPr>
          <w:rFonts w:asciiTheme="majorHAnsi" w:hAnsiTheme="majorHAnsi" w:cstheme="majorHAnsi"/>
          <w:sz w:val="25"/>
          <w:szCs w:val="25"/>
        </w:rPr>
        <w:t>Email</w:t>
      </w:r>
      <w:r w:rsidR="00E9431F" w:rsidRPr="00F3571F">
        <w:rPr>
          <w:rFonts w:asciiTheme="majorHAnsi" w:hAnsiTheme="majorHAnsi" w:cstheme="majorHAnsi"/>
          <w:sz w:val="25"/>
          <w:szCs w:val="25"/>
        </w:rPr>
        <w:t xml:space="preserve">: </w:t>
      </w:r>
      <w:hyperlink r:id="rId45" w:history="1">
        <w:r w:rsidR="00580B7A" w:rsidRPr="00F3571F">
          <w:rPr>
            <w:rStyle w:val="Siuktni"/>
            <w:rFonts w:asciiTheme="majorHAnsi" w:hAnsiTheme="majorHAnsi" w:cstheme="majorHAnsi"/>
            <w:color w:val="auto"/>
            <w:sz w:val="25"/>
            <w:szCs w:val="25"/>
            <w:u w:val="none"/>
          </w:rPr>
          <w:t>an.duong@</w:t>
        </w:r>
        <w:r w:rsidR="00580B7A" w:rsidRPr="00F3571F">
          <w:rPr>
            <w:rStyle w:val="Siuktni"/>
            <w:rFonts w:asciiTheme="majorHAnsi" w:hAnsiTheme="majorHAnsi" w:cstheme="majorHAnsi"/>
            <w:color w:val="auto"/>
            <w:sz w:val="25"/>
            <w:szCs w:val="25"/>
            <w:u w:val="none"/>
            <w:lang w:val="en-US"/>
          </w:rPr>
          <w:t>ttu</w:t>
        </w:r>
        <w:r w:rsidR="00580B7A" w:rsidRPr="00F3571F">
          <w:rPr>
            <w:rStyle w:val="Siuktni"/>
            <w:rFonts w:asciiTheme="majorHAnsi" w:hAnsiTheme="majorHAnsi" w:cstheme="majorHAnsi"/>
            <w:color w:val="auto"/>
            <w:sz w:val="25"/>
            <w:szCs w:val="25"/>
            <w:u w:val="none"/>
          </w:rPr>
          <w:t>.edu.vn</w:t>
        </w:r>
      </w:hyperlink>
      <w:r w:rsidR="00E9431F" w:rsidRPr="00F3571F">
        <w:rPr>
          <w:rFonts w:asciiTheme="majorHAnsi" w:hAnsiTheme="majorHAnsi" w:cstheme="majorHAnsi"/>
          <w:sz w:val="25"/>
          <w:szCs w:val="25"/>
        </w:rPr>
        <w:t xml:space="preserve"> </w:t>
      </w:r>
    </w:p>
    <w:p w14:paraId="47E2D3B3" w14:textId="79C9F4C2" w:rsidR="00E9431F" w:rsidRPr="00F3571F" w:rsidRDefault="00E9431F" w:rsidP="0056288D">
      <w:pPr>
        <w:spacing w:after="0"/>
        <w:ind w:firstLine="709"/>
        <w:jc w:val="both"/>
        <w:rPr>
          <w:rFonts w:asciiTheme="majorHAnsi" w:hAnsiTheme="majorHAnsi" w:cstheme="majorHAnsi"/>
          <w:sz w:val="25"/>
          <w:szCs w:val="25"/>
        </w:rPr>
      </w:pPr>
      <w:r w:rsidRPr="00F3571F">
        <w:rPr>
          <w:rFonts w:asciiTheme="majorHAnsi" w:hAnsiTheme="majorHAnsi" w:cstheme="majorHAnsi"/>
          <w:b/>
          <w:bCs/>
          <w:sz w:val="25"/>
          <w:szCs w:val="25"/>
        </w:rPr>
        <w:t xml:space="preserve">- Thư ký </w:t>
      </w:r>
      <w:r w:rsidR="00FA3F37" w:rsidRPr="00F3571F">
        <w:rPr>
          <w:rFonts w:asciiTheme="majorHAnsi" w:hAnsiTheme="majorHAnsi" w:cstheme="majorHAnsi"/>
          <w:b/>
          <w:bCs/>
          <w:sz w:val="25"/>
          <w:szCs w:val="25"/>
        </w:rPr>
        <w:t>Khoa</w:t>
      </w:r>
      <w:r w:rsidRPr="00F3571F">
        <w:rPr>
          <w:rFonts w:asciiTheme="majorHAnsi" w:hAnsiTheme="majorHAnsi" w:cstheme="majorHAnsi"/>
          <w:b/>
          <w:bCs/>
          <w:sz w:val="25"/>
          <w:szCs w:val="25"/>
        </w:rPr>
        <w:t xml:space="preserve">: </w:t>
      </w:r>
      <w:r w:rsidRPr="00F3571F">
        <w:rPr>
          <w:rFonts w:asciiTheme="majorHAnsi" w:hAnsiTheme="majorHAnsi" w:cstheme="majorHAnsi"/>
          <w:sz w:val="25"/>
          <w:szCs w:val="25"/>
        </w:rPr>
        <w:t xml:space="preserve">Phạm Bùi Trọng Hiếu </w:t>
      </w:r>
    </w:p>
    <w:p w14:paraId="1F741F2E" w14:textId="5DF1194C" w:rsidR="00E9431F" w:rsidRPr="00F3571F" w:rsidRDefault="0056288D" w:rsidP="0056288D">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ED4C01" w:rsidRPr="00F3571F">
        <w:rPr>
          <w:rFonts w:asciiTheme="majorHAnsi" w:hAnsiTheme="majorHAnsi" w:cstheme="majorHAnsi"/>
          <w:sz w:val="25"/>
          <w:szCs w:val="25"/>
        </w:rPr>
        <w:t>Email</w:t>
      </w:r>
      <w:r w:rsidR="00E9431F" w:rsidRPr="00F3571F">
        <w:rPr>
          <w:rFonts w:asciiTheme="majorHAnsi" w:hAnsiTheme="majorHAnsi" w:cstheme="majorHAnsi"/>
          <w:sz w:val="25"/>
          <w:szCs w:val="25"/>
        </w:rPr>
        <w:t>: hieu.pham@</w:t>
      </w:r>
      <w:r w:rsidR="00580B7A" w:rsidRPr="00F3571F">
        <w:rPr>
          <w:rFonts w:asciiTheme="majorHAnsi" w:hAnsiTheme="majorHAnsi" w:cstheme="majorHAnsi"/>
          <w:sz w:val="25"/>
          <w:szCs w:val="25"/>
          <w:lang w:val="en-US"/>
        </w:rPr>
        <w:t>ttu</w:t>
      </w:r>
      <w:r w:rsidR="00E9431F" w:rsidRPr="00F3571F">
        <w:rPr>
          <w:rFonts w:asciiTheme="majorHAnsi" w:hAnsiTheme="majorHAnsi" w:cstheme="majorHAnsi"/>
          <w:sz w:val="25"/>
          <w:szCs w:val="25"/>
        </w:rPr>
        <w:t xml:space="preserve">.edu.vn </w:t>
      </w:r>
    </w:p>
    <w:p w14:paraId="5C318970" w14:textId="1FCC5CBF" w:rsidR="002321D6" w:rsidRPr="00F3571F" w:rsidRDefault="0056288D" w:rsidP="0056288D">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E9431F" w:rsidRPr="00F3571F">
        <w:rPr>
          <w:rFonts w:asciiTheme="majorHAnsi" w:hAnsiTheme="majorHAnsi" w:cstheme="majorHAnsi"/>
          <w:sz w:val="25"/>
          <w:szCs w:val="25"/>
        </w:rPr>
        <w:t>SĐT: 0357898324</w:t>
      </w:r>
    </w:p>
    <w:p w14:paraId="66E7A32C" w14:textId="1C740655" w:rsidR="00A10D02" w:rsidRPr="00F3571F" w:rsidRDefault="00A10D02" w:rsidP="0056288D">
      <w:pPr>
        <w:spacing w:after="0"/>
        <w:ind w:firstLine="709"/>
        <w:jc w:val="both"/>
        <w:rPr>
          <w:rStyle w:val="Siuktni"/>
          <w:rFonts w:asciiTheme="majorHAnsi" w:hAnsiTheme="majorHAnsi" w:cstheme="majorHAnsi"/>
          <w:color w:val="auto"/>
          <w:sz w:val="25"/>
          <w:szCs w:val="25"/>
          <w:u w:val="none"/>
        </w:rPr>
      </w:pPr>
      <w:r w:rsidRPr="00F3571F">
        <w:rPr>
          <w:rFonts w:asciiTheme="majorHAnsi" w:hAnsiTheme="majorHAnsi" w:cstheme="majorHAnsi"/>
          <w:b/>
          <w:bCs/>
          <w:sz w:val="25"/>
          <w:szCs w:val="25"/>
        </w:rPr>
        <w:t xml:space="preserve">- </w:t>
      </w:r>
      <w:r w:rsidR="00ED4C01" w:rsidRPr="00F3571F">
        <w:rPr>
          <w:rFonts w:asciiTheme="majorHAnsi" w:hAnsiTheme="majorHAnsi" w:cstheme="majorHAnsi"/>
          <w:b/>
          <w:bCs/>
          <w:sz w:val="25"/>
          <w:szCs w:val="25"/>
        </w:rPr>
        <w:t>Email</w:t>
      </w:r>
      <w:r w:rsidRPr="00F3571F">
        <w:rPr>
          <w:rFonts w:asciiTheme="majorHAnsi" w:hAnsiTheme="majorHAnsi" w:cstheme="majorHAnsi"/>
          <w:b/>
          <w:bCs/>
          <w:sz w:val="25"/>
          <w:szCs w:val="25"/>
        </w:rPr>
        <w:t xml:space="preserve"> </w:t>
      </w:r>
      <w:r w:rsidR="00FA3F37" w:rsidRPr="00F3571F">
        <w:rPr>
          <w:rFonts w:asciiTheme="majorHAnsi" w:hAnsiTheme="majorHAnsi" w:cstheme="majorHAnsi"/>
          <w:b/>
          <w:bCs/>
          <w:sz w:val="25"/>
          <w:szCs w:val="25"/>
        </w:rPr>
        <w:t>Khoa</w:t>
      </w:r>
      <w:r w:rsidRPr="00F3571F">
        <w:rPr>
          <w:rFonts w:asciiTheme="majorHAnsi" w:hAnsiTheme="majorHAnsi" w:cstheme="majorHAnsi"/>
          <w:b/>
          <w:bCs/>
          <w:sz w:val="25"/>
          <w:szCs w:val="25"/>
        </w:rPr>
        <w:t xml:space="preserve">: </w:t>
      </w:r>
      <w:hyperlink r:id="rId46" w:history="1">
        <w:r w:rsidR="00FA3F37" w:rsidRPr="00F3571F">
          <w:rPr>
            <w:rStyle w:val="Siuktni"/>
            <w:rFonts w:asciiTheme="majorHAnsi" w:hAnsiTheme="majorHAnsi" w:cstheme="majorHAnsi"/>
            <w:color w:val="auto"/>
            <w:sz w:val="25"/>
            <w:szCs w:val="25"/>
            <w:u w:val="none"/>
          </w:rPr>
          <w:t>Khoa</w:t>
        </w:r>
        <w:r w:rsidR="00580B7A" w:rsidRPr="00F3571F">
          <w:rPr>
            <w:rStyle w:val="Siuktni"/>
            <w:rFonts w:asciiTheme="majorHAnsi" w:hAnsiTheme="majorHAnsi" w:cstheme="majorHAnsi"/>
            <w:color w:val="auto"/>
            <w:sz w:val="25"/>
            <w:szCs w:val="25"/>
            <w:u w:val="none"/>
          </w:rPr>
          <w:t>kinhte@</w:t>
        </w:r>
        <w:r w:rsidR="00580B7A" w:rsidRPr="00F3571F">
          <w:rPr>
            <w:rStyle w:val="Siuktni"/>
            <w:rFonts w:asciiTheme="majorHAnsi" w:hAnsiTheme="majorHAnsi" w:cstheme="majorHAnsi"/>
            <w:color w:val="auto"/>
            <w:sz w:val="25"/>
            <w:szCs w:val="25"/>
            <w:u w:val="none"/>
            <w:lang w:val="en-US"/>
          </w:rPr>
          <w:t>ttu</w:t>
        </w:r>
        <w:r w:rsidR="00580B7A" w:rsidRPr="00F3571F">
          <w:rPr>
            <w:rStyle w:val="Siuktni"/>
            <w:rFonts w:asciiTheme="majorHAnsi" w:hAnsiTheme="majorHAnsi" w:cstheme="majorHAnsi"/>
            <w:color w:val="auto"/>
            <w:sz w:val="25"/>
            <w:szCs w:val="25"/>
            <w:u w:val="none"/>
          </w:rPr>
          <w:t>.edu.vn</w:t>
        </w:r>
      </w:hyperlink>
      <w:r w:rsidR="00FF67B5" w:rsidRPr="00F3571F">
        <w:rPr>
          <w:rStyle w:val="Siuktni"/>
          <w:rFonts w:asciiTheme="majorHAnsi" w:hAnsiTheme="majorHAnsi" w:cstheme="majorHAnsi"/>
          <w:color w:val="auto"/>
          <w:sz w:val="25"/>
          <w:szCs w:val="25"/>
          <w:u w:val="none"/>
        </w:rPr>
        <w:t xml:space="preserve"> </w:t>
      </w:r>
    </w:p>
    <w:p w14:paraId="4997C894" w14:textId="36A0D6A6" w:rsidR="00FF67B5" w:rsidRPr="00F3571F" w:rsidRDefault="00FF67B5" w:rsidP="00FF67B5">
      <w:pPr>
        <w:spacing w:after="0"/>
        <w:ind w:firstLine="709"/>
        <w:jc w:val="both"/>
        <w:rPr>
          <w:rFonts w:asciiTheme="majorHAnsi" w:hAnsiTheme="majorHAnsi" w:cstheme="majorHAnsi"/>
          <w:b/>
          <w:bCs/>
          <w:sz w:val="25"/>
          <w:szCs w:val="25"/>
        </w:rPr>
      </w:pPr>
      <w:r w:rsidRPr="00F3571F">
        <w:rPr>
          <w:rStyle w:val="Siuktni"/>
          <w:rFonts w:asciiTheme="majorHAnsi" w:hAnsiTheme="majorHAnsi" w:cstheme="majorHAnsi"/>
          <w:b/>
          <w:bCs/>
          <w:color w:val="auto"/>
          <w:sz w:val="25"/>
          <w:szCs w:val="25"/>
          <w:u w:val="none"/>
        </w:rPr>
        <w:t xml:space="preserve">- Số điện thoại </w:t>
      </w:r>
      <w:r w:rsidR="00FA3F37" w:rsidRPr="00F3571F">
        <w:rPr>
          <w:rStyle w:val="Siuktni"/>
          <w:rFonts w:asciiTheme="majorHAnsi" w:hAnsiTheme="majorHAnsi" w:cstheme="majorHAnsi"/>
          <w:b/>
          <w:bCs/>
          <w:color w:val="auto"/>
          <w:sz w:val="25"/>
          <w:szCs w:val="25"/>
          <w:u w:val="none"/>
        </w:rPr>
        <w:t>Khoa</w:t>
      </w:r>
      <w:r w:rsidRPr="00F3571F">
        <w:rPr>
          <w:rStyle w:val="Siuktni"/>
          <w:rFonts w:asciiTheme="majorHAnsi" w:hAnsiTheme="majorHAnsi" w:cstheme="majorHAnsi"/>
          <w:b/>
          <w:bCs/>
          <w:color w:val="auto"/>
          <w:sz w:val="25"/>
          <w:szCs w:val="25"/>
          <w:u w:val="none"/>
        </w:rPr>
        <w:t xml:space="preserve">: </w:t>
      </w:r>
      <w:r w:rsidRPr="00F3571F">
        <w:rPr>
          <w:rFonts w:asciiTheme="majorHAnsi" w:hAnsiTheme="majorHAnsi" w:cstheme="majorHAnsi"/>
          <w:sz w:val="25"/>
          <w:szCs w:val="25"/>
        </w:rPr>
        <w:t>(0272) 376 9216. Ext: 115</w:t>
      </w:r>
    </w:p>
    <w:p w14:paraId="54DA1708" w14:textId="0A443ECA" w:rsidR="00E132C0" w:rsidRPr="00F3571F" w:rsidRDefault="00E132C0" w:rsidP="0056288D">
      <w:pPr>
        <w:pStyle w:val="u3"/>
        <w:spacing w:before="0" w:after="0"/>
        <w:ind w:firstLine="709"/>
        <w:rPr>
          <w:rFonts w:asciiTheme="majorHAnsi" w:hAnsiTheme="majorHAnsi" w:cstheme="majorHAnsi"/>
          <w:b/>
          <w:bCs/>
          <w:color w:val="auto"/>
          <w:sz w:val="25"/>
          <w:szCs w:val="25"/>
        </w:rPr>
      </w:pPr>
      <w:bookmarkStart w:id="45" w:name="_Toc239771811"/>
      <w:r w:rsidRPr="00F3571F">
        <w:rPr>
          <w:rFonts w:asciiTheme="majorHAnsi" w:hAnsiTheme="majorHAnsi" w:cstheme="majorHAnsi"/>
          <w:b/>
          <w:bCs/>
          <w:color w:val="auto"/>
          <w:sz w:val="25"/>
          <w:szCs w:val="25"/>
        </w:rPr>
        <w:t>5.2. Chương trình đào tạo</w:t>
      </w:r>
      <w:bookmarkEnd w:id="45"/>
    </w:p>
    <w:p w14:paraId="0EA9A773" w14:textId="66561611" w:rsidR="00E132C0" w:rsidRPr="00F3571F" w:rsidRDefault="00E132C0" w:rsidP="0056288D">
      <w:pPr>
        <w:spacing w:after="0"/>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Các ngành đào tạo và số tín chỉ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76"/>
        <w:gridCol w:w="1330"/>
        <w:gridCol w:w="1318"/>
        <w:gridCol w:w="901"/>
        <w:gridCol w:w="820"/>
        <w:gridCol w:w="993"/>
        <w:gridCol w:w="23"/>
      </w:tblGrid>
      <w:tr w:rsidR="00393BED" w:rsidRPr="00F3571F" w14:paraId="20C482BD" w14:textId="77777777" w:rsidTr="00106E38">
        <w:trPr>
          <w:trHeight w:val="460"/>
          <w:tblHeader/>
        </w:trPr>
        <w:tc>
          <w:tcPr>
            <w:tcW w:w="3676" w:type="dxa"/>
            <w:vMerge w:val="restart"/>
            <w:tcMar>
              <w:top w:w="100" w:type="dxa"/>
              <w:left w:w="100" w:type="dxa"/>
              <w:bottom w:w="100" w:type="dxa"/>
              <w:right w:w="100" w:type="dxa"/>
            </w:tcMar>
            <w:vAlign w:val="center"/>
            <w:hideMark/>
          </w:tcPr>
          <w:p w14:paraId="15CBB2E1" w14:textId="5DC2D3F3" w:rsidR="00106E38" w:rsidRPr="00F3571F" w:rsidRDefault="00106E38" w:rsidP="00C730F6">
            <w:pPr>
              <w:spacing w:after="0" w:line="240" w:lineRule="auto"/>
              <w:jc w:val="center"/>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 xml:space="preserve">Các ngành học của </w:t>
            </w:r>
            <w:r w:rsidR="00FA3F37" w:rsidRPr="00F3571F">
              <w:rPr>
                <w:rFonts w:asciiTheme="majorHAnsi" w:eastAsia="Times New Roman" w:hAnsiTheme="majorHAnsi" w:cstheme="majorBidi"/>
                <w:b/>
                <w:bCs/>
                <w:kern w:val="0"/>
                <w:sz w:val="25"/>
                <w:szCs w:val="25"/>
                <w:lang w:eastAsia="vi-VN"/>
                <w14:ligatures w14:val="none"/>
              </w:rPr>
              <w:t>Khoa</w:t>
            </w:r>
            <w:r w:rsidRPr="00F3571F">
              <w:rPr>
                <w:rFonts w:asciiTheme="majorHAnsi" w:eastAsia="Times New Roman" w:hAnsiTheme="majorHAnsi" w:cstheme="majorBidi"/>
                <w:b/>
                <w:bCs/>
                <w:kern w:val="0"/>
                <w:sz w:val="25"/>
                <w:szCs w:val="25"/>
                <w:lang w:eastAsia="vi-VN"/>
                <w14:ligatures w14:val="none"/>
              </w:rPr>
              <w:t xml:space="preserve"> Kinh tế và Quản trị kinh doanh</w:t>
            </w:r>
          </w:p>
        </w:tc>
        <w:tc>
          <w:tcPr>
            <w:tcW w:w="1330" w:type="dxa"/>
            <w:vMerge w:val="restart"/>
            <w:tcMar>
              <w:top w:w="100" w:type="dxa"/>
              <w:left w:w="100" w:type="dxa"/>
              <w:bottom w:w="100" w:type="dxa"/>
              <w:right w:w="100" w:type="dxa"/>
            </w:tcMar>
            <w:vAlign w:val="center"/>
            <w:hideMark/>
          </w:tcPr>
          <w:p w14:paraId="429A155D" w14:textId="77777777" w:rsidR="00106E38" w:rsidRPr="00F3571F" w:rsidRDefault="00106E38" w:rsidP="00C730F6">
            <w:pPr>
              <w:spacing w:after="0" w:line="240" w:lineRule="auto"/>
              <w:jc w:val="center"/>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Tổng số</w:t>
            </w:r>
          </w:p>
          <w:p w14:paraId="2C327065" w14:textId="77777777" w:rsidR="00106E38" w:rsidRPr="00F3571F" w:rsidRDefault="00106E38" w:rsidP="00C730F6">
            <w:pPr>
              <w:spacing w:after="0" w:line="240" w:lineRule="auto"/>
              <w:jc w:val="center"/>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Tín chỉ</w:t>
            </w:r>
          </w:p>
        </w:tc>
        <w:tc>
          <w:tcPr>
            <w:tcW w:w="0" w:type="auto"/>
            <w:vMerge w:val="restart"/>
            <w:tcMar>
              <w:top w:w="100" w:type="dxa"/>
              <w:left w:w="100" w:type="dxa"/>
              <w:bottom w:w="100" w:type="dxa"/>
              <w:right w:w="100" w:type="dxa"/>
            </w:tcMar>
            <w:vAlign w:val="center"/>
            <w:hideMark/>
          </w:tcPr>
          <w:p w14:paraId="260EA3D7" w14:textId="77777777" w:rsidR="00106E38" w:rsidRPr="00F3571F" w:rsidRDefault="00106E38" w:rsidP="00C730F6">
            <w:pPr>
              <w:spacing w:after="0" w:line="240" w:lineRule="auto"/>
              <w:jc w:val="center"/>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Thời lượng</w:t>
            </w:r>
          </w:p>
          <w:p w14:paraId="1AB03E15" w14:textId="77777777" w:rsidR="00106E38" w:rsidRPr="00F3571F" w:rsidRDefault="00106E38" w:rsidP="00C730F6">
            <w:pPr>
              <w:spacing w:after="0" w:line="240" w:lineRule="auto"/>
              <w:jc w:val="center"/>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Đào tạo</w:t>
            </w:r>
          </w:p>
        </w:tc>
        <w:tc>
          <w:tcPr>
            <w:tcW w:w="1721" w:type="dxa"/>
            <w:gridSpan w:val="2"/>
            <w:tcMar>
              <w:top w:w="100" w:type="dxa"/>
              <w:left w:w="100" w:type="dxa"/>
              <w:bottom w:w="100" w:type="dxa"/>
              <w:right w:w="100" w:type="dxa"/>
            </w:tcMar>
            <w:vAlign w:val="center"/>
            <w:hideMark/>
          </w:tcPr>
          <w:p w14:paraId="647AE9D7" w14:textId="16803E65" w:rsidR="00106E38" w:rsidRPr="00F3571F" w:rsidRDefault="00106E38" w:rsidP="00C730F6">
            <w:pPr>
              <w:spacing w:after="0" w:line="240" w:lineRule="auto"/>
              <w:jc w:val="center"/>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Ngôn ngữ giảng dạy</w:t>
            </w:r>
          </w:p>
        </w:tc>
        <w:tc>
          <w:tcPr>
            <w:tcW w:w="1016" w:type="dxa"/>
            <w:gridSpan w:val="2"/>
            <w:vMerge w:val="restart"/>
            <w:vAlign w:val="center"/>
          </w:tcPr>
          <w:p w14:paraId="764A7056" w14:textId="157E3A3E" w:rsidR="00106E38" w:rsidRPr="00F3571F" w:rsidRDefault="00106E38" w:rsidP="00C730F6">
            <w:pPr>
              <w:spacing w:after="0" w:line="240" w:lineRule="auto"/>
              <w:jc w:val="center"/>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Thạc sĩ</w:t>
            </w:r>
          </w:p>
        </w:tc>
      </w:tr>
      <w:tr w:rsidR="00393BED" w:rsidRPr="00F3571F" w14:paraId="51F8ABEF" w14:textId="77777777" w:rsidTr="00B01445">
        <w:trPr>
          <w:trHeight w:val="480"/>
          <w:tblHeader/>
        </w:trPr>
        <w:tc>
          <w:tcPr>
            <w:tcW w:w="3676" w:type="dxa"/>
            <w:vMerge/>
            <w:vAlign w:val="center"/>
            <w:hideMark/>
          </w:tcPr>
          <w:p w14:paraId="2DD84AED" w14:textId="77777777" w:rsidR="00106E38" w:rsidRPr="00F3571F" w:rsidRDefault="00106E38" w:rsidP="00C730F6">
            <w:pPr>
              <w:spacing w:after="0" w:line="240" w:lineRule="auto"/>
              <w:jc w:val="center"/>
              <w:rPr>
                <w:rFonts w:asciiTheme="majorHAnsi" w:eastAsia="Times New Roman" w:hAnsiTheme="majorHAnsi" w:cstheme="majorHAnsi"/>
                <w:b/>
                <w:bCs/>
                <w:kern w:val="0"/>
                <w:sz w:val="25"/>
                <w:szCs w:val="25"/>
                <w:lang w:eastAsia="vi-VN"/>
                <w14:ligatures w14:val="none"/>
              </w:rPr>
            </w:pPr>
          </w:p>
        </w:tc>
        <w:tc>
          <w:tcPr>
            <w:tcW w:w="1330" w:type="dxa"/>
            <w:vMerge/>
            <w:vAlign w:val="center"/>
            <w:hideMark/>
          </w:tcPr>
          <w:p w14:paraId="5DBF3DC3" w14:textId="77777777" w:rsidR="00106E38" w:rsidRPr="00F3571F" w:rsidRDefault="00106E38" w:rsidP="00C730F6">
            <w:pPr>
              <w:spacing w:after="0" w:line="240" w:lineRule="auto"/>
              <w:jc w:val="center"/>
              <w:rPr>
                <w:rFonts w:asciiTheme="majorHAnsi" w:eastAsia="Times New Roman" w:hAnsiTheme="majorHAnsi" w:cstheme="majorHAnsi"/>
                <w:b/>
                <w:bCs/>
                <w:kern w:val="0"/>
                <w:sz w:val="25"/>
                <w:szCs w:val="25"/>
                <w:lang w:eastAsia="vi-VN"/>
                <w14:ligatures w14:val="none"/>
              </w:rPr>
            </w:pPr>
          </w:p>
        </w:tc>
        <w:tc>
          <w:tcPr>
            <w:tcW w:w="0" w:type="auto"/>
            <w:vMerge/>
            <w:vAlign w:val="center"/>
            <w:hideMark/>
          </w:tcPr>
          <w:p w14:paraId="0CB14F9D" w14:textId="77777777" w:rsidR="00106E38" w:rsidRPr="00F3571F" w:rsidRDefault="00106E38" w:rsidP="00C730F6">
            <w:pPr>
              <w:spacing w:after="0" w:line="240" w:lineRule="auto"/>
              <w:jc w:val="center"/>
              <w:rPr>
                <w:rFonts w:asciiTheme="majorHAnsi" w:eastAsia="Times New Roman" w:hAnsiTheme="majorHAnsi" w:cstheme="majorHAnsi"/>
                <w:b/>
                <w:bCs/>
                <w:kern w:val="0"/>
                <w:sz w:val="25"/>
                <w:szCs w:val="25"/>
                <w:lang w:eastAsia="vi-VN"/>
                <w14:ligatures w14:val="none"/>
              </w:rPr>
            </w:pPr>
          </w:p>
        </w:tc>
        <w:tc>
          <w:tcPr>
            <w:tcW w:w="0" w:type="auto"/>
            <w:gridSpan w:val="2"/>
            <w:tcMar>
              <w:top w:w="100" w:type="dxa"/>
              <w:left w:w="100" w:type="dxa"/>
              <w:bottom w:w="100" w:type="dxa"/>
              <w:right w:w="100" w:type="dxa"/>
            </w:tcMar>
            <w:vAlign w:val="center"/>
            <w:hideMark/>
          </w:tcPr>
          <w:p w14:paraId="0947F17C" w14:textId="77777777" w:rsidR="00106E38" w:rsidRPr="00F3571F" w:rsidRDefault="00106E38" w:rsidP="00C730F6">
            <w:pPr>
              <w:spacing w:after="0" w:line="240" w:lineRule="auto"/>
              <w:jc w:val="center"/>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Đại học</w:t>
            </w:r>
          </w:p>
        </w:tc>
        <w:tc>
          <w:tcPr>
            <w:tcW w:w="0" w:type="auto"/>
            <w:gridSpan w:val="2"/>
            <w:vMerge/>
            <w:tcMar>
              <w:top w:w="100" w:type="dxa"/>
              <w:left w:w="100" w:type="dxa"/>
              <w:bottom w:w="100" w:type="dxa"/>
              <w:right w:w="100" w:type="dxa"/>
            </w:tcMar>
            <w:vAlign w:val="center"/>
            <w:hideMark/>
          </w:tcPr>
          <w:p w14:paraId="2807E569" w14:textId="3D97ADE3" w:rsidR="00106E38" w:rsidRPr="00F3571F" w:rsidRDefault="00106E38" w:rsidP="00C730F6">
            <w:pPr>
              <w:spacing w:after="0" w:line="240" w:lineRule="auto"/>
              <w:jc w:val="center"/>
              <w:rPr>
                <w:rFonts w:asciiTheme="majorHAnsi" w:eastAsia="Times New Roman" w:hAnsiTheme="majorHAnsi" w:cstheme="majorBidi"/>
                <w:b/>
                <w:bCs/>
                <w:kern w:val="0"/>
                <w:sz w:val="25"/>
                <w:szCs w:val="25"/>
                <w:lang w:eastAsia="vi-VN"/>
                <w14:ligatures w14:val="none"/>
              </w:rPr>
            </w:pPr>
          </w:p>
        </w:tc>
      </w:tr>
      <w:tr w:rsidR="00393BED" w:rsidRPr="00F3571F" w14:paraId="40991C60" w14:textId="77777777" w:rsidTr="00106E38">
        <w:trPr>
          <w:trHeight w:val="480"/>
          <w:tblHeader/>
        </w:trPr>
        <w:tc>
          <w:tcPr>
            <w:tcW w:w="3676" w:type="dxa"/>
            <w:vMerge/>
            <w:vAlign w:val="center"/>
            <w:hideMark/>
          </w:tcPr>
          <w:p w14:paraId="4BE8D1E8" w14:textId="77777777" w:rsidR="00C00ACB" w:rsidRPr="00F3571F" w:rsidRDefault="00C00ACB" w:rsidP="00C730F6">
            <w:pPr>
              <w:spacing w:after="0" w:line="240" w:lineRule="auto"/>
              <w:rPr>
                <w:rFonts w:asciiTheme="majorHAnsi" w:eastAsia="Times New Roman" w:hAnsiTheme="majorHAnsi" w:cstheme="majorHAnsi"/>
                <w:b/>
                <w:bCs/>
                <w:kern w:val="0"/>
                <w:sz w:val="25"/>
                <w:szCs w:val="25"/>
                <w:lang w:eastAsia="vi-VN"/>
                <w14:ligatures w14:val="none"/>
              </w:rPr>
            </w:pPr>
          </w:p>
        </w:tc>
        <w:tc>
          <w:tcPr>
            <w:tcW w:w="1330" w:type="dxa"/>
            <w:vMerge/>
            <w:vAlign w:val="center"/>
            <w:hideMark/>
          </w:tcPr>
          <w:p w14:paraId="3DC98234" w14:textId="77777777" w:rsidR="00C00ACB" w:rsidRPr="00F3571F" w:rsidRDefault="00C00ACB" w:rsidP="00C730F6">
            <w:pPr>
              <w:spacing w:after="0" w:line="240" w:lineRule="auto"/>
              <w:rPr>
                <w:rFonts w:asciiTheme="majorHAnsi" w:eastAsia="Times New Roman" w:hAnsiTheme="majorHAnsi" w:cstheme="majorHAnsi"/>
                <w:b/>
                <w:bCs/>
                <w:kern w:val="0"/>
                <w:sz w:val="25"/>
                <w:szCs w:val="25"/>
                <w:lang w:eastAsia="vi-VN"/>
                <w14:ligatures w14:val="none"/>
              </w:rPr>
            </w:pPr>
          </w:p>
        </w:tc>
        <w:tc>
          <w:tcPr>
            <w:tcW w:w="0" w:type="auto"/>
            <w:vMerge/>
            <w:vAlign w:val="center"/>
            <w:hideMark/>
          </w:tcPr>
          <w:p w14:paraId="7694E552" w14:textId="77777777" w:rsidR="00C00ACB" w:rsidRPr="00F3571F" w:rsidRDefault="00C00ACB" w:rsidP="00C730F6">
            <w:pPr>
              <w:spacing w:after="0" w:line="240" w:lineRule="auto"/>
              <w:rPr>
                <w:rFonts w:asciiTheme="majorHAnsi" w:eastAsia="Times New Roman" w:hAnsiTheme="majorHAnsi" w:cstheme="majorHAnsi"/>
                <w:b/>
                <w:bCs/>
                <w:kern w:val="0"/>
                <w:sz w:val="25"/>
                <w:szCs w:val="25"/>
                <w:lang w:eastAsia="vi-VN"/>
                <w14:ligatures w14:val="none"/>
              </w:rPr>
            </w:pPr>
          </w:p>
        </w:tc>
        <w:tc>
          <w:tcPr>
            <w:tcW w:w="901" w:type="dxa"/>
            <w:tcMar>
              <w:top w:w="100" w:type="dxa"/>
              <w:left w:w="100" w:type="dxa"/>
              <w:bottom w:w="100" w:type="dxa"/>
              <w:right w:w="100" w:type="dxa"/>
            </w:tcMar>
            <w:vAlign w:val="center"/>
            <w:hideMark/>
          </w:tcPr>
          <w:p w14:paraId="492E7239" w14:textId="1528788E" w:rsidR="00C00ACB" w:rsidRPr="00F3571F" w:rsidRDefault="00C00ACB" w:rsidP="00C00ACB">
            <w:pPr>
              <w:spacing w:after="0" w:line="240" w:lineRule="auto"/>
              <w:jc w:val="center"/>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T</w:t>
            </w:r>
            <w:r w:rsidR="00106E38" w:rsidRPr="00F3571F">
              <w:rPr>
                <w:rFonts w:asciiTheme="majorHAnsi" w:eastAsia="Times New Roman" w:hAnsiTheme="majorHAnsi" w:cstheme="majorBidi"/>
                <w:b/>
                <w:bCs/>
                <w:kern w:val="0"/>
                <w:sz w:val="25"/>
                <w:szCs w:val="25"/>
                <w:lang w:eastAsia="vi-VN"/>
                <w14:ligatures w14:val="none"/>
              </w:rPr>
              <w:t>iếng Việt</w:t>
            </w:r>
          </w:p>
        </w:tc>
        <w:tc>
          <w:tcPr>
            <w:tcW w:w="820" w:type="dxa"/>
            <w:tcMar>
              <w:top w:w="100" w:type="dxa"/>
              <w:left w:w="100" w:type="dxa"/>
              <w:bottom w:w="100" w:type="dxa"/>
              <w:right w:w="100" w:type="dxa"/>
            </w:tcMar>
            <w:vAlign w:val="center"/>
            <w:hideMark/>
          </w:tcPr>
          <w:p w14:paraId="15E0E33B" w14:textId="407C8841" w:rsidR="00C00ACB" w:rsidRPr="00F3571F" w:rsidRDefault="00C00ACB" w:rsidP="00C00ACB">
            <w:pPr>
              <w:spacing w:after="0" w:line="240" w:lineRule="auto"/>
              <w:jc w:val="center"/>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T</w:t>
            </w:r>
            <w:r w:rsidR="00106E38" w:rsidRPr="00F3571F">
              <w:rPr>
                <w:rFonts w:asciiTheme="majorHAnsi" w:eastAsia="Times New Roman" w:hAnsiTheme="majorHAnsi" w:cstheme="majorBidi"/>
                <w:b/>
                <w:bCs/>
                <w:kern w:val="0"/>
                <w:sz w:val="25"/>
                <w:szCs w:val="25"/>
                <w:lang w:eastAsia="vi-VN"/>
                <w14:ligatures w14:val="none"/>
              </w:rPr>
              <w:t>iếng Anh</w:t>
            </w:r>
          </w:p>
        </w:tc>
        <w:tc>
          <w:tcPr>
            <w:tcW w:w="1016" w:type="dxa"/>
            <w:gridSpan w:val="2"/>
            <w:vAlign w:val="center"/>
            <w:hideMark/>
          </w:tcPr>
          <w:p w14:paraId="36323E9F" w14:textId="77777777" w:rsidR="00C00ACB" w:rsidRPr="00F3571F" w:rsidRDefault="00C00ACB" w:rsidP="00C730F6">
            <w:pPr>
              <w:spacing w:after="0" w:line="240" w:lineRule="auto"/>
              <w:rPr>
                <w:rFonts w:asciiTheme="majorHAnsi" w:eastAsia="Times New Roman" w:hAnsiTheme="majorHAnsi" w:cstheme="majorHAnsi"/>
                <w:b/>
                <w:bCs/>
                <w:kern w:val="0"/>
                <w:sz w:val="25"/>
                <w:szCs w:val="25"/>
                <w:lang w:eastAsia="vi-VN"/>
                <w14:ligatures w14:val="none"/>
              </w:rPr>
            </w:pPr>
          </w:p>
        </w:tc>
      </w:tr>
      <w:tr w:rsidR="00393BED" w:rsidRPr="00F3571F" w14:paraId="2B98BF45" w14:textId="77777777" w:rsidTr="00106E38">
        <w:tc>
          <w:tcPr>
            <w:tcW w:w="3676" w:type="dxa"/>
            <w:tcMar>
              <w:top w:w="100" w:type="dxa"/>
              <w:left w:w="100" w:type="dxa"/>
              <w:bottom w:w="100" w:type="dxa"/>
              <w:right w:w="100" w:type="dxa"/>
            </w:tcMar>
            <w:vAlign w:val="center"/>
          </w:tcPr>
          <w:p w14:paraId="6B328266" w14:textId="77777777" w:rsidR="00C00ACB" w:rsidRPr="00F3571F" w:rsidRDefault="00C00ACB" w:rsidP="00C730F6">
            <w:pPr>
              <w:spacing w:after="0" w:line="240" w:lineRule="auto"/>
              <w:rPr>
                <w:rFonts w:asciiTheme="majorHAnsi" w:hAnsiTheme="majorHAnsi" w:cstheme="majorHAnsi"/>
                <w:b/>
                <w:bCs/>
                <w:sz w:val="25"/>
                <w:szCs w:val="25"/>
              </w:rPr>
            </w:pPr>
            <w:r w:rsidRPr="00F3571F">
              <w:rPr>
                <w:rFonts w:asciiTheme="majorHAnsi" w:hAnsiTheme="majorHAnsi" w:cstheme="majorHAnsi"/>
                <w:b/>
                <w:bCs/>
                <w:sz w:val="25"/>
                <w:szCs w:val="25"/>
              </w:rPr>
              <w:t>Quản trị kinh doanh</w:t>
            </w:r>
          </w:p>
          <w:p w14:paraId="66BEAF52" w14:textId="0BC16451" w:rsidR="00C00ACB" w:rsidRPr="00F3571F" w:rsidRDefault="00C00ACB" w:rsidP="00C730F6">
            <w:pPr>
              <w:spacing w:after="0" w:line="240" w:lineRule="auto"/>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i/>
                <w:iCs/>
                <w:kern w:val="0"/>
                <w:sz w:val="25"/>
                <w:szCs w:val="25"/>
                <w:lang w:eastAsia="vi-VN"/>
                <w14:ligatures w14:val="none"/>
              </w:rPr>
              <w:t>(Cử nhân)</w:t>
            </w:r>
          </w:p>
        </w:tc>
        <w:tc>
          <w:tcPr>
            <w:tcW w:w="1330" w:type="dxa"/>
            <w:tcMar>
              <w:top w:w="100" w:type="dxa"/>
              <w:left w:w="100" w:type="dxa"/>
              <w:bottom w:w="100" w:type="dxa"/>
              <w:right w:w="100" w:type="dxa"/>
            </w:tcMar>
            <w:vAlign w:val="center"/>
          </w:tcPr>
          <w:p w14:paraId="3C58BF05" w14:textId="2DB83EC9" w:rsidR="00C00ACB" w:rsidRPr="00F3571F" w:rsidRDefault="00C00ACB" w:rsidP="009830A0">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130</w:t>
            </w:r>
          </w:p>
        </w:tc>
        <w:tc>
          <w:tcPr>
            <w:tcW w:w="0" w:type="auto"/>
            <w:tcMar>
              <w:top w:w="100" w:type="dxa"/>
              <w:left w:w="100" w:type="dxa"/>
              <w:bottom w:w="100" w:type="dxa"/>
              <w:right w:w="100" w:type="dxa"/>
            </w:tcMar>
            <w:vAlign w:val="center"/>
          </w:tcPr>
          <w:p w14:paraId="33A501AD" w14:textId="104D6191" w:rsidR="00C00ACB" w:rsidRPr="00F3571F" w:rsidRDefault="00C00ACB" w:rsidP="009830A0">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4</w:t>
            </w:r>
          </w:p>
        </w:tc>
        <w:tc>
          <w:tcPr>
            <w:tcW w:w="901" w:type="dxa"/>
            <w:tcMar>
              <w:top w:w="100" w:type="dxa"/>
              <w:left w:w="100" w:type="dxa"/>
              <w:bottom w:w="100" w:type="dxa"/>
              <w:right w:w="100" w:type="dxa"/>
            </w:tcMar>
            <w:vAlign w:val="center"/>
          </w:tcPr>
          <w:p w14:paraId="5C3E2209" w14:textId="07142459" w:rsidR="00C00ACB" w:rsidRPr="00F3571F" w:rsidRDefault="00C00ACB" w:rsidP="009830A0">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Segoe UI Symbol" w:eastAsia="Times New Roman" w:hAnsi="Segoe UI Symbol" w:cs="Segoe UI Symbol"/>
                <w:kern w:val="0"/>
                <w:sz w:val="25"/>
                <w:szCs w:val="25"/>
                <w:lang w:eastAsia="vi-VN"/>
                <w14:ligatures w14:val="none"/>
              </w:rPr>
              <w:t>☑</w:t>
            </w:r>
          </w:p>
        </w:tc>
        <w:tc>
          <w:tcPr>
            <w:tcW w:w="820" w:type="dxa"/>
            <w:tcMar>
              <w:top w:w="100" w:type="dxa"/>
              <w:left w:w="100" w:type="dxa"/>
              <w:bottom w:w="100" w:type="dxa"/>
              <w:right w:w="100" w:type="dxa"/>
            </w:tcMar>
            <w:vAlign w:val="center"/>
          </w:tcPr>
          <w:p w14:paraId="56ACAB74" w14:textId="6E3E7F30" w:rsidR="00C00ACB" w:rsidRPr="00F3571F" w:rsidRDefault="00196BEC" w:rsidP="009830A0">
            <w:pPr>
              <w:spacing w:before="240" w:after="0" w:line="240" w:lineRule="auto"/>
              <w:jc w:val="center"/>
              <w:rPr>
                <w:rFonts w:asciiTheme="majorHAnsi" w:eastAsia="Times New Roman" w:hAnsiTheme="majorHAnsi" w:cstheme="majorHAnsi"/>
                <w:kern w:val="0"/>
                <w:sz w:val="25"/>
                <w:szCs w:val="25"/>
                <w:lang w:val="en-US" w:eastAsia="vi-VN"/>
                <w14:ligatures w14:val="none"/>
              </w:rPr>
            </w:pPr>
            <w:r w:rsidRPr="00F3571F">
              <w:rPr>
                <w:rFonts w:ascii="Segoe UI Symbol" w:eastAsia="Times New Roman" w:hAnsi="Segoe UI Symbol" w:cs="Segoe UI Symbol"/>
                <w:kern w:val="0"/>
                <w:sz w:val="25"/>
                <w:szCs w:val="25"/>
                <w:lang w:val="en-US" w:eastAsia="vi-VN"/>
                <w14:ligatures w14:val="none"/>
              </w:rPr>
              <w:t>☑</w:t>
            </w:r>
          </w:p>
        </w:tc>
        <w:tc>
          <w:tcPr>
            <w:tcW w:w="1016" w:type="dxa"/>
            <w:gridSpan w:val="2"/>
            <w:tcMar>
              <w:top w:w="100" w:type="dxa"/>
              <w:left w:w="100" w:type="dxa"/>
              <w:bottom w:w="100" w:type="dxa"/>
              <w:right w:w="100" w:type="dxa"/>
            </w:tcMar>
            <w:vAlign w:val="center"/>
          </w:tcPr>
          <w:p w14:paraId="10C68994" w14:textId="4DD74932" w:rsidR="00C00ACB" w:rsidRPr="00F3571F" w:rsidRDefault="00C00ACB" w:rsidP="009830A0">
            <w:pPr>
              <w:spacing w:before="240" w:after="0" w:line="240" w:lineRule="auto"/>
              <w:jc w:val="center"/>
              <w:rPr>
                <w:rFonts w:asciiTheme="minorHAnsi" w:eastAsia="Times New Roman" w:hAnsiTheme="minorHAnsi" w:cstheme="majorBidi"/>
                <w:kern w:val="0"/>
                <w:sz w:val="25"/>
                <w:szCs w:val="25"/>
                <w:lang w:eastAsia="vi-VN"/>
                <w14:ligatures w14:val="none"/>
              </w:rPr>
            </w:pPr>
            <w:r w:rsidRPr="00F3571F">
              <w:rPr>
                <w:rFonts w:ascii="Segoe UI Symbol" w:eastAsia="Times New Roman" w:hAnsi="Segoe UI Symbol" w:cs="Segoe UI Symbol"/>
                <w:kern w:val="0"/>
                <w:sz w:val="25"/>
                <w:szCs w:val="25"/>
                <w:lang w:eastAsia="vi-VN"/>
                <w14:ligatures w14:val="none"/>
              </w:rPr>
              <w:t>☑</w:t>
            </w:r>
          </w:p>
        </w:tc>
      </w:tr>
      <w:tr w:rsidR="00393BED" w:rsidRPr="00F3571F" w14:paraId="78EA7E74" w14:textId="77777777" w:rsidTr="00106E38">
        <w:tc>
          <w:tcPr>
            <w:tcW w:w="3676" w:type="dxa"/>
            <w:tcMar>
              <w:top w:w="100" w:type="dxa"/>
              <w:left w:w="100" w:type="dxa"/>
              <w:bottom w:w="100" w:type="dxa"/>
              <w:right w:w="100" w:type="dxa"/>
            </w:tcMar>
            <w:vAlign w:val="center"/>
          </w:tcPr>
          <w:p w14:paraId="560EF442" w14:textId="77777777" w:rsidR="00C00ACB" w:rsidRPr="00F3571F" w:rsidRDefault="00C00ACB" w:rsidP="00C730F6">
            <w:pPr>
              <w:spacing w:after="0" w:line="240" w:lineRule="auto"/>
              <w:rPr>
                <w:rFonts w:asciiTheme="majorHAnsi" w:hAnsiTheme="majorHAnsi" w:cstheme="majorHAnsi"/>
                <w:b/>
                <w:bCs/>
                <w:sz w:val="25"/>
                <w:szCs w:val="25"/>
              </w:rPr>
            </w:pPr>
            <w:r w:rsidRPr="00F3571F">
              <w:rPr>
                <w:rFonts w:asciiTheme="majorHAnsi" w:hAnsiTheme="majorHAnsi" w:cstheme="majorHAnsi"/>
                <w:b/>
                <w:bCs/>
                <w:sz w:val="25"/>
                <w:szCs w:val="25"/>
              </w:rPr>
              <w:lastRenderedPageBreak/>
              <w:t>Kinh doanh quốc tế</w:t>
            </w:r>
          </w:p>
          <w:p w14:paraId="3C1171E4" w14:textId="319332F5" w:rsidR="00C00ACB" w:rsidRPr="00F3571F" w:rsidRDefault="00C00ACB" w:rsidP="00E05E0A">
            <w:pPr>
              <w:spacing w:after="0" w:line="240" w:lineRule="auto"/>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i/>
                <w:iCs/>
                <w:kern w:val="0"/>
                <w:sz w:val="25"/>
                <w:szCs w:val="25"/>
                <w:lang w:eastAsia="vi-VN"/>
                <w14:ligatures w14:val="none"/>
              </w:rPr>
              <w:t>(Cử nhân)</w:t>
            </w:r>
          </w:p>
        </w:tc>
        <w:tc>
          <w:tcPr>
            <w:tcW w:w="1330" w:type="dxa"/>
            <w:tcMar>
              <w:top w:w="100" w:type="dxa"/>
              <w:left w:w="100" w:type="dxa"/>
              <w:bottom w:w="100" w:type="dxa"/>
              <w:right w:w="100" w:type="dxa"/>
            </w:tcMar>
            <w:vAlign w:val="center"/>
          </w:tcPr>
          <w:p w14:paraId="044B17BE" w14:textId="5908C0F6" w:rsidR="00C00ACB" w:rsidRPr="00F3571F" w:rsidRDefault="00C00ACB" w:rsidP="009830A0">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130</w:t>
            </w:r>
          </w:p>
        </w:tc>
        <w:tc>
          <w:tcPr>
            <w:tcW w:w="0" w:type="auto"/>
            <w:tcMar>
              <w:top w:w="100" w:type="dxa"/>
              <w:left w:w="100" w:type="dxa"/>
              <w:bottom w:w="100" w:type="dxa"/>
              <w:right w:w="100" w:type="dxa"/>
            </w:tcMar>
            <w:vAlign w:val="center"/>
          </w:tcPr>
          <w:p w14:paraId="4FDA7451" w14:textId="3FDF8CA3" w:rsidR="00C00ACB" w:rsidRPr="00F3571F" w:rsidRDefault="00C00ACB" w:rsidP="009830A0">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4</w:t>
            </w:r>
          </w:p>
        </w:tc>
        <w:tc>
          <w:tcPr>
            <w:tcW w:w="901" w:type="dxa"/>
            <w:tcMar>
              <w:top w:w="100" w:type="dxa"/>
              <w:left w:w="100" w:type="dxa"/>
              <w:bottom w:w="100" w:type="dxa"/>
              <w:right w:w="100" w:type="dxa"/>
            </w:tcMar>
            <w:vAlign w:val="center"/>
          </w:tcPr>
          <w:p w14:paraId="0AAD2C48" w14:textId="2884B8CD" w:rsidR="00C00ACB" w:rsidRPr="00F3571F" w:rsidRDefault="00C00ACB" w:rsidP="009830A0">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Segoe UI Symbol" w:eastAsia="Times New Roman" w:hAnsi="Segoe UI Symbol" w:cs="Segoe UI Symbol"/>
                <w:kern w:val="0"/>
                <w:sz w:val="25"/>
                <w:szCs w:val="25"/>
                <w:lang w:eastAsia="vi-VN"/>
                <w14:ligatures w14:val="none"/>
              </w:rPr>
              <w:t>☑</w:t>
            </w:r>
          </w:p>
        </w:tc>
        <w:tc>
          <w:tcPr>
            <w:tcW w:w="820" w:type="dxa"/>
            <w:tcMar>
              <w:top w:w="100" w:type="dxa"/>
              <w:left w:w="100" w:type="dxa"/>
              <w:bottom w:w="100" w:type="dxa"/>
              <w:right w:w="100" w:type="dxa"/>
            </w:tcMar>
            <w:vAlign w:val="center"/>
          </w:tcPr>
          <w:p w14:paraId="30888C5E" w14:textId="3382ABD6" w:rsidR="00C00ACB" w:rsidRPr="00F3571F" w:rsidRDefault="00196BEC" w:rsidP="009830A0">
            <w:pPr>
              <w:spacing w:before="240" w:after="0" w:line="240" w:lineRule="auto"/>
              <w:jc w:val="center"/>
              <w:rPr>
                <w:rFonts w:asciiTheme="minorHAnsi" w:eastAsia="Times New Roman" w:hAnsiTheme="minorHAnsi" w:cstheme="majorHAnsi"/>
                <w:kern w:val="0"/>
                <w:sz w:val="25"/>
                <w:szCs w:val="25"/>
                <w:lang w:val="en-US" w:eastAsia="vi-VN"/>
                <w14:ligatures w14:val="none"/>
              </w:rPr>
            </w:pPr>
            <w:r w:rsidRPr="00F3571F">
              <w:rPr>
                <w:rFonts w:ascii="Segoe UI Symbol" w:eastAsia="Times New Roman" w:hAnsi="Segoe UI Symbol" w:cs="Segoe UI Symbol"/>
                <w:kern w:val="0"/>
                <w:sz w:val="25"/>
                <w:szCs w:val="25"/>
                <w:lang w:val="en-US" w:eastAsia="vi-VN"/>
                <w14:ligatures w14:val="none"/>
              </w:rPr>
              <w:t>☑</w:t>
            </w:r>
          </w:p>
        </w:tc>
        <w:tc>
          <w:tcPr>
            <w:tcW w:w="1016" w:type="dxa"/>
            <w:gridSpan w:val="2"/>
            <w:tcMar>
              <w:top w:w="100" w:type="dxa"/>
              <w:left w:w="100" w:type="dxa"/>
              <w:bottom w:w="100" w:type="dxa"/>
              <w:right w:w="100" w:type="dxa"/>
            </w:tcMar>
            <w:vAlign w:val="center"/>
          </w:tcPr>
          <w:p w14:paraId="4D6A0FBC" w14:textId="57DD7F88" w:rsidR="00C00ACB" w:rsidRPr="00F3571F" w:rsidRDefault="00C00ACB" w:rsidP="006D4EDE">
            <w:pPr>
              <w:spacing w:before="240" w:after="0" w:line="240" w:lineRule="auto"/>
              <w:rPr>
                <w:rFonts w:asciiTheme="majorHAnsi" w:eastAsia="Times New Roman" w:hAnsiTheme="majorHAnsi" w:cstheme="majorHAnsi"/>
                <w:kern w:val="0"/>
                <w:sz w:val="25"/>
                <w:szCs w:val="25"/>
                <w:lang w:val="en-US" w:eastAsia="vi-VN"/>
                <w14:ligatures w14:val="none"/>
              </w:rPr>
            </w:pPr>
          </w:p>
        </w:tc>
      </w:tr>
      <w:tr w:rsidR="00393BED" w:rsidRPr="00F3571F" w14:paraId="22B2E127" w14:textId="77777777" w:rsidTr="00106E38">
        <w:tc>
          <w:tcPr>
            <w:tcW w:w="3676" w:type="dxa"/>
            <w:tcMar>
              <w:top w:w="100" w:type="dxa"/>
              <w:left w:w="100" w:type="dxa"/>
              <w:bottom w:w="100" w:type="dxa"/>
              <w:right w:w="100" w:type="dxa"/>
            </w:tcMar>
            <w:vAlign w:val="center"/>
          </w:tcPr>
          <w:p w14:paraId="6F58AAC8" w14:textId="77777777" w:rsidR="006D4EDE" w:rsidRPr="00F3571F" w:rsidRDefault="006D4EDE" w:rsidP="006D4EDE">
            <w:pPr>
              <w:spacing w:after="0" w:line="240" w:lineRule="auto"/>
              <w:rPr>
                <w:rFonts w:asciiTheme="majorHAnsi" w:eastAsia="Times New Roman" w:hAnsiTheme="majorHAnsi" w:cstheme="majorBidi"/>
                <w:i/>
                <w:iCs/>
                <w:kern w:val="0"/>
                <w:sz w:val="25"/>
                <w:szCs w:val="25"/>
                <w:lang w:eastAsia="vi-VN"/>
                <w14:ligatures w14:val="none"/>
              </w:rPr>
            </w:pPr>
            <w:r w:rsidRPr="00F3571F">
              <w:rPr>
                <w:rFonts w:asciiTheme="majorHAnsi" w:hAnsiTheme="majorHAnsi" w:cstheme="majorBidi"/>
                <w:b/>
                <w:bCs/>
                <w:sz w:val="25"/>
                <w:szCs w:val="25"/>
              </w:rPr>
              <w:t>Tài chính - Ngân hàng</w:t>
            </w:r>
            <w:r w:rsidRPr="00F3571F">
              <w:rPr>
                <w:rFonts w:asciiTheme="majorHAnsi" w:eastAsia="Times New Roman" w:hAnsiTheme="majorHAnsi" w:cstheme="majorBidi"/>
                <w:i/>
                <w:iCs/>
                <w:kern w:val="0"/>
                <w:sz w:val="25"/>
                <w:szCs w:val="25"/>
                <w:lang w:eastAsia="vi-VN"/>
                <w14:ligatures w14:val="none"/>
              </w:rPr>
              <w:t xml:space="preserve"> </w:t>
            </w:r>
          </w:p>
          <w:p w14:paraId="63A1A173" w14:textId="379CB278" w:rsidR="006D4EDE" w:rsidRPr="00F3571F" w:rsidRDefault="006D4EDE" w:rsidP="006D4EDE">
            <w:pPr>
              <w:spacing w:after="0" w:line="240" w:lineRule="auto"/>
              <w:rPr>
                <w:rFonts w:asciiTheme="majorHAnsi" w:hAnsiTheme="majorHAnsi" w:cstheme="majorHAnsi"/>
                <w:b/>
                <w:bCs/>
                <w:sz w:val="25"/>
                <w:szCs w:val="25"/>
              </w:rPr>
            </w:pPr>
            <w:r w:rsidRPr="00F3571F">
              <w:rPr>
                <w:rFonts w:asciiTheme="majorHAnsi" w:eastAsia="Times New Roman" w:hAnsiTheme="majorHAnsi" w:cstheme="majorBidi"/>
                <w:i/>
                <w:iCs/>
                <w:kern w:val="0"/>
                <w:sz w:val="25"/>
                <w:szCs w:val="25"/>
                <w:lang w:eastAsia="vi-VN"/>
                <w14:ligatures w14:val="none"/>
              </w:rPr>
              <w:t>(Cử nhân)</w:t>
            </w:r>
          </w:p>
        </w:tc>
        <w:tc>
          <w:tcPr>
            <w:tcW w:w="1330" w:type="dxa"/>
            <w:tcMar>
              <w:top w:w="100" w:type="dxa"/>
              <w:left w:w="100" w:type="dxa"/>
              <w:bottom w:w="100" w:type="dxa"/>
              <w:right w:w="100" w:type="dxa"/>
            </w:tcMar>
            <w:vAlign w:val="center"/>
          </w:tcPr>
          <w:p w14:paraId="4ABBAABE" w14:textId="11776A28" w:rsidR="006D4EDE" w:rsidRPr="00F3571F" w:rsidRDefault="006D4EDE" w:rsidP="006D4EDE">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130</w:t>
            </w:r>
          </w:p>
        </w:tc>
        <w:tc>
          <w:tcPr>
            <w:tcW w:w="0" w:type="auto"/>
            <w:tcMar>
              <w:top w:w="100" w:type="dxa"/>
              <w:left w:w="100" w:type="dxa"/>
              <w:bottom w:w="100" w:type="dxa"/>
              <w:right w:w="100" w:type="dxa"/>
            </w:tcMar>
            <w:vAlign w:val="center"/>
          </w:tcPr>
          <w:p w14:paraId="1C921F6E" w14:textId="2D303BBA" w:rsidR="006D4EDE" w:rsidRPr="00F3571F" w:rsidRDefault="006D4EDE" w:rsidP="006D4EDE">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4</w:t>
            </w:r>
          </w:p>
        </w:tc>
        <w:tc>
          <w:tcPr>
            <w:tcW w:w="901" w:type="dxa"/>
            <w:tcMar>
              <w:top w:w="100" w:type="dxa"/>
              <w:left w:w="100" w:type="dxa"/>
              <w:bottom w:w="100" w:type="dxa"/>
              <w:right w:w="100" w:type="dxa"/>
            </w:tcMar>
            <w:vAlign w:val="center"/>
          </w:tcPr>
          <w:p w14:paraId="2CCC81B9" w14:textId="2E701514" w:rsidR="006D4EDE" w:rsidRPr="00F3571F" w:rsidRDefault="006D4EDE" w:rsidP="006D4EDE">
            <w:pPr>
              <w:spacing w:before="240" w:after="0" w:line="240" w:lineRule="auto"/>
              <w:jc w:val="center"/>
              <w:rPr>
                <w:rFonts w:ascii="Segoe UI Symbol" w:eastAsia="Times New Roman" w:hAnsi="Segoe UI Symbol" w:cs="Segoe UI Symbol"/>
                <w:kern w:val="0"/>
                <w:sz w:val="25"/>
                <w:szCs w:val="25"/>
                <w:lang w:eastAsia="vi-VN"/>
                <w14:ligatures w14:val="none"/>
              </w:rPr>
            </w:pPr>
            <w:r w:rsidRPr="00F3571F">
              <w:rPr>
                <w:rFonts w:ascii="Segoe UI Symbol" w:eastAsia="Times New Roman" w:hAnsi="Segoe UI Symbol" w:cs="Segoe UI Symbol"/>
                <w:kern w:val="0"/>
                <w:sz w:val="25"/>
                <w:szCs w:val="25"/>
                <w:lang w:eastAsia="vi-VN"/>
                <w14:ligatures w14:val="none"/>
              </w:rPr>
              <w:t>☑</w:t>
            </w:r>
          </w:p>
        </w:tc>
        <w:tc>
          <w:tcPr>
            <w:tcW w:w="820" w:type="dxa"/>
            <w:tcMar>
              <w:top w:w="100" w:type="dxa"/>
              <w:left w:w="100" w:type="dxa"/>
              <w:bottom w:w="100" w:type="dxa"/>
              <w:right w:w="100" w:type="dxa"/>
            </w:tcMar>
            <w:vAlign w:val="center"/>
          </w:tcPr>
          <w:p w14:paraId="3C9969FA" w14:textId="77777777" w:rsidR="006D4EDE" w:rsidRPr="00F3571F" w:rsidRDefault="006D4EDE" w:rsidP="006D4EDE">
            <w:pPr>
              <w:spacing w:before="240" w:after="0" w:line="240" w:lineRule="auto"/>
              <w:jc w:val="center"/>
              <w:rPr>
                <w:rFonts w:ascii="Segoe UI Symbol" w:eastAsia="Times New Roman" w:hAnsi="Segoe UI Symbol" w:cs="Segoe UI Symbol"/>
                <w:kern w:val="0"/>
                <w:sz w:val="25"/>
                <w:szCs w:val="25"/>
                <w:lang w:val="en-US" w:eastAsia="vi-VN"/>
                <w14:ligatures w14:val="none"/>
              </w:rPr>
            </w:pPr>
          </w:p>
        </w:tc>
        <w:tc>
          <w:tcPr>
            <w:tcW w:w="1016" w:type="dxa"/>
            <w:gridSpan w:val="2"/>
            <w:tcMar>
              <w:top w:w="100" w:type="dxa"/>
              <w:left w:w="100" w:type="dxa"/>
              <w:bottom w:w="100" w:type="dxa"/>
              <w:right w:w="100" w:type="dxa"/>
            </w:tcMar>
            <w:vAlign w:val="center"/>
          </w:tcPr>
          <w:p w14:paraId="64837881" w14:textId="77777777" w:rsidR="006D4EDE" w:rsidRPr="00F3571F" w:rsidRDefault="006D4EDE" w:rsidP="006D4EDE">
            <w:pPr>
              <w:spacing w:before="240" w:after="0" w:line="240" w:lineRule="auto"/>
              <w:rPr>
                <w:rFonts w:asciiTheme="majorHAnsi" w:eastAsia="Times New Roman" w:hAnsiTheme="majorHAnsi" w:cstheme="majorHAnsi"/>
                <w:kern w:val="0"/>
                <w:sz w:val="25"/>
                <w:szCs w:val="25"/>
                <w:lang w:val="en-US" w:eastAsia="vi-VN"/>
                <w14:ligatures w14:val="none"/>
              </w:rPr>
            </w:pPr>
          </w:p>
        </w:tc>
      </w:tr>
      <w:tr w:rsidR="00393BED" w:rsidRPr="00F3571F" w14:paraId="531D270C" w14:textId="77777777" w:rsidTr="00106E38">
        <w:tc>
          <w:tcPr>
            <w:tcW w:w="3676" w:type="dxa"/>
            <w:tcMar>
              <w:top w:w="100" w:type="dxa"/>
              <w:left w:w="100" w:type="dxa"/>
              <w:bottom w:w="100" w:type="dxa"/>
              <w:right w:w="100" w:type="dxa"/>
            </w:tcMar>
            <w:vAlign w:val="center"/>
          </w:tcPr>
          <w:p w14:paraId="5542E623" w14:textId="77777777" w:rsidR="00C00ACB" w:rsidRPr="00F3571F" w:rsidRDefault="00C00ACB" w:rsidP="00C730F6">
            <w:pPr>
              <w:spacing w:after="0" w:line="240" w:lineRule="auto"/>
              <w:rPr>
                <w:rFonts w:asciiTheme="majorHAnsi" w:hAnsiTheme="majorHAnsi" w:cstheme="majorHAnsi"/>
                <w:b/>
                <w:bCs/>
                <w:sz w:val="25"/>
                <w:szCs w:val="25"/>
              </w:rPr>
            </w:pPr>
            <w:r w:rsidRPr="00F3571F">
              <w:rPr>
                <w:rFonts w:asciiTheme="majorHAnsi" w:hAnsiTheme="majorHAnsi" w:cstheme="majorHAnsi"/>
                <w:b/>
                <w:bCs/>
                <w:sz w:val="25"/>
                <w:szCs w:val="25"/>
              </w:rPr>
              <w:t>Kế toán</w:t>
            </w:r>
          </w:p>
          <w:p w14:paraId="3E2D10A0" w14:textId="390361D2" w:rsidR="00C00ACB" w:rsidRPr="00F3571F" w:rsidRDefault="00C00ACB" w:rsidP="00E05E0A">
            <w:pPr>
              <w:spacing w:after="0" w:line="240" w:lineRule="auto"/>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i/>
                <w:iCs/>
                <w:kern w:val="0"/>
                <w:sz w:val="25"/>
                <w:szCs w:val="25"/>
                <w:lang w:eastAsia="vi-VN"/>
                <w14:ligatures w14:val="none"/>
              </w:rPr>
              <w:t>(Cử nhân)</w:t>
            </w:r>
          </w:p>
        </w:tc>
        <w:tc>
          <w:tcPr>
            <w:tcW w:w="1330" w:type="dxa"/>
            <w:tcMar>
              <w:top w:w="100" w:type="dxa"/>
              <w:left w:w="100" w:type="dxa"/>
              <w:bottom w:w="100" w:type="dxa"/>
              <w:right w:w="100" w:type="dxa"/>
            </w:tcMar>
            <w:vAlign w:val="center"/>
          </w:tcPr>
          <w:p w14:paraId="61E3A96F" w14:textId="6E8597CD" w:rsidR="00C00ACB" w:rsidRPr="00F3571F" w:rsidRDefault="00C00ACB" w:rsidP="009830A0">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130</w:t>
            </w:r>
          </w:p>
        </w:tc>
        <w:tc>
          <w:tcPr>
            <w:tcW w:w="0" w:type="auto"/>
            <w:tcMar>
              <w:top w:w="100" w:type="dxa"/>
              <w:left w:w="100" w:type="dxa"/>
              <w:bottom w:w="100" w:type="dxa"/>
              <w:right w:w="100" w:type="dxa"/>
            </w:tcMar>
            <w:vAlign w:val="center"/>
          </w:tcPr>
          <w:p w14:paraId="75E7E2F5" w14:textId="161D79C1" w:rsidR="00C00ACB" w:rsidRPr="00F3571F" w:rsidRDefault="00C00ACB" w:rsidP="009830A0">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4</w:t>
            </w:r>
          </w:p>
        </w:tc>
        <w:tc>
          <w:tcPr>
            <w:tcW w:w="901" w:type="dxa"/>
            <w:tcMar>
              <w:top w:w="100" w:type="dxa"/>
              <w:left w:w="100" w:type="dxa"/>
              <w:bottom w:w="100" w:type="dxa"/>
              <w:right w:w="100" w:type="dxa"/>
            </w:tcMar>
            <w:vAlign w:val="center"/>
          </w:tcPr>
          <w:p w14:paraId="5BFAD6D3" w14:textId="5FEE919A" w:rsidR="00C00ACB" w:rsidRPr="00F3571F" w:rsidRDefault="00C00ACB" w:rsidP="009830A0">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Segoe UI Symbol" w:eastAsia="Times New Roman" w:hAnsi="Segoe UI Symbol" w:cs="Segoe UI Symbol"/>
                <w:kern w:val="0"/>
                <w:sz w:val="25"/>
                <w:szCs w:val="25"/>
                <w:lang w:eastAsia="vi-VN"/>
                <w14:ligatures w14:val="none"/>
              </w:rPr>
              <w:t>☑</w:t>
            </w:r>
          </w:p>
        </w:tc>
        <w:tc>
          <w:tcPr>
            <w:tcW w:w="820" w:type="dxa"/>
            <w:tcMar>
              <w:top w:w="100" w:type="dxa"/>
              <w:left w:w="100" w:type="dxa"/>
              <w:bottom w:w="100" w:type="dxa"/>
              <w:right w:w="100" w:type="dxa"/>
            </w:tcMar>
            <w:vAlign w:val="center"/>
          </w:tcPr>
          <w:p w14:paraId="41104660" w14:textId="77777777" w:rsidR="00C00ACB" w:rsidRPr="00F3571F" w:rsidRDefault="00C00ACB" w:rsidP="009830A0">
            <w:pPr>
              <w:spacing w:before="240" w:after="0" w:line="240" w:lineRule="auto"/>
              <w:jc w:val="center"/>
              <w:rPr>
                <w:rFonts w:asciiTheme="majorHAnsi" w:eastAsia="Times New Roman" w:hAnsiTheme="majorHAnsi" w:cstheme="majorHAnsi"/>
                <w:kern w:val="0"/>
                <w:sz w:val="25"/>
                <w:szCs w:val="25"/>
                <w:lang w:eastAsia="vi-VN"/>
                <w14:ligatures w14:val="none"/>
              </w:rPr>
            </w:pPr>
          </w:p>
        </w:tc>
        <w:tc>
          <w:tcPr>
            <w:tcW w:w="1016" w:type="dxa"/>
            <w:gridSpan w:val="2"/>
            <w:tcMar>
              <w:top w:w="100" w:type="dxa"/>
              <w:left w:w="100" w:type="dxa"/>
              <w:bottom w:w="100" w:type="dxa"/>
              <w:right w:w="100" w:type="dxa"/>
            </w:tcMar>
            <w:vAlign w:val="center"/>
          </w:tcPr>
          <w:p w14:paraId="541C0CA0" w14:textId="77777777" w:rsidR="00C00ACB" w:rsidRPr="00F3571F" w:rsidRDefault="00C00ACB" w:rsidP="009830A0">
            <w:pPr>
              <w:spacing w:before="240" w:after="0" w:line="240" w:lineRule="auto"/>
              <w:jc w:val="center"/>
              <w:rPr>
                <w:rFonts w:asciiTheme="majorHAnsi" w:eastAsia="Times New Roman" w:hAnsiTheme="majorHAnsi" w:cstheme="majorHAnsi"/>
                <w:kern w:val="0"/>
                <w:sz w:val="25"/>
                <w:szCs w:val="25"/>
                <w:lang w:eastAsia="vi-VN"/>
                <w14:ligatures w14:val="none"/>
              </w:rPr>
            </w:pPr>
          </w:p>
        </w:tc>
      </w:tr>
      <w:tr w:rsidR="00393BED" w:rsidRPr="00F3571F" w14:paraId="5BC689AF" w14:textId="77777777" w:rsidTr="00106E38">
        <w:tc>
          <w:tcPr>
            <w:tcW w:w="3676" w:type="dxa"/>
            <w:tcMar>
              <w:top w:w="100" w:type="dxa"/>
              <w:left w:w="100" w:type="dxa"/>
              <w:bottom w:w="100" w:type="dxa"/>
              <w:right w:w="100" w:type="dxa"/>
            </w:tcMar>
            <w:vAlign w:val="center"/>
          </w:tcPr>
          <w:p w14:paraId="328D6B67" w14:textId="7AFF027D" w:rsidR="00C00ACB" w:rsidRPr="00F3571F" w:rsidRDefault="00C00ACB" w:rsidP="00C730F6">
            <w:pPr>
              <w:spacing w:after="0" w:line="240" w:lineRule="auto"/>
              <w:rPr>
                <w:rFonts w:asciiTheme="majorHAnsi" w:hAnsiTheme="majorHAnsi" w:cstheme="majorHAnsi"/>
                <w:b/>
                <w:bCs/>
                <w:sz w:val="25"/>
                <w:szCs w:val="25"/>
              </w:rPr>
            </w:pPr>
            <w:r w:rsidRPr="00F3571F">
              <w:rPr>
                <w:rFonts w:asciiTheme="majorHAnsi" w:hAnsiTheme="majorHAnsi" w:cstheme="majorHAnsi"/>
                <w:b/>
                <w:bCs/>
                <w:sz w:val="25"/>
                <w:szCs w:val="25"/>
              </w:rPr>
              <w:t>Marketing</w:t>
            </w:r>
          </w:p>
          <w:p w14:paraId="54D595AC" w14:textId="11DFEB75" w:rsidR="00C00ACB" w:rsidRPr="00F3571F" w:rsidRDefault="00C00ACB" w:rsidP="00E05E0A">
            <w:pPr>
              <w:spacing w:after="0" w:line="240" w:lineRule="auto"/>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i/>
                <w:iCs/>
                <w:kern w:val="0"/>
                <w:sz w:val="25"/>
                <w:szCs w:val="25"/>
                <w:lang w:eastAsia="vi-VN"/>
                <w14:ligatures w14:val="none"/>
              </w:rPr>
              <w:t>(Cử nhân)</w:t>
            </w:r>
          </w:p>
        </w:tc>
        <w:tc>
          <w:tcPr>
            <w:tcW w:w="1330" w:type="dxa"/>
            <w:tcMar>
              <w:top w:w="100" w:type="dxa"/>
              <w:left w:w="100" w:type="dxa"/>
              <w:bottom w:w="100" w:type="dxa"/>
              <w:right w:w="100" w:type="dxa"/>
            </w:tcMar>
            <w:vAlign w:val="center"/>
          </w:tcPr>
          <w:p w14:paraId="20DBCD9D" w14:textId="38796C48" w:rsidR="00C00ACB" w:rsidRPr="00F3571F" w:rsidRDefault="00C00ACB" w:rsidP="009830A0">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130</w:t>
            </w:r>
          </w:p>
        </w:tc>
        <w:tc>
          <w:tcPr>
            <w:tcW w:w="0" w:type="auto"/>
            <w:tcMar>
              <w:top w:w="100" w:type="dxa"/>
              <w:left w:w="100" w:type="dxa"/>
              <w:bottom w:w="100" w:type="dxa"/>
              <w:right w:w="100" w:type="dxa"/>
            </w:tcMar>
            <w:vAlign w:val="center"/>
          </w:tcPr>
          <w:p w14:paraId="2B6BC99E" w14:textId="253BE7F1" w:rsidR="00C00ACB" w:rsidRPr="00F3571F" w:rsidRDefault="00C00ACB" w:rsidP="009830A0">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4</w:t>
            </w:r>
          </w:p>
        </w:tc>
        <w:tc>
          <w:tcPr>
            <w:tcW w:w="901" w:type="dxa"/>
            <w:tcMar>
              <w:top w:w="100" w:type="dxa"/>
              <w:left w:w="100" w:type="dxa"/>
              <w:bottom w:w="100" w:type="dxa"/>
              <w:right w:w="100" w:type="dxa"/>
            </w:tcMar>
            <w:vAlign w:val="center"/>
          </w:tcPr>
          <w:p w14:paraId="6122741C" w14:textId="7EBDA884" w:rsidR="00C00ACB" w:rsidRPr="00F3571F" w:rsidRDefault="00C00ACB" w:rsidP="009830A0">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Segoe UI Symbol" w:eastAsia="Times New Roman" w:hAnsi="Segoe UI Symbol" w:cs="Segoe UI Symbol"/>
                <w:kern w:val="0"/>
                <w:sz w:val="25"/>
                <w:szCs w:val="25"/>
                <w:lang w:eastAsia="vi-VN"/>
                <w14:ligatures w14:val="none"/>
              </w:rPr>
              <w:t>☑</w:t>
            </w:r>
          </w:p>
        </w:tc>
        <w:tc>
          <w:tcPr>
            <w:tcW w:w="820" w:type="dxa"/>
            <w:tcMar>
              <w:top w:w="100" w:type="dxa"/>
              <w:left w:w="100" w:type="dxa"/>
              <w:bottom w:w="100" w:type="dxa"/>
              <w:right w:w="100" w:type="dxa"/>
            </w:tcMar>
            <w:vAlign w:val="center"/>
          </w:tcPr>
          <w:p w14:paraId="01CD3B7B" w14:textId="77777777" w:rsidR="00C00ACB" w:rsidRPr="00F3571F" w:rsidRDefault="00C00ACB" w:rsidP="009830A0">
            <w:pPr>
              <w:spacing w:before="240" w:after="0" w:line="240" w:lineRule="auto"/>
              <w:jc w:val="center"/>
              <w:rPr>
                <w:rFonts w:asciiTheme="majorHAnsi" w:eastAsia="Times New Roman" w:hAnsiTheme="majorHAnsi" w:cstheme="majorHAnsi"/>
                <w:kern w:val="0"/>
                <w:sz w:val="25"/>
                <w:szCs w:val="25"/>
                <w:lang w:eastAsia="vi-VN"/>
                <w14:ligatures w14:val="none"/>
              </w:rPr>
            </w:pPr>
          </w:p>
        </w:tc>
        <w:tc>
          <w:tcPr>
            <w:tcW w:w="1016" w:type="dxa"/>
            <w:gridSpan w:val="2"/>
            <w:tcMar>
              <w:top w:w="100" w:type="dxa"/>
              <w:left w:w="100" w:type="dxa"/>
              <w:bottom w:w="100" w:type="dxa"/>
              <w:right w:w="100" w:type="dxa"/>
            </w:tcMar>
            <w:vAlign w:val="center"/>
          </w:tcPr>
          <w:p w14:paraId="05B3BF82" w14:textId="77777777" w:rsidR="00C00ACB" w:rsidRPr="00F3571F" w:rsidRDefault="00C00ACB" w:rsidP="009830A0">
            <w:pPr>
              <w:spacing w:before="240" w:after="0" w:line="240" w:lineRule="auto"/>
              <w:jc w:val="center"/>
              <w:rPr>
                <w:rFonts w:asciiTheme="majorHAnsi" w:eastAsia="Times New Roman" w:hAnsiTheme="majorHAnsi" w:cstheme="majorHAnsi"/>
                <w:kern w:val="0"/>
                <w:sz w:val="25"/>
                <w:szCs w:val="25"/>
                <w:lang w:eastAsia="vi-VN"/>
                <w14:ligatures w14:val="none"/>
              </w:rPr>
            </w:pPr>
          </w:p>
        </w:tc>
      </w:tr>
      <w:tr w:rsidR="00393BED" w:rsidRPr="00F3571F" w14:paraId="1FCD12BE" w14:textId="77777777" w:rsidTr="00106E38">
        <w:trPr>
          <w:gridAfter w:val="1"/>
          <w:wAfter w:w="23" w:type="dxa"/>
        </w:trPr>
        <w:tc>
          <w:tcPr>
            <w:tcW w:w="3676" w:type="dxa"/>
            <w:tcMar>
              <w:top w:w="100" w:type="dxa"/>
              <w:left w:w="100" w:type="dxa"/>
              <w:bottom w:w="100" w:type="dxa"/>
              <w:right w:w="100" w:type="dxa"/>
            </w:tcMar>
            <w:vAlign w:val="center"/>
          </w:tcPr>
          <w:p w14:paraId="1C2E3F61" w14:textId="77777777" w:rsidR="00C00ACB" w:rsidRPr="00F3571F" w:rsidRDefault="00C00ACB" w:rsidP="00C730F6">
            <w:pPr>
              <w:spacing w:after="0" w:line="240" w:lineRule="auto"/>
              <w:rPr>
                <w:rFonts w:asciiTheme="majorHAnsi" w:hAnsiTheme="majorHAnsi" w:cstheme="majorHAnsi"/>
                <w:b/>
                <w:bCs/>
                <w:sz w:val="25"/>
                <w:szCs w:val="25"/>
              </w:rPr>
            </w:pPr>
            <w:r w:rsidRPr="00F3571F">
              <w:rPr>
                <w:rFonts w:asciiTheme="majorHAnsi" w:hAnsiTheme="majorHAnsi" w:cstheme="majorHAnsi"/>
                <w:b/>
                <w:bCs/>
                <w:sz w:val="25"/>
                <w:szCs w:val="25"/>
              </w:rPr>
              <w:t>Truyền thông Đa phương tiện</w:t>
            </w:r>
          </w:p>
          <w:p w14:paraId="01281C58" w14:textId="0FE2419D" w:rsidR="00C00ACB" w:rsidRPr="00F3571F" w:rsidRDefault="00C00ACB" w:rsidP="00E05E0A">
            <w:pPr>
              <w:spacing w:after="0" w:line="240" w:lineRule="auto"/>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i/>
                <w:iCs/>
                <w:kern w:val="0"/>
                <w:sz w:val="25"/>
                <w:szCs w:val="25"/>
                <w:lang w:eastAsia="vi-VN"/>
                <w14:ligatures w14:val="none"/>
              </w:rPr>
              <w:t>(Cử nhân)</w:t>
            </w:r>
          </w:p>
        </w:tc>
        <w:tc>
          <w:tcPr>
            <w:tcW w:w="1330" w:type="dxa"/>
            <w:tcMar>
              <w:top w:w="100" w:type="dxa"/>
              <w:left w:w="100" w:type="dxa"/>
              <w:bottom w:w="100" w:type="dxa"/>
              <w:right w:w="100" w:type="dxa"/>
            </w:tcMar>
            <w:vAlign w:val="center"/>
          </w:tcPr>
          <w:p w14:paraId="7AD3FCB6" w14:textId="55F7A70C" w:rsidR="00C00ACB" w:rsidRPr="00F3571F" w:rsidRDefault="00C00ACB" w:rsidP="009830A0">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130</w:t>
            </w:r>
          </w:p>
        </w:tc>
        <w:tc>
          <w:tcPr>
            <w:tcW w:w="0" w:type="auto"/>
            <w:tcMar>
              <w:top w:w="100" w:type="dxa"/>
              <w:left w:w="100" w:type="dxa"/>
              <w:bottom w:w="100" w:type="dxa"/>
              <w:right w:w="100" w:type="dxa"/>
            </w:tcMar>
            <w:vAlign w:val="center"/>
          </w:tcPr>
          <w:p w14:paraId="3192BA6B" w14:textId="18D061E9" w:rsidR="00C00ACB" w:rsidRPr="00F3571F" w:rsidRDefault="00C00ACB" w:rsidP="009830A0">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4</w:t>
            </w:r>
          </w:p>
        </w:tc>
        <w:tc>
          <w:tcPr>
            <w:tcW w:w="901" w:type="dxa"/>
            <w:tcMar>
              <w:top w:w="100" w:type="dxa"/>
              <w:left w:w="100" w:type="dxa"/>
              <w:bottom w:w="100" w:type="dxa"/>
              <w:right w:w="100" w:type="dxa"/>
            </w:tcMar>
            <w:vAlign w:val="center"/>
          </w:tcPr>
          <w:p w14:paraId="65067A41" w14:textId="64B6C8AB" w:rsidR="00C00ACB" w:rsidRPr="00F3571F" w:rsidRDefault="00C00ACB" w:rsidP="009830A0">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Segoe UI Symbol" w:eastAsia="Times New Roman" w:hAnsi="Segoe UI Symbol" w:cs="Segoe UI Symbol"/>
                <w:kern w:val="0"/>
                <w:sz w:val="25"/>
                <w:szCs w:val="25"/>
                <w:lang w:eastAsia="vi-VN"/>
                <w14:ligatures w14:val="none"/>
              </w:rPr>
              <w:t>☑</w:t>
            </w:r>
          </w:p>
        </w:tc>
        <w:tc>
          <w:tcPr>
            <w:tcW w:w="820" w:type="dxa"/>
            <w:tcMar>
              <w:top w:w="100" w:type="dxa"/>
              <w:left w:w="100" w:type="dxa"/>
              <w:bottom w:w="100" w:type="dxa"/>
              <w:right w:w="100" w:type="dxa"/>
            </w:tcMar>
            <w:vAlign w:val="center"/>
          </w:tcPr>
          <w:p w14:paraId="448CF238" w14:textId="77777777" w:rsidR="00C00ACB" w:rsidRPr="00F3571F" w:rsidRDefault="00C00ACB" w:rsidP="009830A0">
            <w:pPr>
              <w:spacing w:before="240" w:after="0" w:line="240" w:lineRule="auto"/>
              <w:jc w:val="center"/>
              <w:rPr>
                <w:rFonts w:asciiTheme="majorHAnsi" w:eastAsia="Times New Roman" w:hAnsiTheme="majorHAnsi" w:cstheme="majorHAnsi"/>
                <w:kern w:val="0"/>
                <w:sz w:val="25"/>
                <w:szCs w:val="25"/>
                <w:lang w:eastAsia="vi-VN"/>
                <w14:ligatures w14:val="none"/>
              </w:rPr>
            </w:pPr>
          </w:p>
        </w:tc>
        <w:tc>
          <w:tcPr>
            <w:tcW w:w="993" w:type="dxa"/>
            <w:tcMar>
              <w:top w:w="100" w:type="dxa"/>
              <w:left w:w="100" w:type="dxa"/>
              <w:bottom w:w="100" w:type="dxa"/>
              <w:right w:w="100" w:type="dxa"/>
            </w:tcMar>
            <w:vAlign w:val="center"/>
          </w:tcPr>
          <w:p w14:paraId="088CE22A" w14:textId="77777777" w:rsidR="00C00ACB" w:rsidRPr="00F3571F" w:rsidRDefault="00C00ACB" w:rsidP="009830A0">
            <w:pPr>
              <w:spacing w:before="240" w:after="0" w:line="240" w:lineRule="auto"/>
              <w:jc w:val="center"/>
              <w:rPr>
                <w:rFonts w:asciiTheme="majorHAnsi" w:eastAsia="Times New Roman" w:hAnsiTheme="majorHAnsi" w:cstheme="majorHAnsi"/>
                <w:kern w:val="0"/>
                <w:sz w:val="25"/>
                <w:szCs w:val="25"/>
                <w:lang w:eastAsia="vi-VN"/>
                <w14:ligatures w14:val="none"/>
              </w:rPr>
            </w:pPr>
          </w:p>
        </w:tc>
      </w:tr>
      <w:tr w:rsidR="00393BED" w:rsidRPr="00F3571F" w14:paraId="4246DB5B" w14:textId="77777777" w:rsidTr="00106E38">
        <w:trPr>
          <w:gridAfter w:val="1"/>
          <w:wAfter w:w="23" w:type="dxa"/>
        </w:trPr>
        <w:tc>
          <w:tcPr>
            <w:tcW w:w="3676" w:type="dxa"/>
            <w:tcMar>
              <w:top w:w="100" w:type="dxa"/>
              <w:left w:w="100" w:type="dxa"/>
              <w:bottom w:w="100" w:type="dxa"/>
              <w:right w:w="100" w:type="dxa"/>
            </w:tcMar>
            <w:vAlign w:val="center"/>
          </w:tcPr>
          <w:p w14:paraId="3B3A22D5" w14:textId="0F9FE7C6" w:rsidR="00C00ACB" w:rsidRPr="00F3571F" w:rsidRDefault="00C00ACB" w:rsidP="00E05E0A">
            <w:pPr>
              <w:spacing w:after="0" w:line="240" w:lineRule="auto"/>
              <w:rPr>
                <w:rFonts w:asciiTheme="majorHAnsi" w:eastAsia="Times New Roman" w:hAnsiTheme="majorHAnsi" w:cstheme="majorHAnsi"/>
                <w:b/>
                <w:bCs/>
                <w:kern w:val="0"/>
                <w:sz w:val="25"/>
                <w:szCs w:val="25"/>
                <w:lang w:eastAsia="vi-VN"/>
                <w14:ligatures w14:val="none"/>
              </w:rPr>
            </w:pPr>
            <w:r w:rsidRPr="00F3571F">
              <w:rPr>
                <w:rFonts w:asciiTheme="majorHAnsi" w:hAnsiTheme="majorHAnsi" w:cstheme="majorHAnsi"/>
                <w:b/>
                <w:bCs/>
                <w:sz w:val="25"/>
                <w:szCs w:val="25"/>
              </w:rPr>
              <w:t xml:space="preserve">Logistics và Quản lý chuỗi cung ứng </w:t>
            </w:r>
            <w:r w:rsidRPr="00F3571F">
              <w:rPr>
                <w:rFonts w:asciiTheme="majorHAnsi" w:hAnsiTheme="majorHAnsi" w:cstheme="majorHAnsi"/>
                <w:b/>
                <w:bCs/>
                <w:i/>
                <w:iCs/>
                <w:sz w:val="25"/>
                <w:szCs w:val="25"/>
              </w:rPr>
              <w:t>(Cử nhân)</w:t>
            </w:r>
          </w:p>
        </w:tc>
        <w:tc>
          <w:tcPr>
            <w:tcW w:w="1330" w:type="dxa"/>
            <w:tcMar>
              <w:top w:w="100" w:type="dxa"/>
              <w:left w:w="100" w:type="dxa"/>
              <w:bottom w:w="100" w:type="dxa"/>
              <w:right w:w="100" w:type="dxa"/>
            </w:tcMar>
            <w:vAlign w:val="center"/>
          </w:tcPr>
          <w:p w14:paraId="40572271" w14:textId="44CEEFC6" w:rsidR="00C00ACB" w:rsidRPr="00F3571F" w:rsidRDefault="00C00ACB" w:rsidP="009830A0">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130</w:t>
            </w:r>
          </w:p>
        </w:tc>
        <w:tc>
          <w:tcPr>
            <w:tcW w:w="0" w:type="auto"/>
            <w:tcMar>
              <w:top w:w="100" w:type="dxa"/>
              <w:left w:w="100" w:type="dxa"/>
              <w:bottom w:w="100" w:type="dxa"/>
              <w:right w:w="100" w:type="dxa"/>
            </w:tcMar>
            <w:vAlign w:val="center"/>
          </w:tcPr>
          <w:p w14:paraId="69D11374" w14:textId="51D14895" w:rsidR="00C00ACB" w:rsidRPr="00F3571F" w:rsidRDefault="00C00ACB" w:rsidP="009830A0">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4</w:t>
            </w:r>
          </w:p>
        </w:tc>
        <w:tc>
          <w:tcPr>
            <w:tcW w:w="901" w:type="dxa"/>
            <w:tcMar>
              <w:top w:w="100" w:type="dxa"/>
              <w:left w:w="100" w:type="dxa"/>
              <w:bottom w:w="100" w:type="dxa"/>
              <w:right w:w="100" w:type="dxa"/>
            </w:tcMar>
            <w:vAlign w:val="center"/>
          </w:tcPr>
          <w:p w14:paraId="14E43125" w14:textId="023BA221" w:rsidR="00C00ACB" w:rsidRPr="00F3571F" w:rsidRDefault="00C00ACB" w:rsidP="009830A0">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Segoe UI Symbol" w:eastAsia="Times New Roman" w:hAnsi="Segoe UI Symbol" w:cs="Segoe UI Symbol"/>
                <w:kern w:val="0"/>
                <w:sz w:val="25"/>
                <w:szCs w:val="25"/>
                <w:lang w:eastAsia="vi-VN"/>
                <w14:ligatures w14:val="none"/>
              </w:rPr>
              <w:t>☑</w:t>
            </w:r>
          </w:p>
        </w:tc>
        <w:tc>
          <w:tcPr>
            <w:tcW w:w="820" w:type="dxa"/>
            <w:tcMar>
              <w:top w:w="100" w:type="dxa"/>
              <w:left w:w="100" w:type="dxa"/>
              <w:bottom w:w="100" w:type="dxa"/>
              <w:right w:w="100" w:type="dxa"/>
            </w:tcMar>
            <w:vAlign w:val="center"/>
          </w:tcPr>
          <w:p w14:paraId="113E106B" w14:textId="77777777" w:rsidR="00C00ACB" w:rsidRPr="00F3571F" w:rsidRDefault="00C00ACB" w:rsidP="009830A0">
            <w:pPr>
              <w:spacing w:before="240" w:after="0" w:line="240" w:lineRule="auto"/>
              <w:jc w:val="center"/>
              <w:rPr>
                <w:rFonts w:asciiTheme="majorHAnsi" w:eastAsia="Times New Roman" w:hAnsiTheme="majorHAnsi" w:cstheme="majorHAnsi"/>
                <w:kern w:val="0"/>
                <w:sz w:val="25"/>
                <w:szCs w:val="25"/>
                <w:lang w:eastAsia="vi-VN"/>
                <w14:ligatures w14:val="none"/>
              </w:rPr>
            </w:pPr>
          </w:p>
        </w:tc>
        <w:tc>
          <w:tcPr>
            <w:tcW w:w="993" w:type="dxa"/>
            <w:tcMar>
              <w:top w:w="100" w:type="dxa"/>
              <w:left w:w="100" w:type="dxa"/>
              <w:bottom w:w="100" w:type="dxa"/>
              <w:right w:w="100" w:type="dxa"/>
            </w:tcMar>
            <w:vAlign w:val="center"/>
          </w:tcPr>
          <w:p w14:paraId="022E38D4" w14:textId="77777777" w:rsidR="00C00ACB" w:rsidRPr="00F3571F" w:rsidRDefault="00C00ACB" w:rsidP="009830A0">
            <w:pPr>
              <w:spacing w:before="240" w:after="0" w:line="240" w:lineRule="auto"/>
              <w:jc w:val="center"/>
              <w:rPr>
                <w:rFonts w:asciiTheme="majorHAnsi" w:eastAsia="Times New Roman" w:hAnsiTheme="majorHAnsi" w:cstheme="majorHAnsi"/>
                <w:kern w:val="0"/>
                <w:sz w:val="25"/>
                <w:szCs w:val="25"/>
                <w:lang w:eastAsia="vi-VN"/>
                <w14:ligatures w14:val="none"/>
              </w:rPr>
            </w:pPr>
          </w:p>
        </w:tc>
      </w:tr>
      <w:tr w:rsidR="00393BED" w:rsidRPr="00F3571F" w14:paraId="0FC0FD06" w14:textId="77777777" w:rsidTr="00106E38">
        <w:trPr>
          <w:gridAfter w:val="1"/>
          <w:wAfter w:w="23" w:type="dxa"/>
        </w:trPr>
        <w:tc>
          <w:tcPr>
            <w:tcW w:w="3676" w:type="dxa"/>
            <w:tcMar>
              <w:top w:w="100" w:type="dxa"/>
              <w:left w:w="100" w:type="dxa"/>
              <w:bottom w:w="100" w:type="dxa"/>
              <w:right w:w="100" w:type="dxa"/>
            </w:tcMar>
            <w:vAlign w:val="center"/>
            <w:hideMark/>
          </w:tcPr>
          <w:p w14:paraId="65468EBF" w14:textId="3ED552A8" w:rsidR="00C00ACB" w:rsidRPr="00F3571F" w:rsidRDefault="00C00ACB" w:rsidP="009830A0">
            <w:pPr>
              <w:spacing w:after="0" w:line="240" w:lineRule="auto"/>
              <w:rPr>
                <w:rFonts w:asciiTheme="majorHAnsi" w:eastAsia="Times New Roman" w:hAnsiTheme="majorHAnsi" w:cstheme="majorHAnsi"/>
                <w:kern w:val="0"/>
                <w:sz w:val="25"/>
                <w:szCs w:val="25"/>
                <w:lang w:eastAsia="vi-VN"/>
                <w14:ligatures w14:val="none"/>
              </w:rPr>
            </w:pPr>
            <w:r w:rsidRPr="00F3571F">
              <w:rPr>
                <w:rFonts w:asciiTheme="majorHAnsi" w:hAnsiTheme="majorHAnsi" w:cstheme="majorHAnsi"/>
                <w:b/>
                <w:bCs/>
                <w:sz w:val="25"/>
                <w:szCs w:val="25"/>
              </w:rPr>
              <w:t>Luật</w:t>
            </w:r>
          </w:p>
          <w:p w14:paraId="5EDF28B3" w14:textId="77777777" w:rsidR="00C00ACB" w:rsidRPr="00F3571F" w:rsidRDefault="00C00ACB" w:rsidP="009830A0">
            <w:pPr>
              <w:spacing w:after="0" w:line="240" w:lineRule="auto"/>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i/>
                <w:iCs/>
                <w:kern w:val="0"/>
                <w:sz w:val="25"/>
                <w:szCs w:val="25"/>
                <w:lang w:eastAsia="vi-VN"/>
                <w14:ligatures w14:val="none"/>
              </w:rPr>
              <w:t>(Cử nhân)</w:t>
            </w:r>
          </w:p>
        </w:tc>
        <w:tc>
          <w:tcPr>
            <w:tcW w:w="1330" w:type="dxa"/>
            <w:tcMar>
              <w:top w:w="100" w:type="dxa"/>
              <w:left w:w="100" w:type="dxa"/>
              <w:bottom w:w="100" w:type="dxa"/>
              <w:right w:w="100" w:type="dxa"/>
            </w:tcMar>
            <w:vAlign w:val="center"/>
          </w:tcPr>
          <w:p w14:paraId="322949C6" w14:textId="2A992E67" w:rsidR="00C00ACB" w:rsidRPr="00F3571F" w:rsidRDefault="00C00ACB" w:rsidP="009830A0">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130</w:t>
            </w:r>
          </w:p>
        </w:tc>
        <w:tc>
          <w:tcPr>
            <w:tcW w:w="0" w:type="auto"/>
            <w:tcMar>
              <w:top w:w="100" w:type="dxa"/>
              <w:left w:w="100" w:type="dxa"/>
              <w:bottom w:w="100" w:type="dxa"/>
              <w:right w:w="100" w:type="dxa"/>
            </w:tcMar>
            <w:vAlign w:val="center"/>
          </w:tcPr>
          <w:p w14:paraId="74FFF63C" w14:textId="5195EDA6" w:rsidR="00C00ACB" w:rsidRPr="00F3571F" w:rsidRDefault="00C00ACB" w:rsidP="009830A0">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4</w:t>
            </w:r>
          </w:p>
        </w:tc>
        <w:tc>
          <w:tcPr>
            <w:tcW w:w="901" w:type="dxa"/>
            <w:tcMar>
              <w:top w:w="100" w:type="dxa"/>
              <w:left w:w="100" w:type="dxa"/>
              <w:bottom w:w="100" w:type="dxa"/>
              <w:right w:w="100" w:type="dxa"/>
            </w:tcMar>
            <w:vAlign w:val="center"/>
          </w:tcPr>
          <w:p w14:paraId="1A965CAD" w14:textId="7FCAD709" w:rsidR="00C00ACB" w:rsidRPr="00F3571F" w:rsidRDefault="00C00ACB" w:rsidP="009830A0">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Segoe UI Symbol" w:eastAsia="Times New Roman" w:hAnsi="Segoe UI Symbol" w:cs="Segoe UI Symbol"/>
                <w:kern w:val="0"/>
                <w:sz w:val="25"/>
                <w:szCs w:val="25"/>
                <w:lang w:eastAsia="vi-VN"/>
                <w14:ligatures w14:val="none"/>
              </w:rPr>
              <w:t>☑</w:t>
            </w:r>
          </w:p>
        </w:tc>
        <w:tc>
          <w:tcPr>
            <w:tcW w:w="820" w:type="dxa"/>
            <w:tcMar>
              <w:top w:w="100" w:type="dxa"/>
              <w:left w:w="100" w:type="dxa"/>
              <w:bottom w:w="100" w:type="dxa"/>
              <w:right w:w="100" w:type="dxa"/>
            </w:tcMar>
            <w:vAlign w:val="center"/>
            <w:hideMark/>
          </w:tcPr>
          <w:p w14:paraId="156E1C83" w14:textId="77777777" w:rsidR="00C00ACB" w:rsidRPr="00F3571F" w:rsidRDefault="00C00ACB" w:rsidP="009830A0">
            <w:pPr>
              <w:spacing w:before="240" w:after="0" w:line="240" w:lineRule="auto"/>
              <w:jc w:val="center"/>
              <w:rPr>
                <w:rFonts w:asciiTheme="majorHAnsi" w:eastAsia="Times New Roman" w:hAnsiTheme="majorHAnsi" w:cstheme="majorHAnsi"/>
                <w:kern w:val="0"/>
                <w:sz w:val="25"/>
                <w:szCs w:val="25"/>
                <w:lang w:eastAsia="vi-VN"/>
                <w14:ligatures w14:val="none"/>
              </w:rPr>
            </w:pPr>
          </w:p>
        </w:tc>
        <w:tc>
          <w:tcPr>
            <w:tcW w:w="993" w:type="dxa"/>
            <w:tcMar>
              <w:top w:w="100" w:type="dxa"/>
              <w:left w:w="100" w:type="dxa"/>
              <w:bottom w:w="100" w:type="dxa"/>
              <w:right w:w="100" w:type="dxa"/>
            </w:tcMar>
            <w:vAlign w:val="center"/>
            <w:hideMark/>
          </w:tcPr>
          <w:p w14:paraId="44ABD96D" w14:textId="77777777" w:rsidR="00C00ACB" w:rsidRPr="00F3571F" w:rsidRDefault="00C00ACB" w:rsidP="009830A0">
            <w:pPr>
              <w:spacing w:before="240" w:after="0" w:line="240" w:lineRule="auto"/>
              <w:jc w:val="center"/>
              <w:rPr>
                <w:rFonts w:asciiTheme="majorHAnsi" w:eastAsia="Times New Roman" w:hAnsiTheme="majorHAnsi" w:cstheme="majorHAnsi"/>
                <w:kern w:val="0"/>
                <w:sz w:val="25"/>
                <w:szCs w:val="25"/>
                <w:lang w:eastAsia="vi-VN"/>
                <w14:ligatures w14:val="none"/>
              </w:rPr>
            </w:pPr>
          </w:p>
        </w:tc>
      </w:tr>
      <w:tr w:rsidR="00393BED" w:rsidRPr="00F3571F" w14:paraId="06F96C9C" w14:textId="77777777" w:rsidTr="00106E38">
        <w:trPr>
          <w:gridAfter w:val="1"/>
          <w:wAfter w:w="23" w:type="dxa"/>
        </w:trPr>
        <w:tc>
          <w:tcPr>
            <w:tcW w:w="3676" w:type="dxa"/>
            <w:tcMar>
              <w:top w:w="100" w:type="dxa"/>
              <w:left w:w="100" w:type="dxa"/>
              <w:bottom w:w="100" w:type="dxa"/>
              <w:right w:w="100" w:type="dxa"/>
            </w:tcMar>
            <w:vAlign w:val="center"/>
            <w:hideMark/>
          </w:tcPr>
          <w:p w14:paraId="79B77B29" w14:textId="108F3043" w:rsidR="00C00ACB" w:rsidRPr="00F3571F" w:rsidRDefault="00C00ACB" w:rsidP="009830A0">
            <w:pPr>
              <w:spacing w:after="0" w:line="240" w:lineRule="auto"/>
              <w:rPr>
                <w:rFonts w:asciiTheme="majorHAnsi" w:eastAsia="Times New Roman" w:hAnsiTheme="majorHAnsi" w:cstheme="majorHAnsi"/>
                <w:kern w:val="0"/>
                <w:sz w:val="25"/>
                <w:szCs w:val="25"/>
                <w:lang w:eastAsia="vi-VN"/>
                <w14:ligatures w14:val="none"/>
              </w:rPr>
            </w:pPr>
            <w:r w:rsidRPr="00F3571F">
              <w:rPr>
                <w:rFonts w:asciiTheme="majorHAnsi" w:hAnsiTheme="majorHAnsi" w:cstheme="majorHAnsi"/>
                <w:b/>
                <w:bCs/>
                <w:sz w:val="25"/>
                <w:szCs w:val="25"/>
              </w:rPr>
              <w:t>Luật kinh tế</w:t>
            </w:r>
          </w:p>
          <w:p w14:paraId="0EFCC5A4" w14:textId="77777777" w:rsidR="00C00ACB" w:rsidRPr="00F3571F" w:rsidRDefault="00C00ACB" w:rsidP="009830A0">
            <w:pPr>
              <w:spacing w:after="0" w:line="240" w:lineRule="auto"/>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i/>
                <w:iCs/>
                <w:kern w:val="0"/>
                <w:sz w:val="25"/>
                <w:szCs w:val="25"/>
                <w:lang w:eastAsia="vi-VN"/>
                <w14:ligatures w14:val="none"/>
              </w:rPr>
              <w:t>(Cử nhân)</w:t>
            </w:r>
          </w:p>
        </w:tc>
        <w:tc>
          <w:tcPr>
            <w:tcW w:w="1330" w:type="dxa"/>
            <w:tcMar>
              <w:top w:w="100" w:type="dxa"/>
              <w:left w:w="100" w:type="dxa"/>
              <w:bottom w:w="100" w:type="dxa"/>
              <w:right w:w="100" w:type="dxa"/>
            </w:tcMar>
            <w:vAlign w:val="center"/>
          </w:tcPr>
          <w:p w14:paraId="1236CDDE" w14:textId="23A87D64" w:rsidR="00C00ACB" w:rsidRPr="00F3571F" w:rsidRDefault="00C00ACB" w:rsidP="009830A0">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130</w:t>
            </w:r>
          </w:p>
        </w:tc>
        <w:tc>
          <w:tcPr>
            <w:tcW w:w="0" w:type="auto"/>
            <w:tcMar>
              <w:top w:w="100" w:type="dxa"/>
              <w:left w:w="100" w:type="dxa"/>
              <w:bottom w:w="100" w:type="dxa"/>
              <w:right w:w="100" w:type="dxa"/>
            </w:tcMar>
            <w:vAlign w:val="center"/>
          </w:tcPr>
          <w:p w14:paraId="5B847458" w14:textId="11DF2864" w:rsidR="00C00ACB" w:rsidRPr="00F3571F" w:rsidRDefault="00C00ACB" w:rsidP="009830A0">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4</w:t>
            </w:r>
          </w:p>
        </w:tc>
        <w:tc>
          <w:tcPr>
            <w:tcW w:w="901" w:type="dxa"/>
            <w:tcMar>
              <w:top w:w="100" w:type="dxa"/>
              <w:left w:w="100" w:type="dxa"/>
              <w:bottom w:w="100" w:type="dxa"/>
              <w:right w:w="100" w:type="dxa"/>
            </w:tcMar>
            <w:vAlign w:val="center"/>
          </w:tcPr>
          <w:p w14:paraId="037044BD" w14:textId="391D4D9C" w:rsidR="00C00ACB" w:rsidRPr="00F3571F" w:rsidRDefault="00C00ACB" w:rsidP="009830A0">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Segoe UI Symbol" w:eastAsia="Times New Roman" w:hAnsi="Segoe UI Symbol" w:cs="Segoe UI Symbol"/>
                <w:kern w:val="0"/>
                <w:sz w:val="25"/>
                <w:szCs w:val="25"/>
                <w:lang w:eastAsia="vi-VN"/>
                <w14:ligatures w14:val="none"/>
              </w:rPr>
              <w:t>☑</w:t>
            </w:r>
          </w:p>
        </w:tc>
        <w:tc>
          <w:tcPr>
            <w:tcW w:w="820" w:type="dxa"/>
            <w:tcMar>
              <w:top w:w="100" w:type="dxa"/>
              <w:left w:w="100" w:type="dxa"/>
              <w:bottom w:w="100" w:type="dxa"/>
              <w:right w:w="100" w:type="dxa"/>
            </w:tcMar>
            <w:vAlign w:val="center"/>
            <w:hideMark/>
          </w:tcPr>
          <w:p w14:paraId="0509C84D" w14:textId="77777777" w:rsidR="00C00ACB" w:rsidRPr="00F3571F" w:rsidRDefault="00C00ACB" w:rsidP="009830A0">
            <w:pPr>
              <w:spacing w:before="240" w:after="0" w:line="240" w:lineRule="auto"/>
              <w:jc w:val="center"/>
              <w:rPr>
                <w:rFonts w:asciiTheme="majorHAnsi" w:eastAsia="Times New Roman" w:hAnsiTheme="majorHAnsi" w:cstheme="majorHAnsi"/>
                <w:kern w:val="0"/>
                <w:sz w:val="25"/>
                <w:szCs w:val="25"/>
                <w:lang w:eastAsia="vi-VN"/>
                <w14:ligatures w14:val="none"/>
              </w:rPr>
            </w:pPr>
          </w:p>
        </w:tc>
        <w:tc>
          <w:tcPr>
            <w:tcW w:w="993" w:type="dxa"/>
            <w:tcMar>
              <w:top w:w="100" w:type="dxa"/>
              <w:left w:w="100" w:type="dxa"/>
              <w:bottom w:w="100" w:type="dxa"/>
              <w:right w:w="100" w:type="dxa"/>
            </w:tcMar>
            <w:vAlign w:val="center"/>
            <w:hideMark/>
          </w:tcPr>
          <w:p w14:paraId="71FCB6B0" w14:textId="77777777" w:rsidR="00C00ACB" w:rsidRPr="00F3571F" w:rsidRDefault="00C00ACB" w:rsidP="009830A0">
            <w:pPr>
              <w:spacing w:before="240" w:after="0" w:line="240" w:lineRule="auto"/>
              <w:jc w:val="center"/>
              <w:rPr>
                <w:rFonts w:asciiTheme="majorHAnsi" w:eastAsia="Times New Roman" w:hAnsiTheme="majorHAnsi" w:cstheme="majorHAnsi"/>
                <w:kern w:val="0"/>
                <w:sz w:val="25"/>
                <w:szCs w:val="25"/>
                <w:lang w:eastAsia="vi-VN"/>
                <w14:ligatures w14:val="none"/>
              </w:rPr>
            </w:pPr>
          </w:p>
        </w:tc>
      </w:tr>
    </w:tbl>
    <w:p w14:paraId="0FFCC14F" w14:textId="0E02F338" w:rsidR="00E132C0" w:rsidRPr="00F3571F" w:rsidRDefault="00877BDB" w:rsidP="0056288D">
      <w:pPr>
        <w:spacing w:after="0"/>
        <w:ind w:firstLine="709"/>
        <w:jc w:val="both"/>
        <w:rPr>
          <w:rFonts w:asciiTheme="majorHAnsi" w:hAnsiTheme="majorHAnsi" w:cstheme="majorHAnsi"/>
          <w:b/>
          <w:bCs/>
          <w:spacing w:val="-6"/>
          <w:sz w:val="25"/>
          <w:szCs w:val="25"/>
        </w:rPr>
      </w:pPr>
      <w:r w:rsidRPr="00F3571F">
        <w:rPr>
          <w:rFonts w:asciiTheme="majorHAnsi" w:hAnsiTheme="majorHAnsi" w:cstheme="majorHAnsi"/>
          <w:b/>
          <w:bCs/>
          <w:spacing w:val="-6"/>
          <w:sz w:val="25"/>
          <w:szCs w:val="25"/>
        </w:rPr>
        <w:t xml:space="preserve">Link liên kết </w:t>
      </w:r>
      <w:r w:rsidR="000146E6" w:rsidRPr="00F3571F">
        <w:rPr>
          <w:rFonts w:asciiTheme="majorHAnsi" w:hAnsiTheme="majorHAnsi" w:cstheme="majorHAnsi"/>
          <w:b/>
          <w:bCs/>
          <w:spacing w:val="-6"/>
          <w:sz w:val="25"/>
          <w:szCs w:val="25"/>
        </w:rPr>
        <w:t xml:space="preserve">Chương trình đào tạo ngành </w:t>
      </w:r>
      <w:r w:rsidR="007C13BE" w:rsidRPr="00F3571F">
        <w:rPr>
          <w:rFonts w:asciiTheme="majorHAnsi" w:hAnsiTheme="majorHAnsi" w:cstheme="majorHAnsi"/>
          <w:b/>
          <w:bCs/>
          <w:spacing w:val="-6"/>
          <w:sz w:val="25"/>
          <w:szCs w:val="25"/>
        </w:rPr>
        <w:t>Tài chính - Ngân hàng</w:t>
      </w:r>
      <w:r w:rsidR="009D65B6" w:rsidRPr="00F3571F">
        <w:rPr>
          <w:rFonts w:asciiTheme="majorHAnsi" w:hAnsiTheme="majorHAnsi" w:cstheme="majorHAnsi"/>
          <w:b/>
          <w:bCs/>
          <w:spacing w:val="-6"/>
          <w:sz w:val="25"/>
          <w:szCs w:val="25"/>
        </w:rPr>
        <w:t xml:space="preserve"> (Tiếng Việt)</w:t>
      </w:r>
    </w:p>
    <w:p w14:paraId="022DA59C" w14:textId="76584D9E" w:rsidR="00BE63BA" w:rsidRPr="00F3571F" w:rsidRDefault="00BE63BA" w:rsidP="00BE63BA">
      <w:pPr>
        <w:spacing w:after="0"/>
        <w:ind w:firstLine="709"/>
        <w:jc w:val="both"/>
        <w:rPr>
          <w:rFonts w:asciiTheme="majorHAnsi" w:hAnsiTheme="majorHAnsi" w:cstheme="majorHAnsi"/>
          <w:b/>
          <w:bCs/>
          <w:spacing w:val="-6"/>
          <w:sz w:val="25"/>
          <w:szCs w:val="25"/>
        </w:rPr>
      </w:pPr>
      <w:r w:rsidRPr="00F3571F">
        <w:rPr>
          <w:rFonts w:asciiTheme="majorHAnsi" w:hAnsiTheme="majorHAnsi" w:cstheme="majorHAnsi"/>
          <w:b/>
          <w:bCs/>
          <w:spacing w:val="-6"/>
          <w:sz w:val="25"/>
          <w:szCs w:val="25"/>
        </w:rPr>
        <w:t>Link liên kết Chương trình đào tạo ngành Tài chính - Ngân hàng (Tiếng Anh)</w:t>
      </w:r>
    </w:p>
    <w:p w14:paraId="724AB85F" w14:textId="0DD3C95B" w:rsidR="00D74D9F" w:rsidRPr="00F3571F" w:rsidRDefault="00877BDB" w:rsidP="0056288D">
      <w:pPr>
        <w:spacing w:after="0"/>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 xml:space="preserve">Link liên kết </w:t>
      </w:r>
      <w:r w:rsidR="00124B2A" w:rsidRPr="00F3571F">
        <w:rPr>
          <w:rFonts w:asciiTheme="majorHAnsi" w:hAnsiTheme="majorHAnsi" w:cstheme="majorHAnsi"/>
          <w:b/>
          <w:bCs/>
          <w:sz w:val="25"/>
          <w:szCs w:val="25"/>
        </w:rPr>
        <w:t>Chương trình đào tạo ngành Quản trị kinh doanh</w:t>
      </w:r>
      <w:r w:rsidR="009D65B6" w:rsidRPr="00F3571F">
        <w:rPr>
          <w:rFonts w:asciiTheme="majorHAnsi" w:hAnsiTheme="majorHAnsi" w:cstheme="majorHAnsi"/>
          <w:b/>
          <w:bCs/>
          <w:sz w:val="25"/>
          <w:szCs w:val="25"/>
        </w:rPr>
        <w:t xml:space="preserve"> (Tiếng Việt)</w:t>
      </w:r>
    </w:p>
    <w:p w14:paraId="1EC4DFC6" w14:textId="16797886" w:rsidR="00BE63BA" w:rsidRPr="00F3571F" w:rsidRDefault="00BE63BA" w:rsidP="00BE63BA">
      <w:pPr>
        <w:spacing w:after="0"/>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Link liên kết Chương trình đào tạo ngành Quản trị kinh doanh (Tiếng Anh)</w:t>
      </w:r>
    </w:p>
    <w:p w14:paraId="028D617B" w14:textId="6AF7618D" w:rsidR="00124B2A" w:rsidRPr="00F3571F" w:rsidRDefault="00877BDB" w:rsidP="0056288D">
      <w:pPr>
        <w:spacing w:after="0"/>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 xml:space="preserve">Link liên kết </w:t>
      </w:r>
      <w:r w:rsidR="00124B2A" w:rsidRPr="00F3571F">
        <w:rPr>
          <w:rFonts w:asciiTheme="majorHAnsi" w:hAnsiTheme="majorHAnsi" w:cstheme="majorHAnsi"/>
          <w:b/>
          <w:bCs/>
          <w:sz w:val="25"/>
          <w:szCs w:val="25"/>
        </w:rPr>
        <w:t>Chương trình đào tạo ngành Kinh doanh quốc tế</w:t>
      </w:r>
    </w:p>
    <w:p w14:paraId="0890E7EC" w14:textId="1775F64B" w:rsidR="004F463D" w:rsidRPr="00F3571F" w:rsidRDefault="00877BDB" w:rsidP="0056288D">
      <w:pPr>
        <w:spacing w:after="0"/>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 xml:space="preserve">Link liên kết </w:t>
      </w:r>
      <w:r w:rsidR="00124B2A" w:rsidRPr="00F3571F">
        <w:rPr>
          <w:rFonts w:asciiTheme="majorHAnsi" w:hAnsiTheme="majorHAnsi" w:cstheme="majorHAnsi"/>
          <w:b/>
          <w:bCs/>
          <w:sz w:val="25"/>
          <w:szCs w:val="25"/>
        </w:rPr>
        <w:t>Chương trình đào tạo ngành K</w:t>
      </w:r>
      <w:r w:rsidR="00912277" w:rsidRPr="00F3571F">
        <w:rPr>
          <w:rFonts w:asciiTheme="majorHAnsi" w:hAnsiTheme="majorHAnsi" w:cstheme="majorHAnsi"/>
          <w:b/>
          <w:bCs/>
          <w:sz w:val="25"/>
          <w:szCs w:val="25"/>
        </w:rPr>
        <w:t>ế toán</w:t>
      </w:r>
    </w:p>
    <w:p w14:paraId="5B9054B5" w14:textId="394CEE23" w:rsidR="00912277" w:rsidRPr="00F3571F" w:rsidRDefault="00877BDB" w:rsidP="0056288D">
      <w:pPr>
        <w:spacing w:after="0"/>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 xml:space="preserve">Link liên kết </w:t>
      </w:r>
      <w:r w:rsidR="00912277" w:rsidRPr="00F3571F">
        <w:rPr>
          <w:rFonts w:asciiTheme="majorHAnsi" w:hAnsiTheme="majorHAnsi" w:cstheme="majorHAnsi"/>
          <w:b/>
          <w:bCs/>
          <w:sz w:val="25"/>
          <w:szCs w:val="25"/>
        </w:rPr>
        <w:t>Chương trình đào tạo ngành</w:t>
      </w:r>
      <w:r w:rsidR="00415C19" w:rsidRPr="00F3571F">
        <w:rPr>
          <w:rFonts w:asciiTheme="majorHAnsi" w:hAnsiTheme="majorHAnsi" w:cstheme="majorHAnsi"/>
          <w:b/>
          <w:bCs/>
          <w:sz w:val="25"/>
          <w:szCs w:val="25"/>
        </w:rPr>
        <w:t xml:space="preserve"> </w:t>
      </w:r>
      <w:r w:rsidR="00912277" w:rsidRPr="00F3571F">
        <w:rPr>
          <w:rFonts w:asciiTheme="majorHAnsi" w:hAnsiTheme="majorHAnsi" w:cstheme="majorHAnsi"/>
          <w:b/>
          <w:bCs/>
          <w:sz w:val="25"/>
          <w:szCs w:val="25"/>
        </w:rPr>
        <w:t>Mark</w:t>
      </w:r>
      <w:r w:rsidR="00764CFD" w:rsidRPr="00F3571F">
        <w:rPr>
          <w:rFonts w:asciiTheme="majorHAnsi" w:hAnsiTheme="majorHAnsi" w:cstheme="majorHAnsi"/>
          <w:b/>
          <w:bCs/>
          <w:sz w:val="25"/>
          <w:szCs w:val="25"/>
        </w:rPr>
        <w:t>e</w:t>
      </w:r>
      <w:r w:rsidR="00912277" w:rsidRPr="00F3571F">
        <w:rPr>
          <w:rFonts w:asciiTheme="majorHAnsi" w:hAnsiTheme="majorHAnsi" w:cstheme="majorHAnsi"/>
          <w:b/>
          <w:bCs/>
          <w:sz w:val="25"/>
          <w:szCs w:val="25"/>
        </w:rPr>
        <w:t>ting</w:t>
      </w:r>
    </w:p>
    <w:p w14:paraId="746C90AA" w14:textId="1BF55E22" w:rsidR="002F3B5A" w:rsidRPr="00F3571F" w:rsidRDefault="00877BDB" w:rsidP="0056288D">
      <w:pPr>
        <w:spacing w:after="0"/>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 xml:space="preserve">Link liên kết </w:t>
      </w:r>
      <w:r w:rsidR="002F3B5A" w:rsidRPr="00F3571F">
        <w:rPr>
          <w:rFonts w:asciiTheme="majorHAnsi" w:hAnsiTheme="majorHAnsi" w:cstheme="majorHAnsi"/>
          <w:b/>
          <w:bCs/>
          <w:sz w:val="25"/>
          <w:szCs w:val="25"/>
        </w:rPr>
        <w:t>Chương trình đào tạo ngành Truyền thông Đa phương tiện</w:t>
      </w:r>
    </w:p>
    <w:p w14:paraId="6F53EC3E" w14:textId="4086C31C" w:rsidR="002F3B5A" w:rsidRPr="00F3571F" w:rsidRDefault="00877BDB" w:rsidP="0056288D">
      <w:pPr>
        <w:spacing w:after="0"/>
        <w:ind w:firstLine="709"/>
        <w:jc w:val="both"/>
        <w:rPr>
          <w:rFonts w:asciiTheme="majorHAnsi" w:hAnsiTheme="majorHAnsi" w:cstheme="majorBidi"/>
          <w:b/>
          <w:bCs/>
          <w:spacing w:val="-6"/>
          <w:sz w:val="25"/>
          <w:szCs w:val="25"/>
        </w:rPr>
      </w:pPr>
      <w:r w:rsidRPr="00F3571F">
        <w:rPr>
          <w:rFonts w:asciiTheme="majorHAnsi" w:hAnsiTheme="majorHAnsi" w:cstheme="majorBidi"/>
          <w:b/>
          <w:bCs/>
          <w:spacing w:val="-6"/>
          <w:sz w:val="25"/>
          <w:szCs w:val="25"/>
        </w:rPr>
        <w:t xml:space="preserve">Link liên kết </w:t>
      </w:r>
      <w:r w:rsidR="002F3B5A" w:rsidRPr="00F3571F">
        <w:rPr>
          <w:rFonts w:asciiTheme="majorHAnsi" w:hAnsiTheme="majorHAnsi" w:cstheme="majorBidi"/>
          <w:b/>
          <w:bCs/>
          <w:spacing w:val="-6"/>
          <w:sz w:val="25"/>
          <w:szCs w:val="25"/>
        </w:rPr>
        <w:t>Chương trình đào tạo ngành Logistics và Quản lý chuỗi cung ứng</w:t>
      </w:r>
    </w:p>
    <w:p w14:paraId="4F0D4B31" w14:textId="5D2CCE40" w:rsidR="00E01332" w:rsidRPr="00F3571F" w:rsidRDefault="00877BDB" w:rsidP="0056288D">
      <w:pPr>
        <w:spacing w:after="0"/>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 xml:space="preserve">Link liên kết </w:t>
      </w:r>
      <w:r w:rsidR="00E01332" w:rsidRPr="00F3571F">
        <w:rPr>
          <w:rFonts w:asciiTheme="majorHAnsi" w:hAnsiTheme="majorHAnsi" w:cstheme="majorHAnsi"/>
          <w:b/>
          <w:bCs/>
          <w:sz w:val="25"/>
          <w:szCs w:val="25"/>
        </w:rPr>
        <w:t>Chương trình đào tạo ngành Luật</w:t>
      </w:r>
    </w:p>
    <w:p w14:paraId="2EAAE4E2" w14:textId="04422A80" w:rsidR="00E01332" w:rsidRPr="00F3571F" w:rsidRDefault="00877BDB" w:rsidP="0056288D">
      <w:pPr>
        <w:spacing w:after="0"/>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 xml:space="preserve">Link liên kết </w:t>
      </w:r>
      <w:r w:rsidR="00E01332" w:rsidRPr="00F3571F">
        <w:rPr>
          <w:rFonts w:asciiTheme="majorHAnsi" w:hAnsiTheme="majorHAnsi" w:cstheme="majorHAnsi"/>
          <w:b/>
          <w:bCs/>
          <w:sz w:val="25"/>
          <w:szCs w:val="25"/>
        </w:rPr>
        <w:t>Chương trình đào tạo ngành Luật kinh tế</w:t>
      </w:r>
    </w:p>
    <w:p w14:paraId="681CE4D6" w14:textId="74B1D625" w:rsidR="00545C6D" w:rsidRPr="00F3571F" w:rsidRDefault="00545C6D" w:rsidP="0056288D">
      <w:pPr>
        <w:pStyle w:val="u3"/>
        <w:spacing w:before="0" w:after="0"/>
        <w:ind w:firstLine="709"/>
        <w:rPr>
          <w:rFonts w:asciiTheme="majorHAnsi" w:hAnsiTheme="majorHAnsi" w:cstheme="majorHAnsi"/>
          <w:b/>
          <w:bCs/>
          <w:color w:val="auto"/>
          <w:sz w:val="25"/>
          <w:szCs w:val="25"/>
        </w:rPr>
      </w:pPr>
      <w:bookmarkStart w:id="46" w:name="_Toc239771812"/>
      <w:r w:rsidRPr="00F3571F">
        <w:rPr>
          <w:rFonts w:asciiTheme="majorHAnsi" w:hAnsiTheme="majorHAnsi" w:cstheme="majorHAnsi"/>
          <w:b/>
          <w:bCs/>
          <w:color w:val="auto"/>
          <w:sz w:val="25"/>
          <w:szCs w:val="25"/>
        </w:rPr>
        <w:t xml:space="preserve">5.3. Cơ hội việc làm </w:t>
      </w:r>
      <w:r w:rsidR="00B47129" w:rsidRPr="00F3571F">
        <w:rPr>
          <w:rFonts w:asciiTheme="majorHAnsi" w:hAnsiTheme="majorHAnsi" w:cstheme="majorHAnsi"/>
          <w:b/>
          <w:bCs/>
          <w:color w:val="auto"/>
          <w:sz w:val="25"/>
          <w:szCs w:val="25"/>
        </w:rPr>
        <w:t>sau khi tốt nghiệp</w:t>
      </w:r>
      <w:bookmarkEnd w:id="46"/>
    </w:p>
    <w:p w14:paraId="6D73046E" w14:textId="579AFAA8" w:rsidR="00CE25AF" w:rsidRPr="00F3571F" w:rsidRDefault="00B47129" w:rsidP="0056288D">
      <w:pPr>
        <w:spacing w:after="0"/>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 xml:space="preserve">5.3.1. </w:t>
      </w:r>
      <w:r w:rsidR="00CE25AF" w:rsidRPr="00F3571F">
        <w:rPr>
          <w:rFonts w:asciiTheme="majorHAnsi" w:hAnsiTheme="majorHAnsi" w:cstheme="majorHAnsi"/>
          <w:b/>
          <w:bCs/>
          <w:sz w:val="25"/>
          <w:szCs w:val="25"/>
        </w:rPr>
        <w:t>Ngành Quản trị kinh doanh</w:t>
      </w:r>
    </w:p>
    <w:p w14:paraId="6D0967C6" w14:textId="1A877FB7" w:rsidR="00533008" w:rsidRPr="00F3571F" w:rsidRDefault="00533008" w:rsidP="00533008">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Làm việc tại các doanh nghiệp sản xuất, thương mại, dịch vụ, công nghệ, tài chính, ngân hàng và logistics với các vị trí như chuyên viên Marketing, nhân sự, phân tích kinh doanh, quản lý chuỗi cung ứng, logistics, quản lý dự án, hoạch định chiến lược và kinh doanh - bán hàng.</w:t>
      </w:r>
    </w:p>
    <w:p w14:paraId="1CDF090C" w14:textId="0CFFF19C" w:rsidR="00533008" w:rsidRPr="00F3571F" w:rsidRDefault="00533008" w:rsidP="00533008">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Ngoài ra, tham gia làm việc tại các công ty tư vấn, tập đoàn đa quốc gia, doanh nghiệp thương mại điện tử và các tổ chức nghiên cứu, phát triển.</w:t>
      </w:r>
    </w:p>
    <w:p w14:paraId="2B5F7287" w14:textId="04F45A0D" w:rsidR="00CE25AF" w:rsidRPr="00F3571F" w:rsidRDefault="002C6A55" w:rsidP="0056288D">
      <w:pPr>
        <w:spacing w:after="0"/>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lastRenderedPageBreak/>
        <w:t xml:space="preserve">5.3.2. </w:t>
      </w:r>
      <w:r w:rsidR="00CE25AF" w:rsidRPr="00F3571F">
        <w:rPr>
          <w:rFonts w:asciiTheme="majorHAnsi" w:hAnsiTheme="majorHAnsi" w:cstheme="majorHAnsi"/>
          <w:b/>
          <w:bCs/>
          <w:sz w:val="25"/>
          <w:szCs w:val="25"/>
        </w:rPr>
        <w:t>Ngành Kinh doanh quốc tế</w:t>
      </w:r>
    </w:p>
    <w:p w14:paraId="631D4A0F" w14:textId="4B82E1C7" w:rsidR="00533008" w:rsidRPr="00F3571F" w:rsidRDefault="00533008" w:rsidP="00533008">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Làm việc tại các doanh nghiệp xuất nhập khẩu, logistics, thương mại quốc tế, doanh nghiệp FDI và tập đoàn đa quốc gia với các vị trí như nhân viên xuất nhập khẩu, phát triển thị trường quốc tế, nghiên cứu thị trường, logistics và quản lý chuỗi cung ứng.</w:t>
      </w:r>
    </w:p>
    <w:p w14:paraId="75AF119D" w14:textId="19BD5AB9" w:rsidR="00533008" w:rsidRPr="00F3571F" w:rsidRDefault="00533008" w:rsidP="00533008">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Ngoài ra, tham gia hoạch định chiến lược, xúc tiến thương mại, phát triển bền vững, ESG và tư vấn các giải pháp kinh doanh xanh, kinh tế tuần hoàn.</w:t>
      </w:r>
    </w:p>
    <w:p w14:paraId="0348D9BE" w14:textId="78E87568" w:rsidR="00CE25AF" w:rsidRPr="00F3571F" w:rsidRDefault="002C6A55" w:rsidP="0056288D">
      <w:pPr>
        <w:spacing w:after="0"/>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 xml:space="preserve">5.3.3. </w:t>
      </w:r>
      <w:r w:rsidR="00CE25AF" w:rsidRPr="00F3571F">
        <w:rPr>
          <w:rFonts w:asciiTheme="majorHAnsi" w:hAnsiTheme="majorHAnsi" w:cstheme="majorHAnsi"/>
          <w:b/>
          <w:bCs/>
          <w:sz w:val="25"/>
          <w:szCs w:val="25"/>
        </w:rPr>
        <w:t xml:space="preserve">Ngành </w:t>
      </w:r>
      <w:r w:rsidR="007C13BE" w:rsidRPr="00F3571F">
        <w:rPr>
          <w:rFonts w:asciiTheme="majorHAnsi" w:hAnsiTheme="majorHAnsi" w:cstheme="majorHAnsi"/>
          <w:b/>
          <w:bCs/>
          <w:sz w:val="25"/>
          <w:szCs w:val="25"/>
        </w:rPr>
        <w:t>Tài chính - Ngân hàng</w:t>
      </w:r>
    </w:p>
    <w:p w14:paraId="1C85ED4D" w14:textId="54BF4367" w:rsidR="00AE1A24" w:rsidRPr="00F3571F" w:rsidRDefault="00AE1A24" w:rsidP="00AE1A24">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Làm việc tại ngân hàng, công ty tài chính, chứng khoán, bảo hiểm, quỹ đầu tư, doanh nghiệp và tổ chức tài chính với các vị trí như chuyên viên tín dụng, phân tích đầu tư, quản trị rủi ro, thanh toán quốc tế, tài chính doanh nghiệp, quản lý tài sản và tư vấn tài chính.</w:t>
      </w:r>
    </w:p>
    <w:p w14:paraId="58ED6668" w14:textId="61F87F9B" w:rsidR="00AE1A24" w:rsidRPr="00F3571F" w:rsidRDefault="00AE1A24" w:rsidP="00AE1A24">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Ngoài ra, tham gia công tác quản lý nhà nước về tài chính - ngân hàng; nghiên cứu, giảng dạy tại các viện nghiên cứu, trường đại học và cơ sở đào tạo.</w:t>
      </w:r>
    </w:p>
    <w:p w14:paraId="4DB7597A" w14:textId="47F99E2D" w:rsidR="00CE25AF" w:rsidRPr="00F3571F" w:rsidRDefault="002C6A55" w:rsidP="0056288D">
      <w:pPr>
        <w:spacing w:after="0"/>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 xml:space="preserve">5.3.4. </w:t>
      </w:r>
      <w:r w:rsidR="00CE25AF" w:rsidRPr="00F3571F">
        <w:rPr>
          <w:rFonts w:asciiTheme="majorHAnsi" w:hAnsiTheme="majorHAnsi" w:cstheme="majorHAnsi"/>
          <w:b/>
          <w:bCs/>
          <w:sz w:val="25"/>
          <w:szCs w:val="25"/>
        </w:rPr>
        <w:t>Ngàn</w:t>
      </w:r>
      <w:r w:rsidR="00B443BD" w:rsidRPr="00F3571F">
        <w:rPr>
          <w:rFonts w:asciiTheme="majorHAnsi" w:hAnsiTheme="majorHAnsi" w:cstheme="majorHAnsi"/>
          <w:b/>
          <w:bCs/>
          <w:sz w:val="25"/>
          <w:szCs w:val="25"/>
        </w:rPr>
        <w:t>h</w:t>
      </w:r>
      <w:r w:rsidR="00CE25AF" w:rsidRPr="00F3571F">
        <w:rPr>
          <w:rFonts w:asciiTheme="majorHAnsi" w:hAnsiTheme="majorHAnsi" w:cstheme="majorHAnsi"/>
          <w:b/>
          <w:bCs/>
          <w:sz w:val="25"/>
          <w:szCs w:val="25"/>
        </w:rPr>
        <w:t xml:space="preserve"> Kế toán</w:t>
      </w:r>
    </w:p>
    <w:p w14:paraId="0C79D68E" w14:textId="66F9CC34" w:rsidR="00AE1A24" w:rsidRPr="00F3571F" w:rsidRDefault="00AE1A24" w:rsidP="00AE1A24">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Làm việc tại doanh nghiệp, ngân hàng, công ty bảo hiểm, cơ quan hành chính sự nghiệp và các tổ chức tài chính với các vị trí như kế toán, kiểm toán, kiểm soát, thuế, giao dịch ngân hàng, tư vấn tài chính, quản lý tài chính và ngân quỹ.</w:t>
      </w:r>
    </w:p>
    <w:p w14:paraId="3928C3DB" w14:textId="013578A1" w:rsidR="00AE1A24" w:rsidRPr="00F3571F" w:rsidRDefault="00AE1A24" w:rsidP="00AE1A24">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Ngoài ra, đảm nhiệm các vị trí quản lý như kế toán trưởng, trưởng phòng kế toán; tham gia nghiên cứu, giảng dạy, thanh tra kinh tế hoặc làm việc tại các cơ quan quản lý nhà nước về thuế, thống kê và kế hoạch đầu tư.</w:t>
      </w:r>
    </w:p>
    <w:p w14:paraId="5848023C" w14:textId="728CE2F3" w:rsidR="00CE25AF" w:rsidRPr="00F3571F" w:rsidRDefault="002C6A55" w:rsidP="0056288D">
      <w:pPr>
        <w:spacing w:after="0"/>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 xml:space="preserve">5.3.5. </w:t>
      </w:r>
      <w:r w:rsidR="00CE25AF" w:rsidRPr="00F3571F">
        <w:rPr>
          <w:rFonts w:asciiTheme="majorHAnsi" w:hAnsiTheme="majorHAnsi" w:cstheme="majorHAnsi"/>
          <w:b/>
          <w:bCs/>
          <w:sz w:val="25"/>
          <w:szCs w:val="25"/>
        </w:rPr>
        <w:t>Ngành</w:t>
      </w:r>
      <w:r w:rsidRPr="00F3571F">
        <w:rPr>
          <w:rFonts w:asciiTheme="majorHAnsi" w:hAnsiTheme="majorHAnsi" w:cstheme="majorHAnsi"/>
          <w:b/>
          <w:bCs/>
          <w:sz w:val="25"/>
          <w:szCs w:val="25"/>
        </w:rPr>
        <w:t xml:space="preserve"> </w:t>
      </w:r>
      <w:r w:rsidR="00CE25AF" w:rsidRPr="00F3571F">
        <w:rPr>
          <w:rFonts w:asciiTheme="majorHAnsi" w:hAnsiTheme="majorHAnsi" w:cstheme="majorHAnsi"/>
          <w:b/>
          <w:bCs/>
          <w:sz w:val="25"/>
          <w:szCs w:val="25"/>
        </w:rPr>
        <w:t>Marketing</w:t>
      </w:r>
    </w:p>
    <w:p w14:paraId="3B49E125" w14:textId="2E138764" w:rsidR="00AE1A24" w:rsidRPr="00F3571F" w:rsidRDefault="004B2B46" w:rsidP="00AE1A24">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AE1A24" w:rsidRPr="00F3571F">
        <w:rPr>
          <w:rFonts w:asciiTheme="majorHAnsi" w:hAnsiTheme="majorHAnsi" w:cstheme="majorHAnsi"/>
          <w:sz w:val="25"/>
          <w:szCs w:val="25"/>
        </w:rPr>
        <w:t>Làm việc tại các doanh nghiệp thương mại, dịch vụ, sản xuất, công nghệ, truyền thông, thương mại điện tử, ngân hàng, công ty tài chính, tập đoàn đa quốc gia, startup và các tổ chức trong nước, quốc tế.</w:t>
      </w:r>
    </w:p>
    <w:p w14:paraId="1C4F1F83" w14:textId="65CECD7B" w:rsidR="00AE1A24" w:rsidRPr="00F3571F" w:rsidRDefault="004B2B46" w:rsidP="00AE1A24">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AE1A24" w:rsidRPr="00F3571F">
        <w:rPr>
          <w:rFonts w:asciiTheme="majorHAnsi" w:hAnsiTheme="majorHAnsi" w:cstheme="majorHAnsi"/>
          <w:sz w:val="25"/>
          <w:szCs w:val="25"/>
        </w:rPr>
        <w:t>Ngoài ra, tham gia tư vấn chiến lược, marketing, nghiên cứu thị trường, đổi mới sáng tạo, giáo dục - đào tạo hoặc làm việc với vai trò chuyên gia tư vấn độc lập.</w:t>
      </w:r>
    </w:p>
    <w:p w14:paraId="107C0605" w14:textId="39ADAD8F" w:rsidR="00CE25AF" w:rsidRPr="00F3571F" w:rsidRDefault="00810100" w:rsidP="0056288D">
      <w:pPr>
        <w:spacing w:after="0"/>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 xml:space="preserve">5.3.6. </w:t>
      </w:r>
      <w:r w:rsidR="00CE25AF" w:rsidRPr="00F3571F">
        <w:rPr>
          <w:rFonts w:asciiTheme="majorHAnsi" w:hAnsiTheme="majorHAnsi" w:cstheme="majorHAnsi"/>
          <w:b/>
          <w:bCs/>
          <w:sz w:val="25"/>
          <w:szCs w:val="25"/>
        </w:rPr>
        <w:t>Ngành Luật và Luật Kinh tế</w:t>
      </w:r>
    </w:p>
    <w:p w14:paraId="356AF631" w14:textId="47B7EE3B" w:rsidR="00C010E0" w:rsidRPr="00F3571F" w:rsidRDefault="00C010E0" w:rsidP="00C010E0">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Làm việc tại các cơ quan nhà nước, cơ quan tư pháp, tổ chức chính trị - xã hội, doanh nghiệp, ngân hàng, công ty luật và tổ chức dịch vụ pháp lý với các vị trí về pháp chế, tư vấn pháp luật, kiểm soát tuân thủ, quản trị rủi ro, quan hệ lao động và giải quyết tranh chấp.</w:t>
      </w:r>
    </w:p>
    <w:p w14:paraId="63737F61" w14:textId="55B7C19A" w:rsidR="00C010E0" w:rsidRPr="00F3571F" w:rsidRDefault="00C010E0" w:rsidP="00C010E0">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Ngoài ra, tham gia nghiên cứu, giảng dạy, xây dựng và thẩm định chính sách, pháp luật; làm việc tại các tổ chức quốc tế, tổ chức phi chính phủ hoặc phát triển nghề nghiệp trong các lĩnh vực luật sư, công chứng, thừa phát lại, đấu giá, tòa án, kiểm sát và thi hành án.</w:t>
      </w:r>
    </w:p>
    <w:p w14:paraId="72A2274A" w14:textId="43A64BE9" w:rsidR="00CE25AF" w:rsidRPr="00F3571F" w:rsidRDefault="00810100" w:rsidP="0056288D">
      <w:pPr>
        <w:spacing w:after="0"/>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 xml:space="preserve">5.3.7. </w:t>
      </w:r>
      <w:r w:rsidR="00CE25AF" w:rsidRPr="00F3571F">
        <w:rPr>
          <w:rFonts w:asciiTheme="majorHAnsi" w:hAnsiTheme="majorHAnsi" w:cstheme="majorHAnsi"/>
          <w:b/>
          <w:bCs/>
          <w:sz w:val="25"/>
          <w:szCs w:val="25"/>
        </w:rPr>
        <w:t>Ngành Truyền thông Đa phương tiện</w:t>
      </w:r>
    </w:p>
    <w:p w14:paraId="302B755C" w14:textId="5B47F9D1" w:rsidR="00E71E64" w:rsidRPr="00F3571F" w:rsidRDefault="00E71E64" w:rsidP="00E71E64">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Làm việc tại doanh nghiệp, cơ quan nhà nước, tổ chức xã hội, trường học, bệnh viện và các đơn vị truyền thông với các vị trí như quản lý truyền thông, hoạch định chiến lược, sản xuất nội dung, truyền thông mạng xã hội, thiết kế đồ họa, quay dựng phim, biên tập đa phương tiện và quản lý dự án.</w:t>
      </w:r>
    </w:p>
    <w:p w14:paraId="0E421B59" w14:textId="215649B1" w:rsidR="00E71E64" w:rsidRPr="00F3571F" w:rsidRDefault="00E71E64" w:rsidP="00E71E64">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Ngoài ra, tham gia nghiên cứu, giảng dạy, tư vấn truyền thông hoặc khởi nghiệp, thành lập doanh nghiệp trong lĩnh vực truyền thông.</w:t>
      </w:r>
    </w:p>
    <w:p w14:paraId="123B4FBE" w14:textId="5AA47F89" w:rsidR="00CE25AF" w:rsidRPr="00F3571F" w:rsidRDefault="00810100" w:rsidP="0056288D">
      <w:pPr>
        <w:spacing w:after="0"/>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 xml:space="preserve">5.3.8. </w:t>
      </w:r>
      <w:r w:rsidR="00CE25AF" w:rsidRPr="00F3571F">
        <w:rPr>
          <w:rFonts w:asciiTheme="majorHAnsi" w:hAnsiTheme="majorHAnsi" w:cstheme="majorHAnsi"/>
          <w:b/>
          <w:bCs/>
          <w:sz w:val="25"/>
          <w:szCs w:val="25"/>
        </w:rPr>
        <w:t>Ngành Logistics và Quản lý chuỗi cung ứng</w:t>
      </w:r>
    </w:p>
    <w:p w14:paraId="70F9FB6B" w14:textId="51E64BC3" w:rsidR="00604EEB" w:rsidRPr="00F3571F" w:rsidRDefault="00604EEB" w:rsidP="00604EEB">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Làm việc tại doanh nghiệp sản xuất, thương mại, xuất nhập khẩu, logistics, vận tải, kho vận, thương mại điện tử và các tập đoàn đa quốc gia với các vị trí như chuyên viên </w:t>
      </w:r>
      <w:r w:rsidRPr="00F3571F">
        <w:rPr>
          <w:rFonts w:asciiTheme="majorHAnsi" w:hAnsiTheme="majorHAnsi" w:cstheme="majorHAnsi"/>
          <w:sz w:val="25"/>
          <w:szCs w:val="25"/>
        </w:rPr>
        <w:lastRenderedPageBreak/>
        <w:t>logistics, xuất nhập khẩu, giao nhận vận tải quốc tế, quản lý kho, thu mua và điều phối chuỗi cung ứng.</w:t>
      </w:r>
    </w:p>
    <w:p w14:paraId="412F2844" w14:textId="00F20A63" w:rsidR="00604EEB" w:rsidRPr="00F3571F" w:rsidRDefault="00604EEB" w:rsidP="00604EEB">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Ngoài ra, đảm nhiệm các vị trí quản lý vận hành, trưởng nhóm logistics và quản lý chuỗi cung ứng tại các doanh nghiệp trong nước và quốc tế.</w:t>
      </w:r>
    </w:p>
    <w:p w14:paraId="0A78CF1D" w14:textId="2CED4E26" w:rsidR="00DB5FF9" w:rsidRPr="00F3571F" w:rsidRDefault="00DB5FF9" w:rsidP="0056288D">
      <w:pPr>
        <w:pStyle w:val="u2"/>
        <w:ind w:firstLine="709"/>
        <w:rPr>
          <w:rFonts w:cstheme="majorHAnsi"/>
          <w:color w:val="auto"/>
          <w:sz w:val="25"/>
          <w:szCs w:val="25"/>
        </w:rPr>
      </w:pPr>
      <w:bookmarkStart w:id="47" w:name="_Toc239771813"/>
      <w:r w:rsidRPr="00F3571F">
        <w:rPr>
          <w:rFonts w:cstheme="majorHAnsi"/>
          <w:b/>
          <w:bCs/>
          <w:color w:val="auto"/>
          <w:sz w:val="25"/>
          <w:szCs w:val="25"/>
        </w:rPr>
        <w:t xml:space="preserve">6. </w:t>
      </w:r>
      <w:r w:rsidR="00FA3F37" w:rsidRPr="00F3571F">
        <w:rPr>
          <w:rFonts w:cstheme="majorHAnsi"/>
          <w:b/>
          <w:bCs/>
          <w:color w:val="auto"/>
          <w:sz w:val="25"/>
          <w:szCs w:val="25"/>
        </w:rPr>
        <w:t>Khoa</w:t>
      </w:r>
      <w:r w:rsidRPr="00F3571F">
        <w:rPr>
          <w:rFonts w:cstheme="majorHAnsi"/>
          <w:b/>
          <w:bCs/>
          <w:color w:val="auto"/>
          <w:sz w:val="25"/>
          <w:szCs w:val="25"/>
        </w:rPr>
        <w:t xml:space="preserve"> Điều dưỡng và Kỹ thuật xét nghiệm y học</w:t>
      </w:r>
      <w:bookmarkEnd w:id="47"/>
    </w:p>
    <w:p w14:paraId="7C359B3A" w14:textId="7733CEEC" w:rsidR="00DB5FF9" w:rsidRPr="00F3571F" w:rsidRDefault="00DB5FF9" w:rsidP="0056288D">
      <w:pPr>
        <w:pStyle w:val="u3"/>
        <w:spacing w:before="0" w:after="0"/>
        <w:ind w:firstLine="709"/>
        <w:rPr>
          <w:rFonts w:asciiTheme="majorHAnsi" w:hAnsiTheme="majorHAnsi" w:cstheme="majorHAnsi"/>
          <w:b/>
          <w:bCs/>
          <w:color w:val="auto"/>
          <w:sz w:val="25"/>
          <w:szCs w:val="25"/>
        </w:rPr>
      </w:pPr>
      <w:bookmarkStart w:id="48" w:name="_Toc239771814"/>
      <w:r w:rsidRPr="00F3571F">
        <w:rPr>
          <w:rFonts w:asciiTheme="majorHAnsi" w:hAnsiTheme="majorHAnsi" w:cstheme="majorHAnsi"/>
          <w:b/>
          <w:bCs/>
          <w:color w:val="auto"/>
          <w:sz w:val="25"/>
          <w:szCs w:val="25"/>
        </w:rPr>
        <w:t>6.1. Thông tin liên hệ</w:t>
      </w:r>
      <w:bookmarkEnd w:id="48"/>
    </w:p>
    <w:p w14:paraId="2E64FE83" w14:textId="5B4FB56A" w:rsidR="009641AB" w:rsidRPr="00F3571F" w:rsidRDefault="00DB5FF9" w:rsidP="0056288D">
      <w:pPr>
        <w:spacing w:after="0"/>
        <w:ind w:firstLine="709"/>
        <w:jc w:val="both"/>
        <w:rPr>
          <w:rFonts w:asciiTheme="majorHAnsi" w:hAnsiTheme="majorHAnsi" w:cstheme="majorHAnsi"/>
          <w:sz w:val="25"/>
          <w:szCs w:val="25"/>
        </w:rPr>
      </w:pPr>
      <w:r w:rsidRPr="00F3571F">
        <w:rPr>
          <w:rFonts w:asciiTheme="majorHAnsi" w:hAnsiTheme="majorHAnsi" w:cstheme="majorHAnsi"/>
          <w:b/>
          <w:bCs/>
          <w:sz w:val="25"/>
          <w:szCs w:val="25"/>
        </w:rPr>
        <w:t xml:space="preserve">- Trưởng </w:t>
      </w:r>
      <w:r w:rsidR="00FA3F37" w:rsidRPr="00F3571F">
        <w:rPr>
          <w:rFonts w:asciiTheme="majorHAnsi" w:hAnsiTheme="majorHAnsi" w:cstheme="majorHAnsi"/>
          <w:b/>
          <w:bCs/>
          <w:sz w:val="25"/>
          <w:szCs w:val="25"/>
        </w:rPr>
        <w:t>Khoa</w:t>
      </w:r>
      <w:r w:rsidRPr="00F3571F">
        <w:rPr>
          <w:rFonts w:asciiTheme="majorHAnsi" w:hAnsiTheme="majorHAnsi" w:cstheme="majorHAnsi"/>
          <w:b/>
          <w:bCs/>
          <w:sz w:val="25"/>
          <w:szCs w:val="25"/>
        </w:rPr>
        <w:t xml:space="preserve">: </w:t>
      </w:r>
      <w:r w:rsidR="009641AB" w:rsidRPr="00F3571F">
        <w:rPr>
          <w:rFonts w:asciiTheme="majorHAnsi" w:hAnsiTheme="majorHAnsi" w:cstheme="majorHAnsi"/>
          <w:sz w:val="25"/>
          <w:szCs w:val="25"/>
        </w:rPr>
        <w:t>TS.BS</w:t>
      </w:r>
      <w:r w:rsidR="00580B7A" w:rsidRPr="00F3571F">
        <w:rPr>
          <w:rFonts w:asciiTheme="majorHAnsi" w:hAnsiTheme="majorHAnsi" w:cstheme="majorHAnsi"/>
          <w:sz w:val="25"/>
          <w:szCs w:val="25"/>
        </w:rPr>
        <w:t xml:space="preserve"> </w:t>
      </w:r>
      <w:r w:rsidR="009641AB" w:rsidRPr="00F3571F">
        <w:rPr>
          <w:rFonts w:asciiTheme="majorHAnsi" w:hAnsiTheme="majorHAnsi" w:cstheme="majorHAnsi"/>
          <w:sz w:val="25"/>
          <w:szCs w:val="25"/>
        </w:rPr>
        <w:t xml:space="preserve">Nguyễn Lê Viên. </w:t>
      </w:r>
    </w:p>
    <w:p w14:paraId="7384B750" w14:textId="43195C88" w:rsidR="009641AB" w:rsidRPr="00F3571F" w:rsidRDefault="0056288D" w:rsidP="0056288D">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9641AB" w:rsidRPr="00F3571F">
        <w:rPr>
          <w:rFonts w:asciiTheme="majorHAnsi" w:hAnsiTheme="majorHAnsi" w:cstheme="majorHAnsi"/>
          <w:sz w:val="25"/>
          <w:szCs w:val="25"/>
        </w:rPr>
        <w:t xml:space="preserve">Email: </w:t>
      </w:r>
      <w:hyperlink r:id="rId47" w:history="1">
        <w:r w:rsidR="00580B7A" w:rsidRPr="00F3571F">
          <w:rPr>
            <w:rStyle w:val="Siuktni"/>
            <w:rFonts w:asciiTheme="majorHAnsi" w:hAnsiTheme="majorHAnsi" w:cstheme="majorHAnsi"/>
            <w:color w:val="auto"/>
            <w:sz w:val="25"/>
            <w:szCs w:val="25"/>
            <w:u w:val="none"/>
          </w:rPr>
          <w:t>vien.nguyen@</w:t>
        </w:r>
        <w:r w:rsidR="00580B7A" w:rsidRPr="00F3571F">
          <w:rPr>
            <w:rStyle w:val="Siuktni"/>
            <w:rFonts w:asciiTheme="majorHAnsi" w:hAnsiTheme="majorHAnsi" w:cstheme="majorHAnsi"/>
            <w:color w:val="auto"/>
            <w:sz w:val="25"/>
            <w:szCs w:val="25"/>
            <w:u w:val="none"/>
            <w:lang w:val="en-US"/>
          </w:rPr>
          <w:t>ttu</w:t>
        </w:r>
        <w:r w:rsidR="00580B7A" w:rsidRPr="00F3571F">
          <w:rPr>
            <w:rStyle w:val="Siuktni"/>
            <w:rFonts w:asciiTheme="majorHAnsi" w:hAnsiTheme="majorHAnsi" w:cstheme="majorHAnsi"/>
            <w:color w:val="auto"/>
            <w:sz w:val="25"/>
            <w:szCs w:val="25"/>
            <w:u w:val="none"/>
          </w:rPr>
          <w:t>.edu.vn</w:t>
        </w:r>
      </w:hyperlink>
      <w:r w:rsidR="009641AB" w:rsidRPr="00F3571F">
        <w:rPr>
          <w:rFonts w:asciiTheme="majorHAnsi" w:hAnsiTheme="majorHAnsi" w:cstheme="majorHAnsi"/>
          <w:sz w:val="25"/>
          <w:szCs w:val="25"/>
        </w:rPr>
        <w:t xml:space="preserve">; </w:t>
      </w:r>
    </w:p>
    <w:p w14:paraId="21C2A520" w14:textId="513D87C0" w:rsidR="00C5714D" w:rsidRPr="00F3571F" w:rsidRDefault="00DB5FF9" w:rsidP="00C5714D">
      <w:pPr>
        <w:spacing w:after="0"/>
        <w:ind w:firstLine="709"/>
        <w:jc w:val="both"/>
        <w:rPr>
          <w:rFonts w:asciiTheme="majorHAnsi" w:hAnsiTheme="majorHAnsi" w:cstheme="majorHAnsi"/>
          <w:sz w:val="25"/>
          <w:szCs w:val="25"/>
        </w:rPr>
      </w:pPr>
      <w:r w:rsidRPr="00F3571F">
        <w:rPr>
          <w:rFonts w:asciiTheme="majorHAnsi" w:hAnsiTheme="majorHAnsi" w:cstheme="majorHAnsi"/>
          <w:b/>
          <w:bCs/>
          <w:sz w:val="25"/>
          <w:szCs w:val="25"/>
        </w:rPr>
        <w:t xml:space="preserve">- Thư ký </w:t>
      </w:r>
      <w:r w:rsidR="00FA3F37" w:rsidRPr="00F3571F">
        <w:rPr>
          <w:rFonts w:asciiTheme="majorHAnsi" w:hAnsiTheme="majorHAnsi" w:cstheme="majorHAnsi"/>
          <w:b/>
          <w:bCs/>
          <w:sz w:val="25"/>
          <w:szCs w:val="25"/>
        </w:rPr>
        <w:t>Khoa</w:t>
      </w:r>
      <w:r w:rsidRPr="00F3571F">
        <w:rPr>
          <w:rFonts w:asciiTheme="majorHAnsi" w:hAnsiTheme="majorHAnsi" w:cstheme="majorHAnsi"/>
          <w:b/>
          <w:bCs/>
          <w:sz w:val="25"/>
          <w:szCs w:val="25"/>
        </w:rPr>
        <w:t>:</w:t>
      </w:r>
      <w:r w:rsidRPr="00F3571F">
        <w:rPr>
          <w:rFonts w:asciiTheme="majorHAnsi" w:hAnsiTheme="majorHAnsi" w:cstheme="majorHAnsi"/>
          <w:sz w:val="25"/>
          <w:szCs w:val="25"/>
        </w:rPr>
        <w:t xml:space="preserve"> </w:t>
      </w:r>
      <w:r w:rsidR="00C5714D" w:rsidRPr="00F3571F">
        <w:rPr>
          <w:rFonts w:asciiTheme="majorHAnsi" w:hAnsiTheme="majorHAnsi" w:cstheme="majorHAnsi"/>
          <w:sz w:val="25"/>
          <w:szCs w:val="25"/>
        </w:rPr>
        <w:t xml:space="preserve">Nguyễn Thị Ngọc Quyên </w:t>
      </w:r>
    </w:p>
    <w:p w14:paraId="5C85491D" w14:textId="5E19F6DA" w:rsidR="00C5714D" w:rsidRPr="00F3571F" w:rsidRDefault="00C5714D" w:rsidP="00C5714D">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Email: </w:t>
      </w:r>
      <w:hyperlink r:id="rId48" w:history="1">
        <w:r w:rsidR="00580B7A" w:rsidRPr="00F3571F">
          <w:rPr>
            <w:rStyle w:val="Siuktni"/>
            <w:rFonts w:asciiTheme="majorHAnsi" w:hAnsiTheme="majorHAnsi" w:cstheme="majorHAnsi"/>
            <w:color w:val="auto"/>
            <w:sz w:val="25"/>
            <w:szCs w:val="25"/>
            <w:u w:val="none"/>
          </w:rPr>
          <w:t>quyen.nguyenthingoc@</w:t>
        </w:r>
        <w:r w:rsidR="00580B7A" w:rsidRPr="00F3571F">
          <w:rPr>
            <w:rStyle w:val="Siuktni"/>
            <w:rFonts w:asciiTheme="majorHAnsi" w:hAnsiTheme="majorHAnsi" w:cstheme="majorHAnsi"/>
            <w:color w:val="auto"/>
            <w:sz w:val="25"/>
            <w:szCs w:val="25"/>
            <w:u w:val="none"/>
            <w:lang w:val="en-US"/>
          </w:rPr>
          <w:t>ttu</w:t>
        </w:r>
        <w:r w:rsidR="00580B7A" w:rsidRPr="00F3571F">
          <w:rPr>
            <w:rStyle w:val="Siuktni"/>
            <w:rFonts w:asciiTheme="majorHAnsi" w:hAnsiTheme="majorHAnsi" w:cstheme="majorHAnsi"/>
            <w:color w:val="auto"/>
            <w:sz w:val="25"/>
            <w:szCs w:val="25"/>
            <w:u w:val="none"/>
          </w:rPr>
          <w:t>.edu.vn</w:t>
        </w:r>
      </w:hyperlink>
      <w:r w:rsidRPr="00F3571F">
        <w:rPr>
          <w:rFonts w:asciiTheme="majorHAnsi" w:hAnsiTheme="majorHAnsi" w:cstheme="majorHAnsi"/>
          <w:sz w:val="25"/>
          <w:szCs w:val="25"/>
        </w:rPr>
        <w:t xml:space="preserve"> </w:t>
      </w:r>
    </w:p>
    <w:p w14:paraId="00B36B27" w14:textId="2303E46D" w:rsidR="00C5714D" w:rsidRPr="00F3571F" w:rsidRDefault="00C5714D" w:rsidP="00C5714D">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SĐT: 0866</w:t>
      </w:r>
      <w:r w:rsidR="005666BD" w:rsidRPr="00F3571F">
        <w:rPr>
          <w:rFonts w:asciiTheme="majorHAnsi" w:hAnsiTheme="majorHAnsi" w:cstheme="majorHAnsi"/>
          <w:sz w:val="25"/>
          <w:szCs w:val="25"/>
        </w:rPr>
        <w:t xml:space="preserve"> </w:t>
      </w:r>
      <w:r w:rsidRPr="00F3571F">
        <w:rPr>
          <w:rFonts w:asciiTheme="majorHAnsi" w:hAnsiTheme="majorHAnsi" w:cstheme="majorHAnsi"/>
          <w:sz w:val="25"/>
          <w:szCs w:val="25"/>
        </w:rPr>
        <w:t>021</w:t>
      </w:r>
      <w:r w:rsidR="005666BD" w:rsidRPr="00F3571F">
        <w:rPr>
          <w:rFonts w:asciiTheme="majorHAnsi" w:hAnsiTheme="majorHAnsi" w:cstheme="majorHAnsi"/>
          <w:sz w:val="25"/>
          <w:szCs w:val="25"/>
        </w:rPr>
        <w:t xml:space="preserve"> </w:t>
      </w:r>
      <w:r w:rsidRPr="00F3571F">
        <w:rPr>
          <w:rFonts w:asciiTheme="majorHAnsi" w:hAnsiTheme="majorHAnsi" w:cstheme="majorHAnsi"/>
          <w:sz w:val="25"/>
          <w:szCs w:val="25"/>
        </w:rPr>
        <w:t xml:space="preserve">847 </w:t>
      </w:r>
    </w:p>
    <w:p w14:paraId="107CB1B3" w14:textId="143B2706" w:rsidR="00C5714D" w:rsidRPr="00F3571F" w:rsidRDefault="00C5714D" w:rsidP="00C5714D">
      <w:pPr>
        <w:spacing w:after="0"/>
        <w:ind w:firstLine="709"/>
        <w:jc w:val="both"/>
        <w:rPr>
          <w:rFonts w:asciiTheme="majorHAnsi" w:hAnsiTheme="majorHAnsi" w:cstheme="majorHAnsi"/>
          <w:sz w:val="25"/>
          <w:szCs w:val="25"/>
        </w:rPr>
      </w:pPr>
      <w:r w:rsidRPr="00F3571F">
        <w:rPr>
          <w:rFonts w:asciiTheme="majorHAnsi" w:hAnsiTheme="majorHAnsi" w:cstheme="majorHAnsi"/>
          <w:b/>
          <w:bCs/>
          <w:sz w:val="25"/>
          <w:szCs w:val="25"/>
        </w:rPr>
        <w:t xml:space="preserve">- Email </w:t>
      </w:r>
      <w:r w:rsidR="00FA3F37" w:rsidRPr="00F3571F">
        <w:rPr>
          <w:rFonts w:asciiTheme="majorHAnsi" w:hAnsiTheme="majorHAnsi" w:cstheme="majorHAnsi"/>
          <w:b/>
          <w:bCs/>
          <w:sz w:val="25"/>
          <w:szCs w:val="25"/>
        </w:rPr>
        <w:t>Khoa</w:t>
      </w:r>
      <w:r w:rsidRPr="00F3571F">
        <w:rPr>
          <w:rFonts w:asciiTheme="majorHAnsi" w:hAnsiTheme="majorHAnsi" w:cstheme="majorHAnsi"/>
          <w:b/>
          <w:bCs/>
          <w:sz w:val="25"/>
          <w:szCs w:val="25"/>
        </w:rPr>
        <w:t>:</w:t>
      </w:r>
      <w:r w:rsidRPr="00F3571F">
        <w:rPr>
          <w:rFonts w:asciiTheme="majorHAnsi" w:hAnsiTheme="majorHAnsi" w:cstheme="majorHAnsi"/>
          <w:sz w:val="25"/>
          <w:szCs w:val="25"/>
        </w:rPr>
        <w:t xml:space="preserve"> </w:t>
      </w:r>
      <w:hyperlink r:id="rId49" w:history="1">
        <w:r w:rsidR="005666BD" w:rsidRPr="00F3571F">
          <w:rPr>
            <w:rStyle w:val="Siuktni"/>
            <w:rFonts w:asciiTheme="majorHAnsi" w:hAnsiTheme="majorHAnsi" w:cstheme="majorHAnsi"/>
            <w:color w:val="auto"/>
            <w:sz w:val="25"/>
            <w:szCs w:val="25"/>
            <w:u w:val="none"/>
          </w:rPr>
          <w:t>snmt@ttu.edu.vn</w:t>
        </w:r>
      </w:hyperlink>
      <w:r w:rsidR="00FC4D5F" w:rsidRPr="00F3571F">
        <w:rPr>
          <w:rFonts w:asciiTheme="majorHAnsi" w:hAnsiTheme="majorHAnsi" w:cstheme="majorHAnsi"/>
          <w:sz w:val="25"/>
          <w:szCs w:val="25"/>
        </w:rPr>
        <w:t xml:space="preserve"> </w:t>
      </w:r>
    </w:p>
    <w:p w14:paraId="5D2BD1DA" w14:textId="36E73C60" w:rsidR="00BC6AB8" w:rsidRPr="00F3571F" w:rsidRDefault="00BC6AB8" w:rsidP="00310068">
      <w:pPr>
        <w:pStyle w:val="u3"/>
        <w:ind w:firstLine="709"/>
        <w:rPr>
          <w:rFonts w:asciiTheme="majorHAnsi" w:hAnsiTheme="majorHAnsi" w:cstheme="majorHAnsi"/>
          <w:b/>
          <w:bCs/>
          <w:color w:val="auto"/>
          <w:sz w:val="25"/>
          <w:szCs w:val="25"/>
        </w:rPr>
      </w:pPr>
      <w:bookmarkStart w:id="49" w:name="_Toc239771815"/>
      <w:r w:rsidRPr="00F3571F">
        <w:rPr>
          <w:rFonts w:asciiTheme="majorHAnsi" w:hAnsiTheme="majorHAnsi" w:cstheme="majorHAnsi"/>
          <w:b/>
          <w:bCs/>
          <w:color w:val="auto"/>
          <w:sz w:val="25"/>
          <w:szCs w:val="25"/>
        </w:rPr>
        <w:t>6.2. Chương trình đào tạo</w:t>
      </w:r>
      <w:bookmarkEnd w:id="49"/>
    </w:p>
    <w:p w14:paraId="751E8BE2" w14:textId="77777777" w:rsidR="00BC6AB8" w:rsidRPr="00F3571F" w:rsidRDefault="00BC6AB8" w:rsidP="0056288D">
      <w:pPr>
        <w:spacing w:after="0"/>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Các ngành đào tạo và số tín chỉ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7"/>
        <w:gridCol w:w="1316"/>
        <w:gridCol w:w="1102"/>
        <w:gridCol w:w="1058"/>
        <w:gridCol w:w="1065"/>
        <w:gridCol w:w="1123"/>
      </w:tblGrid>
      <w:tr w:rsidR="00393BED" w:rsidRPr="00F3571F" w14:paraId="45974423" w14:textId="77777777" w:rsidTr="005B10FB">
        <w:trPr>
          <w:trHeight w:val="285"/>
          <w:tblHeader/>
        </w:trPr>
        <w:tc>
          <w:tcPr>
            <w:tcW w:w="3397" w:type="dxa"/>
            <w:vMerge w:val="restart"/>
            <w:tcMar>
              <w:top w:w="100" w:type="dxa"/>
              <w:left w:w="100" w:type="dxa"/>
              <w:bottom w:w="100" w:type="dxa"/>
              <w:right w:w="100" w:type="dxa"/>
            </w:tcMar>
            <w:vAlign w:val="center"/>
            <w:hideMark/>
          </w:tcPr>
          <w:p w14:paraId="2258F671" w14:textId="1D0BBB8E" w:rsidR="0033392D" w:rsidRPr="00F3571F" w:rsidRDefault="0033392D" w:rsidP="00EA1DCA">
            <w:pPr>
              <w:spacing w:after="0" w:line="240" w:lineRule="auto"/>
              <w:jc w:val="center"/>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 xml:space="preserve">Các ngành học của </w:t>
            </w:r>
            <w:r w:rsidR="00FA3F37" w:rsidRPr="00F3571F">
              <w:rPr>
                <w:rFonts w:asciiTheme="majorHAnsi" w:eastAsia="Times New Roman" w:hAnsiTheme="majorHAnsi" w:cstheme="majorBidi"/>
                <w:b/>
                <w:bCs/>
                <w:kern w:val="0"/>
                <w:sz w:val="25"/>
                <w:szCs w:val="25"/>
                <w:lang w:eastAsia="vi-VN"/>
                <w14:ligatures w14:val="none"/>
              </w:rPr>
              <w:t>Khoa</w:t>
            </w:r>
            <w:r w:rsidRPr="00F3571F">
              <w:rPr>
                <w:rFonts w:asciiTheme="majorHAnsi" w:eastAsia="Times New Roman" w:hAnsiTheme="majorHAnsi" w:cstheme="majorBidi"/>
                <w:b/>
                <w:bCs/>
                <w:kern w:val="0"/>
                <w:sz w:val="25"/>
                <w:szCs w:val="25"/>
                <w:lang w:eastAsia="vi-VN"/>
                <w14:ligatures w14:val="none"/>
              </w:rPr>
              <w:t xml:space="preserve"> Điều dưỡng và Kỹ thuật xét nghiệm y học</w:t>
            </w:r>
          </w:p>
        </w:tc>
        <w:tc>
          <w:tcPr>
            <w:tcW w:w="1316" w:type="dxa"/>
            <w:vMerge w:val="restart"/>
            <w:tcMar>
              <w:top w:w="100" w:type="dxa"/>
              <w:left w:w="100" w:type="dxa"/>
              <w:bottom w:w="100" w:type="dxa"/>
              <w:right w:w="100" w:type="dxa"/>
            </w:tcMar>
            <w:vAlign w:val="center"/>
            <w:hideMark/>
          </w:tcPr>
          <w:p w14:paraId="49F30B9E" w14:textId="77777777" w:rsidR="0033392D" w:rsidRPr="00F3571F" w:rsidRDefault="0033392D" w:rsidP="00EA1DCA">
            <w:pPr>
              <w:spacing w:after="0" w:line="240" w:lineRule="auto"/>
              <w:jc w:val="center"/>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Tổng số</w:t>
            </w:r>
          </w:p>
          <w:p w14:paraId="0C117994" w14:textId="77777777" w:rsidR="0033392D" w:rsidRPr="00F3571F" w:rsidRDefault="0033392D" w:rsidP="00EA1DCA">
            <w:pPr>
              <w:spacing w:after="0" w:line="240" w:lineRule="auto"/>
              <w:jc w:val="center"/>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Tín chỉ</w:t>
            </w:r>
          </w:p>
        </w:tc>
        <w:tc>
          <w:tcPr>
            <w:tcW w:w="0" w:type="auto"/>
            <w:vMerge w:val="restart"/>
            <w:tcMar>
              <w:top w:w="100" w:type="dxa"/>
              <w:left w:w="100" w:type="dxa"/>
              <w:bottom w:w="100" w:type="dxa"/>
              <w:right w:w="100" w:type="dxa"/>
            </w:tcMar>
            <w:vAlign w:val="center"/>
            <w:hideMark/>
          </w:tcPr>
          <w:p w14:paraId="1571D9B1" w14:textId="77777777" w:rsidR="0033392D" w:rsidRPr="00F3571F" w:rsidRDefault="0033392D" w:rsidP="00EA1DCA">
            <w:pPr>
              <w:spacing w:after="0" w:line="240" w:lineRule="auto"/>
              <w:jc w:val="center"/>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Thời lượng</w:t>
            </w:r>
          </w:p>
          <w:p w14:paraId="4BB9143F" w14:textId="77777777" w:rsidR="0033392D" w:rsidRPr="00F3571F" w:rsidRDefault="0033392D" w:rsidP="00EA1DCA">
            <w:pPr>
              <w:spacing w:after="0" w:line="240" w:lineRule="auto"/>
              <w:jc w:val="center"/>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Đào tạo</w:t>
            </w:r>
          </w:p>
        </w:tc>
        <w:tc>
          <w:tcPr>
            <w:tcW w:w="2121" w:type="dxa"/>
            <w:gridSpan w:val="2"/>
            <w:tcMar>
              <w:top w:w="100" w:type="dxa"/>
              <w:left w:w="100" w:type="dxa"/>
              <w:bottom w:w="100" w:type="dxa"/>
              <w:right w:w="100" w:type="dxa"/>
            </w:tcMar>
            <w:vAlign w:val="center"/>
            <w:hideMark/>
          </w:tcPr>
          <w:p w14:paraId="1AFE8B3B" w14:textId="5541C7A3" w:rsidR="0033392D" w:rsidRPr="00F3571F" w:rsidRDefault="0033392D" w:rsidP="0033392D">
            <w:pPr>
              <w:spacing w:after="0" w:line="240" w:lineRule="auto"/>
              <w:jc w:val="center"/>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 xml:space="preserve">Ngôn ngữ </w:t>
            </w:r>
          </w:p>
          <w:p w14:paraId="541C21A2" w14:textId="0F6B1B2F" w:rsidR="0033392D" w:rsidRPr="00F3571F" w:rsidRDefault="0033392D" w:rsidP="0033392D">
            <w:pPr>
              <w:spacing w:after="0" w:line="240" w:lineRule="auto"/>
              <w:jc w:val="center"/>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giảng dạy</w:t>
            </w:r>
          </w:p>
        </w:tc>
        <w:tc>
          <w:tcPr>
            <w:tcW w:w="1123" w:type="dxa"/>
            <w:vMerge w:val="restart"/>
            <w:vAlign w:val="center"/>
          </w:tcPr>
          <w:p w14:paraId="164A9087" w14:textId="2B653FCC" w:rsidR="0033392D" w:rsidRPr="00F3571F" w:rsidRDefault="0033392D" w:rsidP="00EA1DCA">
            <w:pPr>
              <w:spacing w:after="0" w:line="240" w:lineRule="auto"/>
              <w:jc w:val="center"/>
              <w:rPr>
                <w:rFonts w:asciiTheme="majorHAnsi" w:eastAsia="Times New Roman" w:hAnsiTheme="majorHAnsi" w:cstheme="majorBidi"/>
                <w:b/>
                <w:bCs/>
                <w:kern w:val="0"/>
                <w:sz w:val="25"/>
                <w:szCs w:val="25"/>
                <w:lang w:val="en-US" w:eastAsia="vi-VN"/>
                <w14:ligatures w14:val="none"/>
              </w:rPr>
            </w:pPr>
            <w:r w:rsidRPr="00F3571F">
              <w:rPr>
                <w:rFonts w:asciiTheme="majorHAnsi" w:eastAsia="Times New Roman" w:hAnsiTheme="majorHAnsi" w:cstheme="majorBidi"/>
                <w:b/>
                <w:bCs/>
                <w:kern w:val="0"/>
                <w:sz w:val="25"/>
                <w:szCs w:val="25"/>
                <w:lang w:eastAsia="vi-VN"/>
                <w14:ligatures w14:val="none"/>
              </w:rPr>
              <w:t>Thạc sĩ</w:t>
            </w:r>
          </w:p>
        </w:tc>
      </w:tr>
      <w:tr w:rsidR="00393BED" w:rsidRPr="00F3571F" w14:paraId="60917ED1" w14:textId="77777777" w:rsidTr="005B10FB">
        <w:trPr>
          <w:trHeight w:val="51"/>
          <w:tblHeader/>
        </w:trPr>
        <w:tc>
          <w:tcPr>
            <w:tcW w:w="3397" w:type="dxa"/>
            <w:vMerge/>
            <w:vAlign w:val="center"/>
            <w:hideMark/>
          </w:tcPr>
          <w:p w14:paraId="571DDC4A" w14:textId="77777777" w:rsidR="0033392D" w:rsidRPr="00F3571F" w:rsidRDefault="0033392D" w:rsidP="00EA1DCA">
            <w:pPr>
              <w:spacing w:after="0" w:line="240" w:lineRule="auto"/>
              <w:jc w:val="center"/>
              <w:rPr>
                <w:rFonts w:asciiTheme="majorHAnsi" w:eastAsia="Times New Roman" w:hAnsiTheme="majorHAnsi" w:cstheme="majorHAnsi"/>
                <w:b/>
                <w:bCs/>
                <w:kern w:val="0"/>
                <w:sz w:val="25"/>
                <w:szCs w:val="25"/>
                <w:lang w:eastAsia="vi-VN"/>
                <w14:ligatures w14:val="none"/>
              </w:rPr>
            </w:pPr>
          </w:p>
        </w:tc>
        <w:tc>
          <w:tcPr>
            <w:tcW w:w="1316" w:type="dxa"/>
            <w:vMerge/>
            <w:vAlign w:val="center"/>
            <w:hideMark/>
          </w:tcPr>
          <w:p w14:paraId="2F98DA1A" w14:textId="77777777" w:rsidR="0033392D" w:rsidRPr="00F3571F" w:rsidRDefault="0033392D" w:rsidP="00EA1DCA">
            <w:pPr>
              <w:spacing w:after="0" w:line="240" w:lineRule="auto"/>
              <w:jc w:val="center"/>
              <w:rPr>
                <w:rFonts w:asciiTheme="majorHAnsi" w:eastAsia="Times New Roman" w:hAnsiTheme="majorHAnsi" w:cstheme="majorHAnsi"/>
                <w:b/>
                <w:bCs/>
                <w:kern w:val="0"/>
                <w:sz w:val="25"/>
                <w:szCs w:val="25"/>
                <w:lang w:eastAsia="vi-VN"/>
                <w14:ligatures w14:val="none"/>
              </w:rPr>
            </w:pPr>
          </w:p>
        </w:tc>
        <w:tc>
          <w:tcPr>
            <w:tcW w:w="0" w:type="auto"/>
            <w:vMerge/>
            <w:vAlign w:val="center"/>
            <w:hideMark/>
          </w:tcPr>
          <w:p w14:paraId="15F3DB68" w14:textId="77777777" w:rsidR="0033392D" w:rsidRPr="00F3571F" w:rsidRDefault="0033392D" w:rsidP="00EA1DCA">
            <w:pPr>
              <w:spacing w:after="0" w:line="240" w:lineRule="auto"/>
              <w:jc w:val="center"/>
              <w:rPr>
                <w:rFonts w:asciiTheme="majorHAnsi" w:eastAsia="Times New Roman" w:hAnsiTheme="majorHAnsi" w:cstheme="majorHAnsi"/>
                <w:b/>
                <w:bCs/>
                <w:kern w:val="0"/>
                <w:sz w:val="25"/>
                <w:szCs w:val="25"/>
                <w:lang w:eastAsia="vi-VN"/>
                <w14:ligatures w14:val="none"/>
              </w:rPr>
            </w:pPr>
          </w:p>
        </w:tc>
        <w:tc>
          <w:tcPr>
            <w:tcW w:w="0" w:type="auto"/>
            <w:gridSpan w:val="2"/>
            <w:tcMar>
              <w:top w:w="100" w:type="dxa"/>
              <w:left w:w="100" w:type="dxa"/>
              <w:bottom w:w="100" w:type="dxa"/>
              <w:right w:w="100" w:type="dxa"/>
            </w:tcMar>
            <w:vAlign w:val="center"/>
            <w:hideMark/>
          </w:tcPr>
          <w:p w14:paraId="4734F4F4" w14:textId="77777777" w:rsidR="0033392D" w:rsidRPr="00F3571F" w:rsidRDefault="0033392D" w:rsidP="00EA1DCA">
            <w:pPr>
              <w:spacing w:after="0" w:line="240" w:lineRule="auto"/>
              <w:jc w:val="center"/>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Đại học</w:t>
            </w:r>
          </w:p>
        </w:tc>
        <w:tc>
          <w:tcPr>
            <w:tcW w:w="0" w:type="auto"/>
            <w:vMerge/>
            <w:tcMar>
              <w:top w:w="100" w:type="dxa"/>
              <w:left w:w="100" w:type="dxa"/>
              <w:bottom w:w="100" w:type="dxa"/>
              <w:right w:w="100" w:type="dxa"/>
            </w:tcMar>
            <w:vAlign w:val="center"/>
            <w:hideMark/>
          </w:tcPr>
          <w:p w14:paraId="55A61C1E" w14:textId="2A17AD35" w:rsidR="0033392D" w:rsidRPr="00F3571F" w:rsidRDefault="0033392D" w:rsidP="00EA1DCA">
            <w:pPr>
              <w:spacing w:after="0" w:line="240" w:lineRule="auto"/>
              <w:jc w:val="center"/>
              <w:rPr>
                <w:rFonts w:asciiTheme="majorHAnsi" w:eastAsia="Times New Roman" w:hAnsiTheme="majorHAnsi" w:cstheme="majorBidi"/>
                <w:b/>
                <w:bCs/>
                <w:kern w:val="0"/>
                <w:sz w:val="25"/>
                <w:szCs w:val="25"/>
                <w:lang w:eastAsia="vi-VN"/>
                <w14:ligatures w14:val="none"/>
              </w:rPr>
            </w:pPr>
          </w:p>
        </w:tc>
      </w:tr>
      <w:tr w:rsidR="00393BED" w:rsidRPr="00F3571F" w14:paraId="759E8D13" w14:textId="77777777" w:rsidTr="005B10FB">
        <w:trPr>
          <w:trHeight w:val="88"/>
          <w:tblHeader/>
        </w:trPr>
        <w:tc>
          <w:tcPr>
            <w:tcW w:w="3397" w:type="dxa"/>
            <w:vMerge/>
            <w:vAlign w:val="center"/>
            <w:hideMark/>
          </w:tcPr>
          <w:p w14:paraId="48BB028C" w14:textId="77777777" w:rsidR="00404ADD" w:rsidRPr="00F3571F" w:rsidRDefault="00404ADD" w:rsidP="00EA1DCA">
            <w:pPr>
              <w:spacing w:after="0" w:line="240" w:lineRule="auto"/>
              <w:rPr>
                <w:rFonts w:asciiTheme="majorHAnsi" w:eastAsia="Times New Roman" w:hAnsiTheme="majorHAnsi" w:cstheme="majorHAnsi"/>
                <w:b/>
                <w:bCs/>
                <w:kern w:val="0"/>
                <w:sz w:val="25"/>
                <w:szCs w:val="25"/>
                <w:lang w:eastAsia="vi-VN"/>
                <w14:ligatures w14:val="none"/>
              </w:rPr>
            </w:pPr>
          </w:p>
        </w:tc>
        <w:tc>
          <w:tcPr>
            <w:tcW w:w="1316" w:type="dxa"/>
            <w:vMerge/>
            <w:vAlign w:val="center"/>
            <w:hideMark/>
          </w:tcPr>
          <w:p w14:paraId="495DA0E8" w14:textId="77777777" w:rsidR="00404ADD" w:rsidRPr="00F3571F" w:rsidRDefault="00404ADD" w:rsidP="00EA1DCA">
            <w:pPr>
              <w:spacing w:after="0" w:line="240" w:lineRule="auto"/>
              <w:rPr>
                <w:rFonts w:asciiTheme="majorHAnsi" w:eastAsia="Times New Roman" w:hAnsiTheme="majorHAnsi" w:cstheme="majorHAnsi"/>
                <w:b/>
                <w:bCs/>
                <w:kern w:val="0"/>
                <w:sz w:val="25"/>
                <w:szCs w:val="25"/>
                <w:lang w:eastAsia="vi-VN"/>
                <w14:ligatures w14:val="none"/>
              </w:rPr>
            </w:pPr>
          </w:p>
        </w:tc>
        <w:tc>
          <w:tcPr>
            <w:tcW w:w="0" w:type="auto"/>
            <w:vMerge/>
            <w:vAlign w:val="center"/>
            <w:hideMark/>
          </w:tcPr>
          <w:p w14:paraId="27F2BB46" w14:textId="77777777" w:rsidR="00404ADD" w:rsidRPr="00F3571F" w:rsidRDefault="00404ADD" w:rsidP="00EA1DCA">
            <w:pPr>
              <w:spacing w:after="0" w:line="240" w:lineRule="auto"/>
              <w:rPr>
                <w:rFonts w:asciiTheme="majorHAnsi" w:eastAsia="Times New Roman" w:hAnsiTheme="majorHAnsi" w:cstheme="majorHAnsi"/>
                <w:b/>
                <w:bCs/>
                <w:kern w:val="0"/>
                <w:sz w:val="25"/>
                <w:szCs w:val="25"/>
                <w:lang w:eastAsia="vi-VN"/>
                <w14:ligatures w14:val="none"/>
              </w:rPr>
            </w:pPr>
          </w:p>
        </w:tc>
        <w:tc>
          <w:tcPr>
            <w:tcW w:w="0" w:type="auto"/>
            <w:tcMar>
              <w:top w:w="100" w:type="dxa"/>
              <w:left w:w="100" w:type="dxa"/>
              <w:bottom w:w="100" w:type="dxa"/>
              <w:right w:w="100" w:type="dxa"/>
            </w:tcMar>
            <w:vAlign w:val="center"/>
            <w:hideMark/>
          </w:tcPr>
          <w:p w14:paraId="260741DA" w14:textId="1FF5BFE0" w:rsidR="00404ADD" w:rsidRPr="00F3571F" w:rsidRDefault="00404ADD" w:rsidP="0033392D">
            <w:pPr>
              <w:spacing w:after="0" w:line="240" w:lineRule="auto"/>
              <w:jc w:val="center"/>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T</w:t>
            </w:r>
            <w:r w:rsidR="0033392D" w:rsidRPr="00F3571F">
              <w:rPr>
                <w:rFonts w:asciiTheme="majorHAnsi" w:eastAsia="Times New Roman" w:hAnsiTheme="majorHAnsi" w:cstheme="majorBidi"/>
                <w:b/>
                <w:bCs/>
                <w:kern w:val="0"/>
                <w:sz w:val="25"/>
                <w:szCs w:val="25"/>
                <w:lang w:eastAsia="vi-VN"/>
                <w14:ligatures w14:val="none"/>
              </w:rPr>
              <w:t>iếng Việt</w:t>
            </w:r>
          </w:p>
        </w:tc>
        <w:tc>
          <w:tcPr>
            <w:tcW w:w="0" w:type="auto"/>
            <w:tcMar>
              <w:top w:w="100" w:type="dxa"/>
              <w:left w:w="100" w:type="dxa"/>
              <w:bottom w:w="100" w:type="dxa"/>
              <w:right w:w="100" w:type="dxa"/>
            </w:tcMar>
            <w:vAlign w:val="center"/>
            <w:hideMark/>
          </w:tcPr>
          <w:p w14:paraId="7F75FE5D" w14:textId="5F56E734" w:rsidR="00404ADD" w:rsidRPr="00F3571F" w:rsidRDefault="00404ADD" w:rsidP="0033392D">
            <w:pPr>
              <w:spacing w:after="0" w:line="240" w:lineRule="auto"/>
              <w:jc w:val="center"/>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T</w:t>
            </w:r>
            <w:r w:rsidR="0033392D" w:rsidRPr="00F3571F">
              <w:rPr>
                <w:rFonts w:asciiTheme="majorHAnsi" w:eastAsia="Times New Roman" w:hAnsiTheme="majorHAnsi" w:cstheme="majorBidi"/>
                <w:b/>
                <w:bCs/>
                <w:kern w:val="0"/>
                <w:sz w:val="25"/>
                <w:szCs w:val="25"/>
                <w:lang w:eastAsia="vi-VN"/>
                <w14:ligatures w14:val="none"/>
              </w:rPr>
              <w:t>iếng Anh</w:t>
            </w:r>
          </w:p>
        </w:tc>
        <w:tc>
          <w:tcPr>
            <w:tcW w:w="1123" w:type="dxa"/>
            <w:vAlign w:val="center"/>
            <w:hideMark/>
          </w:tcPr>
          <w:p w14:paraId="27800723" w14:textId="77777777" w:rsidR="00404ADD" w:rsidRPr="00F3571F" w:rsidRDefault="00404ADD" w:rsidP="00EA1DCA">
            <w:pPr>
              <w:spacing w:after="0" w:line="240" w:lineRule="auto"/>
              <w:rPr>
                <w:rFonts w:asciiTheme="majorHAnsi" w:eastAsia="Times New Roman" w:hAnsiTheme="majorHAnsi" w:cstheme="majorHAnsi"/>
                <w:b/>
                <w:bCs/>
                <w:kern w:val="0"/>
                <w:sz w:val="25"/>
                <w:szCs w:val="25"/>
                <w:lang w:eastAsia="vi-VN"/>
                <w14:ligatures w14:val="none"/>
              </w:rPr>
            </w:pPr>
          </w:p>
        </w:tc>
      </w:tr>
      <w:tr w:rsidR="00393BED" w:rsidRPr="00F3571F" w14:paraId="2DDBFBFA" w14:textId="77777777" w:rsidTr="005B10FB">
        <w:tc>
          <w:tcPr>
            <w:tcW w:w="3397" w:type="dxa"/>
            <w:tcMar>
              <w:top w:w="100" w:type="dxa"/>
              <w:left w:w="100" w:type="dxa"/>
              <w:bottom w:w="100" w:type="dxa"/>
              <w:right w:w="100" w:type="dxa"/>
            </w:tcMar>
            <w:vAlign w:val="center"/>
            <w:hideMark/>
          </w:tcPr>
          <w:p w14:paraId="5E96F70E" w14:textId="5FEF6425" w:rsidR="00404ADD" w:rsidRPr="00F3571F" w:rsidRDefault="00404ADD" w:rsidP="00EA1DCA">
            <w:pPr>
              <w:spacing w:after="0" w:line="240" w:lineRule="auto"/>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Điều dưỡng</w:t>
            </w:r>
          </w:p>
          <w:p w14:paraId="6090B651" w14:textId="77777777" w:rsidR="00404ADD" w:rsidRPr="00F3571F" w:rsidRDefault="00404ADD" w:rsidP="00EA1DCA">
            <w:pPr>
              <w:spacing w:after="0" w:line="240" w:lineRule="auto"/>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i/>
                <w:iCs/>
                <w:kern w:val="0"/>
                <w:sz w:val="25"/>
                <w:szCs w:val="25"/>
                <w:lang w:eastAsia="vi-VN"/>
                <w14:ligatures w14:val="none"/>
              </w:rPr>
              <w:t>(Cử nhân)</w:t>
            </w:r>
          </w:p>
        </w:tc>
        <w:tc>
          <w:tcPr>
            <w:tcW w:w="1316" w:type="dxa"/>
            <w:tcMar>
              <w:top w:w="100" w:type="dxa"/>
              <w:left w:w="100" w:type="dxa"/>
              <w:bottom w:w="100" w:type="dxa"/>
              <w:right w:w="100" w:type="dxa"/>
            </w:tcMar>
            <w:vAlign w:val="center"/>
          </w:tcPr>
          <w:p w14:paraId="2AAF2049" w14:textId="3460464F" w:rsidR="00404ADD" w:rsidRPr="00F3571F" w:rsidRDefault="00404ADD" w:rsidP="005A583B">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130</w:t>
            </w:r>
          </w:p>
        </w:tc>
        <w:tc>
          <w:tcPr>
            <w:tcW w:w="0" w:type="auto"/>
            <w:tcMar>
              <w:top w:w="100" w:type="dxa"/>
              <w:left w:w="100" w:type="dxa"/>
              <w:bottom w:w="100" w:type="dxa"/>
              <w:right w:w="100" w:type="dxa"/>
            </w:tcMar>
            <w:vAlign w:val="center"/>
            <w:hideMark/>
          </w:tcPr>
          <w:p w14:paraId="1B7668B6" w14:textId="2CF68171" w:rsidR="00404ADD" w:rsidRPr="00F3571F" w:rsidRDefault="00404ADD" w:rsidP="005A583B">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4</w:t>
            </w:r>
          </w:p>
        </w:tc>
        <w:tc>
          <w:tcPr>
            <w:tcW w:w="0" w:type="auto"/>
            <w:tcMar>
              <w:top w:w="100" w:type="dxa"/>
              <w:left w:w="100" w:type="dxa"/>
              <w:bottom w:w="100" w:type="dxa"/>
              <w:right w:w="100" w:type="dxa"/>
            </w:tcMar>
            <w:vAlign w:val="center"/>
          </w:tcPr>
          <w:p w14:paraId="289BDFF1" w14:textId="77777777" w:rsidR="00404ADD" w:rsidRPr="00F3571F" w:rsidRDefault="00404ADD" w:rsidP="005A583B">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Segoe UI Symbol" w:eastAsia="Times New Roman" w:hAnsi="Segoe UI Symbol" w:cs="Segoe UI Symbol"/>
                <w:kern w:val="0"/>
                <w:sz w:val="25"/>
                <w:szCs w:val="25"/>
                <w:lang w:eastAsia="vi-VN"/>
                <w14:ligatures w14:val="none"/>
              </w:rPr>
              <w:t>☑</w:t>
            </w:r>
          </w:p>
        </w:tc>
        <w:tc>
          <w:tcPr>
            <w:tcW w:w="0" w:type="auto"/>
            <w:tcMar>
              <w:top w:w="100" w:type="dxa"/>
              <w:left w:w="100" w:type="dxa"/>
              <w:bottom w:w="100" w:type="dxa"/>
              <w:right w:w="100" w:type="dxa"/>
            </w:tcMar>
            <w:vAlign w:val="center"/>
          </w:tcPr>
          <w:p w14:paraId="7EEAE183" w14:textId="07D09C01" w:rsidR="00404ADD" w:rsidRPr="00F3571F" w:rsidRDefault="00404ADD" w:rsidP="00EA1DCA">
            <w:pPr>
              <w:spacing w:before="240" w:after="0" w:line="240" w:lineRule="auto"/>
              <w:jc w:val="center"/>
              <w:rPr>
                <w:rFonts w:asciiTheme="majorHAnsi" w:eastAsia="Times New Roman" w:hAnsiTheme="majorHAnsi" w:cstheme="majorHAnsi"/>
                <w:kern w:val="0"/>
                <w:sz w:val="25"/>
                <w:szCs w:val="25"/>
                <w:lang w:eastAsia="vi-VN"/>
                <w14:ligatures w14:val="none"/>
              </w:rPr>
            </w:pPr>
          </w:p>
        </w:tc>
        <w:tc>
          <w:tcPr>
            <w:tcW w:w="1123" w:type="dxa"/>
            <w:tcMar>
              <w:top w:w="100" w:type="dxa"/>
              <w:left w:w="100" w:type="dxa"/>
              <w:bottom w:w="100" w:type="dxa"/>
              <w:right w:w="100" w:type="dxa"/>
            </w:tcMar>
            <w:vAlign w:val="center"/>
          </w:tcPr>
          <w:p w14:paraId="3879A5D7" w14:textId="68FD7E92" w:rsidR="00404ADD" w:rsidRPr="00F3571F" w:rsidRDefault="00404ADD" w:rsidP="003A2964">
            <w:pPr>
              <w:spacing w:before="240" w:after="0" w:line="240" w:lineRule="auto"/>
              <w:rPr>
                <w:rFonts w:asciiTheme="minorHAnsi" w:eastAsia="Times New Roman" w:hAnsiTheme="minorHAnsi" w:cstheme="majorHAnsi"/>
                <w:kern w:val="0"/>
                <w:sz w:val="25"/>
                <w:szCs w:val="25"/>
                <w:lang w:eastAsia="vi-VN"/>
                <w14:ligatures w14:val="none"/>
              </w:rPr>
            </w:pPr>
          </w:p>
        </w:tc>
      </w:tr>
      <w:tr w:rsidR="00393BED" w:rsidRPr="00F3571F" w14:paraId="65582CC6" w14:textId="77777777" w:rsidTr="005B10FB">
        <w:tc>
          <w:tcPr>
            <w:tcW w:w="3397" w:type="dxa"/>
            <w:tcMar>
              <w:top w:w="100" w:type="dxa"/>
              <w:left w:w="100" w:type="dxa"/>
              <w:bottom w:w="100" w:type="dxa"/>
              <w:right w:w="100" w:type="dxa"/>
            </w:tcMar>
            <w:vAlign w:val="center"/>
            <w:hideMark/>
          </w:tcPr>
          <w:p w14:paraId="6B5E7B9C" w14:textId="32B43C6B" w:rsidR="00404ADD" w:rsidRPr="00F3571F" w:rsidRDefault="00404ADD" w:rsidP="00EA1DCA">
            <w:pPr>
              <w:spacing w:after="0" w:line="240" w:lineRule="auto"/>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Kỹ thuật xét nghiệm y học</w:t>
            </w:r>
          </w:p>
          <w:p w14:paraId="22B90F0D" w14:textId="77777777" w:rsidR="00404ADD" w:rsidRPr="00F3571F" w:rsidRDefault="00404ADD" w:rsidP="00EA1DCA">
            <w:pPr>
              <w:spacing w:after="0" w:line="240" w:lineRule="auto"/>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i/>
                <w:iCs/>
                <w:kern w:val="0"/>
                <w:sz w:val="25"/>
                <w:szCs w:val="25"/>
                <w:lang w:eastAsia="vi-VN"/>
                <w14:ligatures w14:val="none"/>
              </w:rPr>
              <w:t>(Cử nhân)</w:t>
            </w:r>
          </w:p>
        </w:tc>
        <w:tc>
          <w:tcPr>
            <w:tcW w:w="1316" w:type="dxa"/>
            <w:tcMar>
              <w:top w:w="100" w:type="dxa"/>
              <w:left w:w="100" w:type="dxa"/>
              <w:bottom w:w="100" w:type="dxa"/>
              <w:right w:w="100" w:type="dxa"/>
            </w:tcMar>
            <w:vAlign w:val="center"/>
          </w:tcPr>
          <w:p w14:paraId="30833778" w14:textId="1409CDE7" w:rsidR="00404ADD" w:rsidRPr="00F3571F" w:rsidRDefault="00404ADD" w:rsidP="005A583B">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130</w:t>
            </w:r>
          </w:p>
        </w:tc>
        <w:tc>
          <w:tcPr>
            <w:tcW w:w="0" w:type="auto"/>
            <w:tcMar>
              <w:top w:w="100" w:type="dxa"/>
              <w:left w:w="100" w:type="dxa"/>
              <w:bottom w:w="100" w:type="dxa"/>
              <w:right w:w="100" w:type="dxa"/>
            </w:tcMar>
            <w:vAlign w:val="center"/>
            <w:hideMark/>
          </w:tcPr>
          <w:p w14:paraId="34F3D6F4" w14:textId="411CB34F" w:rsidR="00404ADD" w:rsidRPr="00F3571F" w:rsidRDefault="00971DD4" w:rsidP="005A583B">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3.5</w:t>
            </w:r>
          </w:p>
        </w:tc>
        <w:tc>
          <w:tcPr>
            <w:tcW w:w="0" w:type="auto"/>
            <w:tcMar>
              <w:top w:w="100" w:type="dxa"/>
              <w:left w:w="100" w:type="dxa"/>
              <w:bottom w:w="100" w:type="dxa"/>
              <w:right w:w="100" w:type="dxa"/>
            </w:tcMar>
            <w:vAlign w:val="center"/>
            <w:hideMark/>
          </w:tcPr>
          <w:p w14:paraId="098A18C0" w14:textId="77777777" w:rsidR="00404ADD" w:rsidRPr="00F3571F" w:rsidRDefault="00404ADD" w:rsidP="005A583B">
            <w:pPr>
              <w:spacing w:before="240" w:after="0" w:line="240" w:lineRule="auto"/>
              <w:jc w:val="center"/>
              <w:rPr>
                <w:rFonts w:asciiTheme="majorHAnsi" w:eastAsia="Times New Roman" w:hAnsiTheme="majorHAnsi" w:cstheme="majorBidi"/>
                <w:kern w:val="0"/>
                <w:sz w:val="25"/>
                <w:szCs w:val="25"/>
                <w:lang w:eastAsia="vi-VN"/>
                <w14:ligatures w14:val="none"/>
              </w:rPr>
            </w:pPr>
            <w:r w:rsidRPr="00F3571F">
              <w:rPr>
                <w:rFonts w:ascii="Segoe UI Symbol" w:eastAsia="Times New Roman" w:hAnsi="Segoe UI Symbol" w:cs="Segoe UI Symbol"/>
                <w:kern w:val="0"/>
                <w:sz w:val="25"/>
                <w:szCs w:val="25"/>
                <w:lang w:eastAsia="vi-VN"/>
                <w14:ligatures w14:val="none"/>
              </w:rPr>
              <w:t>☑</w:t>
            </w:r>
          </w:p>
        </w:tc>
        <w:tc>
          <w:tcPr>
            <w:tcW w:w="0" w:type="auto"/>
            <w:tcMar>
              <w:top w:w="100" w:type="dxa"/>
              <w:left w:w="100" w:type="dxa"/>
              <w:bottom w:w="100" w:type="dxa"/>
              <w:right w:w="100" w:type="dxa"/>
            </w:tcMar>
            <w:vAlign w:val="center"/>
            <w:hideMark/>
          </w:tcPr>
          <w:p w14:paraId="11E42384" w14:textId="77777777" w:rsidR="00404ADD" w:rsidRPr="00F3571F" w:rsidRDefault="00404ADD" w:rsidP="00EA1DCA">
            <w:pPr>
              <w:spacing w:before="240" w:after="0" w:line="240" w:lineRule="auto"/>
              <w:rPr>
                <w:rFonts w:asciiTheme="majorHAnsi" w:eastAsia="Times New Roman" w:hAnsiTheme="majorHAnsi" w:cstheme="majorHAnsi"/>
                <w:kern w:val="0"/>
                <w:sz w:val="25"/>
                <w:szCs w:val="25"/>
                <w:lang w:eastAsia="vi-VN"/>
                <w14:ligatures w14:val="none"/>
              </w:rPr>
            </w:pPr>
          </w:p>
        </w:tc>
        <w:tc>
          <w:tcPr>
            <w:tcW w:w="1123" w:type="dxa"/>
            <w:tcMar>
              <w:top w:w="100" w:type="dxa"/>
              <w:left w:w="100" w:type="dxa"/>
              <w:bottom w:w="100" w:type="dxa"/>
              <w:right w:w="100" w:type="dxa"/>
            </w:tcMar>
            <w:vAlign w:val="center"/>
            <w:hideMark/>
          </w:tcPr>
          <w:p w14:paraId="6247536B" w14:textId="77777777" w:rsidR="00404ADD" w:rsidRPr="00F3571F" w:rsidRDefault="00404ADD" w:rsidP="00EA1DCA">
            <w:pPr>
              <w:spacing w:before="240" w:after="0" w:line="240" w:lineRule="auto"/>
              <w:rPr>
                <w:rFonts w:asciiTheme="majorHAnsi" w:eastAsia="Times New Roman" w:hAnsiTheme="majorHAnsi" w:cstheme="majorHAnsi"/>
                <w:kern w:val="0"/>
                <w:sz w:val="25"/>
                <w:szCs w:val="25"/>
                <w:lang w:eastAsia="vi-VN"/>
                <w14:ligatures w14:val="none"/>
              </w:rPr>
            </w:pPr>
          </w:p>
        </w:tc>
      </w:tr>
    </w:tbl>
    <w:p w14:paraId="11B8B227" w14:textId="6553848F" w:rsidR="00404ADD" w:rsidRPr="00F3571F" w:rsidRDefault="00404ADD" w:rsidP="00EA4DE6">
      <w:pPr>
        <w:spacing w:after="0"/>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 xml:space="preserve">Link liên kết ngành </w:t>
      </w:r>
      <w:hyperlink r:id="rId50" w:history="1">
        <w:r w:rsidR="00F01C25" w:rsidRPr="00F3571F">
          <w:rPr>
            <w:rStyle w:val="Siuktni"/>
            <w:rFonts w:asciiTheme="majorHAnsi" w:hAnsiTheme="majorHAnsi" w:cstheme="majorHAnsi"/>
            <w:b/>
            <w:bCs/>
            <w:color w:val="auto"/>
            <w:sz w:val="25"/>
            <w:szCs w:val="25"/>
            <w:u w:val="none"/>
          </w:rPr>
          <w:t>Điều dưỡng</w:t>
        </w:r>
      </w:hyperlink>
    </w:p>
    <w:p w14:paraId="198FD2EB" w14:textId="4C6786F7" w:rsidR="00EA4DE6" w:rsidRPr="00F3571F" w:rsidRDefault="00F01C25" w:rsidP="00EA4DE6">
      <w:pPr>
        <w:spacing w:after="0"/>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 xml:space="preserve">Link liên kết ngành </w:t>
      </w:r>
      <w:hyperlink r:id="rId51" w:history="1">
        <w:r w:rsidR="00EA4DE6" w:rsidRPr="00F3571F">
          <w:rPr>
            <w:rStyle w:val="Siuktni"/>
            <w:rFonts w:asciiTheme="majorHAnsi" w:hAnsiTheme="majorHAnsi" w:cstheme="majorHAnsi"/>
            <w:b/>
            <w:bCs/>
            <w:color w:val="auto"/>
            <w:sz w:val="25"/>
            <w:szCs w:val="25"/>
            <w:u w:val="none"/>
          </w:rPr>
          <w:t>Kỹ thuật xét nghiệm y học</w:t>
        </w:r>
      </w:hyperlink>
    </w:p>
    <w:p w14:paraId="0ACEEC7F" w14:textId="5B3830C2" w:rsidR="00DB5FF9" w:rsidRPr="00F3571F" w:rsidRDefault="00DA63DB" w:rsidP="0056288D">
      <w:pPr>
        <w:pStyle w:val="u3"/>
        <w:spacing w:before="0" w:after="0"/>
        <w:ind w:firstLine="709"/>
        <w:rPr>
          <w:rFonts w:asciiTheme="majorHAnsi" w:hAnsiTheme="majorHAnsi" w:cstheme="majorHAnsi"/>
          <w:b/>
          <w:bCs/>
          <w:color w:val="auto"/>
          <w:sz w:val="25"/>
          <w:szCs w:val="25"/>
        </w:rPr>
      </w:pPr>
      <w:bookmarkStart w:id="50" w:name="_Toc239771816"/>
      <w:r w:rsidRPr="00F3571F">
        <w:rPr>
          <w:rFonts w:asciiTheme="majorHAnsi" w:hAnsiTheme="majorHAnsi" w:cstheme="majorHAnsi"/>
          <w:b/>
          <w:bCs/>
          <w:color w:val="auto"/>
          <w:sz w:val="25"/>
          <w:szCs w:val="25"/>
        </w:rPr>
        <w:t>6.3. Cơ hội việc làm</w:t>
      </w:r>
      <w:r w:rsidR="006F2B16" w:rsidRPr="00F3571F">
        <w:rPr>
          <w:rFonts w:asciiTheme="majorHAnsi" w:hAnsiTheme="majorHAnsi" w:cstheme="majorHAnsi"/>
          <w:b/>
          <w:bCs/>
          <w:color w:val="auto"/>
          <w:sz w:val="25"/>
          <w:szCs w:val="25"/>
        </w:rPr>
        <w:t xml:space="preserve"> sau khi tốt nghiệp</w:t>
      </w:r>
      <w:bookmarkEnd w:id="50"/>
    </w:p>
    <w:p w14:paraId="72DB7A5F" w14:textId="66BF1E10" w:rsidR="00604EEB" w:rsidRPr="00F3571F" w:rsidRDefault="00604EEB" w:rsidP="00604EEB">
      <w:pPr>
        <w:ind w:firstLine="709"/>
        <w:jc w:val="both"/>
        <w:rPr>
          <w:sz w:val="25"/>
          <w:szCs w:val="25"/>
        </w:rPr>
      </w:pPr>
      <w:r w:rsidRPr="00F3571F">
        <w:rPr>
          <w:sz w:val="25"/>
          <w:szCs w:val="25"/>
        </w:rPr>
        <w:t>- Làm việc tại bệnh viện, phòng khám, trung tâm y tế, cơ sở chăm sóc sức khỏe, cơ sở phục hồi chức năng, viện dưỡng lão và các đơn vị y tế từ tuyến Trung ương đến địa phương với các vị trí như điều dưỡng viên, điều dưỡng chăm sóc người bệnh, điều dưỡng cộng đồng và quản lý chăm sóc.</w:t>
      </w:r>
    </w:p>
    <w:p w14:paraId="68F28D10" w14:textId="5B40FDB3" w:rsidR="00604EEB" w:rsidRPr="00F3571F" w:rsidRDefault="00604EEB" w:rsidP="00604EEB">
      <w:pPr>
        <w:ind w:firstLine="709"/>
        <w:jc w:val="both"/>
        <w:rPr>
          <w:sz w:val="25"/>
          <w:szCs w:val="25"/>
        </w:rPr>
      </w:pPr>
      <w:r w:rsidRPr="00F3571F">
        <w:rPr>
          <w:sz w:val="25"/>
          <w:szCs w:val="25"/>
        </w:rPr>
        <w:t>- Ngoài ra, tham gia giảng dạy, nghiên cứu tại các cơ sở đào tạo, cơ sở nghiên cứu; làm việc tại các tổ chức, dự án chăm sóc sức khỏe hoặc tiếp tục học tập ở trình độ cao hơn để nâng cao chuyên môn và phát triển nghề nghiệp.</w:t>
      </w:r>
    </w:p>
    <w:p w14:paraId="12EBE583" w14:textId="69F22CCA" w:rsidR="00E232DB" w:rsidRPr="00F3571F" w:rsidRDefault="00DB5FF9" w:rsidP="0056288D">
      <w:pPr>
        <w:pStyle w:val="u2"/>
        <w:spacing w:before="0" w:after="0"/>
        <w:ind w:firstLine="709"/>
        <w:rPr>
          <w:rFonts w:cstheme="majorHAnsi"/>
          <w:b/>
          <w:bCs/>
          <w:color w:val="auto"/>
          <w:sz w:val="25"/>
          <w:szCs w:val="25"/>
        </w:rPr>
      </w:pPr>
      <w:bookmarkStart w:id="51" w:name="_Toc239771817"/>
      <w:r w:rsidRPr="00F3571F">
        <w:rPr>
          <w:rFonts w:cstheme="majorHAnsi"/>
          <w:b/>
          <w:bCs/>
          <w:color w:val="auto"/>
          <w:sz w:val="25"/>
          <w:szCs w:val="25"/>
        </w:rPr>
        <w:t>7</w:t>
      </w:r>
      <w:r w:rsidR="00E232DB" w:rsidRPr="00F3571F">
        <w:rPr>
          <w:rFonts w:cstheme="majorHAnsi"/>
          <w:b/>
          <w:bCs/>
          <w:color w:val="auto"/>
          <w:sz w:val="25"/>
          <w:szCs w:val="25"/>
        </w:rPr>
        <w:t xml:space="preserve">. </w:t>
      </w:r>
      <w:r w:rsidR="00FA3F37" w:rsidRPr="00F3571F">
        <w:rPr>
          <w:rFonts w:cstheme="majorHAnsi"/>
          <w:b/>
          <w:bCs/>
          <w:color w:val="auto"/>
          <w:sz w:val="25"/>
          <w:szCs w:val="25"/>
        </w:rPr>
        <w:t>Khoa</w:t>
      </w:r>
      <w:r w:rsidR="00E232DB" w:rsidRPr="00F3571F">
        <w:rPr>
          <w:rFonts w:cstheme="majorHAnsi"/>
          <w:b/>
          <w:bCs/>
          <w:color w:val="auto"/>
          <w:sz w:val="25"/>
          <w:szCs w:val="25"/>
        </w:rPr>
        <w:t xml:space="preserve"> Nhân văn và Giáo dục khai phóng</w:t>
      </w:r>
      <w:bookmarkEnd w:id="51"/>
    </w:p>
    <w:p w14:paraId="46D1B99A" w14:textId="0AC6FD3F" w:rsidR="00E232DB" w:rsidRPr="00F3571F" w:rsidRDefault="00DB5FF9" w:rsidP="0056288D">
      <w:pPr>
        <w:pStyle w:val="u3"/>
        <w:spacing w:before="0" w:after="0"/>
        <w:ind w:firstLine="709"/>
        <w:rPr>
          <w:rFonts w:asciiTheme="majorHAnsi" w:hAnsiTheme="majorHAnsi" w:cstheme="majorHAnsi"/>
          <w:b/>
          <w:bCs/>
          <w:color w:val="auto"/>
          <w:sz w:val="25"/>
          <w:szCs w:val="25"/>
        </w:rPr>
      </w:pPr>
      <w:bookmarkStart w:id="52" w:name="_Toc238026867"/>
      <w:bookmarkStart w:id="53" w:name="_Toc239771818"/>
      <w:r w:rsidRPr="00F3571F">
        <w:rPr>
          <w:rFonts w:asciiTheme="majorHAnsi" w:hAnsiTheme="majorHAnsi" w:cstheme="majorHAnsi"/>
          <w:b/>
          <w:bCs/>
          <w:color w:val="auto"/>
          <w:sz w:val="25"/>
          <w:szCs w:val="25"/>
        </w:rPr>
        <w:t>7</w:t>
      </w:r>
      <w:r w:rsidR="00E232DB" w:rsidRPr="00F3571F">
        <w:rPr>
          <w:rFonts w:asciiTheme="majorHAnsi" w:hAnsiTheme="majorHAnsi" w:cstheme="majorHAnsi"/>
          <w:b/>
          <w:bCs/>
          <w:color w:val="auto"/>
          <w:sz w:val="25"/>
          <w:szCs w:val="25"/>
        </w:rPr>
        <w:t>.1. Thông tin liên hệ</w:t>
      </w:r>
      <w:bookmarkEnd w:id="52"/>
      <w:bookmarkEnd w:id="53"/>
    </w:p>
    <w:p w14:paraId="2C670D83" w14:textId="30FC88B9" w:rsidR="00E232DB" w:rsidRPr="00F3571F" w:rsidRDefault="00E232DB" w:rsidP="0056288D">
      <w:pPr>
        <w:spacing w:after="0"/>
        <w:ind w:firstLine="709"/>
        <w:jc w:val="both"/>
        <w:rPr>
          <w:rFonts w:asciiTheme="majorHAnsi" w:hAnsiTheme="majorHAnsi" w:cstheme="majorHAnsi"/>
          <w:sz w:val="25"/>
          <w:szCs w:val="25"/>
        </w:rPr>
      </w:pPr>
      <w:r w:rsidRPr="00F3571F">
        <w:rPr>
          <w:rFonts w:asciiTheme="majorHAnsi" w:hAnsiTheme="majorHAnsi" w:cstheme="majorHAnsi"/>
          <w:b/>
          <w:bCs/>
          <w:sz w:val="25"/>
          <w:szCs w:val="25"/>
        </w:rPr>
        <w:t xml:space="preserve">- Phó Trưởng </w:t>
      </w:r>
      <w:r w:rsidR="00FA3F37" w:rsidRPr="00F3571F">
        <w:rPr>
          <w:rFonts w:asciiTheme="majorHAnsi" w:hAnsiTheme="majorHAnsi" w:cstheme="majorHAnsi"/>
          <w:b/>
          <w:bCs/>
          <w:sz w:val="25"/>
          <w:szCs w:val="25"/>
        </w:rPr>
        <w:t>Khoa</w:t>
      </w:r>
      <w:r w:rsidRPr="00F3571F">
        <w:rPr>
          <w:rFonts w:asciiTheme="majorHAnsi" w:hAnsiTheme="majorHAnsi" w:cstheme="majorHAnsi"/>
          <w:b/>
          <w:bCs/>
          <w:sz w:val="25"/>
          <w:szCs w:val="25"/>
        </w:rPr>
        <w:t xml:space="preserve">: </w:t>
      </w:r>
      <w:r w:rsidR="00291C24" w:rsidRPr="00F3571F">
        <w:rPr>
          <w:rFonts w:asciiTheme="majorHAnsi" w:hAnsiTheme="majorHAnsi" w:cstheme="majorHAnsi"/>
          <w:sz w:val="25"/>
          <w:szCs w:val="25"/>
        </w:rPr>
        <w:t>ThS.</w:t>
      </w:r>
      <w:r w:rsidRPr="00F3571F">
        <w:rPr>
          <w:rFonts w:asciiTheme="majorHAnsi" w:hAnsiTheme="majorHAnsi" w:cstheme="majorHAnsi"/>
          <w:sz w:val="25"/>
          <w:szCs w:val="25"/>
        </w:rPr>
        <w:t xml:space="preserve"> Nguyễn Thị Lịch </w:t>
      </w:r>
    </w:p>
    <w:p w14:paraId="56783AE2" w14:textId="69FA18E3" w:rsidR="00E232DB" w:rsidRPr="00F3571F" w:rsidRDefault="0056288D" w:rsidP="0056288D">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ED4C01" w:rsidRPr="00F3571F">
        <w:rPr>
          <w:rFonts w:asciiTheme="majorHAnsi" w:hAnsiTheme="majorHAnsi" w:cstheme="majorHAnsi"/>
          <w:sz w:val="25"/>
          <w:szCs w:val="25"/>
        </w:rPr>
        <w:t>Email</w:t>
      </w:r>
      <w:r w:rsidR="00E232DB" w:rsidRPr="00F3571F">
        <w:rPr>
          <w:rFonts w:asciiTheme="majorHAnsi" w:hAnsiTheme="majorHAnsi" w:cstheme="majorHAnsi"/>
          <w:sz w:val="25"/>
          <w:szCs w:val="25"/>
        </w:rPr>
        <w:t>: lich.nguyen@</w:t>
      </w:r>
      <w:r w:rsidR="00EE6163" w:rsidRPr="00F3571F">
        <w:rPr>
          <w:rFonts w:asciiTheme="majorHAnsi" w:hAnsiTheme="majorHAnsi" w:cstheme="majorHAnsi"/>
          <w:sz w:val="25"/>
          <w:szCs w:val="25"/>
          <w:lang w:val="en-US"/>
        </w:rPr>
        <w:t>ttu</w:t>
      </w:r>
      <w:r w:rsidR="00E232DB" w:rsidRPr="00F3571F">
        <w:rPr>
          <w:rFonts w:asciiTheme="majorHAnsi" w:hAnsiTheme="majorHAnsi" w:cstheme="majorHAnsi"/>
          <w:sz w:val="25"/>
          <w:szCs w:val="25"/>
        </w:rPr>
        <w:t xml:space="preserve">.edu.vn </w:t>
      </w:r>
    </w:p>
    <w:p w14:paraId="20E12ECC" w14:textId="58B2420E" w:rsidR="00E232DB" w:rsidRPr="00F3571F" w:rsidRDefault="00E232DB" w:rsidP="0056288D">
      <w:pPr>
        <w:spacing w:after="0"/>
        <w:ind w:firstLine="709"/>
        <w:jc w:val="both"/>
        <w:rPr>
          <w:rFonts w:asciiTheme="majorHAnsi" w:hAnsiTheme="majorHAnsi" w:cstheme="majorHAnsi"/>
          <w:sz w:val="25"/>
          <w:szCs w:val="25"/>
        </w:rPr>
      </w:pPr>
      <w:r w:rsidRPr="00F3571F">
        <w:rPr>
          <w:rFonts w:asciiTheme="majorHAnsi" w:hAnsiTheme="majorHAnsi" w:cstheme="majorHAnsi"/>
          <w:b/>
          <w:bCs/>
          <w:sz w:val="25"/>
          <w:szCs w:val="25"/>
        </w:rPr>
        <w:t xml:space="preserve">- Thư ký </w:t>
      </w:r>
      <w:r w:rsidR="00FA3F37" w:rsidRPr="00F3571F">
        <w:rPr>
          <w:rFonts w:asciiTheme="majorHAnsi" w:hAnsiTheme="majorHAnsi" w:cstheme="majorHAnsi"/>
          <w:b/>
          <w:bCs/>
          <w:sz w:val="25"/>
          <w:szCs w:val="25"/>
        </w:rPr>
        <w:t>Khoa</w:t>
      </w:r>
      <w:r w:rsidRPr="00F3571F">
        <w:rPr>
          <w:rFonts w:asciiTheme="majorHAnsi" w:hAnsiTheme="majorHAnsi" w:cstheme="majorHAnsi"/>
          <w:b/>
          <w:bCs/>
          <w:sz w:val="25"/>
          <w:szCs w:val="25"/>
        </w:rPr>
        <w:t>:</w:t>
      </w:r>
      <w:r w:rsidRPr="00F3571F">
        <w:rPr>
          <w:rFonts w:asciiTheme="majorHAnsi" w:hAnsiTheme="majorHAnsi" w:cstheme="majorHAnsi"/>
          <w:sz w:val="25"/>
          <w:szCs w:val="25"/>
        </w:rPr>
        <w:t xml:space="preserve"> Nguyễn Thị Quỳnh Anh </w:t>
      </w:r>
    </w:p>
    <w:p w14:paraId="6B356A9D" w14:textId="50EC3AEF" w:rsidR="00E232DB" w:rsidRPr="00F3571F" w:rsidRDefault="0056288D" w:rsidP="0056288D">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ED4C01" w:rsidRPr="00F3571F">
        <w:rPr>
          <w:rFonts w:asciiTheme="majorHAnsi" w:hAnsiTheme="majorHAnsi" w:cstheme="majorHAnsi"/>
          <w:sz w:val="25"/>
          <w:szCs w:val="25"/>
        </w:rPr>
        <w:t>Email</w:t>
      </w:r>
      <w:r w:rsidR="00E232DB" w:rsidRPr="00F3571F">
        <w:rPr>
          <w:rFonts w:asciiTheme="majorHAnsi" w:hAnsiTheme="majorHAnsi" w:cstheme="majorHAnsi"/>
          <w:sz w:val="25"/>
          <w:szCs w:val="25"/>
        </w:rPr>
        <w:t>: anh.nguyenthiquynh@</w:t>
      </w:r>
      <w:r w:rsidR="00EE6163" w:rsidRPr="00F3571F">
        <w:rPr>
          <w:rFonts w:asciiTheme="majorHAnsi" w:hAnsiTheme="majorHAnsi" w:cstheme="majorHAnsi"/>
          <w:sz w:val="25"/>
          <w:szCs w:val="25"/>
          <w:lang w:val="en-US"/>
        </w:rPr>
        <w:t>ttu</w:t>
      </w:r>
      <w:r w:rsidR="00E232DB" w:rsidRPr="00F3571F">
        <w:rPr>
          <w:rFonts w:asciiTheme="majorHAnsi" w:hAnsiTheme="majorHAnsi" w:cstheme="majorHAnsi"/>
          <w:sz w:val="25"/>
          <w:szCs w:val="25"/>
        </w:rPr>
        <w:t xml:space="preserve">.edu.vn </w:t>
      </w:r>
    </w:p>
    <w:p w14:paraId="6BAB8BB3" w14:textId="4E16DC72" w:rsidR="00EF7170" w:rsidRPr="00F3571F" w:rsidRDefault="0056288D" w:rsidP="0056288D">
      <w:pPr>
        <w:spacing w:after="0"/>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E232DB" w:rsidRPr="00F3571F">
        <w:rPr>
          <w:rFonts w:asciiTheme="majorHAnsi" w:hAnsiTheme="majorHAnsi" w:cstheme="majorHAnsi"/>
          <w:sz w:val="25"/>
          <w:szCs w:val="25"/>
        </w:rPr>
        <w:t>SĐT: 086</w:t>
      </w:r>
      <w:r w:rsidR="00717EF8" w:rsidRPr="00F3571F">
        <w:rPr>
          <w:rFonts w:asciiTheme="majorHAnsi" w:hAnsiTheme="majorHAnsi" w:cstheme="majorHAnsi"/>
          <w:sz w:val="25"/>
          <w:szCs w:val="25"/>
        </w:rPr>
        <w:t xml:space="preserve"> </w:t>
      </w:r>
      <w:r w:rsidR="00E232DB" w:rsidRPr="00F3571F">
        <w:rPr>
          <w:rFonts w:asciiTheme="majorHAnsi" w:hAnsiTheme="majorHAnsi" w:cstheme="majorHAnsi"/>
          <w:sz w:val="25"/>
          <w:szCs w:val="25"/>
        </w:rPr>
        <w:t>772</w:t>
      </w:r>
      <w:r w:rsidR="00717EF8" w:rsidRPr="00F3571F">
        <w:rPr>
          <w:rFonts w:asciiTheme="majorHAnsi" w:hAnsiTheme="majorHAnsi" w:cstheme="majorHAnsi"/>
          <w:sz w:val="25"/>
          <w:szCs w:val="25"/>
        </w:rPr>
        <w:t xml:space="preserve"> </w:t>
      </w:r>
      <w:r w:rsidR="00E232DB" w:rsidRPr="00F3571F">
        <w:rPr>
          <w:rFonts w:asciiTheme="majorHAnsi" w:hAnsiTheme="majorHAnsi" w:cstheme="majorHAnsi"/>
          <w:sz w:val="25"/>
          <w:szCs w:val="25"/>
        </w:rPr>
        <w:t>9594</w:t>
      </w:r>
    </w:p>
    <w:p w14:paraId="0B31FF83" w14:textId="24680FB4" w:rsidR="00F94967" w:rsidRPr="00F3571F" w:rsidRDefault="00F94967" w:rsidP="0056288D">
      <w:pPr>
        <w:spacing w:after="0"/>
        <w:ind w:firstLine="709"/>
        <w:jc w:val="both"/>
        <w:rPr>
          <w:rStyle w:val="Siuktni"/>
          <w:rFonts w:asciiTheme="majorHAnsi" w:hAnsiTheme="majorHAnsi" w:cstheme="majorHAnsi"/>
          <w:color w:val="auto"/>
          <w:sz w:val="25"/>
          <w:szCs w:val="25"/>
          <w:u w:val="none"/>
        </w:rPr>
      </w:pPr>
      <w:r w:rsidRPr="00F3571F">
        <w:rPr>
          <w:rFonts w:asciiTheme="majorHAnsi" w:hAnsiTheme="majorHAnsi" w:cstheme="majorHAnsi"/>
          <w:b/>
          <w:bCs/>
          <w:sz w:val="25"/>
          <w:szCs w:val="25"/>
        </w:rPr>
        <w:t xml:space="preserve">- </w:t>
      </w:r>
      <w:r w:rsidR="00ED4C01" w:rsidRPr="00F3571F">
        <w:rPr>
          <w:rFonts w:asciiTheme="majorHAnsi" w:hAnsiTheme="majorHAnsi" w:cstheme="majorHAnsi"/>
          <w:b/>
          <w:bCs/>
          <w:sz w:val="25"/>
          <w:szCs w:val="25"/>
        </w:rPr>
        <w:t>Email</w:t>
      </w:r>
      <w:r w:rsidR="0022488D" w:rsidRPr="00F3571F">
        <w:rPr>
          <w:rFonts w:asciiTheme="majorHAnsi" w:hAnsiTheme="majorHAnsi" w:cstheme="majorHAnsi"/>
          <w:b/>
          <w:bCs/>
          <w:sz w:val="25"/>
          <w:szCs w:val="25"/>
        </w:rPr>
        <w:t xml:space="preserve"> </w:t>
      </w:r>
      <w:r w:rsidR="00FA3F37" w:rsidRPr="00F3571F">
        <w:rPr>
          <w:rFonts w:asciiTheme="majorHAnsi" w:hAnsiTheme="majorHAnsi" w:cstheme="majorHAnsi"/>
          <w:b/>
          <w:bCs/>
          <w:sz w:val="25"/>
          <w:szCs w:val="25"/>
        </w:rPr>
        <w:t>Khoa</w:t>
      </w:r>
      <w:r w:rsidR="0022488D" w:rsidRPr="00F3571F">
        <w:rPr>
          <w:rFonts w:asciiTheme="majorHAnsi" w:hAnsiTheme="majorHAnsi" w:cstheme="majorHAnsi"/>
          <w:b/>
          <w:bCs/>
          <w:sz w:val="25"/>
          <w:szCs w:val="25"/>
        </w:rPr>
        <w:t>:</w:t>
      </w:r>
      <w:r w:rsidR="0022488D" w:rsidRPr="00F3571F">
        <w:rPr>
          <w:rFonts w:asciiTheme="majorHAnsi" w:hAnsiTheme="majorHAnsi" w:cstheme="majorHAnsi"/>
          <w:sz w:val="25"/>
          <w:szCs w:val="25"/>
        </w:rPr>
        <w:t xml:space="preserve"> </w:t>
      </w:r>
      <w:hyperlink r:id="rId52" w:history="1">
        <w:r w:rsidR="00B266E9" w:rsidRPr="00F3571F">
          <w:rPr>
            <w:rStyle w:val="Siuktni"/>
            <w:rFonts w:asciiTheme="majorHAnsi" w:hAnsiTheme="majorHAnsi" w:cstheme="majorHAnsi"/>
            <w:color w:val="auto"/>
            <w:sz w:val="25"/>
            <w:szCs w:val="25"/>
            <w:u w:val="none"/>
          </w:rPr>
          <w:t>shla@</w:t>
        </w:r>
        <w:r w:rsidR="00B266E9" w:rsidRPr="00F3571F">
          <w:rPr>
            <w:rStyle w:val="Siuktni"/>
            <w:rFonts w:asciiTheme="majorHAnsi" w:hAnsiTheme="majorHAnsi" w:cstheme="majorHAnsi"/>
            <w:color w:val="auto"/>
            <w:sz w:val="25"/>
            <w:szCs w:val="25"/>
            <w:u w:val="none"/>
            <w:lang w:val="en-US"/>
          </w:rPr>
          <w:t>ttu</w:t>
        </w:r>
        <w:r w:rsidR="00B266E9" w:rsidRPr="00F3571F">
          <w:rPr>
            <w:rStyle w:val="Siuktni"/>
            <w:rFonts w:asciiTheme="majorHAnsi" w:hAnsiTheme="majorHAnsi" w:cstheme="majorHAnsi"/>
            <w:color w:val="auto"/>
            <w:sz w:val="25"/>
            <w:szCs w:val="25"/>
            <w:u w:val="none"/>
          </w:rPr>
          <w:t>.edu.vn</w:t>
        </w:r>
      </w:hyperlink>
    </w:p>
    <w:p w14:paraId="2616CC74" w14:textId="77730778" w:rsidR="000C0F3B" w:rsidRPr="00F3571F" w:rsidRDefault="000C0F3B" w:rsidP="00FC4D5F">
      <w:pPr>
        <w:spacing w:after="0"/>
        <w:ind w:firstLine="709"/>
        <w:jc w:val="both"/>
        <w:rPr>
          <w:rFonts w:asciiTheme="majorHAnsi" w:hAnsiTheme="majorHAnsi" w:cstheme="majorHAnsi"/>
          <w:sz w:val="25"/>
          <w:szCs w:val="25"/>
        </w:rPr>
      </w:pPr>
      <w:r w:rsidRPr="00F3571F">
        <w:rPr>
          <w:rStyle w:val="Siuktni"/>
          <w:rFonts w:asciiTheme="majorHAnsi" w:hAnsiTheme="majorHAnsi" w:cstheme="majorHAnsi"/>
          <w:b/>
          <w:bCs/>
          <w:color w:val="auto"/>
          <w:sz w:val="25"/>
          <w:szCs w:val="25"/>
          <w:u w:val="none"/>
        </w:rPr>
        <w:lastRenderedPageBreak/>
        <w:t xml:space="preserve">- Số điện thoại </w:t>
      </w:r>
      <w:r w:rsidR="00FA3F37" w:rsidRPr="00F3571F">
        <w:rPr>
          <w:rStyle w:val="Siuktni"/>
          <w:rFonts w:asciiTheme="majorHAnsi" w:hAnsiTheme="majorHAnsi" w:cstheme="majorHAnsi"/>
          <w:b/>
          <w:bCs/>
          <w:color w:val="auto"/>
          <w:sz w:val="25"/>
          <w:szCs w:val="25"/>
          <w:u w:val="none"/>
        </w:rPr>
        <w:t>Khoa</w:t>
      </w:r>
      <w:r w:rsidRPr="00F3571F">
        <w:rPr>
          <w:rStyle w:val="Siuktni"/>
          <w:rFonts w:asciiTheme="majorHAnsi" w:hAnsiTheme="majorHAnsi" w:cstheme="majorHAnsi"/>
          <w:b/>
          <w:bCs/>
          <w:color w:val="auto"/>
          <w:sz w:val="25"/>
          <w:szCs w:val="25"/>
          <w:u w:val="none"/>
        </w:rPr>
        <w:t xml:space="preserve">: </w:t>
      </w:r>
      <w:r w:rsidR="00FC4D5F" w:rsidRPr="00F3571F">
        <w:rPr>
          <w:rStyle w:val="Siuktni"/>
          <w:rFonts w:asciiTheme="majorHAnsi" w:hAnsiTheme="majorHAnsi" w:cstheme="majorHAnsi"/>
          <w:color w:val="auto"/>
          <w:sz w:val="25"/>
          <w:szCs w:val="25"/>
          <w:u w:val="none"/>
        </w:rPr>
        <w:t>(</w:t>
      </w:r>
      <w:r w:rsidR="00FC4D5F" w:rsidRPr="00F3571F">
        <w:rPr>
          <w:rFonts w:asciiTheme="majorHAnsi" w:hAnsiTheme="majorHAnsi" w:cstheme="majorHAnsi"/>
          <w:sz w:val="25"/>
          <w:szCs w:val="25"/>
        </w:rPr>
        <w:t>0272) 376 9216. Ext: 126</w:t>
      </w:r>
    </w:p>
    <w:p w14:paraId="51750EBF" w14:textId="492FC332" w:rsidR="004A1257" w:rsidRPr="00F3571F" w:rsidRDefault="00DB5FF9" w:rsidP="0056288D">
      <w:pPr>
        <w:pStyle w:val="u3"/>
        <w:spacing w:before="0" w:after="0"/>
        <w:ind w:firstLine="709"/>
        <w:rPr>
          <w:rFonts w:asciiTheme="majorHAnsi" w:hAnsiTheme="majorHAnsi" w:cstheme="majorHAnsi"/>
          <w:b/>
          <w:bCs/>
          <w:color w:val="auto"/>
          <w:sz w:val="25"/>
          <w:szCs w:val="25"/>
        </w:rPr>
      </w:pPr>
      <w:bookmarkStart w:id="54" w:name="_Toc239771819"/>
      <w:r w:rsidRPr="00F3571F">
        <w:rPr>
          <w:rFonts w:asciiTheme="majorHAnsi" w:hAnsiTheme="majorHAnsi" w:cstheme="majorHAnsi"/>
          <w:b/>
          <w:bCs/>
          <w:color w:val="auto"/>
          <w:sz w:val="25"/>
          <w:szCs w:val="25"/>
        </w:rPr>
        <w:t>7</w:t>
      </w:r>
      <w:r w:rsidR="004A1257" w:rsidRPr="00F3571F">
        <w:rPr>
          <w:rFonts w:asciiTheme="majorHAnsi" w:hAnsiTheme="majorHAnsi" w:cstheme="majorHAnsi"/>
          <w:b/>
          <w:bCs/>
          <w:color w:val="auto"/>
          <w:sz w:val="25"/>
          <w:szCs w:val="25"/>
        </w:rPr>
        <w:t xml:space="preserve">.2. </w:t>
      </w:r>
      <w:r w:rsidR="00362AAE" w:rsidRPr="00F3571F">
        <w:rPr>
          <w:rFonts w:asciiTheme="majorHAnsi" w:hAnsiTheme="majorHAnsi" w:cstheme="majorHAnsi"/>
          <w:b/>
          <w:bCs/>
          <w:color w:val="auto"/>
          <w:sz w:val="25"/>
          <w:szCs w:val="25"/>
        </w:rPr>
        <w:t xml:space="preserve">Các </w:t>
      </w:r>
      <w:r w:rsidR="00FC15F8" w:rsidRPr="00F3571F">
        <w:rPr>
          <w:rFonts w:asciiTheme="majorHAnsi" w:hAnsiTheme="majorHAnsi" w:cstheme="majorHAnsi"/>
          <w:b/>
          <w:bCs/>
          <w:color w:val="auto"/>
          <w:sz w:val="25"/>
          <w:szCs w:val="25"/>
        </w:rPr>
        <w:t>nhóm học phần</w:t>
      </w:r>
      <w:r w:rsidR="00B266E9" w:rsidRPr="00F3571F">
        <w:rPr>
          <w:rFonts w:asciiTheme="majorHAnsi" w:hAnsiTheme="majorHAnsi" w:cstheme="majorHAnsi"/>
          <w:b/>
          <w:bCs/>
          <w:color w:val="auto"/>
          <w:sz w:val="25"/>
          <w:szCs w:val="25"/>
        </w:rPr>
        <w:t xml:space="preserve"> phụ trách</w:t>
      </w:r>
      <w:bookmarkEnd w:id="54"/>
    </w:p>
    <w:p w14:paraId="405C3689" w14:textId="7E1B86FD" w:rsidR="00E638FC" w:rsidRPr="00F3571F" w:rsidRDefault="00FA3F37" w:rsidP="0056288D">
      <w:pPr>
        <w:spacing w:after="0" w:line="240" w:lineRule="auto"/>
        <w:ind w:firstLine="709"/>
        <w:rPr>
          <w:rFonts w:asciiTheme="majorHAnsi" w:hAnsiTheme="majorHAnsi" w:cstheme="majorHAnsi"/>
          <w:sz w:val="25"/>
          <w:szCs w:val="25"/>
        </w:rPr>
      </w:pPr>
      <w:r w:rsidRPr="00F3571F">
        <w:rPr>
          <w:rFonts w:asciiTheme="majorHAnsi" w:hAnsiTheme="majorHAnsi" w:cstheme="majorHAnsi"/>
          <w:sz w:val="25"/>
          <w:szCs w:val="25"/>
        </w:rPr>
        <w:t>Khoa</w:t>
      </w:r>
      <w:r w:rsidR="00E638FC" w:rsidRPr="00F3571F">
        <w:rPr>
          <w:rFonts w:asciiTheme="majorHAnsi" w:hAnsiTheme="majorHAnsi" w:cstheme="majorHAnsi"/>
          <w:sz w:val="25"/>
          <w:szCs w:val="25"/>
        </w:rPr>
        <w:t xml:space="preserve"> phụ trách:</w:t>
      </w:r>
    </w:p>
    <w:p w14:paraId="598FDA2C" w14:textId="450C6952" w:rsidR="006E31CE" w:rsidRPr="00F3571F" w:rsidRDefault="006E31CE" w:rsidP="0056288D">
      <w:pPr>
        <w:spacing w:after="0" w:line="240" w:lineRule="auto"/>
        <w:ind w:firstLine="709"/>
        <w:rPr>
          <w:rFonts w:asciiTheme="majorHAnsi" w:hAnsiTheme="majorHAnsi" w:cstheme="majorHAnsi"/>
          <w:i/>
          <w:iCs/>
          <w:sz w:val="25"/>
          <w:szCs w:val="25"/>
        </w:rPr>
      </w:pPr>
      <w:r w:rsidRPr="00F3571F">
        <w:rPr>
          <w:rFonts w:asciiTheme="majorHAnsi" w:hAnsiTheme="majorHAnsi" w:cstheme="majorHAnsi"/>
          <w:i/>
          <w:iCs/>
          <w:sz w:val="25"/>
          <w:szCs w:val="25"/>
        </w:rPr>
        <w:t>7.2.</w:t>
      </w:r>
      <w:r w:rsidR="00E43D79" w:rsidRPr="00F3571F">
        <w:rPr>
          <w:rFonts w:asciiTheme="majorHAnsi" w:hAnsiTheme="majorHAnsi" w:cstheme="majorHAnsi"/>
          <w:i/>
          <w:iCs/>
          <w:sz w:val="25"/>
          <w:szCs w:val="25"/>
        </w:rPr>
        <w:t>1</w:t>
      </w:r>
      <w:r w:rsidRPr="00F3571F">
        <w:rPr>
          <w:rFonts w:asciiTheme="majorHAnsi" w:hAnsiTheme="majorHAnsi" w:cstheme="majorHAnsi"/>
          <w:i/>
          <w:iCs/>
          <w:sz w:val="25"/>
          <w:szCs w:val="25"/>
        </w:rPr>
        <w:t>. 01 nhóm học phần Lý luận chính trị (gồm 05 học phần lý luận chính trị).</w:t>
      </w:r>
    </w:p>
    <w:p w14:paraId="51A65B01" w14:textId="77777777" w:rsidR="00A84E3E" w:rsidRPr="00F3571F" w:rsidRDefault="00A84E3E" w:rsidP="00A84E3E">
      <w:pPr>
        <w:spacing w:after="0"/>
        <w:ind w:firstLine="709"/>
        <w:rPr>
          <w:sz w:val="25"/>
          <w:szCs w:val="25"/>
        </w:rPr>
      </w:pPr>
      <w:r w:rsidRPr="00F3571F">
        <w:rPr>
          <w:sz w:val="25"/>
          <w:szCs w:val="25"/>
        </w:rPr>
        <w:t>- Triết học Mác - Lênin;</w:t>
      </w:r>
    </w:p>
    <w:p w14:paraId="75FE1F62" w14:textId="77777777" w:rsidR="00A84E3E" w:rsidRPr="00F3571F" w:rsidRDefault="00A84E3E" w:rsidP="00A84E3E">
      <w:pPr>
        <w:spacing w:after="0"/>
        <w:ind w:firstLine="709"/>
        <w:rPr>
          <w:sz w:val="25"/>
          <w:szCs w:val="25"/>
        </w:rPr>
      </w:pPr>
      <w:r w:rsidRPr="00F3571F">
        <w:rPr>
          <w:sz w:val="25"/>
          <w:szCs w:val="25"/>
        </w:rPr>
        <w:t>- Kinh tế chính trị Mác - Lênin;</w:t>
      </w:r>
    </w:p>
    <w:p w14:paraId="3106F3A1" w14:textId="71951E8F" w:rsidR="00A84E3E" w:rsidRPr="00F3571F" w:rsidRDefault="00A84E3E" w:rsidP="00A84E3E">
      <w:pPr>
        <w:spacing w:after="0"/>
        <w:ind w:firstLine="709"/>
        <w:rPr>
          <w:sz w:val="25"/>
          <w:szCs w:val="25"/>
        </w:rPr>
      </w:pPr>
      <w:r w:rsidRPr="00F3571F">
        <w:rPr>
          <w:sz w:val="25"/>
          <w:szCs w:val="25"/>
        </w:rPr>
        <w:t xml:space="preserve">- Chủ nghĩa xã hội </w:t>
      </w:r>
      <w:r w:rsidR="003B6BC2" w:rsidRPr="00FF1E01">
        <w:rPr>
          <w:sz w:val="25"/>
          <w:szCs w:val="25"/>
        </w:rPr>
        <w:t>k</w:t>
      </w:r>
      <w:r w:rsidR="00FA3F37" w:rsidRPr="00F3571F">
        <w:rPr>
          <w:sz w:val="25"/>
          <w:szCs w:val="25"/>
        </w:rPr>
        <w:t>hoa</w:t>
      </w:r>
      <w:r w:rsidRPr="00F3571F">
        <w:rPr>
          <w:sz w:val="25"/>
          <w:szCs w:val="25"/>
        </w:rPr>
        <w:t xml:space="preserve"> học;</w:t>
      </w:r>
    </w:p>
    <w:p w14:paraId="72BD393B" w14:textId="77777777" w:rsidR="00A84E3E" w:rsidRPr="00F3571F" w:rsidRDefault="00A84E3E" w:rsidP="00A84E3E">
      <w:pPr>
        <w:spacing w:after="0"/>
        <w:ind w:firstLine="709"/>
        <w:rPr>
          <w:sz w:val="25"/>
          <w:szCs w:val="25"/>
        </w:rPr>
      </w:pPr>
      <w:r w:rsidRPr="00F3571F">
        <w:rPr>
          <w:sz w:val="25"/>
          <w:szCs w:val="25"/>
        </w:rPr>
        <w:t>- Tư tưởng Hồ Chí Minh;</w:t>
      </w:r>
    </w:p>
    <w:p w14:paraId="0D92BE97" w14:textId="70D7270C" w:rsidR="00A84E3E" w:rsidRPr="00F3571F" w:rsidRDefault="00A84E3E" w:rsidP="00A84E3E">
      <w:pPr>
        <w:spacing w:after="0"/>
        <w:ind w:firstLine="709"/>
        <w:rPr>
          <w:sz w:val="25"/>
          <w:szCs w:val="25"/>
        </w:rPr>
      </w:pPr>
      <w:r w:rsidRPr="00F3571F">
        <w:rPr>
          <w:sz w:val="25"/>
          <w:szCs w:val="25"/>
        </w:rPr>
        <w:t xml:space="preserve">- Lịch sử Đảng Cộng </w:t>
      </w:r>
      <w:r w:rsidR="00FF1E01" w:rsidRPr="004A1537">
        <w:rPr>
          <w:sz w:val="25"/>
          <w:szCs w:val="25"/>
        </w:rPr>
        <w:t>s</w:t>
      </w:r>
      <w:r w:rsidRPr="00F3571F">
        <w:rPr>
          <w:sz w:val="25"/>
          <w:szCs w:val="25"/>
        </w:rPr>
        <w:t>ản Việt Nam.</w:t>
      </w:r>
    </w:p>
    <w:p w14:paraId="2CA4EBE7" w14:textId="666E5224" w:rsidR="00E638FC" w:rsidRPr="00F3571F" w:rsidRDefault="00DB5FF9" w:rsidP="0056288D">
      <w:pPr>
        <w:spacing w:after="0" w:line="240" w:lineRule="auto"/>
        <w:ind w:firstLine="709"/>
        <w:rPr>
          <w:rFonts w:asciiTheme="majorHAnsi" w:hAnsiTheme="majorHAnsi" w:cstheme="majorHAnsi"/>
          <w:i/>
          <w:iCs/>
          <w:sz w:val="25"/>
          <w:szCs w:val="25"/>
        </w:rPr>
      </w:pPr>
      <w:r w:rsidRPr="00F3571F">
        <w:rPr>
          <w:rFonts w:asciiTheme="majorHAnsi" w:hAnsiTheme="majorHAnsi" w:cstheme="majorHAnsi"/>
          <w:i/>
          <w:iCs/>
          <w:sz w:val="25"/>
          <w:szCs w:val="25"/>
        </w:rPr>
        <w:t>7</w:t>
      </w:r>
      <w:r w:rsidR="00E638FC" w:rsidRPr="00F3571F">
        <w:rPr>
          <w:rFonts w:asciiTheme="majorHAnsi" w:hAnsiTheme="majorHAnsi" w:cstheme="majorHAnsi"/>
          <w:i/>
          <w:iCs/>
          <w:sz w:val="25"/>
          <w:szCs w:val="25"/>
        </w:rPr>
        <w:t>.2.</w:t>
      </w:r>
      <w:r w:rsidR="00E43D79" w:rsidRPr="00F3571F">
        <w:rPr>
          <w:rFonts w:asciiTheme="majorHAnsi" w:hAnsiTheme="majorHAnsi" w:cstheme="majorHAnsi"/>
          <w:i/>
          <w:iCs/>
          <w:sz w:val="25"/>
          <w:szCs w:val="25"/>
        </w:rPr>
        <w:t>2</w:t>
      </w:r>
      <w:r w:rsidR="00E638FC" w:rsidRPr="00F3571F">
        <w:rPr>
          <w:rFonts w:asciiTheme="majorHAnsi" w:hAnsiTheme="majorHAnsi" w:cstheme="majorHAnsi"/>
          <w:i/>
          <w:iCs/>
          <w:sz w:val="25"/>
          <w:szCs w:val="25"/>
        </w:rPr>
        <w:t xml:space="preserve">. 06 nhóm học phần cung cấp kiến thức mở rộng: </w:t>
      </w:r>
    </w:p>
    <w:p w14:paraId="4DFAD75B" w14:textId="77777777" w:rsidR="00E638FC" w:rsidRPr="00F3571F" w:rsidRDefault="00E638FC" w:rsidP="0056288D">
      <w:pPr>
        <w:spacing w:after="0" w:line="240" w:lineRule="auto"/>
        <w:ind w:firstLine="709"/>
        <w:rPr>
          <w:rFonts w:asciiTheme="majorHAnsi" w:hAnsiTheme="majorHAnsi" w:cstheme="majorHAnsi"/>
          <w:sz w:val="25"/>
          <w:szCs w:val="25"/>
        </w:rPr>
      </w:pPr>
      <w:r w:rsidRPr="00F3571F">
        <w:rPr>
          <w:rFonts w:asciiTheme="majorHAnsi" w:hAnsiTheme="majorHAnsi" w:cstheme="majorHAnsi"/>
          <w:sz w:val="25"/>
          <w:szCs w:val="25"/>
        </w:rPr>
        <w:t>- Nhóm học phần Văn minh nhân loại</w:t>
      </w:r>
    </w:p>
    <w:p w14:paraId="2B24A11E" w14:textId="77777777" w:rsidR="00E638FC" w:rsidRPr="00F3571F" w:rsidRDefault="00E638FC" w:rsidP="0056288D">
      <w:pPr>
        <w:spacing w:after="0" w:line="240" w:lineRule="auto"/>
        <w:ind w:firstLine="709"/>
        <w:rPr>
          <w:rFonts w:asciiTheme="majorHAnsi" w:hAnsiTheme="majorHAnsi" w:cstheme="majorHAnsi"/>
          <w:sz w:val="25"/>
          <w:szCs w:val="25"/>
        </w:rPr>
      </w:pPr>
      <w:r w:rsidRPr="00F3571F">
        <w:rPr>
          <w:rFonts w:asciiTheme="majorHAnsi" w:hAnsiTheme="majorHAnsi" w:cstheme="majorHAnsi"/>
          <w:sz w:val="25"/>
          <w:szCs w:val="25"/>
        </w:rPr>
        <w:t>- Nhóm học phần Văn hóa, văn học và nghệ thuật</w:t>
      </w:r>
    </w:p>
    <w:p w14:paraId="3745B452" w14:textId="77777777" w:rsidR="00E638FC" w:rsidRPr="00F3571F" w:rsidRDefault="00E638FC" w:rsidP="0056288D">
      <w:pPr>
        <w:spacing w:after="0" w:line="240" w:lineRule="auto"/>
        <w:ind w:firstLine="709"/>
        <w:rPr>
          <w:rFonts w:asciiTheme="majorHAnsi" w:hAnsiTheme="majorHAnsi" w:cstheme="majorHAnsi"/>
          <w:sz w:val="25"/>
          <w:szCs w:val="25"/>
        </w:rPr>
      </w:pPr>
      <w:r w:rsidRPr="00F3571F">
        <w:rPr>
          <w:rFonts w:asciiTheme="majorHAnsi" w:hAnsiTheme="majorHAnsi" w:cstheme="majorHAnsi"/>
          <w:sz w:val="25"/>
          <w:szCs w:val="25"/>
        </w:rPr>
        <w:t>- Nhóm học phần Tư duy và giao tiếp</w:t>
      </w:r>
    </w:p>
    <w:p w14:paraId="08237F04" w14:textId="77777777" w:rsidR="00E638FC" w:rsidRPr="00F3571F" w:rsidRDefault="00E638FC" w:rsidP="0056288D">
      <w:pPr>
        <w:spacing w:after="0" w:line="240" w:lineRule="auto"/>
        <w:ind w:firstLine="709"/>
        <w:rPr>
          <w:rFonts w:asciiTheme="majorHAnsi" w:hAnsiTheme="majorHAnsi" w:cstheme="majorHAnsi"/>
          <w:sz w:val="25"/>
          <w:szCs w:val="25"/>
        </w:rPr>
      </w:pPr>
      <w:r w:rsidRPr="00F3571F">
        <w:rPr>
          <w:rFonts w:asciiTheme="majorHAnsi" w:hAnsiTheme="majorHAnsi" w:cstheme="majorHAnsi"/>
          <w:sz w:val="25"/>
          <w:szCs w:val="25"/>
        </w:rPr>
        <w:t>- Nhóm học phần Con người và trái đất</w:t>
      </w:r>
    </w:p>
    <w:p w14:paraId="54CC6C08" w14:textId="12443A9F" w:rsidR="00E638FC" w:rsidRPr="00F3571F" w:rsidRDefault="00E638FC" w:rsidP="0056288D">
      <w:pPr>
        <w:spacing w:after="0" w:line="240" w:lineRule="auto"/>
        <w:ind w:firstLine="709"/>
        <w:rPr>
          <w:rFonts w:asciiTheme="majorHAnsi" w:hAnsiTheme="majorHAnsi" w:cstheme="majorHAnsi"/>
          <w:sz w:val="25"/>
          <w:szCs w:val="25"/>
        </w:rPr>
      </w:pPr>
      <w:r w:rsidRPr="00F3571F">
        <w:rPr>
          <w:rFonts w:asciiTheme="majorHAnsi" w:hAnsiTheme="majorHAnsi" w:cstheme="majorHAnsi"/>
          <w:sz w:val="25"/>
          <w:szCs w:val="25"/>
        </w:rPr>
        <w:t xml:space="preserve">- Nhóm học phần </w:t>
      </w:r>
      <w:r w:rsidR="00FA3F37" w:rsidRPr="00F3571F">
        <w:rPr>
          <w:rFonts w:asciiTheme="majorHAnsi" w:hAnsiTheme="majorHAnsi" w:cstheme="majorHAnsi"/>
          <w:sz w:val="25"/>
          <w:szCs w:val="25"/>
        </w:rPr>
        <w:t>Khoa</w:t>
      </w:r>
      <w:r w:rsidRPr="00F3571F">
        <w:rPr>
          <w:rFonts w:asciiTheme="majorHAnsi" w:hAnsiTheme="majorHAnsi" w:cstheme="majorHAnsi"/>
          <w:sz w:val="25"/>
          <w:szCs w:val="25"/>
        </w:rPr>
        <w:t xml:space="preserve"> học tự nhiên và công nghệ</w:t>
      </w:r>
    </w:p>
    <w:p w14:paraId="415955DC" w14:textId="77777777" w:rsidR="00E638FC" w:rsidRPr="00F3571F" w:rsidRDefault="00E638FC" w:rsidP="0056288D">
      <w:pPr>
        <w:spacing w:after="0" w:line="240" w:lineRule="auto"/>
        <w:ind w:firstLine="709"/>
        <w:rPr>
          <w:rFonts w:asciiTheme="majorHAnsi" w:hAnsiTheme="majorHAnsi" w:cstheme="majorHAnsi"/>
          <w:sz w:val="25"/>
          <w:szCs w:val="25"/>
        </w:rPr>
      </w:pPr>
      <w:r w:rsidRPr="00F3571F">
        <w:rPr>
          <w:rFonts w:asciiTheme="majorHAnsi" w:hAnsiTheme="majorHAnsi" w:cstheme="majorHAnsi"/>
          <w:sz w:val="25"/>
          <w:szCs w:val="25"/>
        </w:rPr>
        <w:t>- Nhóm học phần Kinh tế và quản lý</w:t>
      </w:r>
    </w:p>
    <w:p w14:paraId="734710B4" w14:textId="350FDB51" w:rsidR="00E638FC" w:rsidRPr="00F3571F" w:rsidRDefault="00DB5FF9" w:rsidP="006E31CE">
      <w:pPr>
        <w:spacing w:after="0" w:line="240" w:lineRule="auto"/>
        <w:ind w:firstLine="709"/>
        <w:rPr>
          <w:rFonts w:asciiTheme="majorHAnsi" w:hAnsiTheme="majorHAnsi" w:cstheme="majorHAnsi"/>
          <w:sz w:val="25"/>
          <w:szCs w:val="25"/>
        </w:rPr>
      </w:pPr>
      <w:r w:rsidRPr="00F3571F">
        <w:rPr>
          <w:rFonts w:asciiTheme="majorHAnsi" w:hAnsiTheme="majorHAnsi" w:cstheme="majorHAnsi"/>
          <w:i/>
          <w:iCs/>
          <w:sz w:val="25"/>
          <w:szCs w:val="25"/>
        </w:rPr>
        <w:t>7</w:t>
      </w:r>
      <w:r w:rsidR="00E638FC" w:rsidRPr="00F3571F">
        <w:rPr>
          <w:rFonts w:asciiTheme="majorHAnsi" w:hAnsiTheme="majorHAnsi" w:cstheme="majorHAnsi"/>
          <w:i/>
          <w:iCs/>
          <w:sz w:val="25"/>
          <w:szCs w:val="25"/>
        </w:rPr>
        <w:t>.2.</w:t>
      </w:r>
      <w:r w:rsidR="00E43D79" w:rsidRPr="00F3571F">
        <w:rPr>
          <w:rFonts w:asciiTheme="majorHAnsi" w:hAnsiTheme="majorHAnsi" w:cstheme="majorHAnsi"/>
          <w:i/>
          <w:iCs/>
          <w:sz w:val="25"/>
          <w:szCs w:val="25"/>
        </w:rPr>
        <w:t>3</w:t>
      </w:r>
      <w:r w:rsidR="00E638FC" w:rsidRPr="00F3571F">
        <w:rPr>
          <w:rFonts w:asciiTheme="majorHAnsi" w:hAnsiTheme="majorHAnsi" w:cstheme="majorHAnsi"/>
          <w:i/>
          <w:iCs/>
          <w:sz w:val="25"/>
          <w:szCs w:val="25"/>
        </w:rPr>
        <w:t>. 01 nhóm học phần rèn luyện thể chất (gồm 03 học phần GDTC)</w:t>
      </w:r>
      <w:r w:rsidR="00E638FC" w:rsidRPr="00F3571F">
        <w:rPr>
          <w:rFonts w:asciiTheme="majorHAnsi" w:hAnsiTheme="majorHAnsi" w:cstheme="majorHAnsi"/>
          <w:sz w:val="25"/>
          <w:szCs w:val="25"/>
        </w:rPr>
        <w:t>;</w:t>
      </w:r>
    </w:p>
    <w:p w14:paraId="0FE84D5A" w14:textId="77777777" w:rsidR="001852B3" w:rsidRPr="00F3571F" w:rsidRDefault="001852B3" w:rsidP="001852B3">
      <w:pPr>
        <w:spacing w:after="0"/>
        <w:ind w:firstLine="709"/>
        <w:rPr>
          <w:sz w:val="25"/>
          <w:szCs w:val="25"/>
        </w:rPr>
      </w:pPr>
      <w:r w:rsidRPr="00F3571F">
        <w:rPr>
          <w:sz w:val="25"/>
          <w:szCs w:val="25"/>
        </w:rPr>
        <w:t>- Giáo dục thể chất 1 (Điền kinh);</w:t>
      </w:r>
    </w:p>
    <w:p w14:paraId="5DEC1F81" w14:textId="77777777" w:rsidR="001852B3" w:rsidRPr="00F3571F" w:rsidRDefault="001852B3" w:rsidP="001852B3">
      <w:pPr>
        <w:spacing w:after="0"/>
        <w:ind w:firstLine="709"/>
        <w:rPr>
          <w:sz w:val="25"/>
          <w:szCs w:val="25"/>
        </w:rPr>
      </w:pPr>
      <w:r w:rsidRPr="00F3571F">
        <w:rPr>
          <w:sz w:val="25"/>
          <w:szCs w:val="25"/>
        </w:rPr>
        <w:t>- Giáo dục thể chất 2 (Tự chọn: Bóng bàn hoặc Pickleball);</w:t>
      </w:r>
    </w:p>
    <w:p w14:paraId="34B7F2BF" w14:textId="1E61AE01" w:rsidR="001852B3" w:rsidRPr="00F3571F" w:rsidRDefault="001852B3" w:rsidP="001852B3">
      <w:pPr>
        <w:spacing w:after="0"/>
        <w:ind w:firstLine="709"/>
        <w:rPr>
          <w:sz w:val="25"/>
          <w:szCs w:val="25"/>
        </w:rPr>
      </w:pPr>
      <w:r w:rsidRPr="00F3571F">
        <w:rPr>
          <w:sz w:val="25"/>
          <w:szCs w:val="25"/>
        </w:rPr>
        <w:t>- Giáo dục thể chất 3 (Tự chọn: Bóng bàn nâng cao hoặc Pickleball nâng cao).</w:t>
      </w:r>
    </w:p>
    <w:p w14:paraId="0064A4CE" w14:textId="215303E7" w:rsidR="004A1257" w:rsidRPr="00F3571F" w:rsidRDefault="00DB5FF9" w:rsidP="00E95D83">
      <w:pPr>
        <w:spacing w:after="0"/>
        <w:ind w:firstLine="709"/>
        <w:jc w:val="both"/>
        <w:rPr>
          <w:rFonts w:asciiTheme="majorHAnsi" w:hAnsiTheme="majorHAnsi" w:cstheme="majorHAnsi"/>
          <w:sz w:val="25"/>
          <w:szCs w:val="25"/>
        </w:rPr>
      </w:pPr>
      <w:r w:rsidRPr="00F3571F">
        <w:rPr>
          <w:rFonts w:asciiTheme="majorHAnsi" w:hAnsiTheme="majorHAnsi" w:cstheme="majorHAnsi"/>
          <w:i/>
          <w:iCs/>
          <w:sz w:val="25"/>
          <w:szCs w:val="25"/>
        </w:rPr>
        <w:t>7</w:t>
      </w:r>
      <w:r w:rsidR="00E638FC" w:rsidRPr="00F3571F">
        <w:rPr>
          <w:rFonts w:asciiTheme="majorHAnsi" w:hAnsiTheme="majorHAnsi" w:cstheme="majorHAnsi"/>
          <w:i/>
          <w:iCs/>
          <w:sz w:val="25"/>
          <w:szCs w:val="25"/>
        </w:rPr>
        <w:t>.2.4. 01 nhóm học phần các môn chung</w:t>
      </w:r>
      <w:r w:rsidR="00E95D83" w:rsidRPr="00F3571F">
        <w:rPr>
          <w:rFonts w:asciiTheme="majorHAnsi" w:hAnsiTheme="majorHAnsi" w:cstheme="majorHAnsi"/>
          <w:i/>
          <w:iCs/>
          <w:sz w:val="25"/>
          <w:szCs w:val="25"/>
        </w:rPr>
        <w:t xml:space="preserve">: </w:t>
      </w:r>
      <w:r w:rsidR="00E95D83" w:rsidRPr="00F3571F">
        <w:rPr>
          <w:rFonts w:asciiTheme="majorHAnsi" w:hAnsiTheme="majorHAnsi" w:cstheme="majorHAnsi"/>
          <w:sz w:val="25"/>
          <w:szCs w:val="25"/>
        </w:rPr>
        <w:t>Pháp luật đại cương</w:t>
      </w:r>
    </w:p>
    <w:p w14:paraId="05F860D8" w14:textId="77777777" w:rsidR="00EF7170" w:rsidRPr="00F3571F" w:rsidRDefault="00EF7170">
      <w:pPr>
        <w:rPr>
          <w:rFonts w:asciiTheme="majorHAnsi" w:hAnsiTheme="majorHAnsi" w:cstheme="majorHAnsi"/>
          <w:sz w:val="25"/>
          <w:szCs w:val="25"/>
        </w:rPr>
      </w:pPr>
      <w:r w:rsidRPr="00F3571F">
        <w:rPr>
          <w:rFonts w:asciiTheme="majorHAnsi" w:hAnsiTheme="majorHAnsi" w:cstheme="majorHAnsi"/>
          <w:sz w:val="25"/>
          <w:szCs w:val="25"/>
        </w:rPr>
        <w:br w:type="page"/>
      </w:r>
    </w:p>
    <w:p w14:paraId="7B3E0E6F" w14:textId="77777777" w:rsidR="00BA2526" w:rsidRPr="00F3571F" w:rsidRDefault="00BA2526" w:rsidP="00293EE4">
      <w:pPr>
        <w:pStyle w:val="u1"/>
        <w:spacing w:before="0"/>
        <w:jc w:val="center"/>
        <w:rPr>
          <w:rFonts w:eastAsia="Times New Roman"/>
          <w:b/>
          <w:bCs/>
          <w:color w:val="auto"/>
          <w:kern w:val="0"/>
          <w:sz w:val="25"/>
          <w:szCs w:val="25"/>
          <w:lang w:eastAsia="vi-VN"/>
          <w14:ligatures w14:val="none"/>
        </w:rPr>
      </w:pPr>
      <w:bookmarkStart w:id="55" w:name="_Toc239771820"/>
      <w:r w:rsidRPr="00F3571F">
        <w:rPr>
          <w:rFonts w:eastAsia="Times New Roman"/>
          <w:b/>
          <w:bCs/>
          <w:color w:val="auto"/>
          <w:kern w:val="0"/>
          <w:sz w:val="25"/>
          <w:szCs w:val="25"/>
          <w:lang w:eastAsia="vi-VN"/>
          <w14:ligatures w14:val="none"/>
        </w:rPr>
        <w:lastRenderedPageBreak/>
        <w:t>PHẦN II</w:t>
      </w:r>
      <w:bookmarkEnd w:id="55"/>
    </w:p>
    <w:p w14:paraId="16BCBE60" w14:textId="64FAA03B" w:rsidR="00BA2526" w:rsidRPr="00F3571F" w:rsidRDefault="00530907" w:rsidP="00293EE4">
      <w:pPr>
        <w:pStyle w:val="u1"/>
        <w:spacing w:before="0"/>
        <w:jc w:val="center"/>
        <w:rPr>
          <w:rFonts w:eastAsia="Times New Roman"/>
          <w:b/>
          <w:bCs/>
          <w:color w:val="auto"/>
          <w:kern w:val="0"/>
          <w:sz w:val="25"/>
          <w:szCs w:val="25"/>
          <w:lang w:eastAsia="vi-VN"/>
          <w14:ligatures w14:val="none"/>
        </w:rPr>
      </w:pPr>
      <w:bookmarkStart w:id="56" w:name="_Toc239771821"/>
      <w:r w:rsidRPr="00F3571F">
        <w:rPr>
          <w:rFonts w:eastAsia="Times New Roman"/>
          <w:b/>
          <w:bCs/>
          <w:color w:val="auto"/>
          <w:kern w:val="0"/>
          <w:sz w:val="25"/>
          <w:szCs w:val="25"/>
          <w:lang w:eastAsia="vi-VN"/>
          <w14:ligatures w14:val="none"/>
        </w:rPr>
        <w:t>HOẠT ĐỘNG ĐÀO TẠO</w:t>
      </w:r>
      <w:bookmarkEnd w:id="56"/>
    </w:p>
    <w:p w14:paraId="1857A1D5" w14:textId="00DF8767" w:rsidR="00451FC8" w:rsidRPr="00F3571F" w:rsidRDefault="00451FC8" w:rsidP="00B051E8">
      <w:pPr>
        <w:spacing w:after="0"/>
        <w:ind w:firstLine="709"/>
        <w:jc w:val="both"/>
        <w:rPr>
          <w:rFonts w:asciiTheme="majorBidi" w:hAnsiTheme="majorBidi" w:cstheme="majorBidi"/>
          <w:sz w:val="25"/>
          <w:szCs w:val="25"/>
        </w:rPr>
      </w:pPr>
      <w:r w:rsidRPr="00F3571F">
        <w:rPr>
          <w:rFonts w:asciiTheme="majorBidi" w:eastAsia="Arial" w:hAnsiTheme="majorBidi" w:cstheme="majorBidi"/>
          <w:b/>
          <w:sz w:val="25"/>
          <w:szCs w:val="25"/>
        </w:rPr>
        <w:t xml:space="preserve">Mục đích: </w:t>
      </w:r>
      <w:r w:rsidRPr="00F3571F">
        <w:rPr>
          <w:rFonts w:asciiTheme="majorBidi" w:eastAsia="Arial" w:hAnsiTheme="majorBidi" w:cstheme="majorBidi"/>
          <w:sz w:val="25"/>
          <w:szCs w:val="25"/>
        </w:rPr>
        <w:t xml:space="preserve">Phần này tóm tắt những quy định đào tạo sinh viên cần biết và thực hiện trong quá trình học tập tại Trường Đại học Tân Tạo. Khi có khác biệt giữa Sổ tay và văn bản hiện hành, áp dụng quy chế, quy định và thông báo chính thức của </w:t>
      </w:r>
      <w:r w:rsidR="00B051E8" w:rsidRPr="00F3571F">
        <w:rPr>
          <w:rFonts w:asciiTheme="majorBidi" w:eastAsia="Arial" w:hAnsiTheme="majorBidi" w:cstheme="majorBidi"/>
          <w:sz w:val="25"/>
          <w:szCs w:val="25"/>
        </w:rPr>
        <w:br/>
      </w:r>
      <w:r w:rsidRPr="00F3571F">
        <w:rPr>
          <w:rFonts w:asciiTheme="majorBidi" w:eastAsia="Arial" w:hAnsiTheme="majorBidi" w:cstheme="majorBidi"/>
          <w:sz w:val="25"/>
          <w:szCs w:val="25"/>
        </w:rPr>
        <w:t>Nhà trường.</w:t>
      </w:r>
    </w:p>
    <w:p w14:paraId="74E82F7C" w14:textId="77777777" w:rsidR="00451FC8" w:rsidRPr="00F3571F" w:rsidRDefault="00451FC8" w:rsidP="00451FC8">
      <w:pPr>
        <w:pStyle w:val="u1"/>
        <w:spacing w:before="0"/>
        <w:ind w:firstLine="709"/>
        <w:rPr>
          <w:rFonts w:asciiTheme="majorBidi" w:hAnsiTheme="majorBidi"/>
          <w:b/>
          <w:bCs/>
          <w:color w:val="auto"/>
          <w:sz w:val="25"/>
          <w:szCs w:val="25"/>
        </w:rPr>
      </w:pPr>
      <w:bookmarkStart w:id="57" w:name="_Toc239771822"/>
      <w:r w:rsidRPr="00F3571F">
        <w:rPr>
          <w:rFonts w:asciiTheme="majorBidi" w:eastAsia="Arial" w:hAnsiTheme="majorBidi"/>
          <w:b/>
          <w:bCs/>
          <w:color w:val="auto"/>
          <w:sz w:val="25"/>
          <w:szCs w:val="25"/>
        </w:rPr>
        <w:t>I. Chương trình đào tạo và kế hoạch học tập</w:t>
      </w:r>
      <w:bookmarkEnd w:id="57"/>
    </w:p>
    <w:p w14:paraId="0A72905A" w14:textId="77777777" w:rsidR="00451FC8" w:rsidRPr="00F3571F" w:rsidRDefault="00451FC8" w:rsidP="00451FC8">
      <w:pPr>
        <w:ind w:firstLine="709"/>
        <w:rPr>
          <w:rFonts w:asciiTheme="majorBidi" w:hAnsiTheme="majorBidi" w:cstheme="majorBidi"/>
          <w:sz w:val="25"/>
          <w:szCs w:val="25"/>
        </w:rPr>
      </w:pPr>
      <w:r w:rsidRPr="00F3571F">
        <w:rPr>
          <w:rFonts w:asciiTheme="majorBidi" w:eastAsia="Arial" w:hAnsiTheme="majorBidi" w:cstheme="majorBidi"/>
          <w:i/>
          <w:sz w:val="25"/>
          <w:szCs w:val="25"/>
        </w:rPr>
        <w:t>Căn cứ: Điều 2, Điều 5, Điều 6 và Điều 7 Quy chế đào tạo</w:t>
      </w:r>
    </w:p>
    <w:p w14:paraId="68187A2D"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Mỗi chương trình đào tạo xác định mục tiêu, chuẩn đầu ra, khối lượng học tập, hệ thống học phần, phương pháp đào tạo và cách thức đánh giá.</w:t>
      </w:r>
    </w:p>
    <w:p w14:paraId="0E13F401"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Nhà trường cung cấp kế hoạch học tập chuẩn toàn khóa. Thời gian thiết kế của chương trình là từ 04 đến 06 năm; thời gian tối đa để hoàn thành khóa học bằng 02 lần thời gian thiết kế của chương trình.</w:t>
      </w:r>
    </w:p>
    <w:p w14:paraId="2E84942B"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Một năm học có 02 học kỳ chính (Fall, Spring) và 01 học kỳ phụ (Summer). Mỗi học kỳ chính gồm 15 tuần thực học, 01 tuần dự trữ và 02 tuần thi; học kỳ phụ gồm 08 tuần thực học, 01 tuần dự trữ và 01 tuần thi.</w:t>
      </w:r>
    </w:p>
    <w:p w14:paraId="2F350C3D"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Sinh viên phải theo dõi kế hoạch năm học, thời khóa biểu, lịch thi và các thông báo đào tạo trên Cổng thông tin sinh viên tại my.ttu.edu.vn.</w:t>
      </w:r>
    </w:p>
    <w:p w14:paraId="2123591A" w14:textId="77777777" w:rsidR="00451FC8" w:rsidRPr="00F3571F" w:rsidRDefault="00451FC8" w:rsidP="00451FC8">
      <w:pPr>
        <w:spacing w:after="0"/>
        <w:ind w:firstLine="709"/>
        <w:rPr>
          <w:rFonts w:asciiTheme="majorBidi" w:hAnsiTheme="majorBidi" w:cstheme="majorBidi"/>
          <w:sz w:val="25"/>
          <w:szCs w:val="25"/>
        </w:rPr>
      </w:pPr>
      <w:r w:rsidRPr="00F3571F">
        <w:rPr>
          <w:rFonts w:asciiTheme="majorBidi" w:eastAsia="Arial" w:hAnsiTheme="majorBidi" w:cstheme="majorBidi"/>
          <w:b/>
          <w:sz w:val="25"/>
          <w:szCs w:val="25"/>
        </w:rPr>
        <w:t xml:space="preserve">Sinh viên cần nhớ: </w:t>
      </w:r>
      <w:r w:rsidRPr="00F3571F">
        <w:rPr>
          <w:rFonts w:asciiTheme="majorBidi" w:eastAsia="Arial" w:hAnsiTheme="majorBidi" w:cstheme="majorBidi"/>
          <w:sz w:val="25"/>
          <w:szCs w:val="25"/>
        </w:rPr>
        <w:t>Khối lượng tín chỉ và yêu cầu tốt nghiệp được xác định theo chương trình đào tạo áp dụng cho đúng khóa, ngành của sinh viên; không áp dụng một mức tín chỉ chung cho mọi ngành.</w:t>
      </w:r>
    </w:p>
    <w:p w14:paraId="641E0539" w14:textId="77777777" w:rsidR="00451FC8" w:rsidRPr="00F3571F" w:rsidRDefault="00451FC8" w:rsidP="00451FC8">
      <w:pPr>
        <w:pStyle w:val="u1"/>
        <w:spacing w:before="0"/>
        <w:ind w:firstLine="709"/>
        <w:rPr>
          <w:rFonts w:asciiTheme="majorBidi" w:hAnsiTheme="majorBidi"/>
          <w:b/>
          <w:bCs/>
          <w:color w:val="auto"/>
          <w:sz w:val="25"/>
          <w:szCs w:val="25"/>
        </w:rPr>
      </w:pPr>
      <w:bookmarkStart w:id="58" w:name="_Toc239771823"/>
      <w:r w:rsidRPr="00F3571F">
        <w:rPr>
          <w:rFonts w:asciiTheme="majorBidi" w:eastAsia="Arial" w:hAnsiTheme="majorBidi"/>
          <w:b/>
          <w:bCs/>
          <w:color w:val="auto"/>
          <w:sz w:val="25"/>
          <w:szCs w:val="25"/>
        </w:rPr>
        <w:t>II. Học phần và tín chỉ</w:t>
      </w:r>
      <w:bookmarkEnd w:id="58"/>
    </w:p>
    <w:p w14:paraId="6EBB402F" w14:textId="77777777" w:rsidR="00451FC8" w:rsidRPr="00F3571F" w:rsidRDefault="00451FC8" w:rsidP="00451FC8">
      <w:pPr>
        <w:ind w:firstLine="709"/>
        <w:rPr>
          <w:rFonts w:asciiTheme="majorBidi" w:hAnsiTheme="majorBidi" w:cstheme="majorBidi"/>
          <w:sz w:val="25"/>
          <w:szCs w:val="25"/>
        </w:rPr>
      </w:pPr>
      <w:r w:rsidRPr="00F3571F">
        <w:rPr>
          <w:rFonts w:asciiTheme="majorBidi" w:eastAsia="Arial" w:hAnsiTheme="majorBidi" w:cstheme="majorBidi"/>
          <w:i/>
          <w:sz w:val="25"/>
          <w:szCs w:val="25"/>
        </w:rPr>
        <w:t>Căn cứ: Điều 3 Quy chế đào tạo</w:t>
      </w:r>
    </w:p>
    <w:p w14:paraId="209A3B2B" w14:textId="77777777" w:rsidR="00451FC8" w:rsidRPr="00F3571F" w:rsidRDefault="00451FC8" w:rsidP="00B051E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Học phần là một phần kiến thức tương đối trọn vẹn trong chương trình đào tạo. Phần lớn học phần có khối lượng từ 02 đến 04 tín chỉ và có mã học phần riêng.</w:t>
      </w:r>
    </w:p>
    <w:tbl>
      <w:tblPr>
        <w:tblStyle w:val="LiBang"/>
        <w:tblW w:w="9360" w:type="dxa"/>
        <w:jc w:val="center"/>
        <w:tblLayout w:type="fixed"/>
        <w:tblLook w:val="04A0" w:firstRow="1" w:lastRow="0" w:firstColumn="1" w:lastColumn="0" w:noHBand="0" w:noVBand="1"/>
      </w:tblPr>
      <w:tblGrid>
        <w:gridCol w:w="2450"/>
        <w:gridCol w:w="6910"/>
      </w:tblGrid>
      <w:tr w:rsidR="00393BED" w:rsidRPr="00F3571F" w14:paraId="1E6DD065" w14:textId="77777777" w:rsidTr="0002400D">
        <w:trPr>
          <w:cantSplit/>
          <w:tblHeader/>
          <w:jc w:val="center"/>
        </w:trPr>
        <w:tc>
          <w:tcPr>
            <w:tcW w:w="2450" w:type="dxa"/>
            <w:shd w:val="clear" w:color="auto" w:fill="auto"/>
            <w:tcMar>
              <w:top w:w="110" w:type="dxa"/>
              <w:left w:w="120" w:type="dxa"/>
              <w:bottom w:w="110" w:type="dxa"/>
              <w:right w:w="120" w:type="dxa"/>
            </w:tcMar>
            <w:vAlign w:val="center"/>
          </w:tcPr>
          <w:p w14:paraId="57DCB045"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Loại học phần</w:t>
            </w:r>
          </w:p>
        </w:tc>
        <w:tc>
          <w:tcPr>
            <w:tcW w:w="6910" w:type="dxa"/>
            <w:shd w:val="clear" w:color="auto" w:fill="auto"/>
            <w:tcMar>
              <w:top w:w="110" w:type="dxa"/>
              <w:left w:w="120" w:type="dxa"/>
              <w:bottom w:w="110" w:type="dxa"/>
              <w:right w:w="120" w:type="dxa"/>
            </w:tcMar>
            <w:vAlign w:val="center"/>
          </w:tcPr>
          <w:p w14:paraId="48632421"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Ý nghĩa</w:t>
            </w:r>
          </w:p>
        </w:tc>
      </w:tr>
      <w:tr w:rsidR="00393BED" w:rsidRPr="00F3571F" w14:paraId="0983B10D" w14:textId="77777777" w:rsidTr="0002400D">
        <w:trPr>
          <w:cantSplit/>
          <w:jc w:val="center"/>
        </w:trPr>
        <w:tc>
          <w:tcPr>
            <w:tcW w:w="2450" w:type="dxa"/>
            <w:shd w:val="clear" w:color="auto" w:fill="auto"/>
            <w:tcMar>
              <w:top w:w="110" w:type="dxa"/>
              <w:left w:w="120" w:type="dxa"/>
              <w:bottom w:w="110" w:type="dxa"/>
              <w:right w:w="120" w:type="dxa"/>
            </w:tcMar>
            <w:vAlign w:val="center"/>
          </w:tcPr>
          <w:p w14:paraId="75E07453"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Bắt buộc</w:t>
            </w:r>
          </w:p>
        </w:tc>
        <w:tc>
          <w:tcPr>
            <w:tcW w:w="6910" w:type="dxa"/>
            <w:shd w:val="clear" w:color="auto" w:fill="auto"/>
            <w:tcMar>
              <w:top w:w="110" w:type="dxa"/>
              <w:left w:w="120" w:type="dxa"/>
              <w:bottom w:w="110" w:type="dxa"/>
              <w:right w:w="120" w:type="dxa"/>
            </w:tcMar>
            <w:vAlign w:val="center"/>
          </w:tcPr>
          <w:p w14:paraId="3EDB98DA" w14:textId="77777777" w:rsidR="00451FC8" w:rsidRPr="00F3571F" w:rsidRDefault="00451FC8" w:rsidP="0002400D">
            <w:pPr>
              <w:jc w:val="both"/>
              <w:rPr>
                <w:rFonts w:asciiTheme="majorBidi" w:hAnsiTheme="majorBidi" w:cstheme="majorBidi"/>
                <w:sz w:val="25"/>
                <w:szCs w:val="25"/>
              </w:rPr>
            </w:pPr>
            <w:r w:rsidRPr="00F3571F">
              <w:rPr>
                <w:rFonts w:asciiTheme="majorBidi" w:eastAsia="Arial" w:hAnsiTheme="majorBidi" w:cstheme="majorBidi"/>
                <w:sz w:val="25"/>
                <w:szCs w:val="25"/>
              </w:rPr>
              <w:t>Sinh viên phải hoàn thành theo chương trình đào tạo.</w:t>
            </w:r>
          </w:p>
        </w:tc>
      </w:tr>
      <w:tr w:rsidR="00393BED" w:rsidRPr="00F3571F" w14:paraId="1C27D456" w14:textId="77777777" w:rsidTr="0002400D">
        <w:trPr>
          <w:cantSplit/>
          <w:jc w:val="center"/>
        </w:trPr>
        <w:tc>
          <w:tcPr>
            <w:tcW w:w="2450" w:type="dxa"/>
            <w:shd w:val="clear" w:color="auto" w:fill="auto"/>
            <w:tcMar>
              <w:top w:w="110" w:type="dxa"/>
              <w:left w:w="120" w:type="dxa"/>
              <w:bottom w:w="110" w:type="dxa"/>
              <w:right w:w="120" w:type="dxa"/>
            </w:tcMar>
            <w:vAlign w:val="center"/>
          </w:tcPr>
          <w:p w14:paraId="1C2BE8A3"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Tự chọn</w:t>
            </w:r>
          </w:p>
        </w:tc>
        <w:tc>
          <w:tcPr>
            <w:tcW w:w="6910" w:type="dxa"/>
            <w:shd w:val="clear" w:color="auto" w:fill="auto"/>
            <w:tcMar>
              <w:top w:w="110" w:type="dxa"/>
              <w:left w:w="120" w:type="dxa"/>
              <w:bottom w:w="110" w:type="dxa"/>
              <w:right w:w="120" w:type="dxa"/>
            </w:tcMar>
            <w:vAlign w:val="center"/>
          </w:tcPr>
          <w:p w14:paraId="5B886F6F" w14:textId="77777777" w:rsidR="00451FC8" w:rsidRPr="00F3571F" w:rsidRDefault="00451FC8" w:rsidP="0002400D">
            <w:pPr>
              <w:jc w:val="both"/>
              <w:rPr>
                <w:rFonts w:asciiTheme="majorBidi" w:hAnsiTheme="majorBidi" w:cstheme="majorBidi"/>
                <w:sz w:val="25"/>
                <w:szCs w:val="25"/>
              </w:rPr>
            </w:pPr>
            <w:r w:rsidRPr="00F3571F">
              <w:rPr>
                <w:rFonts w:asciiTheme="majorBidi" w:eastAsia="Arial" w:hAnsiTheme="majorBidi" w:cstheme="majorBidi"/>
                <w:sz w:val="25"/>
                <w:szCs w:val="25"/>
              </w:rPr>
              <w:t>Sinh viên lựa chọn theo nhóm và khối lượng quy định của chương trình.</w:t>
            </w:r>
          </w:p>
        </w:tc>
      </w:tr>
      <w:tr w:rsidR="00393BED" w:rsidRPr="00F3571F" w14:paraId="17FCB56A" w14:textId="77777777" w:rsidTr="0002400D">
        <w:trPr>
          <w:cantSplit/>
          <w:jc w:val="center"/>
        </w:trPr>
        <w:tc>
          <w:tcPr>
            <w:tcW w:w="2450" w:type="dxa"/>
            <w:shd w:val="clear" w:color="auto" w:fill="auto"/>
            <w:tcMar>
              <w:top w:w="110" w:type="dxa"/>
              <w:left w:w="120" w:type="dxa"/>
              <w:bottom w:w="110" w:type="dxa"/>
              <w:right w:w="120" w:type="dxa"/>
            </w:tcMar>
            <w:vAlign w:val="center"/>
          </w:tcPr>
          <w:p w14:paraId="3F09A702"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Tiên quyết</w:t>
            </w:r>
          </w:p>
        </w:tc>
        <w:tc>
          <w:tcPr>
            <w:tcW w:w="6910" w:type="dxa"/>
            <w:shd w:val="clear" w:color="auto" w:fill="auto"/>
            <w:tcMar>
              <w:top w:w="110" w:type="dxa"/>
              <w:left w:w="120" w:type="dxa"/>
              <w:bottom w:w="110" w:type="dxa"/>
              <w:right w:w="120" w:type="dxa"/>
            </w:tcMar>
            <w:vAlign w:val="center"/>
          </w:tcPr>
          <w:p w14:paraId="7058C14E" w14:textId="77777777" w:rsidR="00451FC8" w:rsidRPr="00F3571F" w:rsidRDefault="00451FC8" w:rsidP="0002400D">
            <w:pPr>
              <w:jc w:val="both"/>
              <w:rPr>
                <w:rFonts w:asciiTheme="majorBidi" w:hAnsiTheme="majorBidi" w:cstheme="majorBidi"/>
                <w:sz w:val="25"/>
                <w:szCs w:val="25"/>
              </w:rPr>
            </w:pPr>
            <w:r w:rsidRPr="00F3571F">
              <w:rPr>
                <w:rFonts w:asciiTheme="majorBidi" w:eastAsia="Arial" w:hAnsiTheme="majorBidi" w:cstheme="majorBidi"/>
                <w:sz w:val="25"/>
                <w:szCs w:val="25"/>
              </w:rPr>
              <w:t xml:space="preserve">Phải tích lũy học phần tiên quyết trước khi đăng ký học phần </w:t>
            </w:r>
            <w:r w:rsidRPr="00F3571F">
              <w:rPr>
                <w:rFonts w:asciiTheme="majorBidi" w:hAnsiTheme="majorBidi" w:cstheme="majorBidi"/>
                <w:sz w:val="25"/>
                <w:szCs w:val="25"/>
              </w:rPr>
              <w:br/>
            </w:r>
            <w:r w:rsidRPr="00F3571F">
              <w:rPr>
                <w:rFonts w:asciiTheme="majorBidi" w:eastAsia="Arial" w:hAnsiTheme="majorBidi" w:cstheme="majorBidi"/>
                <w:sz w:val="25"/>
                <w:szCs w:val="25"/>
              </w:rPr>
              <w:t>tiếp theo.</w:t>
            </w:r>
          </w:p>
        </w:tc>
      </w:tr>
      <w:tr w:rsidR="00393BED" w:rsidRPr="00F3571F" w14:paraId="77B897E4" w14:textId="77777777" w:rsidTr="0002400D">
        <w:trPr>
          <w:cantSplit/>
          <w:jc w:val="center"/>
        </w:trPr>
        <w:tc>
          <w:tcPr>
            <w:tcW w:w="2450" w:type="dxa"/>
            <w:shd w:val="clear" w:color="auto" w:fill="auto"/>
            <w:tcMar>
              <w:top w:w="110" w:type="dxa"/>
              <w:left w:w="120" w:type="dxa"/>
              <w:bottom w:w="110" w:type="dxa"/>
              <w:right w:w="120" w:type="dxa"/>
            </w:tcMar>
            <w:vAlign w:val="center"/>
          </w:tcPr>
          <w:p w14:paraId="54C86286"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Song hành</w:t>
            </w:r>
          </w:p>
        </w:tc>
        <w:tc>
          <w:tcPr>
            <w:tcW w:w="6910" w:type="dxa"/>
            <w:shd w:val="clear" w:color="auto" w:fill="auto"/>
            <w:tcMar>
              <w:top w:w="110" w:type="dxa"/>
              <w:left w:w="120" w:type="dxa"/>
              <w:bottom w:w="110" w:type="dxa"/>
              <w:right w:w="120" w:type="dxa"/>
            </w:tcMar>
            <w:vAlign w:val="center"/>
          </w:tcPr>
          <w:p w14:paraId="26787F4E" w14:textId="77777777" w:rsidR="00451FC8" w:rsidRPr="00F3571F" w:rsidRDefault="00451FC8" w:rsidP="0002400D">
            <w:pPr>
              <w:jc w:val="both"/>
              <w:rPr>
                <w:rFonts w:asciiTheme="majorBidi" w:hAnsiTheme="majorBidi" w:cstheme="majorBidi"/>
                <w:sz w:val="25"/>
                <w:szCs w:val="25"/>
              </w:rPr>
            </w:pPr>
            <w:r w:rsidRPr="00F3571F">
              <w:rPr>
                <w:rFonts w:asciiTheme="majorBidi" w:eastAsia="Arial" w:hAnsiTheme="majorBidi" w:cstheme="majorBidi"/>
                <w:sz w:val="25"/>
                <w:szCs w:val="25"/>
              </w:rPr>
              <w:t>Phải học trước hoặc học cùng lúc với học phần liên quan.</w:t>
            </w:r>
          </w:p>
        </w:tc>
      </w:tr>
      <w:tr w:rsidR="00393BED" w:rsidRPr="00F3571F" w14:paraId="23878BB6" w14:textId="77777777" w:rsidTr="0002400D">
        <w:trPr>
          <w:cantSplit/>
          <w:jc w:val="center"/>
        </w:trPr>
        <w:tc>
          <w:tcPr>
            <w:tcW w:w="2450" w:type="dxa"/>
            <w:shd w:val="clear" w:color="auto" w:fill="auto"/>
            <w:tcMar>
              <w:top w:w="110" w:type="dxa"/>
              <w:left w:w="120" w:type="dxa"/>
              <w:bottom w:w="110" w:type="dxa"/>
              <w:right w:w="120" w:type="dxa"/>
            </w:tcMar>
            <w:vAlign w:val="center"/>
          </w:tcPr>
          <w:p w14:paraId="7FA80DBF"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Điều kiện</w:t>
            </w:r>
          </w:p>
        </w:tc>
        <w:tc>
          <w:tcPr>
            <w:tcW w:w="6910" w:type="dxa"/>
            <w:shd w:val="clear" w:color="auto" w:fill="auto"/>
            <w:tcMar>
              <w:top w:w="110" w:type="dxa"/>
              <w:left w:w="120" w:type="dxa"/>
              <w:bottom w:w="110" w:type="dxa"/>
              <w:right w:w="120" w:type="dxa"/>
            </w:tcMar>
            <w:vAlign w:val="center"/>
          </w:tcPr>
          <w:p w14:paraId="6D244568" w14:textId="77777777" w:rsidR="00451FC8" w:rsidRPr="00F3571F" w:rsidRDefault="00451FC8" w:rsidP="0002400D">
            <w:pPr>
              <w:rPr>
                <w:rFonts w:asciiTheme="majorBidi" w:hAnsiTheme="majorBidi" w:cstheme="majorBidi"/>
                <w:sz w:val="25"/>
                <w:szCs w:val="25"/>
              </w:rPr>
            </w:pPr>
            <w:r w:rsidRPr="00F3571F">
              <w:rPr>
                <w:rFonts w:asciiTheme="majorBidi" w:eastAsia="Arial" w:hAnsiTheme="majorBidi" w:cstheme="majorBidi"/>
                <w:sz w:val="25"/>
                <w:szCs w:val="25"/>
              </w:rPr>
              <w:t>Giáo dục thể chất; Giáo dục quốc phòng - an ninh. Không tính vào điểm trung bình nhưng là điều kiện xét tốt nghiệp.</w:t>
            </w:r>
          </w:p>
        </w:tc>
      </w:tr>
      <w:tr w:rsidR="00393BED" w:rsidRPr="00F3571F" w14:paraId="31C0BE9B" w14:textId="77777777" w:rsidTr="0002400D">
        <w:trPr>
          <w:cantSplit/>
          <w:jc w:val="center"/>
        </w:trPr>
        <w:tc>
          <w:tcPr>
            <w:tcW w:w="2450" w:type="dxa"/>
            <w:shd w:val="clear" w:color="auto" w:fill="auto"/>
            <w:tcMar>
              <w:top w:w="110" w:type="dxa"/>
              <w:left w:w="120" w:type="dxa"/>
              <w:bottom w:w="110" w:type="dxa"/>
              <w:right w:w="120" w:type="dxa"/>
            </w:tcMar>
            <w:vAlign w:val="center"/>
          </w:tcPr>
          <w:p w14:paraId="2207925F"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Tương đương/thay thế</w:t>
            </w:r>
          </w:p>
        </w:tc>
        <w:tc>
          <w:tcPr>
            <w:tcW w:w="6910" w:type="dxa"/>
            <w:shd w:val="clear" w:color="auto" w:fill="auto"/>
            <w:tcMar>
              <w:top w:w="110" w:type="dxa"/>
              <w:left w:w="120" w:type="dxa"/>
              <w:bottom w:w="110" w:type="dxa"/>
              <w:right w:w="120" w:type="dxa"/>
            </w:tcMar>
            <w:vAlign w:val="center"/>
          </w:tcPr>
          <w:p w14:paraId="17870468" w14:textId="77777777" w:rsidR="00451FC8" w:rsidRPr="00F3571F" w:rsidRDefault="00451FC8" w:rsidP="0002400D">
            <w:pPr>
              <w:rPr>
                <w:rFonts w:asciiTheme="majorBidi" w:hAnsiTheme="majorBidi" w:cstheme="majorBidi"/>
                <w:sz w:val="25"/>
                <w:szCs w:val="25"/>
              </w:rPr>
            </w:pPr>
            <w:r w:rsidRPr="00F3571F">
              <w:rPr>
                <w:rFonts w:asciiTheme="majorBidi" w:eastAsia="Arial" w:hAnsiTheme="majorBidi" w:cstheme="majorBidi"/>
                <w:sz w:val="25"/>
                <w:szCs w:val="25"/>
              </w:rPr>
              <w:t>Được Nhà trường công bố, cập nhật và dùng để công nhận hoặc thay thế học phần theo quy định.</w:t>
            </w:r>
          </w:p>
        </w:tc>
      </w:tr>
    </w:tbl>
    <w:p w14:paraId="4A5D1C52" w14:textId="77777777" w:rsidR="00451FC8" w:rsidRPr="00F3571F" w:rsidRDefault="00451FC8" w:rsidP="00451FC8">
      <w:pPr>
        <w:spacing w:after="0"/>
        <w:rPr>
          <w:rFonts w:asciiTheme="majorBidi" w:hAnsiTheme="majorBidi" w:cstheme="majorBidi"/>
          <w:sz w:val="25"/>
          <w:szCs w:val="25"/>
        </w:rPr>
      </w:pPr>
    </w:p>
    <w:p w14:paraId="711451B9" w14:textId="77777777" w:rsidR="00451FC8" w:rsidRPr="00F3571F" w:rsidRDefault="00451FC8" w:rsidP="00451FC8">
      <w:pPr>
        <w:pStyle w:val="Duudong"/>
        <w:numPr>
          <w:ilvl w:val="0"/>
          <w:numId w:val="0"/>
        </w:numPr>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lastRenderedPageBreak/>
        <w:t xml:space="preserve">- </w:t>
      </w:r>
      <w:r w:rsidRPr="00F3571F">
        <w:rPr>
          <w:rFonts w:asciiTheme="majorBidi" w:eastAsia="Arial" w:hAnsiTheme="majorBidi" w:cstheme="majorBidi"/>
          <w:sz w:val="25"/>
          <w:szCs w:val="25"/>
          <w:lang w:val="vi-VN"/>
        </w:rPr>
        <w:t>Một giờ tín chỉ lên lớp gồm 01 tiết lên lớp và 02 tiết tự học; một giờ tín chỉ thực hành gồm 02 tiết thực hành và 01 tiết tự học; một giờ tín chỉ tự học bắt buộc gồm 03 tiết tự học có kiểm tra, đánh giá; một giờ tín chỉ thực tập lâm sàng gồm 03 tiết thực tập tại cơ sở y tế đối với sinh viên nhóm ngành sức khỏe.</w:t>
      </w:r>
    </w:p>
    <w:p w14:paraId="3390218A" w14:textId="77777777" w:rsidR="00451FC8" w:rsidRPr="00F3571F" w:rsidRDefault="00451FC8" w:rsidP="00451FC8">
      <w:pPr>
        <w:pStyle w:val="Duudong"/>
        <w:numPr>
          <w:ilvl w:val="0"/>
          <w:numId w:val="0"/>
        </w:numPr>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Một tiết học tương đương 50 phút.</w:t>
      </w:r>
    </w:p>
    <w:p w14:paraId="3B63845F" w14:textId="77777777" w:rsidR="00451FC8" w:rsidRPr="00F3571F" w:rsidRDefault="00451FC8" w:rsidP="00393BED">
      <w:pPr>
        <w:pStyle w:val="u1"/>
        <w:spacing w:before="0" w:after="0"/>
        <w:ind w:firstLine="709"/>
        <w:rPr>
          <w:rFonts w:asciiTheme="majorBidi" w:hAnsiTheme="majorBidi"/>
          <w:b/>
          <w:bCs/>
          <w:color w:val="auto"/>
          <w:sz w:val="25"/>
          <w:szCs w:val="25"/>
        </w:rPr>
      </w:pPr>
      <w:bookmarkStart w:id="59" w:name="_Toc239771824"/>
      <w:r w:rsidRPr="00F3571F">
        <w:rPr>
          <w:rFonts w:asciiTheme="majorBidi" w:eastAsia="Arial" w:hAnsiTheme="majorBidi"/>
          <w:b/>
          <w:bCs/>
          <w:color w:val="auto"/>
          <w:sz w:val="25"/>
          <w:szCs w:val="25"/>
        </w:rPr>
        <w:t>III. Thời gian học và yêu cầu tham dự</w:t>
      </w:r>
      <w:bookmarkEnd w:id="59"/>
    </w:p>
    <w:p w14:paraId="73DA1729" w14:textId="77777777" w:rsidR="00451FC8" w:rsidRPr="00F3571F" w:rsidRDefault="00451FC8" w:rsidP="00451FC8">
      <w:pPr>
        <w:spacing w:after="0"/>
        <w:ind w:firstLine="709"/>
        <w:rPr>
          <w:rFonts w:asciiTheme="majorBidi" w:hAnsiTheme="majorBidi" w:cstheme="majorBidi"/>
          <w:sz w:val="25"/>
          <w:szCs w:val="25"/>
        </w:rPr>
      </w:pPr>
      <w:r w:rsidRPr="00F3571F">
        <w:rPr>
          <w:rFonts w:asciiTheme="majorBidi" w:eastAsia="Arial" w:hAnsiTheme="majorBidi" w:cstheme="majorBidi"/>
          <w:i/>
          <w:sz w:val="25"/>
          <w:szCs w:val="25"/>
        </w:rPr>
        <w:t>Căn cứ: Điều 6 và Điều 8 Quy chế đào tạo</w:t>
      </w:r>
    </w:p>
    <w:tbl>
      <w:tblPr>
        <w:tblStyle w:val="LiBang"/>
        <w:tblW w:w="7376" w:type="dxa"/>
        <w:jc w:val="center"/>
        <w:tblLayout w:type="fixed"/>
        <w:tblLook w:val="04A0" w:firstRow="1" w:lastRow="0" w:firstColumn="1" w:lastColumn="0" w:noHBand="0" w:noVBand="1"/>
      </w:tblPr>
      <w:tblGrid>
        <w:gridCol w:w="1565"/>
        <w:gridCol w:w="1134"/>
        <w:gridCol w:w="2409"/>
        <w:gridCol w:w="2268"/>
      </w:tblGrid>
      <w:tr w:rsidR="00393BED" w:rsidRPr="00F3571F" w14:paraId="0098A389" w14:textId="77777777" w:rsidTr="00B051E8">
        <w:trPr>
          <w:cantSplit/>
          <w:tblHeader/>
          <w:jc w:val="center"/>
        </w:trPr>
        <w:tc>
          <w:tcPr>
            <w:tcW w:w="1565" w:type="dxa"/>
            <w:shd w:val="clear" w:color="auto" w:fill="auto"/>
            <w:tcMar>
              <w:top w:w="110" w:type="dxa"/>
              <w:left w:w="120" w:type="dxa"/>
              <w:bottom w:w="110" w:type="dxa"/>
              <w:right w:w="120" w:type="dxa"/>
            </w:tcMar>
            <w:vAlign w:val="center"/>
          </w:tcPr>
          <w:p w14:paraId="10B77A41"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Buổi</w:t>
            </w:r>
          </w:p>
        </w:tc>
        <w:tc>
          <w:tcPr>
            <w:tcW w:w="1134" w:type="dxa"/>
            <w:shd w:val="clear" w:color="auto" w:fill="auto"/>
            <w:tcMar>
              <w:top w:w="110" w:type="dxa"/>
              <w:left w:w="120" w:type="dxa"/>
              <w:bottom w:w="110" w:type="dxa"/>
              <w:right w:w="120" w:type="dxa"/>
            </w:tcMar>
            <w:vAlign w:val="center"/>
          </w:tcPr>
          <w:p w14:paraId="69D9DAEA"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Tiết</w:t>
            </w:r>
          </w:p>
        </w:tc>
        <w:tc>
          <w:tcPr>
            <w:tcW w:w="2409" w:type="dxa"/>
            <w:shd w:val="clear" w:color="auto" w:fill="auto"/>
            <w:tcMar>
              <w:top w:w="110" w:type="dxa"/>
              <w:left w:w="120" w:type="dxa"/>
              <w:bottom w:w="110" w:type="dxa"/>
              <w:right w:w="120" w:type="dxa"/>
            </w:tcMar>
            <w:vAlign w:val="center"/>
          </w:tcPr>
          <w:p w14:paraId="65B031E6"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Giờ học</w:t>
            </w:r>
          </w:p>
        </w:tc>
        <w:tc>
          <w:tcPr>
            <w:tcW w:w="2268" w:type="dxa"/>
            <w:shd w:val="clear" w:color="auto" w:fill="auto"/>
            <w:tcMar>
              <w:top w:w="110" w:type="dxa"/>
              <w:left w:w="120" w:type="dxa"/>
              <w:bottom w:w="110" w:type="dxa"/>
              <w:right w:w="120" w:type="dxa"/>
            </w:tcMar>
            <w:vAlign w:val="center"/>
          </w:tcPr>
          <w:p w14:paraId="33773E2A"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Nghỉ sau tiết</w:t>
            </w:r>
          </w:p>
        </w:tc>
      </w:tr>
      <w:tr w:rsidR="00393BED" w:rsidRPr="00F3571F" w14:paraId="725A04C3" w14:textId="77777777" w:rsidTr="00B051E8">
        <w:trPr>
          <w:cantSplit/>
          <w:jc w:val="center"/>
        </w:trPr>
        <w:tc>
          <w:tcPr>
            <w:tcW w:w="1565" w:type="dxa"/>
            <w:vMerge w:val="restart"/>
            <w:shd w:val="clear" w:color="auto" w:fill="auto"/>
            <w:tcMar>
              <w:top w:w="110" w:type="dxa"/>
              <w:left w:w="120" w:type="dxa"/>
              <w:bottom w:w="110" w:type="dxa"/>
              <w:right w:w="120" w:type="dxa"/>
            </w:tcMar>
            <w:vAlign w:val="center"/>
          </w:tcPr>
          <w:p w14:paraId="7AC65CD0"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Sáng</w:t>
            </w:r>
          </w:p>
        </w:tc>
        <w:tc>
          <w:tcPr>
            <w:tcW w:w="1134" w:type="dxa"/>
            <w:shd w:val="clear" w:color="auto" w:fill="auto"/>
            <w:tcMar>
              <w:top w:w="110" w:type="dxa"/>
              <w:left w:w="120" w:type="dxa"/>
              <w:bottom w:w="110" w:type="dxa"/>
              <w:right w:w="120" w:type="dxa"/>
            </w:tcMar>
            <w:vAlign w:val="center"/>
          </w:tcPr>
          <w:p w14:paraId="26E3918C"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1</w:t>
            </w:r>
          </w:p>
        </w:tc>
        <w:tc>
          <w:tcPr>
            <w:tcW w:w="2409" w:type="dxa"/>
            <w:shd w:val="clear" w:color="auto" w:fill="auto"/>
            <w:tcMar>
              <w:top w:w="110" w:type="dxa"/>
              <w:left w:w="120" w:type="dxa"/>
              <w:bottom w:w="110" w:type="dxa"/>
              <w:right w:w="120" w:type="dxa"/>
            </w:tcMar>
            <w:vAlign w:val="center"/>
          </w:tcPr>
          <w:p w14:paraId="03538227"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07:10 - 08:00</w:t>
            </w:r>
          </w:p>
        </w:tc>
        <w:tc>
          <w:tcPr>
            <w:tcW w:w="2268" w:type="dxa"/>
            <w:shd w:val="clear" w:color="auto" w:fill="auto"/>
            <w:tcMar>
              <w:top w:w="110" w:type="dxa"/>
              <w:left w:w="120" w:type="dxa"/>
              <w:bottom w:w="110" w:type="dxa"/>
              <w:right w:w="120" w:type="dxa"/>
            </w:tcMar>
            <w:vAlign w:val="center"/>
          </w:tcPr>
          <w:p w14:paraId="35B4C0ED"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Không</w:t>
            </w:r>
          </w:p>
        </w:tc>
      </w:tr>
      <w:tr w:rsidR="00393BED" w:rsidRPr="00F3571F" w14:paraId="25520A48" w14:textId="77777777" w:rsidTr="00B051E8">
        <w:trPr>
          <w:cantSplit/>
          <w:jc w:val="center"/>
        </w:trPr>
        <w:tc>
          <w:tcPr>
            <w:tcW w:w="1565" w:type="dxa"/>
            <w:vMerge/>
            <w:shd w:val="clear" w:color="auto" w:fill="auto"/>
            <w:tcMar>
              <w:top w:w="110" w:type="dxa"/>
              <w:left w:w="120" w:type="dxa"/>
              <w:bottom w:w="110" w:type="dxa"/>
              <w:right w:w="120" w:type="dxa"/>
            </w:tcMar>
            <w:vAlign w:val="center"/>
          </w:tcPr>
          <w:p w14:paraId="02759452" w14:textId="77777777" w:rsidR="00451FC8" w:rsidRPr="00F3571F" w:rsidRDefault="00451FC8" w:rsidP="0002400D">
            <w:pPr>
              <w:jc w:val="center"/>
              <w:rPr>
                <w:rFonts w:asciiTheme="majorBidi" w:hAnsiTheme="majorBidi" w:cstheme="majorBidi"/>
                <w:sz w:val="25"/>
                <w:szCs w:val="25"/>
              </w:rPr>
            </w:pPr>
          </w:p>
        </w:tc>
        <w:tc>
          <w:tcPr>
            <w:tcW w:w="1134" w:type="dxa"/>
            <w:shd w:val="clear" w:color="auto" w:fill="auto"/>
            <w:tcMar>
              <w:top w:w="110" w:type="dxa"/>
              <w:left w:w="120" w:type="dxa"/>
              <w:bottom w:w="110" w:type="dxa"/>
              <w:right w:w="120" w:type="dxa"/>
            </w:tcMar>
            <w:vAlign w:val="center"/>
          </w:tcPr>
          <w:p w14:paraId="73C7BB6B"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2</w:t>
            </w:r>
          </w:p>
        </w:tc>
        <w:tc>
          <w:tcPr>
            <w:tcW w:w="2409" w:type="dxa"/>
            <w:shd w:val="clear" w:color="auto" w:fill="auto"/>
            <w:tcMar>
              <w:top w:w="110" w:type="dxa"/>
              <w:left w:w="120" w:type="dxa"/>
              <w:bottom w:w="110" w:type="dxa"/>
              <w:right w:w="120" w:type="dxa"/>
            </w:tcMar>
            <w:vAlign w:val="center"/>
          </w:tcPr>
          <w:p w14:paraId="506DE977"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08:00 - 08:50</w:t>
            </w:r>
          </w:p>
        </w:tc>
        <w:tc>
          <w:tcPr>
            <w:tcW w:w="2268" w:type="dxa"/>
            <w:shd w:val="clear" w:color="auto" w:fill="auto"/>
            <w:tcMar>
              <w:top w:w="110" w:type="dxa"/>
              <w:left w:w="120" w:type="dxa"/>
              <w:bottom w:w="110" w:type="dxa"/>
              <w:right w:w="120" w:type="dxa"/>
            </w:tcMar>
            <w:vAlign w:val="center"/>
          </w:tcPr>
          <w:p w14:paraId="23A252DF"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Không</w:t>
            </w:r>
          </w:p>
        </w:tc>
      </w:tr>
      <w:tr w:rsidR="00393BED" w:rsidRPr="00F3571F" w14:paraId="5F09DB88" w14:textId="77777777" w:rsidTr="00B051E8">
        <w:trPr>
          <w:cantSplit/>
          <w:jc w:val="center"/>
        </w:trPr>
        <w:tc>
          <w:tcPr>
            <w:tcW w:w="1565" w:type="dxa"/>
            <w:vMerge/>
            <w:shd w:val="clear" w:color="auto" w:fill="auto"/>
            <w:tcMar>
              <w:top w:w="110" w:type="dxa"/>
              <w:left w:w="120" w:type="dxa"/>
              <w:bottom w:w="110" w:type="dxa"/>
              <w:right w:w="120" w:type="dxa"/>
            </w:tcMar>
            <w:vAlign w:val="center"/>
          </w:tcPr>
          <w:p w14:paraId="57613AC1" w14:textId="77777777" w:rsidR="00451FC8" w:rsidRPr="00F3571F" w:rsidRDefault="00451FC8" w:rsidP="0002400D">
            <w:pPr>
              <w:jc w:val="center"/>
              <w:rPr>
                <w:rFonts w:asciiTheme="majorBidi" w:hAnsiTheme="majorBidi" w:cstheme="majorBidi"/>
                <w:sz w:val="25"/>
                <w:szCs w:val="25"/>
              </w:rPr>
            </w:pPr>
          </w:p>
        </w:tc>
        <w:tc>
          <w:tcPr>
            <w:tcW w:w="1134" w:type="dxa"/>
            <w:shd w:val="clear" w:color="auto" w:fill="auto"/>
            <w:tcMar>
              <w:top w:w="110" w:type="dxa"/>
              <w:left w:w="120" w:type="dxa"/>
              <w:bottom w:w="110" w:type="dxa"/>
              <w:right w:w="120" w:type="dxa"/>
            </w:tcMar>
            <w:vAlign w:val="center"/>
          </w:tcPr>
          <w:p w14:paraId="4817ECB5"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3</w:t>
            </w:r>
          </w:p>
        </w:tc>
        <w:tc>
          <w:tcPr>
            <w:tcW w:w="2409" w:type="dxa"/>
            <w:shd w:val="clear" w:color="auto" w:fill="auto"/>
            <w:tcMar>
              <w:top w:w="110" w:type="dxa"/>
              <w:left w:w="120" w:type="dxa"/>
              <w:bottom w:w="110" w:type="dxa"/>
              <w:right w:w="120" w:type="dxa"/>
            </w:tcMar>
            <w:vAlign w:val="center"/>
          </w:tcPr>
          <w:p w14:paraId="58E0B97D"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08:50 - 09:40</w:t>
            </w:r>
          </w:p>
        </w:tc>
        <w:tc>
          <w:tcPr>
            <w:tcW w:w="2268" w:type="dxa"/>
            <w:shd w:val="clear" w:color="auto" w:fill="auto"/>
            <w:tcMar>
              <w:top w:w="110" w:type="dxa"/>
              <w:left w:w="120" w:type="dxa"/>
              <w:bottom w:w="110" w:type="dxa"/>
              <w:right w:w="120" w:type="dxa"/>
            </w:tcMar>
            <w:vAlign w:val="center"/>
          </w:tcPr>
          <w:p w14:paraId="4038D32A"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20 phút</w:t>
            </w:r>
          </w:p>
        </w:tc>
      </w:tr>
      <w:tr w:rsidR="00393BED" w:rsidRPr="00F3571F" w14:paraId="5F981AE0" w14:textId="77777777" w:rsidTr="00B051E8">
        <w:trPr>
          <w:cantSplit/>
          <w:jc w:val="center"/>
        </w:trPr>
        <w:tc>
          <w:tcPr>
            <w:tcW w:w="1565" w:type="dxa"/>
            <w:vMerge/>
            <w:shd w:val="clear" w:color="auto" w:fill="auto"/>
            <w:tcMar>
              <w:top w:w="110" w:type="dxa"/>
              <w:left w:w="120" w:type="dxa"/>
              <w:bottom w:w="110" w:type="dxa"/>
              <w:right w:w="120" w:type="dxa"/>
            </w:tcMar>
            <w:vAlign w:val="center"/>
          </w:tcPr>
          <w:p w14:paraId="1837D21E" w14:textId="77777777" w:rsidR="00451FC8" w:rsidRPr="00F3571F" w:rsidRDefault="00451FC8" w:rsidP="0002400D">
            <w:pPr>
              <w:jc w:val="center"/>
              <w:rPr>
                <w:rFonts w:asciiTheme="majorBidi" w:hAnsiTheme="majorBidi" w:cstheme="majorBidi"/>
                <w:sz w:val="25"/>
                <w:szCs w:val="25"/>
              </w:rPr>
            </w:pPr>
          </w:p>
        </w:tc>
        <w:tc>
          <w:tcPr>
            <w:tcW w:w="1134" w:type="dxa"/>
            <w:shd w:val="clear" w:color="auto" w:fill="auto"/>
            <w:tcMar>
              <w:top w:w="110" w:type="dxa"/>
              <w:left w:w="120" w:type="dxa"/>
              <w:bottom w:w="110" w:type="dxa"/>
              <w:right w:w="120" w:type="dxa"/>
            </w:tcMar>
            <w:vAlign w:val="center"/>
          </w:tcPr>
          <w:p w14:paraId="308476FB"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4</w:t>
            </w:r>
          </w:p>
        </w:tc>
        <w:tc>
          <w:tcPr>
            <w:tcW w:w="2409" w:type="dxa"/>
            <w:shd w:val="clear" w:color="auto" w:fill="auto"/>
            <w:tcMar>
              <w:top w:w="110" w:type="dxa"/>
              <w:left w:w="120" w:type="dxa"/>
              <w:bottom w:w="110" w:type="dxa"/>
              <w:right w:w="120" w:type="dxa"/>
            </w:tcMar>
            <w:vAlign w:val="center"/>
          </w:tcPr>
          <w:p w14:paraId="64D549DB"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10:00 - 10:50</w:t>
            </w:r>
          </w:p>
        </w:tc>
        <w:tc>
          <w:tcPr>
            <w:tcW w:w="2268" w:type="dxa"/>
            <w:shd w:val="clear" w:color="auto" w:fill="auto"/>
            <w:tcMar>
              <w:top w:w="110" w:type="dxa"/>
              <w:left w:w="120" w:type="dxa"/>
              <w:bottom w:w="110" w:type="dxa"/>
              <w:right w:w="120" w:type="dxa"/>
            </w:tcMar>
            <w:vAlign w:val="center"/>
          </w:tcPr>
          <w:p w14:paraId="657F4C1E"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Không</w:t>
            </w:r>
          </w:p>
        </w:tc>
      </w:tr>
      <w:tr w:rsidR="00393BED" w:rsidRPr="00F3571F" w14:paraId="3D8D5B5B" w14:textId="77777777" w:rsidTr="00B051E8">
        <w:trPr>
          <w:cantSplit/>
          <w:jc w:val="center"/>
        </w:trPr>
        <w:tc>
          <w:tcPr>
            <w:tcW w:w="1565" w:type="dxa"/>
            <w:vMerge/>
            <w:shd w:val="clear" w:color="auto" w:fill="auto"/>
            <w:tcMar>
              <w:top w:w="110" w:type="dxa"/>
              <w:left w:w="120" w:type="dxa"/>
              <w:bottom w:w="110" w:type="dxa"/>
              <w:right w:w="120" w:type="dxa"/>
            </w:tcMar>
            <w:vAlign w:val="center"/>
          </w:tcPr>
          <w:p w14:paraId="694BE681" w14:textId="77777777" w:rsidR="00451FC8" w:rsidRPr="00F3571F" w:rsidRDefault="00451FC8" w:rsidP="0002400D">
            <w:pPr>
              <w:jc w:val="center"/>
              <w:rPr>
                <w:rFonts w:asciiTheme="majorBidi" w:hAnsiTheme="majorBidi" w:cstheme="majorBidi"/>
                <w:sz w:val="25"/>
                <w:szCs w:val="25"/>
              </w:rPr>
            </w:pPr>
          </w:p>
        </w:tc>
        <w:tc>
          <w:tcPr>
            <w:tcW w:w="1134" w:type="dxa"/>
            <w:shd w:val="clear" w:color="auto" w:fill="auto"/>
            <w:tcMar>
              <w:top w:w="110" w:type="dxa"/>
              <w:left w:w="120" w:type="dxa"/>
              <w:bottom w:w="110" w:type="dxa"/>
              <w:right w:w="120" w:type="dxa"/>
            </w:tcMar>
            <w:vAlign w:val="center"/>
          </w:tcPr>
          <w:p w14:paraId="1FD6C89E"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5</w:t>
            </w:r>
          </w:p>
        </w:tc>
        <w:tc>
          <w:tcPr>
            <w:tcW w:w="2409" w:type="dxa"/>
            <w:shd w:val="clear" w:color="auto" w:fill="auto"/>
            <w:tcMar>
              <w:top w:w="110" w:type="dxa"/>
              <w:left w:w="120" w:type="dxa"/>
              <w:bottom w:w="110" w:type="dxa"/>
              <w:right w:w="120" w:type="dxa"/>
            </w:tcMar>
            <w:vAlign w:val="center"/>
          </w:tcPr>
          <w:p w14:paraId="0DDB2281"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10:50 - 11:40</w:t>
            </w:r>
          </w:p>
        </w:tc>
        <w:tc>
          <w:tcPr>
            <w:tcW w:w="2268" w:type="dxa"/>
            <w:shd w:val="clear" w:color="auto" w:fill="auto"/>
            <w:tcMar>
              <w:top w:w="110" w:type="dxa"/>
              <w:left w:w="120" w:type="dxa"/>
              <w:bottom w:w="110" w:type="dxa"/>
              <w:right w:w="120" w:type="dxa"/>
            </w:tcMar>
            <w:vAlign w:val="center"/>
          </w:tcPr>
          <w:p w14:paraId="2AC75ED2"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Không</w:t>
            </w:r>
          </w:p>
        </w:tc>
      </w:tr>
      <w:tr w:rsidR="00393BED" w:rsidRPr="00F3571F" w14:paraId="19DF553F" w14:textId="77777777" w:rsidTr="00B051E8">
        <w:trPr>
          <w:cantSplit/>
          <w:jc w:val="center"/>
        </w:trPr>
        <w:tc>
          <w:tcPr>
            <w:tcW w:w="1565" w:type="dxa"/>
            <w:vMerge w:val="restart"/>
            <w:shd w:val="clear" w:color="auto" w:fill="auto"/>
            <w:tcMar>
              <w:top w:w="110" w:type="dxa"/>
              <w:left w:w="120" w:type="dxa"/>
              <w:bottom w:w="110" w:type="dxa"/>
              <w:right w:w="120" w:type="dxa"/>
            </w:tcMar>
            <w:vAlign w:val="center"/>
          </w:tcPr>
          <w:p w14:paraId="72F68D52"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Chiều</w:t>
            </w:r>
          </w:p>
        </w:tc>
        <w:tc>
          <w:tcPr>
            <w:tcW w:w="1134" w:type="dxa"/>
            <w:shd w:val="clear" w:color="auto" w:fill="auto"/>
            <w:tcMar>
              <w:top w:w="110" w:type="dxa"/>
              <w:left w:w="120" w:type="dxa"/>
              <w:bottom w:w="110" w:type="dxa"/>
              <w:right w:w="120" w:type="dxa"/>
            </w:tcMar>
            <w:vAlign w:val="center"/>
          </w:tcPr>
          <w:p w14:paraId="779865C4"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6</w:t>
            </w:r>
          </w:p>
        </w:tc>
        <w:tc>
          <w:tcPr>
            <w:tcW w:w="2409" w:type="dxa"/>
            <w:shd w:val="clear" w:color="auto" w:fill="auto"/>
            <w:tcMar>
              <w:top w:w="110" w:type="dxa"/>
              <w:left w:w="120" w:type="dxa"/>
              <w:bottom w:w="110" w:type="dxa"/>
              <w:right w:w="120" w:type="dxa"/>
            </w:tcMar>
            <w:vAlign w:val="center"/>
          </w:tcPr>
          <w:p w14:paraId="2C850E75"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13:00 - 13:50</w:t>
            </w:r>
          </w:p>
        </w:tc>
        <w:tc>
          <w:tcPr>
            <w:tcW w:w="2268" w:type="dxa"/>
            <w:shd w:val="clear" w:color="auto" w:fill="auto"/>
            <w:tcMar>
              <w:top w:w="110" w:type="dxa"/>
              <w:left w:w="120" w:type="dxa"/>
              <w:bottom w:w="110" w:type="dxa"/>
              <w:right w:w="120" w:type="dxa"/>
            </w:tcMar>
            <w:vAlign w:val="center"/>
          </w:tcPr>
          <w:p w14:paraId="07887AE5"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Không</w:t>
            </w:r>
          </w:p>
        </w:tc>
      </w:tr>
      <w:tr w:rsidR="00393BED" w:rsidRPr="00F3571F" w14:paraId="4867CE17" w14:textId="77777777" w:rsidTr="00B051E8">
        <w:trPr>
          <w:cantSplit/>
          <w:jc w:val="center"/>
        </w:trPr>
        <w:tc>
          <w:tcPr>
            <w:tcW w:w="1565" w:type="dxa"/>
            <w:vMerge/>
            <w:shd w:val="clear" w:color="auto" w:fill="auto"/>
            <w:tcMar>
              <w:top w:w="110" w:type="dxa"/>
              <w:left w:w="120" w:type="dxa"/>
              <w:bottom w:w="110" w:type="dxa"/>
              <w:right w:w="120" w:type="dxa"/>
            </w:tcMar>
            <w:vAlign w:val="center"/>
          </w:tcPr>
          <w:p w14:paraId="27D61240" w14:textId="77777777" w:rsidR="00451FC8" w:rsidRPr="00F3571F" w:rsidRDefault="00451FC8" w:rsidP="0002400D">
            <w:pPr>
              <w:jc w:val="center"/>
              <w:rPr>
                <w:rFonts w:asciiTheme="majorBidi" w:hAnsiTheme="majorBidi" w:cstheme="majorBidi"/>
                <w:sz w:val="25"/>
                <w:szCs w:val="25"/>
              </w:rPr>
            </w:pPr>
          </w:p>
        </w:tc>
        <w:tc>
          <w:tcPr>
            <w:tcW w:w="1134" w:type="dxa"/>
            <w:shd w:val="clear" w:color="auto" w:fill="auto"/>
            <w:tcMar>
              <w:top w:w="110" w:type="dxa"/>
              <w:left w:w="120" w:type="dxa"/>
              <w:bottom w:w="110" w:type="dxa"/>
              <w:right w:w="120" w:type="dxa"/>
            </w:tcMar>
            <w:vAlign w:val="center"/>
          </w:tcPr>
          <w:p w14:paraId="5A86FC36"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7</w:t>
            </w:r>
          </w:p>
        </w:tc>
        <w:tc>
          <w:tcPr>
            <w:tcW w:w="2409" w:type="dxa"/>
            <w:shd w:val="clear" w:color="auto" w:fill="auto"/>
            <w:tcMar>
              <w:top w:w="110" w:type="dxa"/>
              <w:left w:w="120" w:type="dxa"/>
              <w:bottom w:w="110" w:type="dxa"/>
              <w:right w:w="120" w:type="dxa"/>
            </w:tcMar>
            <w:vAlign w:val="center"/>
          </w:tcPr>
          <w:p w14:paraId="07869117"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13:50 - 14:40</w:t>
            </w:r>
          </w:p>
        </w:tc>
        <w:tc>
          <w:tcPr>
            <w:tcW w:w="2268" w:type="dxa"/>
            <w:shd w:val="clear" w:color="auto" w:fill="auto"/>
            <w:tcMar>
              <w:top w:w="110" w:type="dxa"/>
              <w:left w:w="120" w:type="dxa"/>
              <w:bottom w:w="110" w:type="dxa"/>
              <w:right w:w="120" w:type="dxa"/>
            </w:tcMar>
            <w:vAlign w:val="center"/>
          </w:tcPr>
          <w:p w14:paraId="5078E14B"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20 phút</w:t>
            </w:r>
          </w:p>
        </w:tc>
      </w:tr>
      <w:tr w:rsidR="00393BED" w:rsidRPr="00F3571F" w14:paraId="423A8CDB" w14:textId="77777777" w:rsidTr="00B051E8">
        <w:trPr>
          <w:cantSplit/>
          <w:jc w:val="center"/>
        </w:trPr>
        <w:tc>
          <w:tcPr>
            <w:tcW w:w="1565" w:type="dxa"/>
            <w:vMerge/>
            <w:shd w:val="clear" w:color="auto" w:fill="auto"/>
            <w:tcMar>
              <w:top w:w="110" w:type="dxa"/>
              <w:left w:w="120" w:type="dxa"/>
              <w:bottom w:w="110" w:type="dxa"/>
              <w:right w:w="120" w:type="dxa"/>
            </w:tcMar>
            <w:vAlign w:val="center"/>
          </w:tcPr>
          <w:p w14:paraId="515A2C02" w14:textId="77777777" w:rsidR="00451FC8" w:rsidRPr="00F3571F" w:rsidRDefault="00451FC8" w:rsidP="0002400D">
            <w:pPr>
              <w:jc w:val="center"/>
              <w:rPr>
                <w:rFonts w:asciiTheme="majorBidi" w:hAnsiTheme="majorBidi" w:cstheme="majorBidi"/>
                <w:sz w:val="25"/>
                <w:szCs w:val="25"/>
              </w:rPr>
            </w:pPr>
          </w:p>
        </w:tc>
        <w:tc>
          <w:tcPr>
            <w:tcW w:w="1134" w:type="dxa"/>
            <w:shd w:val="clear" w:color="auto" w:fill="auto"/>
            <w:tcMar>
              <w:top w:w="110" w:type="dxa"/>
              <w:left w:w="120" w:type="dxa"/>
              <w:bottom w:w="110" w:type="dxa"/>
              <w:right w:w="120" w:type="dxa"/>
            </w:tcMar>
            <w:vAlign w:val="center"/>
          </w:tcPr>
          <w:p w14:paraId="0B5738E6"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8</w:t>
            </w:r>
          </w:p>
        </w:tc>
        <w:tc>
          <w:tcPr>
            <w:tcW w:w="2409" w:type="dxa"/>
            <w:shd w:val="clear" w:color="auto" w:fill="auto"/>
            <w:tcMar>
              <w:top w:w="110" w:type="dxa"/>
              <w:left w:w="120" w:type="dxa"/>
              <w:bottom w:w="110" w:type="dxa"/>
              <w:right w:w="120" w:type="dxa"/>
            </w:tcMar>
            <w:vAlign w:val="center"/>
          </w:tcPr>
          <w:p w14:paraId="2C2E7FCF"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15:00 - 15:50</w:t>
            </w:r>
          </w:p>
        </w:tc>
        <w:tc>
          <w:tcPr>
            <w:tcW w:w="2268" w:type="dxa"/>
            <w:shd w:val="clear" w:color="auto" w:fill="auto"/>
            <w:tcMar>
              <w:top w:w="110" w:type="dxa"/>
              <w:left w:w="120" w:type="dxa"/>
              <w:bottom w:w="110" w:type="dxa"/>
              <w:right w:w="120" w:type="dxa"/>
            </w:tcMar>
            <w:vAlign w:val="center"/>
          </w:tcPr>
          <w:p w14:paraId="0EEA0124"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Không</w:t>
            </w:r>
          </w:p>
        </w:tc>
      </w:tr>
      <w:tr w:rsidR="00393BED" w:rsidRPr="00F3571F" w14:paraId="0491393E" w14:textId="77777777" w:rsidTr="00B051E8">
        <w:trPr>
          <w:cantSplit/>
          <w:jc w:val="center"/>
        </w:trPr>
        <w:tc>
          <w:tcPr>
            <w:tcW w:w="1565" w:type="dxa"/>
            <w:vMerge/>
            <w:shd w:val="clear" w:color="auto" w:fill="auto"/>
            <w:tcMar>
              <w:top w:w="110" w:type="dxa"/>
              <w:left w:w="120" w:type="dxa"/>
              <w:bottom w:w="110" w:type="dxa"/>
              <w:right w:w="120" w:type="dxa"/>
            </w:tcMar>
            <w:vAlign w:val="center"/>
          </w:tcPr>
          <w:p w14:paraId="5B3A9209" w14:textId="77777777" w:rsidR="00451FC8" w:rsidRPr="00F3571F" w:rsidRDefault="00451FC8" w:rsidP="0002400D">
            <w:pPr>
              <w:jc w:val="center"/>
              <w:rPr>
                <w:rFonts w:asciiTheme="majorBidi" w:hAnsiTheme="majorBidi" w:cstheme="majorBidi"/>
                <w:sz w:val="25"/>
                <w:szCs w:val="25"/>
              </w:rPr>
            </w:pPr>
          </w:p>
        </w:tc>
        <w:tc>
          <w:tcPr>
            <w:tcW w:w="1134" w:type="dxa"/>
            <w:shd w:val="clear" w:color="auto" w:fill="auto"/>
            <w:tcMar>
              <w:top w:w="110" w:type="dxa"/>
              <w:left w:w="120" w:type="dxa"/>
              <w:bottom w:w="110" w:type="dxa"/>
              <w:right w:w="120" w:type="dxa"/>
            </w:tcMar>
            <w:vAlign w:val="center"/>
          </w:tcPr>
          <w:p w14:paraId="7101535C"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9</w:t>
            </w:r>
          </w:p>
        </w:tc>
        <w:tc>
          <w:tcPr>
            <w:tcW w:w="2409" w:type="dxa"/>
            <w:shd w:val="clear" w:color="auto" w:fill="auto"/>
            <w:tcMar>
              <w:top w:w="110" w:type="dxa"/>
              <w:left w:w="120" w:type="dxa"/>
              <w:bottom w:w="110" w:type="dxa"/>
              <w:right w:w="120" w:type="dxa"/>
            </w:tcMar>
            <w:vAlign w:val="center"/>
          </w:tcPr>
          <w:p w14:paraId="5AE7E66F"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15:50 - 16:40</w:t>
            </w:r>
          </w:p>
        </w:tc>
        <w:tc>
          <w:tcPr>
            <w:tcW w:w="2268" w:type="dxa"/>
            <w:shd w:val="clear" w:color="auto" w:fill="auto"/>
            <w:tcMar>
              <w:top w:w="110" w:type="dxa"/>
              <w:left w:w="120" w:type="dxa"/>
              <w:bottom w:w="110" w:type="dxa"/>
              <w:right w:w="120" w:type="dxa"/>
            </w:tcMar>
            <w:vAlign w:val="center"/>
          </w:tcPr>
          <w:p w14:paraId="0D800D77"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Không</w:t>
            </w:r>
          </w:p>
        </w:tc>
      </w:tr>
      <w:tr w:rsidR="00393BED" w:rsidRPr="00F3571F" w14:paraId="6CF92D24" w14:textId="77777777" w:rsidTr="00B051E8">
        <w:trPr>
          <w:cantSplit/>
          <w:jc w:val="center"/>
        </w:trPr>
        <w:tc>
          <w:tcPr>
            <w:tcW w:w="1565" w:type="dxa"/>
            <w:vMerge/>
            <w:shd w:val="clear" w:color="auto" w:fill="auto"/>
            <w:tcMar>
              <w:top w:w="110" w:type="dxa"/>
              <w:left w:w="120" w:type="dxa"/>
              <w:bottom w:w="110" w:type="dxa"/>
              <w:right w:w="120" w:type="dxa"/>
            </w:tcMar>
            <w:vAlign w:val="center"/>
          </w:tcPr>
          <w:p w14:paraId="524DBD0A" w14:textId="77777777" w:rsidR="00451FC8" w:rsidRPr="00F3571F" w:rsidRDefault="00451FC8" w:rsidP="0002400D">
            <w:pPr>
              <w:jc w:val="center"/>
              <w:rPr>
                <w:rFonts w:asciiTheme="majorBidi" w:hAnsiTheme="majorBidi" w:cstheme="majorBidi"/>
                <w:sz w:val="25"/>
                <w:szCs w:val="25"/>
              </w:rPr>
            </w:pPr>
          </w:p>
        </w:tc>
        <w:tc>
          <w:tcPr>
            <w:tcW w:w="1134" w:type="dxa"/>
            <w:shd w:val="clear" w:color="auto" w:fill="auto"/>
            <w:tcMar>
              <w:top w:w="110" w:type="dxa"/>
              <w:left w:w="120" w:type="dxa"/>
              <w:bottom w:w="110" w:type="dxa"/>
              <w:right w:w="120" w:type="dxa"/>
            </w:tcMar>
            <w:vAlign w:val="center"/>
          </w:tcPr>
          <w:p w14:paraId="0B5A0759"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10</w:t>
            </w:r>
          </w:p>
        </w:tc>
        <w:tc>
          <w:tcPr>
            <w:tcW w:w="2409" w:type="dxa"/>
            <w:shd w:val="clear" w:color="auto" w:fill="auto"/>
            <w:tcMar>
              <w:top w:w="110" w:type="dxa"/>
              <w:left w:w="120" w:type="dxa"/>
              <w:bottom w:w="110" w:type="dxa"/>
              <w:right w:w="120" w:type="dxa"/>
            </w:tcMar>
            <w:vAlign w:val="center"/>
          </w:tcPr>
          <w:p w14:paraId="17D8853A"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16:40 - 17:30</w:t>
            </w:r>
          </w:p>
        </w:tc>
        <w:tc>
          <w:tcPr>
            <w:tcW w:w="2268" w:type="dxa"/>
            <w:shd w:val="clear" w:color="auto" w:fill="auto"/>
            <w:tcMar>
              <w:top w:w="110" w:type="dxa"/>
              <w:left w:w="120" w:type="dxa"/>
              <w:bottom w:w="110" w:type="dxa"/>
              <w:right w:w="120" w:type="dxa"/>
            </w:tcMar>
            <w:vAlign w:val="center"/>
          </w:tcPr>
          <w:p w14:paraId="687BB5C5"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30 phút</w:t>
            </w:r>
          </w:p>
        </w:tc>
      </w:tr>
      <w:tr w:rsidR="00393BED" w:rsidRPr="00F3571F" w14:paraId="3663C362" w14:textId="77777777" w:rsidTr="00B051E8">
        <w:trPr>
          <w:cantSplit/>
          <w:jc w:val="center"/>
        </w:trPr>
        <w:tc>
          <w:tcPr>
            <w:tcW w:w="1565" w:type="dxa"/>
            <w:vMerge w:val="restart"/>
            <w:shd w:val="clear" w:color="auto" w:fill="auto"/>
            <w:tcMar>
              <w:top w:w="110" w:type="dxa"/>
              <w:left w:w="120" w:type="dxa"/>
              <w:bottom w:w="110" w:type="dxa"/>
              <w:right w:w="120" w:type="dxa"/>
            </w:tcMar>
            <w:vAlign w:val="center"/>
          </w:tcPr>
          <w:p w14:paraId="2E45B178"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Tối</w:t>
            </w:r>
          </w:p>
        </w:tc>
        <w:tc>
          <w:tcPr>
            <w:tcW w:w="1134" w:type="dxa"/>
            <w:shd w:val="clear" w:color="auto" w:fill="auto"/>
            <w:tcMar>
              <w:top w:w="110" w:type="dxa"/>
              <w:left w:w="120" w:type="dxa"/>
              <w:bottom w:w="110" w:type="dxa"/>
              <w:right w:w="120" w:type="dxa"/>
            </w:tcMar>
            <w:vAlign w:val="center"/>
          </w:tcPr>
          <w:p w14:paraId="42B617F1"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11</w:t>
            </w:r>
          </w:p>
        </w:tc>
        <w:tc>
          <w:tcPr>
            <w:tcW w:w="2409" w:type="dxa"/>
            <w:shd w:val="clear" w:color="auto" w:fill="auto"/>
            <w:tcMar>
              <w:top w:w="110" w:type="dxa"/>
              <w:left w:w="120" w:type="dxa"/>
              <w:bottom w:w="110" w:type="dxa"/>
              <w:right w:w="120" w:type="dxa"/>
            </w:tcMar>
            <w:vAlign w:val="center"/>
          </w:tcPr>
          <w:p w14:paraId="5EC1601A"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18:00 - 18:50</w:t>
            </w:r>
          </w:p>
        </w:tc>
        <w:tc>
          <w:tcPr>
            <w:tcW w:w="2268" w:type="dxa"/>
            <w:shd w:val="clear" w:color="auto" w:fill="auto"/>
            <w:tcMar>
              <w:top w:w="110" w:type="dxa"/>
              <w:left w:w="120" w:type="dxa"/>
              <w:bottom w:w="110" w:type="dxa"/>
              <w:right w:w="120" w:type="dxa"/>
            </w:tcMar>
            <w:vAlign w:val="center"/>
          </w:tcPr>
          <w:p w14:paraId="3B90A055"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Không</w:t>
            </w:r>
          </w:p>
        </w:tc>
      </w:tr>
      <w:tr w:rsidR="00393BED" w:rsidRPr="00F3571F" w14:paraId="266D688A" w14:textId="77777777" w:rsidTr="00B051E8">
        <w:trPr>
          <w:cantSplit/>
          <w:jc w:val="center"/>
        </w:trPr>
        <w:tc>
          <w:tcPr>
            <w:tcW w:w="1565" w:type="dxa"/>
            <w:vMerge/>
            <w:shd w:val="clear" w:color="auto" w:fill="auto"/>
            <w:tcMar>
              <w:top w:w="110" w:type="dxa"/>
              <w:left w:w="120" w:type="dxa"/>
              <w:bottom w:w="110" w:type="dxa"/>
              <w:right w:w="120" w:type="dxa"/>
            </w:tcMar>
            <w:vAlign w:val="center"/>
          </w:tcPr>
          <w:p w14:paraId="2C4B4CA9" w14:textId="77777777" w:rsidR="00451FC8" w:rsidRPr="00F3571F" w:rsidRDefault="00451FC8" w:rsidP="0002400D">
            <w:pPr>
              <w:jc w:val="center"/>
              <w:rPr>
                <w:rFonts w:asciiTheme="majorBidi" w:hAnsiTheme="majorBidi" w:cstheme="majorBidi"/>
                <w:sz w:val="25"/>
                <w:szCs w:val="25"/>
              </w:rPr>
            </w:pPr>
          </w:p>
        </w:tc>
        <w:tc>
          <w:tcPr>
            <w:tcW w:w="1134" w:type="dxa"/>
            <w:shd w:val="clear" w:color="auto" w:fill="auto"/>
            <w:tcMar>
              <w:top w:w="110" w:type="dxa"/>
              <w:left w:w="120" w:type="dxa"/>
              <w:bottom w:w="110" w:type="dxa"/>
              <w:right w:w="120" w:type="dxa"/>
            </w:tcMar>
            <w:vAlign w:val="center"/>
          </w:tcPr>
          <w:p w14:paraId="5FC8C2DD"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12</w:t>
            </w:r>
          </w:p>
        </w:tc>
        <w:tc>
          <w:tcPr>
            <w:tcW w:w="2409" w:type="dxa"/>
            <w:shd w:val="clear" w:color="auto" w:fill="auto"/>
            <w:tcMar>
              <w:top w:w="110" w:type="dxa"/>
              <w:left w:w="120" w:type="dxa"/>
              <w:bottom w:w="110" w:type="dxa"/>
              <w:right w:w="120" w:type="dxa"/>
            </w:tcMar>
            <w:vAlign w:val="center"/>
          </w:tcPr>
          <w:p w14:paraId="33E87F76"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18:50 - 19:40</w:t>
            </w:r>
          </w:p>
        </w:tc>
        <w:tc>
          <w:tcPr>
            <w:tcW w:w="2268" w:type="dxa"/>
            <w:shd w:val="clear" w:color="auto" w:fill="auto"/>
            <w:tcMar>
              <w:top w:w="110" w:type="dxa"/>
              <w:left w:w="120" w:type="dxa"/>
              <w:bottom w:w="110" w:type="dxa"/>
              <w:right w:w="120" w:type="dxa"/>
            </w:tcMar>
            <w:vAlign w:val="center"/>
          </w:tcPr>
          <w:p w14:paraId="796EB046"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Không</w:t>
            </w:r>
          </w:p>
        </w:tc>
      </w:tr>
      <w:tr w:rsidR="00393BED" w:rsidRPr="00F3571F" w14:paraId="3EC35D95" w14:textId="77777777" w:rsidTr="00B051E8">
        <w:trPr>
          <w:cantSplit/>
          <w:jc w:val="center"/>
        </w:trPr>
        <w:tc>
          <w:tcPr>
            <w:tcW w:w="1565" w:type="dxa"/>
            <w:vMerge/>
            <w:shd w:val="clear" w:color="auto" w:fill="auto"/>
            <w:tcMar>
              <w:top w:w="110" w:type="dxa"/>
              <w:left w:w="120" w:type="dxa"/>
              <w:bottom w:w="110" w:type="dxa"/>
              <w:right w:w="120" w:type="dxa"/>
            </w:tcMar>
            <w:vAlign w:val="center"/>
          </w:tcPr>
          <w:p w14:paraId="4E503A64" w14:textId="77777777" w:rsidR="00451FC8" w:rsidRPr="00F3571F" w:rsidRDefault="00451FC8" w:rsidP="0002400D">
            <w:pPr>
              <w:jc w:val="center"/>
              <w:rPr>
                <w:rFonts w:asciiTheme="majorBidi" w:hAnsiTheme="majorBidi" w:cstheme="majorBidi"/>
                <w:sz w:val="25"/>
                <w:szCs w:val="25"/>
              </w:rPr>
            </w:pPr>
          </w:p>
        </w:tc>
        <w:tc>
          <w:tcPr>
            <w:tcW w:w="1134" w:type="dxa"/>
            <w:shd w:val="clear" w:color="auto" w:fill="auto"/>
            <w:tcMar>
              <w:top w:w="110" w:type="dxa"/>
              <w:left w:w="120" w:type="dxa"/>
              <w:bottom w:w="110" w:type="dxa"/>
              <w:right w:w="120" w:type="dxa"/>
            </w:tcMar>
            <w:vAlign w:val="center"/>
          </w:tcPr>
          <w:p w14:paraId="76DCFA5F"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13</w:t>
            </w:r>
          </w:p>
        </w:tc>
        <w:tc>
          <w:tcPr>
            <w:tcW w:w="2409" w:type="dxa"/>
            <w:shd w:val="clear" w:color="auto" w:fill="auto"/>
            <w:tcMar>
              <w:top w:w="110" w:type="dxa"/>
              <w:left w:w="120" w:type="dxa"/>
              <w:bottom w:w="110" w:type="dxa"/>
              <w:right w:w="120" w:type="dxa"/>
            </w:tcMar>
            <w:vAlign w:val="center"/>
          </w:tcPr>
          <w:p w14:paraId="167E0BDF"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19:40 - 20:30</w:t>
            </w:r>
          </w:p>
        </w:tc>
        <w:tc>
          <w:tcPr>
            <w:tcW w:w="2268" w:type="dxa"/>
            <w:shd w:val="clear" w:color="auto" w:fill="auto"/>
            <w:tcMar>
              <w:top w:w="110" w:type="dxa"/>
              <w:left w:w="120" w:type="dxa"/>
              <w:bottom w:w="110" w:type="dxa"/>
              <w:right w:w="120" w:type="dxa"/>
            </w:tcMar>
            <w:vAlign w:val="center"/>
          </w:tcPr>
          <w:p w14:paraId="7C9A1923"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Không</w:t>
            </w:r>
          </w:p>
        </w:tc>
      </w:tr>
    </w:tbl>
    <w:p w14:paraId="67E9FF5C" w14:textId="77777777" w:rsidR="00451FC8" w:rsidRPr="00F3571F" w:rsidRDefault="00451FC8" w:rsidP="00451FC8">
      <w:pPr>
        <w:spacing w:after="0"/>
        <w:rPr>
          <w:rFonts w:asciiTheme="majorBidi" w:hAnsiTheme="majorBidi" w:cstheme="majorBidi"/>
          <w:sz w:val="25"/>
          <w:szCs w:val="25"/>
        </w:rPr>
      </w:pPr>
    </w:p>
    <w:p w14:paraId="16F64B49"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Sinh viên phải tham dự 100% số giờ đối với học phần thực hành, thí nghiệm, thực tập ngoài trường, Giáo dục quốc phòng - an ninh và Giáo dục thể chất.</w:t>
      </w:r>
    </w:p>
    <w:p w14:paraId="01B2E15A"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Đối với học phần lý thuyết, sinh viên phải tham dự tối thiểu 80% số giờ. Vắng quá mức quy định có thể bị cấm thi và nhận điểm F theo quy định.</w:t>
      </w:r>
    </w:p>
    <w:p w14:paraId="467BE527" w14:textId="77777777" w:rsidR="00451FC8" w:rsidRPr="00F3571F" w:rsidRDefault="00451FC8" w:rsidP="00451FC8">
      <w:pPr>
        <w:spacing w:after="0"/>
        <w:ind w:firstLine="709"/>
        <w:rPr>
          <w:rFonts w:asciiTheme="majorBidi" w:hAnsiTheme="majorBidi" w:cstheme="majorBidi"/>
          <w:sz w:val="25"/>
          <w:szCs w:val="25"/>
        </w:rPr>
      </w:pPr>
      <w:r w:rsidRPr="00F3571F">
        <w:rPr>
          <w:rFonts w:asciiTheme="majorBidi" w:eastAsia="Arial" w:hAnsiTheme="majorBidi" w:cstheme="majorBidi"/>
          <w:b/>
          <w:sz w:val="25"/>
          <w:szCs w:val="25"/>
        </w:rPr>
        <w:t xml:space="preserve">Lưu ý: </w:t>
      </w:r>
      <w:r w:rsidRPr="00F3571F">
        <w:rPr>
          <w:rFonts w:asciiTheme="majorBidi" w:eastAsia="Arial" w:hAnsiTheme="majorBidi" w:cstheme="majorBidi"/>
          <w:sz w:val="25"/>
          <w:szCs w:val="25"/>
        </w:rPr>
        <w:t>Thời gian học có thể được Hiệu trưởng điều chỉnh theo kế hoạch thực tế. Sinh viên phải theo dõi thời khóa biểu và thông báo chính thức trước mỗi học kỳ.</w:t>
      </w:r>
    </w:p>
    <w:p w14:paraId="1A12F080" w14:textId="77777777" w:rsidR="00451FC8" w:rsidRPr="00F3571F" w:rsidRDefault="00451FC8" w:rsidP="00451FC8">
      <w:pPr>
        <w:pStyle w:val="u1"/>
        <w:spacing w:before="0" w:after="0"/>
        <w:ind w:firstLine="709"/>
        <w:rPr>
          <w:rFonts w:asciiTheme="majorBidi" w:hAnsiTheme="majorBidi"/>
          <w:b/>
          <w:bCs/>
          <w:color w:val="auto"/>
          <w:sz w:val="25"/>
          <w:szCs w:val="25"/>
        </w:rPr>
      </w:pPr>
      <w:bookmarkStart w:id="60" w:name="_Toc239771825"/>
      <w:r w:rsidRPr="00F3571F">
        <w:rPr>
          <w:rFonts w:asciiTheme="majorBidi" w:eastAsia="Arial" w:hAnsiTheme="majorBidi"/>
          <w:b/>
          <w:bCs/>
          <w:color w:val="auto"/>
          <w:sz w:val="25"/>
          <w:szCs w:val="25"/>
        </w:rPr>
        <w:t>IV. Đăng ký học phần</w:t>
      </w:r>
      <w:bookmarkEnd w:id="60"/>
    </w:p>
    <w:p w14:paraId="63A1151F" w14:textId="77777777" w:rsidR="00451FC8" w:rsidRPr="00F3571F" w:rsidRDefault="00451FC8" w:rsidP="00451FC8">
      <w:pPr>
        <w:spacing w:after="0"/>
        <w:ind w:firstLine="709"/>
        <w:rPr>
          <w:rFonts w:asciiTheme="majorBidi" w:hAnsiTheme="majorBidi" w:cstheme="majorBidi"/>
          <w:sz w:val="25"/>
          <w:szCs w:val="25"/>
        </w:rPr>
      </w:pPr>
      <w:r w:rsidRPr="00F3571F">
        <w:rPr>
          <w:rFonts w:asciiTheme="majorBidi" w:eastAsia="Arial" w:hAnsiTheme="majorBidi" w:cstheme="majorBidi"/>
          <w:i/>
          <w:sz w:val="25"/>
          <w:szCs w:val="25"/>
        </w:rPr>
        <w:t>Căn cứ: Điều 11 Quy chế đào tạo</w:t>
      </w:r>
    </w:p>
    <w:p w14:paraId="35B43010" w14:textId="77777777" w:rsidR="00451FC8" w:rsidRPr="00F3571F" w:rsidRDefault="00451FC8" w:rsidP="00451FC8">
      <w:pPr>
        <w:pStyle w:val="u2"/>
        <w:spacing w:before="0" w:after="0"/>
        <w:ind w:firstLine="709"/>
        <w:rPr>
          <w:rFonts w:asciiTheme="majorBidi" w:hAnsiTheme="majorBidi"/>
          <w:b/>
          <w:bCs/>
          <w:color w:val="auto"/>
          <w:sz w:val="25"/>
          <w:szCs w:val="25"/>
        </w:rPr>
      </w:pPr>
      <w:bookmarkStart w:id="61" w:name="_Toc239771826"/>
      <w:r w:rsidRPr="00F3571F">
        <w:rPr>
          <w:rFonts w:asciiTheme="majorBidi" w:eastAsia="Arial" w:hAnsiTheme="majorBidi"/>
          <w:b/>
          <w:bCs/>
          <w:color w:val="auto"/>
          <w:sz w:val="25"/>
          <w:szCs w:val="25"/>
        </w:rPr>
        <w:t>1. Kế hoạch học tập và nguyên tắc đăng ký</w:t>
      </w:r>
      <w:bookmarkEnd w:id="61"/>
    </w:p>
    <w:p w14:paraId="5CA49B92"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Sinh viên xây dựng kế hoạch học tập toàn khóa và được cố vấn học tập phê duyệt; việc đăng ký học phần từng học kỳ căn cứ vào kế hoạch này.</w:t>
      </w:r>
    </w:p>
    <w:p w14:paraId="31F10E00"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Sinh viên mới trúng tuyển không phải đăng ký học phần ở học kỳ đầu tiên; Nhà trường bố trí các học phần của học kỳ này.</w:t>
      </w:r>
    </w:p>
    <w:p w14:paraId="07B2E74D"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lastRenderedPageBreak/>
        <w:t xml:space="preserve">- </w:t>
      </w:r>
      <w:r w:rsidRPr="00F3571F">
        <w:rPr>
          <w:rFonts w:asciiTheme="majorBidi" w:eastAsia="Arial" w:hAnsiTheme="majorBidi" w:cstheme="majorBidi"/>
          <w:sz w:val="25"/>
          <w:szCs w:val="25"/>
          <w:lang w:val="vi-VN"/>
        </w:rPr>
        <w:t>Đăng ký chỉ được chấp nhận sau khi sinh viên hoàn thành nghĩa vụ tài chính theo quy định.</w:t>
      </w:r>
    </w:p>
    <w:tbl>
      <w:tblPr>
        <w:tblStyle w:val="LiBang"/>
        <w:tblW w:w="8075" w:type="dxa"/>
        <w:jc w:val="center"/>
        <w:tblLayout w:type="fixed"/>
        <w:tblLook w:val="04A0" w:firstRow="1" w:lastRow="0" w:firstColumn="1" w:lastColumn="0" w:noHBand="0" w:noVBand="1"/>
      </w:tblPr>
      <w:tblGrid>
        <w:gridCol w:w="4106"/>
        <w:gridCol w:w="2126"/>
        <w:gridCol w:w="1843"/>
      </w:tblGrid>
      <w:tr w:rsidR="00393BED" w:rsidRPr="00F3571F" w14:paraId="02AC9609" w14:textId="77777777" w:rsidTr="00A054FB">
        <w:trPr>
          <w:cantSplit/>
          <w:tblHeader/>
          <w:jc w:val="center"/>
        </w:trPr>
        <w:tc>
          <w:tcPr>
            <w:tcW w:w="4106" w:type="dxa"/>
            <w:shd w:val="clear" w:color="auto" w:fill="auto"/>
            <w:tcMar>
              <w:top w:w="110" w:type="dxa"/>
              <w:left w:w="120" w:type="dxa"/>
              <w:bottom w:w="110" w:type="dxa"/>
              <w:right w:w="120" w:type="dxa"/>
            </w:tcMar>
            <w:vAlign w:val="center"/>
          </w:tcPr>
          <w:p w14:paraId="75602B84"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Đối tượng/học kỳ</w:t>
            </w:r>
          </w:p>
        </w:tc>
        <w:tc>
          <w:tcPr>
            <w:tcW w:w="2126" w:type="dxa"/>
            <w:shd w:val="clear" w:color="auto" w:fill="auto"/>
            <w:tcMar>
              <w:top w:w="110" w:type="dxa"/>
              <w:left w:w="120" w:type="dxa"/>
              <w:bottom w:w="110" w:type="dxa"/>
              <w:right w:w="120" w:type="dxa"/>
            </w:tcMar>
            <w:vAlign w:val="center"/>
          </w:tcPr>
          <w:p w14:paraId="05727027"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Tối thiểu</w:t>
            </w:r>
          </w:p>
        </w:tc>
        <w:tc>
          <w:tcPr>
            <w:tcW w:w="1843" w:type="dxa"/>
            <w:shd w:val="clear" w:color="auto" w:fill="auto"/>
            <w:tcMar>
              <w:top w:w="110" w:type="dxa"/>
              <w:left w:w="120" w:type="dxa"/>
              <w:bottom w:w="110" w:type="dxa"/>
              <w:right w:w="120" w:type="dxa"/>
            </w:tcMar>
            <w:vAlign w:val="center"/>
          </w:tcPr>
          <w:p w14:paraId="12452BC3"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Tối đa</w:t>
            </w:r>
          </w:p>
        </w:tc>
      </w:tr>
      <w:tr w:rsidR="00393BED" w:rsidRPr="00F3571F" w14:paraId="1D2A690B" w14:textId="77777777" w:rsidTr="00A054FB">
        <w:trPr>
          <w:cantSplit/>
          <w:jc w:val="center"/>
        </w:trPr>
        <w:tc>
          <w:tcPr>
            <w:tcW w:w="4106" w:type="dxa"/>
            <w:shd w:val="clear" w:color="auto" w:fill="auto"/>
            <w:tcMar>
              <w:top w:w="110" w:type="dxa"/>
              <w:left w:w="120" w:type="dxa"/>
              <w:bottom w:w="110" w:type="dxa"/>
              <w:right w:w="120" w:type="dxa"/>
            </w:tcMar>
            <w:vAlign w:val="center"/>
          </w:tcPr>
          <w:p w14:paraId="3204819B" w14:textId="77777777" w:rsidR="00451FC8" w:rsidRPr="00F3571F" w:rsidRDefault="00451FC8" w:rsidP="00A054FB">
            <w:pPr>
              <w:rPr>
                <w:rFonts w:asciiTheme="majorBidi" w:hAnsiTheme="majorBidi" w:cstheme="majorBidi"/>
                <w:sz w:val="25"/>
                <w:szCs w:val="25"/>
              </w:rPr>
            </w:pPr>
            <w:r w:rsidRPr="00F3571F">
              <w:rPr>
                <w:rFonts w:asciiTheme="majorBidi" w:eastAsia="Arial" w:hAnsiTheme="majorBidi" w:cstheme="majorBidi"/>
                <w:sz w:val="25"/>
                <w:szCs w:val="25"/>
              </w:rPr>
              <w:t>Học kỳ chính - học lực bình thường</w:t>
            </w:r>
          </w:p>
        </w:tc>
        <w:tc>
          <w:tcPr>
            <w:tcW w:w="2126" w:type="dxa"/>
            <w:shd w:val="clear" w:color="auto" w:fill="auto"/>
            <w:tcMar>
              <w:top w:w="110" w:type="dxa"/>
              <w:left w:w="120" w:type="dxa"/>
              <w:bottom w:w="110" w:type="dxa"/>
              <w:right w:w="120" w:type="dxa"/>
            </w:tcMar>
            <w:vAlign w:val="center"/>
          </w:tcPr>
          <w:p w14:paraId="71ECE2D6"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10 tín chỉ</w:t>
            </w:r>
          </w:p>
        </w:tc>
        <w:tc>
          <w:tcPr>
            <w:tcW w:w="1843" w:type="dxa"/>
            <w:shd w:val="clear" w:color="auto" w:fill="auto"/>
            <w:tcMar>
              <w:top w:w="110" w:type="dxa"/>
              <w:left w:w="120" w:type="dxa"/>
              <w:bottom w:w="110" w:type="dxa"/>
              <w:right w:w="120" w:type="dxa"/>
            </w:tcMar>
            <w:vAlign w:val="center"/>
          </w:tcPr>
          <w:p w14:paraId="27C7202F"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21 tín chỉ</w:t>
            </w:r>
          </w:p>
        </w:tc>
      </w:tr>
      <w:tr w:rsidR="00393BED" w:rsidRPr="00F3571F" w14:paraId="6C0EE257" w14:textId="77777777" w:rsidTr="00A054FB">
        <w:trPr>
          <w:cantSplit/>
          <w:jc w:val="center"/>
        </w:trPr>
        <w:tc>
          <w:tcPr>
            <w:tcW w:w="4106" w:type="dxa"/>
            <w:shd w:val="clear" w:color="auto" w:fill="auto"/>
            <w:tcMar>
              <w:top w:w="110" w:type="dxa"/>
              <w:left w:w="120" w:type="dxa"/>
              <w:bottom w:w="110" w:type="dxa"/>
              <w:right w:w="120" w:type="dxa"/>
            </w:tcMar>
            <w:vAlign w:val="center"/>
          </w:tcPr>
          <w:p w14:paraId="7F0C86C9" w14:textId="77777777" w:rsidR="00451FC8" w:rsidRPr="00F3571F" w:rsidRDefault="00451FC8" w:rsidP="00A054FB">
            <w:pPr>
              <w:rPr>
                <w:rFonts w:asciiTheme="majorBidi" w:hAnsiTheme="majorBidi" w:cstheme="majorBidi"/>
                <w:sz w:val="25"/>
                <w:szCs w:val="25"/>
              </w:rPr>
            </w:pPr>
            <w:r w:rsidRPr="00F3571F">
              <w:rPr>
                <w:rFonts w:asciiTheme="majorBidi" w:eastAsia="Arial" w:hAnsiTheme="majorBidi" w:cstheme="majorBidi"/>
                <w:sz w:val="25"/>
                <w:szCs w:val="25"/>
              </w:rPr>
              <w:t>Học kỳ chính - đang bị cảnh báo</w:t>
            </w:r>
          </w:p>
        </w:tc>
        <w:tc>
          <w:tcPr>
            <w:tcW w:w="2126" w:type="dxa"/>
            <w:shd w:val="clear" w:color="auto" w:fill="auto"/>
            <w:tcMar>
              <w:top w:w="110" w:type="dxa"/>
              <w:left w:w="120" w:type="dxa"/>
              <w:bottom w:w="110" w:type="dxa"/>
              <w:right w:w="120" w:type="dxa"/>
            </w:tcMar>
            <w:vAlign w:val="center"/>
          </w:tcPr>
          <w:p w14:paraId="1E9BCB47"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08 tín chỉ</w:t>
            </w:r>
          </w:p>
        </w:tc>
        <w:tc>
          <w:tcPr>
            <w:tcW w:w="1843" w:type="dxa"/>
            <w:shd w:val="clear" w:color="auto" w:fill="auto"/>
            <w:tcMar>
              <w:top w:w="110" w:type="dxa"/>
              <w:left w:w="120" w:type="dxa"/>
              <w:bottom w:w="110" w:type="dxa"/>
              <w:right w:w="120" w:type="dxa"/>
            </w:tcMar>
            <w:vAlign w:val="center"/>
          </w:tcPr>
          <w:p w14:paraId="59D218D1"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15 tín chỉ</w:t>
            </w:r>
          </w:p>
        </w:tc>
      </w:tr>
      <w:tr w:rsidR="00393BED" w:rsidRPr="00F3571F" w14:paraId="00F68B99" w14:textId="77777777" w:rsidTr="00A054FB">
        <w:trPr>
          <w:cantSplit/>
          <w:jc w:val="center"/>
        </w:trPr>
        <w:tc>
          <w:tcPr>
            <w:tcW w:w="4106" w:type="dxa"/>
            <w:shd w:val="clear" w:color="auto" w:fill="auto"/>
            <w:tcMar>
              <w:top w:w="110" w:type="dxa"/>
              <w:left w:w="120" w:type="dxa"/>
              <w:bottom w:w="110" w:type="dxa"/>
              <w:right w:w="120" w:type="dxa"/>
            </w:tcMar>
            <w:vAlign w:val="center"/>
          </w:tcPr>
          <w:p w14:paraId="120E0A56" w14:textId="77777777" w:rsidR="00451FC8" w:rsidRPr="00F3571F" w:rsidRDefault="00451FC8" w:rsidP="00A054FB">
            <w:pPr>
              <w:rPr>
                <w:rFonts w:asciiTheme="majorBidi" w:hAnsiTheme="majorBidi" w:cstheme="majorBidi"/>
                <w:sz w:val="25"/>
                <w:szCs w:val="25"/>
              </w:rPr>
            </w:pPr>
            <w:r w:rsidRPr="00F3571F">
              <w:rPr>
                <w:rFonts w:asciiTheme="majorBidi" w:eastAsia="Arial" w:hAnsiTheme="majorBidi" w:cstheme="majorBidi"/>
                <w:sz w:val="25"/>
                <w:szCs w:val="25"/>
              </w:rPr>
              <w:t>Học kỳ phụ</w:t>
            </w:r>
          </w:p>
        </w:tc>
        <w:tc>
          <w:tcPr>
            <w:tcW w:w="2126" w:type="dxa"/>
            <w:shd w:val="clear" w:color="auto" w:fill="auto"/>
            <w:tcMar>
              <w:top w:w="110" w:type="dxa"/>
              <w:left w:w="120" w:type="dxa"/>
              <w:bottom w:w="110" w:type="dxa"/>
              <w:right w:w="120" w:type="dxa"/>
            </w:tcMar>
            <w:vAlign w:val="center"/>
          </w:tcPr>
          <w:p w14:paraId="3FAF39EB"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Không quy định</w:t>
            </w:r>
          </w:p>
        </w:tc>
        <w:tc>
          <w:tcPr>
            <w:tcW w:w="1843" w:type="dxa"/>
            <w:shd w:val="clear" w:color="auto" w:fill="auto"/>
            <w:tcMar>
              <w:top w:w="110" w:type="dxa"/>
              <w:left w:w="120" w:type="dxa"/>
              <w:bottom w:w="110" w:type="dxa"/>
              <w:right w:w="120" w:type="dxa"/>
            </w:tcMar>
            <w:vAlign w:val="center"/>
          </w:tcPr>
          <w:p w14:paraId="404DBA72"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12 tín chỉ</w:t>
            </w:r>
          </w:p>
        </w:tc>
      </w:tr>
    </w:tbl>
    <w:p w14:paraId="0D561A71" w14:textId="77777777" w:rsidR="00451FC8" w:rsidRPr="00F3571F" w:rsidRDefault="00451FC8" w:rsidP="00451FC8">
      <w:pPr>
        <w:spacing w:after="0"/>
        <w:rPr>
          <w:rFonts w:asciiTheme="majorBidi" w:hAnsiTheme="majorBidi" w:cstheme="majorBidi"/>
          <w:sz w:val="25"/>
          <w:szCs w:val="25"/>
        </w:rPr>
      </w:pPr>
    </w:p>
    <w:p w14:paraId="3B411AD3" w14:textId="77777777" w:rsidR="00451FC8" w:rsidRPr="00F3571F" w:rsidRDefault="00451FC8" w:rsidP="00451FC8">
      <w:pPr>
        <w:pStyle w:val="Duudong"/>
        <w:numPr>
          <w:ilvl w:val="0"/>
          <w:numId w:val="0"/>
        </w:numPr>
        <w:ind w:firstLine="709"/>
        <w:rPr>
          <w:rFonts w:asciiTheme="majorBidi" w:hAnsiTheme="majorBidi" w:cstheme="majorBidi"/>
          <w:sz w:val="25"/>
          <w:szCs w:val="25"/>
          <w:lang w:val="vi-VN"/>
        </w:rPr>
      </w:pPr>
      <w:r w:rsidRPr="00F3571F">
        <w:rPr>
          <w:rFonts w:asciiTheme="majorBidi" w:eastAsia="Arial" w:hAnsiTheme="majorBidi" w:cstheme="majorBidi"/>
          <w:sz w:val="25"/>
          <w:szCs w:val="25"/>
          <w:lang w:val="vi-VN"/>
        </w:rPr>
        <w:t>Trường hợp đặc biệt muốn đăng ký vượt mức tối đa hoặc dưới mức tối thiểu phải được Hiệu trưởng đồng ý. Sinh viên ở học kỳ cuối còn dưới 08 tín chỉ không áp dụng mức tối thiểu.</w:t>
      </w:r>
    </w:p>
    <w:p w14:paraId="4BAED15A" w14:textId="77777777" w:rsidR="00451FC8" w:rsidRPr="00F3571F" w:rsidRDefault="00451FC8" w:rsidP="00451FC8">
      <w:pPr>
        <w:pStyle w:val="u2"/>
        <w:spacing w:before="0" w:after="0"/>
        <w:ind w:firstLine="709"/>
        <w:rPr>
          <w:rFonts w:asciiTheme="majorBidi" w:hAnsiTheme="majorBidi"/>
          <w:b/>
          <w:bCs/>
          <w:color w:val="auto"/>
          <w:sz w:val="25"/>
          <w:szCs w:val="25"/>
        </w:rPr>
      </w:pPr>
      <w:bookmarkStart w:id="62" w:name="_Toc239771827"/>
      <w:r w:rsidRPr="00F3571F">
        <w:rPr>
          <w:rFonts w:asciiTheme="majorBidi" w:eastAsia="Arial" w:hAnsiTheme="majorBidi"/>
          <w:b/>
          <w:bCs/>
          <w:color w:val="auto"/>
          <w:sz w:val="25"/>
          <w:szCs w:val="25"/>
        </w:rPr>
        <w:t>2. Thời hạn đăng ký</w:t>
      </w:r>
      <w:bookmarkEnd w:id="62"/>
    </w:p>
    <w:p w14:paraId="0CA250CD" w14:textId="77777777" w:rsidR="00451FC8" w:rsidRPr="00F3571F" w:rsidRDefault="00451FC8" w:rsidP="00451FC8">
      <w:pPr>
        <w:pStyle w:val="Sudong"/>
        <w:numPr>
          <w:ilvl w:val="0"/>
          <w:numId w:val="0"/>
        </w:numPr>
        <w:spacing w:after="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Trước mỗi học kỳ: tham khảo ý kiến cố vấn học tập và lựa chọn học phần phù hợp với khả năng, điều kiện học tập.</w:t>
      </w:r>
    </w:p>
    <w:p w14:paraId="4A02798D" w14:textId="77777777" w:rsidR="00451FC8" w:rsidRPr="00F3571F" w:rsidRDefault="00451FC8" w:rsidP="00451FC8">
      <w:pPr>
        <w:pStyle w:val="Sudong"/>
        <w:numPr>
          <w:ilvl w:val="0"/>
          <w:numId w:val="0"/>
        </w:numPr>
        <w:spacing w:after="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Chậm nhất 15 ngày trước khi học kỳ bắt đầu: hoàn thành đăng ký học phần.</w:t>
      </w:r>
    </w:p>
    <w:p w14:paraId="5BFDEF16" w14:textId="77777777" w:rsidR="00451FC8" w:rsidRPr="00F3571F" w:rsidRDefault="00451FC8" w:rsidP="00451FC8">
      <w:pPr>
        <w:pStyle w:val="Sudong"/>
        <w:numPr>
          <w:ilvl w:val="0"/>
          <w:numId w:val="0"/>
        </w:numPr>
        <w:spacing w:after="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Trong tuần đầu tiên của học kỳ: được đăng ký thêm, hủy hoặc đổi học phần theo điều kiện của Nhà trường.</w:t>
      </w:r>
    </w:p>
    <w:p w14:paraId="37CA092B" w14:textId="77777777" w:rsidR="00451FC8" w:rsidRPr="00F3571F" w:rsidRDefault="00451FC8" w:rsidP="00451FC8">
      <w:pPr>
        <w:spacing w:after="0"/>
        <w:ind w:firstLine="851"/>
        <w:jc w:val="both"/>
        <w:rPr>
          <w:rFonts w:asciiTheme="majorBidi" w:hAnsiTheme="majorBidi" w:cstheme="majorBidi"/>
          <w:sz w:val="25"/>
          <w:szCs w:val="25"/>
        </w:rPr>
      </w:pPr>
      <w:r w:rsidRPr="00F3571F">
        <w:rPr>
          <w:rFonts w:asciiTheme="majorBidi" w:eastAsia="Arial" w:hAnsiTheme="majorBidi" w:cstheme="majorBidi"/>
          <w:b/>
          <w:sz w:val="25"/>
          <w:szCs w:val="25"/>
        </w:rPr>
        <w:t xml:space="preserve">Kiểm tra sau đăng ký: </w:t>
      </w:r>
      <w:r w:rsidRPr="00F3571F">
        <w:rPr>
          <w:rFonts w:asciiTheme="majorBidi" w:eastAsia="Arial" w:hAnsiTheme="majorBidi" w:cstheme="majorBidi"/>
          <w:sz w:val="25"/>
          <w:szCs w:val="25"/>
        </w:rPr>
        <w:t>Sinh viên phải kiểm tra tên học phần, số tín chỉ, lớp học phần, thời gian, phòng học, học phí và tình trạng xác nhận đăng ký trên Cổng thông tin sinh viên.</w:t>
      </w:r>
    </w:p>
    <w:p w14:paraId="5CCE78DB" w14:textId="77777777" w:rsidR="00451FC8" w:rsidRPr="00F3571F" w:rsidRDefault="00451FC8" w:rsidP="00451FC8">
      <w:pPr>
        <w:pStyle w:val="u1"/>
        <w:spacing w:before="0" w:after="0"/>
        <w:ind w:firstLine="709"/>
        <w:rPr>
          <w:rFonts w:asciiTheme="majorBidi" w:hAnsiTheme="majorBidi"/>
          <w:b/>
          <w:bCs/>
          <w:color w:val="auto"/>
          <w:sz w:val="25"/>
          <w:szCs w:val="25"/>
        </w:rPr>
      </w:pPr>
      <w:bookmarkStart w:id="63" w:name="_Toc239771828"/>
      <w:r w:rsidRPr="00F3571F">
        <w:rPr>
          <w:rFonts w:asciiTheme="majorBidi" w:eastAsia="Arial" w:hAnsiTheme="majorBidi"/>
          <w:b/>
          <w:bCs/>
          <w:color w:val="auto"/>
          <w:sz w:val="25"/>
          <w:szCs w:val="25"/>
        </w:rPr>
        <w:t>V. Học lại, học cải thiện và rút học phần</w:t>
      </w:r>
      <w:bookmarkEnd w:id="63"/>
    </w:p>
    <w:p w14:paraId="77FF5946" w14:textId="77777777" w:rsidR="00451FC8" w:rsidRPr="00F3571F" w:rsidRDefault="00451FC8" w:rsidP="00451FC8">
      <w:pPr>
        <w:spacing w:after="0"/>
        <w:ind w:firstLine="709"/>
        <w:rPr>
          <w:rFonts w:asciiTheme="majorBidi" w:hAnsiTheme="majorBidi" w:cstheme="majorBidi"/>
          <w:sz w:val="25"/>
          <w:szCs w:val="25"/>
        </w:rPr>
      </w:pPr>
      <w:r w:rsidRPr="00F3571F">
        <w:rPr>
          <w:rFonts w:asciiTheme="majorBidi" w:eastAsia="Arial" w:hAnsiTheme="majorBidi" w:cstheme="majorBidi"/>
          <w:i/>
          <w:sz w:val="25"/>
          <w:szCs w:val="25"/>
        </w:rPr>
        <w:t>Căn cứ: Điều 11 và Điều 12 Quy chế đào tạo</w:t>
      </w:r>
    </w:p>
    <w:p w14:paraId="1A10CBF7" w14:textId="77777777" w:rsidR="00451FC8" w:rsidRPr="00F3571F" w:rsidRDefault="00451FC8" w:rsidP="00451FC8">
      <w:pPr>
        <w:pStyle w:val="u2"/>
        <w:ind w:firstLine="709"/>
        <w:rPr>
          <w:rFonts w:asciiTheme="majorBidi" w:hAnsiTheme="majorBidi"/>
          <w:b/>
          <w:bCs/>
          <w:color w:val="auto"/>
          <w:sz w:val="25"/>
          <w:szCs w:val="25"/>
        </w:rPr>
      </w:pPr>
      <w:bookmarkStart w:id="64" w:name="_Toc239771829"/>
      <w:r w:rsidRPr="00F3571F">
        <w:rPr>
          <w:rFonts w:asciiTheme="majorBidi" w:eastAsia="Arial" w:hAnsiTheme="majorBidi"/>
          <w:b/>
          <w:bCs/>
          <w:color w:val="auto"/>
          <w:sz w:val="25"/>
          <w:szCs w:val="25"/>
        </w:rPr>
        <w:t>1. Học lại và học cải thiện</w:t>
      </w:r>
      <w:bookmarkEnd w:id="64"/>
    </w:p>
    <w:p w14:paraId="116D8E30"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Học phần có điểm dưới D phải đăng ký học lại. Đối với học phần tự chọn không còn tổ chức, sinh viên có thể đăng ký học phần tương đương theo quy định.</w:t>
      </w:r>
    </w:p>
    <w:p w14:paraId="32F4778B"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Sinh viên được đăng ký học lại để cải thiện điểm. Điểm học phần được ghi nhận là điểm cao nhất trong các lần học.</w:t>
      </w:r>
    </w:p>
    <w:p w14:paraId="679ADA7F"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Sinh viên phải thực hiện đúng thủ tục và nghĩa vụ tài chính đối với học lại hoặc học cải thiện.</w:t>
      </w:r>
    </w:p>
    <w:p w14:paraId="3ABD3385" w14:textId="77777777" w:rsidR="00451FC8" w:rsidRPr="00F3571F" w:rsidRDefault="00451FC8" w:rsidP="00451FC8">
      <w:pPr>
        <w:pStyle w:val="u2"/>
        <w:ind w:firstLine="709"/>
        <w:rPr>
          <w:rFonts w:asciiTheme="majorBidi" w:hAnsiTheme="majorBidi"/>
          <w:b/>
          <w:bCs/>
          <w:color w:val="auto"/>
          <w:sz w:val="25"/>
          <w:szCs w:val="25"/>
        </w:rPr>
      </w:pPr>
      <w:bookmarkStart w:id="65" w:name="_Toc239771830"/>
      <w:r w:rsidRPr="00F3571F">
        <w:rPr>
          <w:rFonts w:asciiTheme="majorBidi" w:eastAsia="Arial" w:hAnsiTheme="majorBidi"/>
          <w:b/>
          <w:bCs/>
          <w:color w:val="auto"/>
          <w:sz w:val="25"/>
          <w:szCs w:val="25"/>
        </w:rPr>
        <w:t>2. Rút bớt học phần</w:t>
      </w:r>
      <w:bookmarkEnd w:id="65"/>
    </w:p>
    <w:p w14:paraId="076E590D"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Thời hạn rút theo nhu cầu cá nhân: chậm nhất 01 tuần kể từ đầu học kỳ.</w:t>
      </w:r>
    </w:p>
    <w:p w14:paraId="2F5AF222"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Sinh viên nộp đơn theo mẫu cho Phòng Quản lý đào tạo và chỉ được ngừng học sau khi yêu cầu được Hiệu trưởng chấp thuận, giảng viên phụ trách nhận thông báo của Phòng Quản lý đào tạo.</w:t>
      </w:r>
    </w:p>
    <w:p w14:paraId="4F07D4D9"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Quá thời hạn hoặc chưa được chấp thuận, học phần vẫn được giữ trong kết quả đăng ký; nếu không học, sinh viên phải nhận điểm F</w:t>
      </w:r>
      <w:r w:rsidRPr="00F3571F">
        <w:rPr>
          <w:rFonts w:asciiTheme="majorBidi" w:hAnsiTheme="majorBidi" w:cstheme="majorBidi"/>
          <w:sz w:val="25"/>
          <w:szCs w:val="25"/>
          <w:lang w:val="vi-VN"/>
        </w:rPr>
        <w:t>.</w:t>
      </w:r>
    </w:p>
    <w:p w14:paraId="7A7D6225"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eastAsia="Arial" w:hAnsiTheme="majorBidi" w:cstheme="majorBidi"/>
          <w:b/>
          <w:sz w:val="25"/>
          <w:szCs w:val="25"/>
          <w:lang w:val="vi-VN"/>
        </w:rPr>
        <w:t xml:space="preserve">Quan trọng: </w:t>
      </w:r>
      <w:r w:rsidRPr="00F3571F">
        <w:rPr>
          <w:rFonts w:asciiTheme="majorBidi" w:eastAsia="Arial" w:hAnsiTheme="majorBidi" w:cstheme="majorBidi"/>
          <w:sz w:val="25"/>
          <w:szCs w:val="25"/>
          <w:lang w:val="vi-VN"/>
        </w:rPr>
        <w:t>Quy chế đào tạo được cung cấp không quy định việc hoàn trả học phí khi rút học phần. Sinh viên thực hiện theo quy định tài chính hiện hành của Nhà trường.</w:t>
      </w:r>
    </w:p>
    <w:p w14:paraId="372B1310" w14:textId="77777777" w:rsidR="00451FC8" w:rsidRPr="00F3571F" w:rsidRDefault="00451FC8" w:rsidP="00451FC8">
      <w:pPr>
        <w:pStyle w:val="u1"/>
        <w:spacing w:before="0" w:after="0"/>
        <w:ind w:firstLine="709"/>
        <w:rPr>
          <w:rFonts w:asciiTheme="majorBidi" w:hAnsiTheme="majorBidi"/>
          <w:b/>
          <w:bCs/>
          <w:color w:val="auto"/>
          <w:sz w:val="25"/>
          <w:szCs w:val="25"/>
        </w:rPr>
      </w:pPr>
      <w:bookmarkStart w:id="66" w:name="_Toc239771831"/>
      <w:r w:rsidRPr="00F3571F">
        <w:rPr>
          <w:rFonts w:asciiTheme="majorBidi" w:eastAsia="Arial" w:hAnsiTheme="majorBidi"/>
          <w:b/>
          <w:bCs/>
          <w:color w:val="auto"/>
          <w:sz w:val="25"/>
          <w:szCs w:val="25"/>
        </w:rPr>
        <w:lastRenderedPageBreak/>
        <w:t>VI. Đánh giá kết quả học phần</w:t>
      </w:r>
      <w:bookmarkEnd w:id="66"/>
    </w:p>
    <w:p w14:paraId="0A871CC4" w14:textId="77777777" w:rsidR="00451FC8" w:rsidRPr="00F3571F" w:rsidRDefault="00451FC8" w:rsidP="00451FC8">
      <w:pPr>
        <w:spacing w:after="0"/>
        <w:ind w:firstLine="709"/>
        <w:rPr>
          <w:rFonts w:asciiTheme="majorBidi" w:hAnsiTheme="majorBidi" w:cstheme="majorBidi"/>
          <w:sz w:val="25"/>
          <w:szCs w:val="25"/>
        </w:rPr>
      </w:pPr>
      <w:r w:rsidRPr="00F3571F">
        <w:rPr>
          <w:rFonts w:asciiTheme="majorBidi" w:eastAsia="Arial" w:hAnsiTheme="majorBidi" w:cstheme="majorBidi"/>
          <w:i/>
          <w:sz w:val="25"/>
          <w:szCs w:val="25"/>
        </w:rPr>
        <w:t>Căn cứ: Điều 20, Điều 21 Quy chế đào tạo và Quyết định số 219/QĐ-ĐHTT.23 ngày 07/11/2023</w:t>
      </w:r>
    </w:p>
    <w:p w14:paraId="7C673768"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eastAsia="Arial" w:hAnsiTheme="majorBidi" w:cstheme="majorBidi"/>
          <w:sz w:val="25"/>
          <w:szCs w:val="25"/>
          <w:lang w:val="vi-VN"/>
        </w:rPr>
        <w:t xml:space="preserve">Điểm học phần gồm điểm đánh giá của giảng viên, điểm kiểm tra học phần </w:t>
      </w:r>
      <w:r w:rsidRPr="00F3571F">
        <w:rPr>
          <w:rFonts w:asciiTheme="majorBidi" w:hAnsiTheme="majorBidi" w:cstheme="majorBidi"/>
          <w:sz w:val="25"/>
          <w:szCs w:val="25"/>
          <w:lang w:val="vi-VN"/>
        </w:rPr>
        <w:br/>
      </w:r>
      <w:r w:rsidRPr="00F3571F">
        <w:rPr>
          <w:rFonts w:asciiTheme="majorBidi" w:eastAsia="Arial" w:hAnsiTheme="majorBidi" w:cstheme="majorBidi"/>
          <w:sz w:val="25"/>
          <w:szCs w:val="25"/>
          <w:lang w:val="vi-VN"/>
        </w:rPr>
        <w:t>và điểm thi kết thúc học phần. Cơ cấu cụ thể phải được công bố trong đề cương chi tiết học phần.</w:t>
      </w:r>
    </w:p>
    <w:tbl>
      <w:tblPr>
        <w:tblStyle w:val="LiBang"/>
        <w:tblW w:w="9360" w:type="dxa"/>
        <w:jc w:val="center"/>
        <w:tblLayout w:type="fixed"/>
        <w:tblLook w:val="04A0" w:firstRow="1" w:lastRow="0" w:firstColumn="1" w:lastColumn="0" w:noHBand="0" w:noVBand="1"/>
      </w:tblPr>
      <w:tblGrid>
        <w:gridCol w:w="4300"/>
        <w:gridCol w:w="5060"/>
      </w:tblGrid>
      <w:tr w:rsidR="00393BED" w:rsidRPr="00F3571F" w14:paraId="7EABE133" w14:textId="77777777" w:rsidTr="0002400D">
        <w:trPr>
          <w:cantSplit/>
          <w:tblHeader/>
          <w:jc w:val="center"/>
        </w:trPr>
        <w:tc>
          <w:tcPr>
            <w:tcW w:w="4300" w:type="dxa"/>
            <w:shd w:val="clear" w:color="auto" w:fill="auto"/>
            <w:tcMar>
              <w:top w:w="110" w:type="dxa"/>
              <w:left w:w="120" w:type="dxa"/>
              <w:bottom w:w="110" w:type="dxa"/>
              <w:right w:w="120" w:type="dxa"/>
            </w:tcMar>
            <w:vAlign w:val="center"/>
          </w:tcPr>
          <w:p w14:paraId="1EC5976E"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Thành phần đánh giá</w:t>
            </w:r>
          </w:p>
        </w:tc>
        <w:tc>
          <w:tcPr>
            <w:tcW w:w="5060" w:type="dxa"/>
            <w:shd w:val="clear" w:color="auto" w:fill="auto"/>
            <w:tcMar>
              <w:top w:w="110" w:type="dxa"/>
              <w:left w:w="120" w:type="dxa"/>
              <w:bottom w:w="110" w:type="dxa"/>
              <w:right w:w="120" w:type="dxa"/>
            </w:tcMar>
            <w:vAlign w:val="center"/>
          </w:tcPr>
          <w:p w14:paraId="1D4F1A2D"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Trọng số</w:t>
            </w:r>
          </w:p>
        </w:tc>
      </w:tr>
      <w:tr w:rsidR="00393BED" w:rsidRPr="00F3571F" w14:paraId="51026F7F" w14:textId="77777777" w:rsidTr="0002400D">
        <w:trPr>
          <w:cantSplit/>
          <w:jc w:val="center"/>
        </w:trPr>
        <w:tc>
          <w:tcPr>
            <w:tcW w:w="4300" w:type="dxa"/>
            <w:shd w:val="clear" w:color="auto" w:fill="auto"/>
            <w:tcMar>
              <w:top w:w="110" w:type="dxa"/>
              <w:left w:w="120" w:type="dxa"/>
              <w:bottom w:w="110" w:type="dxa"/>
              <w:right w:w="120" w:type="dxa"/>
            </w:tcMar>
            <w:vAlign w:val="center"/>
          </w:tcPr>
          <w:p w14:paraId="22EB4BDA" w14:textId="77777777" w:rsidR="00451FC8" w:rsidRPr="00F3571F" w:rsidRDefault="00451FC8" w:rsidP="0002400D">
            <w:pPr>
              <w:rPr>
                <w:rFonts w:asciiTheme="majorBidi" w:hAnsiTheme="majorBidi" w:cstheme="majorBidi"/>
                <w:sz w:val="25"/>
                <w:szCs w:val="25"/>
              </w:rPr>
            </w:pPr>
            <w:r w:rsidRPr="00F3571F">
              <w:rPr>
                <w:rFonts w:asciiTheme="majorBidi" w:eastAsia="Arial" w:hAnsiTheme="majorBidi" w:cstheme="majorBidi"/>
                <w:sz w:val="25"/>
                <w:szCs w:val="25"/>
              </w:rPr>
              <w:t>Điểm đánh giá của giảng viên</w:t>
            </w:r>
          </w:p>
        </w:tc>
        <w:tc>
          <w:tcPr>
            <w:tcW w:w="5060" w:type="dxa"/>
            <w:shd w:val="clear" w:color="auto" w:fill="auto"/>
            <w:tcMar>
              <w:top w:w="110" w:type="dxa"/>
              <w:left w:w="120" w:type="dxa"/>
              <w:bottom w:w="110" w:type="dxa"/>
              <w:right w:w="120" w:type="dxa"/>
            </w:tcMar>
            <w:vAlign w:val="center"/>
          </w:tcPr>
          <w:p w14:paraId="37C9BA72"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10%</w:t>
            </w:r>
          </w:p>
        </w:tc>
      </w:tr>
      <w:tr w:rsidR="00393BED" w:rsidRPr="00F3571F" w14:paraId="672149D0" w14:textId="77777777" w:rsidTr="0002400D">
        <w:trPr>
          <w:cantSplit/>
          <w:jc w:val="center"/>
        </w:trPr>
        <w:tc>
          <w:tcPr>
            <w:tcW w:w="4300" w:type="dxa"/>
            <w:shd w:val="clear" w:color="auto" w:fill="auto"/>
            <w:tcMar>
              <w:top w:w="110" w:type="dxa"/>
              <w:left w:w="120" w:type="dxa"/>
              <w:bottom w:w="110" w:type="dxa"/>
              <w:right w:w="120" w:type="dxa"/>
            </w:tcMar>
            <w:vAlign w:val="center"/>
          </w:tcPr>
          <w:p w14:paraId="657C2AEF" w14:textId="77777777" w:rsidR="00451FC8" w:rsidRPr="00F3571F" w:rsidRDefault="00451FC8" w:rsidP="0002400D">
            <w:pPr>
              <w:rPr>
                <w:rFonts w:asciiTheme="majorBidi" w:hAnsiTheme="majorBidi" w:cstheme="majorBidi"/>
                <w:sz w:val="25"/>
                <w:szCs w:val="25"/>
              </w:rPr>
            </w:pPr>
            <w:r w:rsidRPr="00F3571F">
              <w:rPr>
                <w:rFonts w:asciiTheme="majorBidi" w:eastAsia="Arial" w:hAnsiTheme="majorBidi" w:cstheme="majorBidi"/>
                <w:sz w:val="25"/>
                <w:szCs w:val="25"/>
              </w:rPr>
              <w:t>Từ 01 đến 02 điểm kiểm tra học phần</w:t>
            </w:r>
          </w:p>
        </w:tc>
        <w:tc>
          <w:tcPr>
            <w:tcW w:w="5060" w:type="dxa"/>
            <w:shd w:val="clear" w:color="auto" w:fill="auto"/>
            <w:tcMar>
              <w:top w:w="110" w:type="dxa"/>
              <w:left w:w="120" w:type="dxa"/>
              <w:bottom w:w="110" w:type="dxa"/>
              <w:right w:w="120" w:type="dxa"/>
            </w:tcMar>
            <w:vAlign w:val="center"/>
          </w:tcPr>
          <w:p w14:paraId="6787FDD2" w14:textId="77777777" w:rsidR="00451FC8" w:rsidRPr="00F3571F" w:rsidRDefault="00451FC8" w:rsidP="0002400D">
            <w:pPr>
              <w:rPr>
                <w:rFonts w:asciiTheme="majorBidi" w:hAnsiTheme="majorBidi" w:cstheme="majorBidi"/>
                <w:sz w:val="25"/>
                <w:szCs w:val="25"/>
              </w:rPr>
            </w:pPr>
            <w:r w:rsidRPr="00F3571F">
              <w:rPr>
                <w:rFonts w:asciiTheme="majorBidi" w:eastAsia="Arial" w:hAnsiTheme="majorBidi" w:cstheme="majorBidi"/>
                <w:sz w:val="25"/>
                <w:szCs w:val="25"/>
              </w:rPr>
              <w:t>Tổng trọng số 20%, 30% hoặc 40%; mỗi điểm không quá 30%</w:t>
            </w:r>
          </w:p>
        </w:tc>
      </w:tr>
      <w:tr w:rsidR="00393BED" w:rsidRPr="00F3571F" w14:paraId="1EA592FE" w14:textId="77777777" w:rsidTr="0002400D">
        <w:trPr>
          <w:cantSplit/>
          <w:jc w:val="center"/>
        </w:trPr>
        <w:tc>
          <w:tcPr>
            <w:tcW w:w="4300" w:type="dxa"/>
            <w:shd w:val="clear" w:color="auto" w:fill="auto"/>
            <w:tcMar>
              <w:top w:w="110" w:type="dxa"/>
              <w:left w:w="120" w:type="dxa"/>
              <w:bottom w:w="110" w:type="dxa"/>
              <w:right w:w="120" w:type="dxa"/>
            </w:tcMar>
            <w:vAlign w:val="center"/>
          </w:tcPr>
          <w:p w14:paraId="03199951" w14:textId="77777777" w:rsidR="00451FC8" w:rsidRPr="00F3571F" w:rsidRDefault="00451FC8" w:rsidP="0002400D">
            <w:pPr>
              <w:rPr>
                <w:rFonts w:asciiTheme="majorBidi" w:hAnsiTheme="majorBidi" w:cstheme="majorBidi"/>
                <w:sz w:val="25"/>
                <w:szCs w:val="25"/>
              </w:rPr>
            </w:pPr>
            <w:r w:rsidRPr="00F3571F">
              <w:rPr>
                <w:rFonts w:asciiTheme="majorBidi" w:eastAsia="Arial" w:hAnsiTheme="majorBidi" w:cstheme="majorBidi"/>
                <w:sz w:val="25"/>
                <w:szCs w:val="25"/>
              </w:rPr>
              <w:t>Điểm thi kết thúc học phần</w:t>
            </w:r>
          </w:p>
        </w:tc>
        <w:tc>
          <w:tcPr>
            <w:tcW w:w="5060" w:type="dxa"/>
            <w:shd w:val="clear" w:color="auto" w:fill="auto"/>
            <w:tcMar>
              <w:top w:w="110" w:type="dxa"/>
              <w:left w:w="120" w:type="dxa"/>
              <w:bottom w:w="110" w:type="dxa"/>
              <w:right w:w="120" w:type="dxa"/>
            </w:tcMar>
            <w:vAlign w:val="center"/>
          </w:tcPr>
          <w:p w14:paraId="081B695C"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50%, 60% hoặc 70%</w:t>
            </w:r>
          </w:p>
        </w:tc>
      </w:tr>
    </w:tbl>
    <w:p w14:paraId="5104D6F5" w14:textId="77777777" w:rsidR="00451FC8" w:rsidRPr="00F3571F" w:rsidRDefault="00451FC8" w:rsidP="00451FC8">
      <w:pPr>
        <w:spacing w:after="0"/>
        <w:rPr>
          <w:rFonts w:asciiTheme="majorBidi" w:hAnsiTheme="majorBidi" w:cstheme="majorBidi"/>
          <w:sz w:val="25"/>
          <w:szCs w:val="25"/>
        </w:rPr>
      </w:pPr>
    </w:p>
    <w:p w14:paraId="41B7448A"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Đối với học phần thực hành, sinh viên phải tham dự đầy đủ các bài thực hành; điểm học phần là điểm trung bình cộng của các bài thực hành và được làm tròn đến 01 chữ số thập phân.</w:t>
      </w:r>
    </w:p>
    <w:p w14:paraId="2ECD47E3"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Điểm đánh giá bộ phận, điểm thi kết thúc học phần và điểm học phần được chấm theo thang 10, làm tròn đến 01 chữ số thập phân; hệ thống tự động quy đổi sang điểm chữ và thang điểm 4.</w:t>
      </w:r>
    </w:p>
    <w:p w14:paraId="144B9C92"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Thang điểm gồm 12 mức, được quy đổi như sau:</w:t>
      </w:r>
    </w:p>
    <w:tbl>
      <w:tblPr>
        <w:tblStyle w:val="LiBang"/>
        <w:tblW w:w="6320" w:type="dxa"/>
        <w:jc w:val="center"/>
        <w:tblLayout w:type="fixed"/>
        <w:tblLook w:val="04A0" w:firstRow="1" w:lastRow="0" w:firstColumn="1" w:lastColumn="0" w:noHBand="0" w:noVBand="1"/>
      </w:tblPr>
      <w:tblGrid>
        <w:gridCol w:w="1129"/>
        <w:gridCol w:w="1789"/>
        <w:gridCol w:w="1701"/>
        <w:gridCol w:w="1701"/>
      </w:tblGrid>
      <w:tr w:rsidR="00393BED" w:rsidRPr="00F3571F" w14:paraId="04D88C20" w14:textId="77777777" w:rsidTr="00A054FB">
        <w:trPr>
          <w:cantSplit/>
          <w:tblHeader/>
          <w:jc w:val="center"/>
        </w:trPr>
        <w:tc>
          <w:tcPr>
            <w:tcW w:w="1129" w:type="dxa"/>
            <w:shd w:val="clear" w:color="auto" w:fill="auto"/>
            <w:tcMar>
              <w:top w:w="110" w:type="dxa"/>
              <w:left w:w="120" w:type="dxa"/>
              <w:bottom w:w="110" w:type="dxa"/>
              <w:right w:w="120" w:type="dxa"/>
            </w:tcMar>
            <w:vAlign w:val="center"/>
          </w:tcPr>
          <w:p w14:paraId="33C23CFF"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TT</w:t>
            </w:r>
          </w:p>
        </w:tc>
        <w:tc>
          <w:tcPr>
            <w:tcW w:w="1789" w:type="dxa"/>
            <w:shd w:val="clear" w:color="auto" w:fill="auto"/>
            <w:tcMar>
              <w:top w:w="110" w:type="dxa"/>
              <w:left w:w="120" w:type="dxa"/>
              <w:bottom w:w="110" w:type="dxa"/>
              <w:right w:w="120" w:type="dxa"/>
            </w:tcMar>
            <w:vAlign w:val="center"/>
          </w:tcPr>
          <w:p w14:paraId="3DAABFB4"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Thang 10</w:t>
            </w:r>
          </w:p>
        </w:tc>
        <w:tc>
          <w:tcPr>
            <w:tcW w:w="1701" w:type="dxa"/>
            <w:shd w:val="clear" w:color="auto" w:fill="auto"/>
            <w:tcMar>
              <w:top w:w="110" w:type="dxa"/>
              <w:left w:w="120" w:type="dxa"/>
              <w:bottom w:w="110" w:type="dxa"/>
              <w:right w:w="120" w:type="dxa"/>
            </w:tcMar>
            <w:vAlign w:val="center"/>
          </w:tcPr>
          <w:p w14:paraId="5A8937A7"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Điểm chữ</w:t>
            </w:r>
          </w:p>
        </w:tc>
        <w:tc>
          <w:tcPr>
            <w:tcW w:w="1701" w:type="dxa"/>
            <w:shd w:val="clear" w:color="auto" w:fill="auto"/>
            <w:tcMar>
              <w:top w:w="110" w:type="dxa"/>
              <w:left w:w="120" w:type="dxa"/>
              <w:bottom w:w="110" w:type="dxa"/>
              <w:right w:w="120" w:type="dxa"/>
            </w:tcMar>
            <w:vAlign w:val="center"/>
          </w:tcPr>
          <w:p w14:paraId="5D28E4A6"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Thang 4</w:t>
            </w:r>
          </w:p>
        </w:tc>
      </w:tr>
      <w:tr w:rsidR="00393BED" w:rsidRPr="00F3571F" w14:paraId="450A2315" w14:textId="77777777" w:rsidTr="00A054FB">
        <w:trPr>
          <w:cantSplit/>
          <w:jc w:val="center"/>
        </w:trPr>
        <w:tc>
          <w:tcPr>
            <w:tcW w:w="1129" w:type="dxa"/>
            <w:shd w:val="clear" w:color="auto" w:fill="auto"/>
            <w:tcMar>
              <w:top w:w="110" w:type="dxa"/>
              <w:left w:w="120" w:type="dxa"/>
              <w:bottom w:w="110" w:type="dxa"/>
              <w:right w:w="120" w:type="dxa"/>
            </w:tcMar>
            <w:vAlign w:val="center"/>
          </w:tcPr>
          <w:p w14:paraId="0284569C"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1</w:t>
            </w:r>
          </w:p>
        </w:tc>
        <w:tc>
          <w:tcPr>
            <w:tcW w:w="1789" w:type="dxa"/>
            <w:shd w:val="clear" w:color="auto" w:fill="auto"/>
            <w:tcMar>
              <w:top w:w="110" w:type="dxa"/>
              <w:left w:w="120" w:type="dxa"/>
              <w:bottom w:w="110" w:type="dxa"/>
              <w:right w:w="120" w:type="dxa"/>
            </w:tcMar>
            <w:vAlign w:val="center"/>
          </w:tcPr>
          <w:p w14:paraId="29FB4DE1"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9,5 - 10,0</w:t>
            </w:r>
          </w:p>
        </w:tc>
        <w:tc>
          <w:tcPr>
            <w:tcW w:w="1701" w:type="dxa"/>
            <w:shd w:val="clear" w:color="auto" w:fill="auto"/>
            <w:tcMar>
              <w:top w:w="110" w:type="dxa"/>
              <w:left w:w="120" w:type="dxa"/>
              <w:bottom w:w="110" w:type="dxa"/>
              <w:right w:w="120" w:type="dxa"/>
            </w:tcMar>
            <w:vAlign w:val="center"/>
          </w:tcPr>
          <w:p w14:paraId="28E774DA"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A+</w:t>
            </w:r>
          </w:p>
        </w:tc>
        <w:tc>
          <w:tcPr>
            <w:tcW w:w="1701" w:type="dxa"/>
            <w:shd w:val="clear" w:color="auto" w:fill="auto"/>
            <w:tcMar>
              <w:top w:w="110" w:type="dxa"/>
              <w:left w:w="120" w:type="dxa"/>
              <w:bottom w:w="110" w:type="dxa"/>
              <w:right w:w="120" w:type="dxa"/>
            </w:tcMar>
            <w:vAlign w:val="center"/>
          </w:tcPr>
          <w:p w14:paraId="527A9DF2"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4,0</w:t>
            </w:r>
          </w:p>
        </w:tc>
      </w:tr>
      <w:tr w:rsidR="00393BED" w:rsidRPr="00F3571F" w14:paraId="38D2C36A" w14:textId="77777777" w:rsidTr="00A054FB">
        <w:trPr>
          <w:cantSplit/>
          <w:jc w:val="center"/>
        </w:trPr>
        <w:tc>
          <w:tcPr>
            <w:tcW w:w="1129" w:type="dxa"/>
            <w:shd w:val="clear" w:color="auto" w:fill="auto"/>
            <w:tcMar>
              <w:top w:w="110" w:type="dxa"/>
              <w:left w:w="120" w:type="dxa"/>
              <w:bottom w:w="110" w:type="dxa"/>
              <w:right w:w="120" w:type="dxa"/>
            </w:tcMar>
            <w:vAlign w:val="center"/>
          </w:tcPr>
          <w:p w14:paraId="30F0B220"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2</w:t>
            </w:r>
          </w:p>
        </w:tc>
        <w:tc>
          <w:tcPr>
            <w:tcW w:w="1789" w:type="dxa"/>
            <w:shd w:val="clear" w:color="auto" w:fill="auto"/>
            <w:tcMar>
              <w:top w:w="110" w:type="dxa"/>
              <w:left w:w="120" w:type="dxa"/>
              <w:bottom w:w="110" w:type="dxa"/>
              <w:right w:w="120" w:type="dxa"/>
            </w:tcMar>
            <w:vAlign w:val="center"/>
          </w:tcPr>
          <w:p w14:paraId="1CEE32C5"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9,0 - 9,4</w:t>
            </w:r>
          </w:p>
        </w:tc>
        <w:tc>
          <w:tcPr>
            <w:tcW w:w="1701" w:type="dxa"/>
            <w:shd w:val="clear" w:color="auto" w:fill="auto"/>
            <w:tcMar>
              <w:top w:w="110" w:type="dxa"/>
              <w:left w:w="120" w:type="dxa"/>
              <w:bottom w:w="110" w:type="dxa"/>
              <w:right w:w="120" w:type="dxa"/>
            </w:tcMar>
            <w:vAlign w:val="center"/>
          </w:tcPr>
          <w:p w14:paraId="791E6B6E"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A</w:t>
            </w:r>
          </w:p>
        </w:tc>
        <w:tc>
          <w:tcPr>
            <w:tcW w:w="1701" w:type="dxa"/>
            <w:shd w:val="clear" w:color="auto" w:fill="auto"/>
            <w:tcMar>
              <w:top w:w="110" w:type="dxa"/>
              <w:left w:w="120" w:type="dxa"/>
              <w:bottom w:w="110" w:type="dxa"/>
              <w:right w:w="120" w:type="dxa"/>
            </w:tcMar>
            <w:vAlign w:val="center"/>
          </w:tcPr>
          <w:p w14:paraId="1F0C6030"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4,0</w:t>
            </w:r>
          </w:p>
        </w:tc>
      </w:tr>
      <w:tr w:rsidR="00393BED" w:rsidRPr="00F3571F" w14:paraId="5A26DF82" w14:textId="77777777" w:rsidTr="00A054FB">
        <w:trPr>
          <w:cantSplit/>
          <w:jc w:val="center"/>
        </w:trPr>
        <w:tc>
          <w:tcPr>
            <w:tcW w:w="1129" w:type="dxa"/>
            <w:shd w:val="clear" w:color="auto" w:fill="auto"/>
            <w:tcMar>
              <w:top w:w="110" w:type="dxa"/>
              <w:left w:w="120" w:type="dxa"/>
              <w:bottom w:w="110" w:type="dxa"/>
              <w:right w:w="120" w:type="dxa"/>
            </w:tcMar>
            <w:vAlign w:val="center"/>
          </w:tcPr>
          <w:p w14:paraId="089F9945"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3</w:t>
            </w:r>
          </w:p>
        </w:tc>
        <w:tc>
          <w:tcPr>
            <w:tcW w:w="1789" w:type="dxa"/>
            <w:shd w:val="clear" w:color="auto" w:fill="auto"/>
            <w:tcMar>
              <w:top w:w="110" w:type="dxa"/>
              <w:left w:w="120" w:type="dxa"/>
              <w:bottom w:w="110" w:type="dxa"/>
              <w:right w:w="120" w:type="dxa"/>
            </w:tcMar>
            <w:vAlign w:val="center"/>
          </w:tcPr>
          <w:p w14:paraId="6DC7A4C9"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8,5 - 8,9</w:t>
            </w:r>
          </w:p>
        </w:tc>
        <w:tc>
          <w:tcPr>
            <w:tcW w:w="1701" w:type="dxa"/>
            <w:shd w:val="clear" w:color="auto" w:fill="auto"/>
            <w:tcMar>
              <w:top w:w="110" w:type="dxa"/>
              <w:left w:w="120" w:type="dxa"/>
              <w:bottom w:w="110" w:type="dxa"/>
              <w:right w:w="120" w:type="dxa"/>
            </w:tcMar>
            <w:vAlign w:val="center"/>
          </w:tcPr>
          <w:p w14:paraId="1F09A01E"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A-</w:t>
            </w:r>
          </w:p>
        </w:tc>
        <w:tc>
          <w:tcPr>
            <w:tcW w:w="1701" w:type="dxa"/>
            <w:shd w:val="clear" w:color="auto" w:fill="auto"/>
            <w:tcMar>
              <w:top w:w="110" w:type="dxa"/>
              <w:left w:w="120" w:type="dxa"/>
              <w:bottom w:w="110" w:type="dxa"/>
              <w:right w:w="120" w:type="dxa"/>
            </w:tcMar>
            <w:vAlign w:val="center"/>
          </w:tcPr>
          <w:p w14:paraId="4F50645B"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3,7</w:t>
            </w:r>
          </w:p>
        </w:tc>
      </w:tr>
      <w:tr w:rsidR="00393BED" w:rsidRPr="00F3571F" w14:paraId="5CED38B0" w14:textId="77777777" w:rsidTr="00A054FB">
        <w:trPr>
          <w:cantSplit/>
          <w:jc w:val="center"/>
        </w:trPr>
        <w:tc>
          <w:tcPr>
            <w:tcW w:w="1129" w:type="dxa"/>
            <w:shd w:val="clear" w:color="auto" w:fill="auto"/>
            <w:tcMar>
              <w:top w:w="110" w:type="dxa"/>
              <w:left w:w="120" w:type="dxa"/>
              <w:bottom w:w="110" w:type="dxa"/>
              <w:right w:w="120" w:type="dxa"/>
            </w:tcMar>
            <w:vAlign w:val="center"/>
          </w:tcPr>
          <w:p w14:paraId="20596003"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4</w:t>
            </w:r>
          </w:p>
        </w:tc>
        <w:tc>
          <w:tcPr>
            <w:tcW w:w="1789" w:type="dxa"/>
            <w:shd w:val="clear" w:color="auto" w:fill="auto"/>
            <w:tcMar>
              <w:top w:w="110" w:type="dxa"/>
              <w:left w:w="120" w:type="dxa"/>
              <w:bottom w:w="110" w:type="dxa"/>
              <w:right w:w="120" w:type="dxa"/>
            </w:tcMar>
            <w:vAlign w:val="center"/>
          </w:tcPr>
          <w:p w14:paraId="1FC50824"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8,0 - 8,4</w:t>
            </w:r>
          </w:p>
        </w:tc>
        <w:tc>
          <w:tcPr>
            <w:tcW w:w="1701" w:type="dxa"/>
            <w:shd w:val="clear" w:color="auto" w:fill="auto"/>
            <w:tcMar>
              <w:top w:w="110" w:type="dxa"/>
              <w:left w:w="120" w:type="dxa"/>
              <w:bottom w:w="110" w:type="dxa"/>
              <w:right w:w="120" w:type="dxa"/>
            </w:tcMar>
            <w:vAlign w:val="center"/>
          </w:tcPr>
          <w:p w14:paraId="64D617A1"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B+</w:t>
            </w:r>
          </w:p>
        </w:tc>
        <w:tc>
          <w:tcPr>
            <w:tcW w:w="1701" w:type="dxa"/>
            <w:shd w:val="clear" w:color="auto" w:fill="auto"/>
            <w:tcMar>
              <w:top w:w="110" w:type="dxa"/>
              <w:left w:w="120" w:type="dxa"/>
              <w:bottom w:w="110" w:type="dxa"/>
              <w:right w:w="120" w:type="dxa"/>
            </w:tcMar>
            <w:vAlign w:val="center"/>
          </w:tcPr>
          <w:p w14:paraId="0455716E"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3,3</w:t>
            </w:r>
          </w:p>
        </w:tc>
      </w:tr>
      <w:tr w:rsidR="00393BED" w:rsidRPr="00F3571F" w14:paraId="7D86175E" w14:textId="77777777" w:rsidTr="00A054FB">
        <w:trPr>
          <w:cantSplit/>
          <w:jc w:val="center"/>
        </w:trPr>
        <w:tc>
          <w:tcPr>
            <w:tcW w:w="1129" w:type="dxa"/>
            <w:shd w:val="clear" w:color="auto" w:fill="auto"/>
            <w:tcMar>
              <w:top w:w="110" w:type="dxa"/>
              <w:left w:w="120" w:type="dxa"/>
              <w:bottom w:w="110" w:type="dxa"/>
              <w:right w:w="120" w:type="dxa"/>
            </w:tcMar>
            <w:vAlign w:val="center"/>
          </w:tcPr>
          <w:p w14:paraId="13A4ACD4"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5</w:t>
            </w:r>
          </w:p>
        </w:tc>
        <w:tc>
          <w:tcPr>
            <w:tcW w:w="1789" w:type="dxa"/>
            <w:shd w:val="clear" w:color="auto" w:fill="auto"/>
            <w:tcMar>
              <w:top w:w="110" w:type="dxa"/>
              <w:left w:w="120" w:type="dxa"/>
              <w:bottom w:w="110" w:type="dxa"/>
              <w:right w:w="120" w:type="dxa"/>
            </w:tcMar>
            <w:vAlign w:val="center"/>
          </w:tcPr>
          <w:p w14:paraId="2F870248"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7,5 - 7,9</w:t>
            </w:r>
          </w:p>
        </w:tc>
        <w:tc>
          <w:tcPr>
            <w:tcW w:w="1701" w:type="dxa"/>
            <w:shd w:val="clear" w:color="auto" w:fill="auto"/>
            <w:tcMar>
              <w:top w:w="110" w:type="dxa"/>
              <w:left w:w="120" w:type="dxa"/>
              <w:bottom w:w="110" w:type="dxa"/>
              <w:right w:w="120" w:type="dxa"/>
            </w:tcMar>
            <w:vAlign w:val="center"/>
          </w:tcPr>
          <w:p w14:paraId="696F3FA6"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B</w:t>
            </w:r>
          </w:p>
        </w:tc>
        <w:tc>
          <w:tcPr>
            <w:tcW w:w="1701" w:type="dxa"/>
            <w:shd w:val="clear" w:color="auto" w:fill="auto"/>
            <w:tcMar>
              <w:top w:w="110" w:type="dxa"/>
              <w:left w:w="120" w:type="dxa"/>
              <w:bottom w:w="110" w:type="dxa"/>
              <w:right w:w="120" w:type="dxa"/>
            </w:tcMar>
            <w:vAlign w:val="center"/>
          </w:tcPr>
          <w:p w14:paraId="6BE9A5AF"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3,0</w:t>
            </w:r>
          </w:p>
        </w:tc>
      </w:tr>
      <w:tr w:rsidR="00393BED" w:rsidRPr="00F3571F" w14:paraId="781452AB" w14:textId="77777777" w:rsidTr="00A054FB">
        <w:trPr>
          <w:cantSplit/>
          <w:jc w:val="center"/>
        </w:trPr>
        <w:tc>
          <w:tcPr>
            <w:tcW w:w="1129" w:type="dxa"/>
            <w:shd w:val="clear" w:color="auto" w:fill="auto"/>
            <w:tcMar>
              <w:top w:w="110" w:type="dxa"/>
              <w:left w:w="120" w:type="dxa"/>
              <w:bottom w:w="110" w:type="dxa"/>
              <w:right w:w="120" w:type="dxa"/>
            </w:tcMar>
            <w:vAlign w:val="center"/>
          </w:tcPr>
          <w:p w14:paraId="1C3B6776"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6</w:t>
            </w:r>
          </w:p>
        </w:tc>
        <w:tc>
          <w:tcPr>
            <w:tcW w:w="1789" w:type="dxa"/>
            <w:shd w:val="clear" w:color="auto" w:fill="auto"/>
            <w:tcMar>
              <w:top w:w="110" w:type="dxa"/>
              <w:left w:w="120" w:type="dxa"/>
              <w:bottom w:w="110" w:type="dxa"/>
              <w:right w:w="120" w:type="dxa"/>
            </w:tcMar>
            <w:vAlign w:val="center"/>
          </w:tcPr>
          <w:p w14:paraId="2DFCEC84"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7,0 - 7,4</w:t>
            </w:r>
          </w:p>
        </w:tc>
        <w:tc>
          <w:tcPr>
            <w:tcW w:w="1701" w:type="dxa"/>
            <w:shd w:val="clear" w:color="auto" w:fill="auto"/>
            <w:tcMar>
              <w:top w:w="110" w:type="dxa"/>
              <w:left w:w="120" w:type="dxa"/>
              <w:bottom w:w="110" w:type="dxa"/>
              <w:right w:w="120" w:type="dxa"/>
            </w:tcMar>
            <w:vAlign w:val="center"/>
          </w:tcPr>
          <w:p w14:paraId="5B0A44D7"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B-</w:t>
            </w:r>
          </w:p>
        </w:tc>
        <w:tc>
          <w:tcPr>
            <w:tcW w:w="1701" w:type="dxa"/>
            <w:shd w:val="clear" w:color="auto" w:fill="auto"/>
            <w:tcMar>
              <w:top w:w="110" w:type="dxa"/>
              <w:left w:w="120" w:type="dxa"/>
              <w:bottom w:w="110" w:type="dxa"/>
              <w:right w:w="120" w:type="dxa"/>
            </w:tcMar>
            <w:vAlign w:val="center"/>
          </w:tcPr>
          <w:p w14:paraId="33FFD17C"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2,7</w:t>
            </w:r>
          </w:p>
        </w:tc>
      </w:tr>
      <w:tr w:rsidR="00393BED" w:rsidRPr="00F3571F" w14:paraId="4D23E4DE" w14:textId="77777777" w:rsidTr="00A054FB">
        <w:trPr>
          <w:cantSplit/>
          <w:jc w:val="center"/>
        </w:trPr>
        <w:tc>
          <w:tcPr>
            <w:tcW w:w="1129" w:type="dxa"/>
            <w:shd w:val="clear" w:color="auto" w:fill="auto"/>
            <w:tcMar>
              <w:top w:w="110" w:type="dxa"/>
              <w:left w:w="120" w:type="dxa"/>
              <w:bottom w:w="110" w:type="dxa"/>
              <w:right w:w="120" w:type="dxa"/>
            </w:tcMar>
            <w:vAlign w:val="center"/>
          </w:tcPr>
          <w:p w14:paraId="3EB4550B"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7</w:t>
            </w:r>
          </w:p>
        </w:tc>
        <w:tc>
          <w:tcPr>
            <w:tcW w:w="1789" w:type="dxa"/>
            <w:shd w:val="clear" w:color="auto" w:fill="auto"/>
            <w:tcMar>
              <w:top w:w="110" w:type="dxa"/>
              <w:left w:w="120" w:type="dxa"/>
              <w:bottom w:w="110" w:type="dxa"/>
              <w:right w:w="120" w:type="dxa"/>
            </w:tcMar>
            <w:vAlign w:val="center"/>
          </w:tcPr>
          <w:p w14:paraId="272F68A1"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6,5 - 6,9</w:t>
            </w:r>
          </w:p>
        </w:tc>
        <w:tc>
          <w:tcPr>
            <w:tcW w:w="1701" w:type="dxa"/>
            <w:shd w:val="clear" w:color="auto" w:fill="auto"/>
            <w:tcMar>
              <w:top w:w="110" w:type="dxa"/>
              <w:left w:w="120" w:type="dxa"/>
              <w:bottom w:w="110" w:type="dxa"/>
              <w:right w:w="120" w:type="dxa"/>
            </w:tcMar>
            <w:vAlign w:val="center"/>
          </w:tcPr>
          <w:p w14:paraId="60CDB5F6"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C+</w:t>
            </w:r>
          </w:p>
        </w:tc>
        <w:tc>
          <w:tcPr>
            <w:tcW w:w="1701" w:type="dxa"/>
            <w:shd w:val="clear" w:color="auto" w:fill="auto"/>
            <w:tcMar>
              <w:top w:w="110" w:type="dxa"/>
              <w:left w:w="120" w:type="dxa"/>
              <w:bottom w:w="110" w:type="dxa"/>
              <w:right w:w="120" w:type="dxa"/>
            </w:tcMar>
            <w:vAlign w:val="center"/>
          </w:tcPr>
          <w:p w14:paraId="4ECA9787"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2,3</w:t>
            </w:r>
          </w:p>
        </w:tc>
      </w:tr>
      <w:tr w:rsidR="00393BED" w:rsidRPr="00F3571F" w14:paraId="633B7826" w14:textId="77777777" w:rsidTr="00A054FB">
        <w:trPr>
          <w:cantSplit/>
          <w:jc w:val="center"/>
        </w:trPr>
        <w:tc>
          <w:tcPr>
            <w:tcW w:w="1129" w:type="dxa"/>
            <w:shd w:val="clear" w:color="auto" w:fill="auto"/>
            <w:tcMar>
              <w:top w:w="110" w:type="dxa"/>
              <w:left w:w="120" w:type="dxa"/>
              <w:bottom w:w="110" w:type="dxa"/>
              <w:right w:w="120" w:type="dxa"/>
            </w:tcMar>
            <w:vAlign w:val="center"/>
          </w:tcPr>
          <w:p w14:paraId="750FF5C8"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8</w:t>
            </w:r>
          </w:p>
        </w:tc>
        <w:tc>
          <w:tcPr>
            <w:tcW w:w="1789" w:type="dxa"/>
            <w:shd w:val="clear" w:color="auto" w:fill="auto"/>
            <w:tcMar>
              <w:top w:w="110" w:type="dxa"/>
              <w:left w:w="120" w:type="dxa"/>
              <w:bottom w:w="110" w:type="dxa"/>
              <w:right w:w="120" w:type="dxa"/>
            </w:tcMar>
            <w:vAlign w:val="center"/>
          </w:tcPr>
          <w:p w14:paraId="0054F165"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6,0 - 6,4</w:t>
            </w:r>
          </w:p>
        </w:tc>
        <w:tc>
          <w:tcPr>
            <w:tcW w:w="1701" w:type="dxa"/>
            <w:shd w:val="clear" w:color="auto" w:fill="auto"/>
            <w:tcMar>
              <w:top w:w="110" w:type="dxa"/>
              <w:left w:w="120" w:type="dxa"/>
              <w:bottom w:w="110" w:type="dxa"/>
              <w:right w:w="120" w:type="dxa"/>
            </w:tcMar>
            <w:vAlign w:val="center"/>
          </w:tcPr>
          <w:p w14:paraId="55BD6D5B"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C</w:t>
            </w:r>
          </w:p>
        </w:tc>
        <w:tc>
          <w:tcPr>
            <w:tcW w:w="1701" w:type="dxa"/>
            <w:shd w:val="clear" w:color="auto" w:fill="auto"/>
            <w:tcMar>
              <w:top w:w="110" w:type="dxa"/>
              <w:left w:w="120" w:type="dxa"/>
              <w:bottom w:w="110" w:type="dxa"/>
              <w:right w:w="120" w:type="dxa"/>
            </w:tcMar>
            <w:vAlign w:val="center"/>
          </w:tcPr>
          <w:p w14:paraId="5F1928B4"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2,0</w:t>
            </w:r>
          </w:p>
        </w:tc>
      </w:tr>
      <w:tr w:rsidR="00393BED" w:rsidRPr="00F3571F" w14:paraId="67E00A67" w14:textId="77777777" w:rsidTr="00A054FB">
        <w:trPr>
          <w:cantSplit/>
          <w:jc w:val="center"/>
        </w:trPr>
        <w:tc>
          <w:tcPr>
            <w:tcW w:w="1129" w:type="dxa"/>
            <w:shd w:val="clear" w:color="auto" w:fill="auto"/>
            <w:tcMar>
              <w:top w:w="110" w:type="dxa"/>
              <w:left w:w="120" w:type="dxa"/>
              <w:bottom w:w="110" w:type="dxa"/>
              <w:right w:w="120" w:type="dxa"/>
            </w:tcMar>
            <w:vAlign w:val="center"/>
          </w:tcPr>
          <w:p w14:paraId="7B7D462F"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9</w:t>
            </w:r>
          </w:p>
        </w:tc>
        <w:tc>
          <w:tcPr>
            <w:tcW w:w="1789" w:type="dxa"/>
            <w:shd w:val="clear" w:color="auto" w:fill="auto"/>
            <w:tcMar>
              <w:top w:w="110" w:type="dxa"/>
              <w:left w:w="120" w:type="dxa"/>
              <w:bottom w:w="110" w:type="dxa"/>
              <w:right w:w="120" w:type="dxa"/>
            </w:tcMar>
            <w:vAlign w:val="center"/>
          </w:tcPr>
          <w:p w14:paraId="0FFA66FF"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5,5 - 5,9</w:t>
            </w:r>
          </w:p>
        </w:tc>
        <w:tc>
          <w:tcPr>
            <w:tcW w:w="1701" w:type="dxa"/>
            <w:shd w:val="clear" w:color="auto" w:fill="auto"/>
            <w:tcMar>
              <w:top w:w="110" w:type="dxa"/>
              <w:left w:w="120" w:type="dxa"/>
              <w:bottom w:w="110" w:type="dxa"/>
              <w:right w:w="120" w:type="dxa"/>
            </w:tcMar>
            <w:vAlign w:val="center"/>
          </w:tcPr>
          <w:p w14:paraId="144E0A19"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C-</w:t>
            </w:r>
          </w:p>
        </w:tc>
        <w:tc>
          <w:tcPr>
            <w:tcW w:w="1701" w:type="dxa"/>
            <w:shd w:val="clear" w:color="auto" w:fill="auto"/>
            <w:tcMar>
              <w:top w:w="110" w:type="dxa"/>
              <w:left w:w="120" w:type="dxa"/>
              <w:bottom w:w="110" w:type="dxa"/>
              <w:right w:w="120" w:type="dxa"/>
            </w:tcMar>
            <w:vAlign w:val="center"/>
          </w:tcPr>
          <w:p w14:paraId="10E6232C"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1,7</w:t>
            </w:r>
          </w:p>
        </w:tc>
      </w:tr>
      <w:tr w:rsidR="00393BED" w:rsidRPr="00F3571F" w14:paraId="26189855" w14:textId="77777777" w:rsidTr="00A054FB">
        <w:trPr>
          <w:cantSplit/>
          <w:jc w:val="center"/>
        </w:trPr>
        <w:tc>
          <w:tcPr>
            <w:tcW w:w="1129" w:type="dxa"/>
            <w:shd w:val="clear" w:color="auto" w:fill="auto"/>
            <w:tcMar>
              <w:top w:w="110" w:type="dxa"/>
              <w:left w:w="120" w:type="dxa"/>
              <w:bottom w:w="110" w:type="dxa"/>
              <w:right w:w="120" w:type="dxa"/>
            </w:tcMar>
            <w:vAlign w:val="center"/>
          </w:tcPr>
          <w:p w14:paraId="18FBECD5"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10</w:t>
            </w:r>
          </w:p>
        </w:tc>
        <w:tc>
          <w:tcPr>
            <w:tcW w:w="1789" w:type="dxa"/>
            <w:shd w:val="clear" w:color="auto" w:fill="auto"/>
            <w:tcMar>
              <w:top w:w="110" w:type="dxa"/>
              <w:left w:w="120" w:type="dxa"/>
              <w:bottom w:w="110" w:type="dxa"/>
              <w:right w:w="120" w:type="dxa"/>
            </w:tcMar>
            <w:vAlign w:val="center"/>
          </w:tcPr>
          <w:p w14:paraId="13B971F0"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5,0 - 5,4</w:t>
            </w:r>
          </w:p>
        </w:tc>
        <w:tc>
          <w:tcPr>
            <w:tcW w:w="1701" w:type="dxa"/>
            <w:shd w:val="clear" w:color="auto" w:fill="auto"/>
            <w:tcMar>
              <w:top w:w="110" w:type="dxa"/>
              <w:left w:w="120" w:type="dxa"/>
              <w:bottom w:w="110" w:type="dxa"/>
              <w:right w:w="120" w:type="dxa"/>
            </w:tcMar>
            <w:vAlign w:val="center"/>
          </w:tcPr>
          <w:p w14:paraId="4C54AD66"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D+</w:t>
            </w:r>
          </w:p>
        </w:tc>
        <w:tc>
          <w:tcPr>
            <w:tcW w:w="1701" w:type="dxa"/>
            <w:shd w:val="clear" w:color="auto" w:fill="auto"/>
            <w:tcMar>
              <w:top w:w="110" w:type="dxa"/>
              <w:left w:w="120" w:type="dxa"/>
              <w:bottom w:w="110" w:type="dxa"/>
              <w:right w:w="120" w:type="dxa"/>
            </w:tcMar>
            <w:vAlign w:val="center"/>
          </w:tcPr>
          <w:p w14:paraId="678CF825"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1,3</w:t>
            </w:r>
          </w:p>
        </w:tc>
      </w:tr>
      <w:tr w:rsidR="00393BED" w:rsidRPr="00F3571F" w14:paraId="252D29E3" w14:textId="77777777" w:rsidTr="00A054FB">
        <w:trPr>
          <w:cantSplit/>
          <w:jc w:val="center"/>
        </w:trPr>
        <w:tc>
          <w:tcPr>
            <w:tcW w:w="1129" w:type="dxa"/>
            <w:shd w:val="clear" w:color="auto" w:fill="auto"/>
            <w:tcMar>
              <w:top w:w="110" w:type="dxa"/>
              <w:left w:w="120" w:type="dxa"/>
              <w:bottom w:w="110" w:type="dxa"/>
              <w:right w:w="120" w:type="dxa"/>
            </w:tcMar>
            <w:vAlign w:val="center"/>
          </w:tcPr>
          <w:p w14:paraId="1898B625"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11</w:t>
            </w:r>
          </w:p>
        </w:tc>
        <w:tc>
          <w:tcPr>
            <w:tcW w:w="1789" w:type="dxa"/>
            <w:shd w:val="clear" w:color="auto" w:fill="auto"/>
            <w:tcMar>
              <w:top w:w="110" w:type="dxa"/>
              <w:left w:w="120" w:type="dxa"/>
              <w:bottom w:w="110" w:type="dxa"/>
              <w:right w:w="120" w:type="dxa"/>
            </w:tcMar>
            <w:vAlign w:val="center"/>
          </w:tcPr>
          <w:p w14:paraId="359064EF"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4,0 - 4,9</w:t>
            </w:r>
          </w:p>
        </w:tc>
        <w:tc>
          <w:tcPr>
            <w:tcW w:w="1701" w:type="dxa"/>
            <w:shd w:val="clear" w:color="auto" w:fill="auto"/>
            <w:tcMar>
              <w:top w:w="110" w:type="dxa"/>
              <w:left w:w="120" w:type="dxa"/>
              <w:bottom w:w="110" w:type="dxa"/>
              <w:right w:w="120" w:type="dxa"/>
            </w:tcMar>
            <w:vAlign w:val="center"/>
          </w:tcPr>
          <w:p w14:paraId="7F7D0734"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D</w:t>
            </w:r>
          </w:p>
        </w:tc>
        <w:tc>
          <w:tcPr>
            <w:tcW w:w="1701" w:type="dxa"/>
            <w:shd w:val="clear" w:color="auto" w:fill="auto"/>
            <w:tcMar>
              <w:top w:w="110" w:type="dxa"/>
              <w:left w:w="120" w:type="dxa"/>
              <w:bottom w:w="110" w:type="dxa"/>
              <w:right w:w="120" w:type="dxa"/>
            </w:tcMar>
            <w:vAlign w:val="center"/>
          </w:tcPr>
          <w:p w14:paraId="7A8A42AF"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1,0</w:t>
            </w:r>
          </w:p>
        </w:tc>
      </w:tr>
      <w:tr w:rsidR="00393BED" w:rsidRPr="00F3571F" w14:paraId="64635FF4" w14:textId="77777777" w:rsidTr="00A054FB">
        <w:trPr>
          <w:cantSplit/>
          <w:jc w:val="center"/>
        </w:trPr>
        <w:tc>
          <w:tcPr>
            <w:tcW w:w="1129" w:type="dxa"/>
            <w:shd w:val="clear" w:color="auto" w:fill="auto"/>
            <w:tcMar>
              <w:top w:w="110" w:type="dxa"/>
              <w:left w:w="120" w:type="dxa"/>
              <w:bottom w:w="110" w:type="dxa"/>
              <w:right w:w="120" w:type="dxa"/>
            </w:tcMar>
            <w:vAlign w:val="center"/>
          </w:tcPr>
          <w:p w14:paraId="50ACBC1C"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12</w:t>
            </w:r>
          </w:p>
        </w:tc>
        <w:tc>
          <w:tcPr>
            <w:tcW w:w="1789" w:type="dxa"/>
            <w:shd w:val="clear" w:color="auto" w:fill="auto"/>
            <w:tcMar>
              <w:top w:w="110" w:type="dxa"/>
              <w:left w:w="120" w:type="dxa"/>
              <w:bottom w:w="110" w:type="dxa"/>
              <w:right w:w="120" w:type="dxa"/>
            </w:tcMar>
            <w:vAlign w:val="center"/>
          </w:tcPr>
          <w:p w14:paraId="0DB9656D"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0,0 - 3,9</w:t>
            </w:r>
          </w:p>
        </w:tc>
        <w:tc>
          <w:tcPr>
            <w:tcW w:w="1701" w:type="dxa"/>
            <w:shd w:val="clear" w:color="auto" w:fill="auto"/>
            <w:tcMar>
              <w:top w:w="110" w:type="dxa"/>
              <w:left w:w="120" w:type="dxa"/>
              <w:bottom w:w="110" w:type="dxa"/>
              <w:right w:w="120" w:type="dxa"/>
            </w:tcMar>
            <w:vAlign w:val="center"/>
          </w:tcPr>
          <w:p w14:paraId="1C74C59D"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F</w:t>
            </w:r>
          </w:p>
        </w:tc>
        <w:tc>
          <w:tcPr>
            <w:tcW w:w="1701" w:type="dxa"/>
            <w:shd w:val="clear" w:color="auto" w:fill="auto"/>
            <w:tcMar>
              <w:top w:w="110" w:type="dxa"/>
              <w:left w:w="120" w:type="dxa"/>
              <w:bottom w:w="110" w:type="dxa"/>
              <w:right w:w="120" w:type="dxa"/>
            </w:tcMar>
            <w:vAlign w:val="center"/>
          </w:tcPr>
          <w:p w14:paraId="46CDE8A8"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0,0</w:t>
            </w:r>
          </w:p>
        </w:tc>
      </w:tr>
    </w:tbl>
    <w:p w14:paraId="5364F532" w14:textId="77777777" w:rsidR="00451FC8" w:rsidRPr="00F3571F" w:rsidRDefault="00451FC8" w:rsidP="00451FC8">
      <w:pPr>
        <w:spacing w:after="0"/>
        <w:rPr>
          <w:rFonts w:asciiTheme="majorBidi" w:hAnsiTheme="majorBidi" w:cstheme="majorBidi"/>
          <w:sz w:val="25"/>
          <w:szCs w:val="25"/>
        </w:rPr>
      </w:pPr>
    </w:p>
    <w:p w14:paraId="631F6C08"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lastRenderedPageBreak/>
        <w:t xml:space="preserve">- </w:t>
      </w:r>
      <w:r w:rsidRPr="00F3571F">
        <w:rPr>
          <w:rFonts w:asciiTheme="majorBidi" w:eastAsia="Arial" w:hAnsiTheme="majorBidi" w:cstheme="majorBidi"/>
          <w:sz w:val="25"/>
          <w:szCs w:val="25"/>
          <w:lang w:val="vi-VN"/>
        </w:rPr>
        <w:t>Học phần được tích lũy khi đạt từ điểm D trở lên.</w:t>
      </w:r>
    </w:p>
    <w:tbl>
      <w:tblPr>
        <w:tblStyle w:val="LiBang"/>
        <w:tblW w:w="9360" w:type="dxa"/>
        <w:jc w:val="center"/>
        <w:tblLayout w:type="fixed"/>
        <w:tblLook w:val="04A0" w:firstRow="1" w:lastRow="0" w:firstColumn="1" w:lastColumn="0" w:noHBand="0" w:noVBand="1"/>
      </w:tblPr>
      <w:tblGrid>
        <w:gridCol w:w="1700"/>
        <w:gridCol w:w="7660"/>
      </w:tblGrid>
      <w:tr w:rsidR="00393BED" w:rsidRPr="00F3571F" w14:paraId="70DD541F" w14:textId="77777777" w:rsidTr="0002400D">
        <w:trPr>
          <w:cantSplit/>
          <w:tblHeader/>
          <w:jc w:val="center"/>
        </w:trPr>
        <w:tc>
          <w:tcPr>
            <w:tcW w:w="1700" w:type="dxa"/>
            <w:shd w:val="clear" w:color="auto" w:fill="auto"/>
            <w:tcMar>
              <w:top w:w="110" w:type="dxa"/>
              <w:left w:w="120" w:type="dxa"/>
              <w:bottom w:w="110" w:type="dxa"/>
              <w:right w:w="120" w:type="dxa"/>
            </w:tcMar>
            <w:vAlign w:val="center"/>
          </w:tcPr>
          <w:p w14:paraId="47806C30"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Ký hiệu</w:t>
            </w:r>
          </w:p>
        </w:tc>
        <w:tc>
          <w:tcPr>
            <w:tcW w:w="7660" w:type="dxa"/>
            <w:shd w:val="clear" w:color="auto" w:fill="auto"/>
            <w:tcMar>
              <w:top w:w="110" w:type="dxa"/>
              <w:left w:w="120" w:type="dxa"/>
              <w:bottom w:w="110" w:type="dxa"/>
              <w:right w:w="120" w:type="dxa"/>
            </w:tcMar>
            <w:vAlign w:val="center"/>
          </w:tcPr>
          <w:p w14:paraId="24C33BE4"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Ý nghĩa</w:t>
            </w:r>
          </w:p>
        </w:tc>
      </w:tr>
      <w:tr w:rsidR="00393BED" w:rsidRPr="00F3571F" w14:paraId="7A521085" w14:textId="77777777" w:rsidTr="0002400D">
        <w:trPr>
          <w:cantSplit/>
          <w:jc w:val="center"/>
        </w:trPr>
        <w:tc>
          <w:tcPr>
            <w:tcW w:w="1700" w:type="dxa"/>
            <w:shd w:val="clear" w:color="auto" w:fill="auto"/>
            <w:tcMar>
              <w:top w:w="110" w:type="dxa"/>
              <w:left w:w="120" w:type="dxa"/>
              <w:bottom w:w="110" w:type="dxa"/>
              <w:right w:w="120" w:type="dxa"/>
            </w:tcMar>
            <w:vAlign w:val="center"/>
          </w:tcPr>
          <w:p w14:paraId="75F10F3C"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I</w:t>
            </w:r>
          </w:p>
        </w:tc>
        <w:tc>
          <w:tcPr>
            <w:tcW w:w="7660" w:type="dxa"/>
            <w:shd w:val="clear" w:color="auto" w:fill="auto"/>
            <w:tcMar>
              <w:top w:w="110" w:type="dxa"/>
              <w:left w:w="120" w:type="dxa"/>
              <w:bottom w:w="110" w:type="dxa"/>
              <w:right w:w="120" w:type="dxa"/>
            </w:tcMar>
            <w:vAlign w:val="center"/>
          </w:tcPr>
          <w:p w14:paraId="3BE2793E" w14:textId="77777777" w:rsidR="00451FC8" w:rsidRPr="00F3571F" w:rsidRDefault="00451FC8" w:rsidP="0002400D">
            <w:pPr>
              <w:rPr>
                <w:rFonts w:asciiTheme="majorBidi" w:hAnsiTheme="majorBidi" w:cstheme="majorBidi"/>
                <w:sz w:val="25"/>
                <w:szCs w:val="25"/>
              </w:rPr>
            </w:pPr>
            <w:r w:rsidRPr="00F3571F">
              <w:rPr>
                <w:rFonts w:asciiTheme="majorBidi" w:eastAsia="Arial" w:hAnsiTheme="majorBidi" w:cstheme="majorBidi"/>
                <w:sz w:val="25"/>
                <w:szCs w:val="25"/>
              </w:rPr>
              <w:t>Chưa đủ điểm đánh giá bộ phận; phải hoàn thành nội dung còn thiếu trong học kỳ kế tiếp, trừ trường hợp đặc biệt.</w:t>
            </w:r>
          </w:p>
        </w:tc>
      </w:tr>
      <w:tr w:rsidR="00393BED" w:rsidRPr="00F3571F" w14:paraId="1C126A7E" w14:textId="77777777" w:rsidTr="0002400D">
        <w:trPr>
          <w:cantSplit/>
          <w:jc w:val="center"/>
        </w:trPr>
        <w:tc>
          <w:tcPr>
            <w:tcW w:w="1700" w:type="dxa"/>
            <w:shd w:val="clear" w:color="auto" w:fill="auto"/>
            <w:tcMar>
              <w:top w:w="110" w:type="dxa"/>
              <w:left w:w="120" w:type="dxa"/>
              <w:bottom w:w="110" w:type="dxa"/>
              <w:right w:w="120" w:type="dxa"/>
            </w:tcMar>
            <w:vAlign w:val="center"/>
          </w:tcPr>
          <w:p w14:paraId="3950A5B8"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X</w:t>
            </w:r>
          </w:p>
        </w:tc>
        <w:tc>
          <w:tcPr>
            <w:tcW w:w="7660" w:type="dxa"/>
            <w:shd w:val="clear" w:color="auto" w:fill="auto"/>
            <w:tcMar>
              <w:top w:w="110" w:type="dxa"/>
              <w:left w:w="120" w:type="dxa"/>
              <w:bottom w:w="110" w:type="dxa"/>
              <w:right w:w="120" w:type="dxa"/>
            </w:tcMar>
            <w:vAlign w:val="center"/>
          </w:tcPr>
          <w:p w14:paraId="65F250CB" w14:textId="77777777" w:rsidR="00451FC8" w:rsidRPr="00F3571F" w:rsidRDefault="00451FC8" w:rsidP="0002400D">
            <w:pPr>
              <w:rPr>
                <w:rFonts w:asciiTheme="majorBidi" w:hAnsiTheme="majorBidi" w:cstheme="majorBidi"/>
                <w:sz w:val="25"/>
                <w:szCs w:val="25"/>
              </w:rPr>
            </w:pPr>
            <w:r w:rsidRPr="00F3571F">
              <w:rPr>
                <w:rFonts w:asciiTheme="majorBidi" w:eastAsia="Arial" w:hAnsiTheme="majorBidi" w:cstheme="majorBidi"/>
                <w:sz w:val="25"/>
                <w:szCs w:val="25"/>
              </w:rPr>
              <w:t>Phòng Quản lý đào tạo chưa nhận được kết quả thi kết thúc học phần.</w:t>
            </w:r>
          </w:p>
        </w:tc>
      </w:tr>
      <w:tr w:rsidR="00393BED" w:rsidRPr="00F3571F" w14:paraId="6033801A" w14:textId="77777777" w:rsidTr="0002400D">
        <w:trPr>
          <w:cantSplit/>
          <w:jc w:val="center"/>
        </w:trPr>
        <w:tc>
          <w:tcPr>
            <w:tcW w:w="1700" w:type="dxa"/>
            <w:shd w:val="clear" w:color="auto" w:fill="auto"/>
            <w:tcMar>
              <w:top w:w="110" w:type="dxa"/>
              <w:left w:w="120" w:type="dxa"/>
              <w:bottom w:w="110" w:type="dxa"/>
              <w:right w:w="120" w:type="dxa"/>
            </w:tcMar>
            <w:vAlign w:val="center"/>
          </w:tcPr>
          <w:p w14:paraId="098C2916"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P</w:t>
            </w:r>
          </w:p>
        </w:tc>
        <w:tc>
          <w:tcPr>
            <w:tcW w:w="7660" w:type="dxa"/>
            <w:shd w:val="clear" w:color="auto" w:fill="auto"/>
            <w:tcMar>
              <w:top w:w="110" w:type="dxa"/>
              <w:left w:w="120" w:type="dxa"/>
              <w:bottom w:w="110" w:type="dxa"/>
              <w:right w:w="120" w:type="dxa"/>
            </w:tcMar>
            <w:vAlign w:val="center"/>
          </w:tcPr>
          <w:p w14:paraId="6110E524" w14:textId="77777777" w:rsidR="00451FC8" w:rsidRPr="00F3571F" w:rsidRDefault="00451FC8" w:rsidP="0002400D">
            <w:pPr>
              <w:rPr>
                <w:rFonts w:asciiTheme="majorBidi" w:hAnsiTheme="majorBidi" w:cstheme="majorBidi"/>
                <w:sz w:val="25"/>
                <w:szCs w:val="25"/>
              </w:rPr>
            </w:pPr>
            <w:r w:rsidRPr="00F3571F">
              <w:rPr>
                <w:rFonts w:asciiTheme="majorBidi" w:eastAsia="Arial" w:hAnsiTheme="majorBidi" w:cstheme="majorBidi"/>
                <w:sz w:val="25"/>
                <w:szCs w:val="25"/>
              </w:rPr>
              <w:t>Đạt đối với học phần chỉ yêu cầu đạt và không tính vào điểm trung bình; áp dụng từ 5,0 trở lên.</w:t>
            </w:r>
          </w:p>
        </w:tc>
      </w:tr>
      <w:tr w:rsidR="00393BED" w:rsidRPr="00F3571F" w14:paraId="71B2AEFC" w14:textId="77777777" w:rsidTr="0002400D">
        <w:trPr>
          <w:cantSplit/>
          <w:jc w:val="center"/>
        </w:trPr>
        <w:tc>
          <w:tcPr>
            <w:tcW w:w="1700" w:type="dxa"/>
            <w:shd w:val="clear" w:color="auto" w:fill="auto"/>
            <w:tcMar>
              <w:top w:w="110" w:type="dxa"/>
              <w:left w:w="120" w:type="dxa"/>
              <w:bottom w:w="110" w:type="dxa"/>
              <w:right w:w="120" w:type="dxa"/>
            </w:tcMar>
            <w:vAlign w:val="center"/>
          </w:tcPr>
          <w:p w14:paraId="32C6401C"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R</w:t>
            </w:r>
          </w:p>
        </w:tc>
        <w:tc>
          <w:tcPr>
            <w:tcW w:w="7660" w:type="dxa"/>
            <w:shd w:val="clear" w:color="auto" w:fill="auto"/>
            <w:tcMar>
              <w:top w:w="110" w:type="dxa"/>
              <w:left w:w="120" w:type="dxa"/>
              <w:bottom w:w="110" w:type="dxa"/>
              <w:right w:w="120" w:type="dxa"/>
            </w:tcMar>
            <w:vAlign w:val="center"/>
          </w:tcPr>
          <w:p w14:paraId="7A9643C4" w14:textId="77777777" w:rsidR="00451FC8" w:rsidRPr="00F3571F" w:rsidRDefault="00451FC8" w:rsidP="0002400D">
            <w:pPr>
              <w:rPr>
                <w:rFonts w:asciiTheme="majorBidi" w:hAnsiTheme="majorBidi" w:cstheme="majorBidi"/>
                <w:sz w:val="25"/>
                <w:szCs w:val="25"/>
              </w:rPr>
            </w:pPr>
            <w:r w:rsidRPr="00F3571F">
              <w:rPr>
                <w:rFonts w:asciiTheme="majorBidi" w:eastAsia="Arial" w:hAnsiTheme="majorBidi" w:cstheme="majorBidi"/>
                <w:sz w:val="25"/>
                <w:szCs w:val="25"/>
              </w:rPr>
              <w:t>Ký hiệu sau điểm đối với học phần được phép chuyển điểm hoặc được đánh giá đầu học kỳ, nếu có.</w:t>
            </w:r>
          </w:p>
        </w:tc>
      </w:tr>
    </w:tbl>
    <w:p w14:paraId="6EEFF241" w14:textId="77777777" w:rsidR="00451FC8" w:rsidRPr="00F3571F" w:rsidRDefault="00451FC8" w:rsidP="00451FC8">
      <w:pPr>
        <w:spacing w:after="0"/>
        <w:rPr>
          <w:rFonts w:asciiTheme="majorBidi" w:hAnsiTheme="majorBidi" w:cstheme="majorBidi"/>
          <w:sz w:val="25"/>
          <w:szCs w:val="25"/>
        </w:rPr>
      </w:pPr>
    </w:p>
    <w:p w14:paraId="062D996F" w14:textId="77777777" w:rsidR="00451FC8" w:rsidRPr="00F3571F" w:rsidRDefault="00451FC8" w:rsidP="00451FC8">
      <w:pPr>
        <w:pStyle w:val="u1"/>
        <w:spacing w:before="0"/>
        <w:ind w:firstLine="709"/>
        <w:rPr>
          <w:rFonts w:asciiTheme="majorBidi" w:hAnsiTheme="majorBidi"/>
          <w:b/>
          <w:bCs/>
          <w:color w:val="auto"/>
          <w:sz w:val="25"/>
          <w:szCs w:val="25"/>
        </w:rPr>
      </w:pPr>
      <w:bookmarkStart w:id="67" w:name="_Toc239771832"/>
      <w:r w:rsidRPr="00F3571F">
        <w:rPr>
          <w:rFonts w:asciiTheme="majorBidi" w:eastAsia="Arial" w:hAnsiTheme="majorBidi"/>
          <w:b/>
          <w:bCs/>
          <w:color w:val="auto"/>
          <w:sz w:val="25"/>
          <w:szCs w:val="25"/>
        </w:rPr>
        <w:t>VII. Tổ chức thi, xem lại bài thi và phúc khảo</w:t>
      </w:r>
      <w:bookmarkEnd w:id="67"/>
    </w:p>
    <w:p w14:paraId="1E63E781" w14:textId="77777777" w:rsidR="00451FC8" w:rsidRPr="00F3571F" w:rsidRDefault="00451FC8" w:rsidP="00451FC8">
      <w:pPr>
        <w:ind w:firstLine="709"/>
        <w:rPr>
          <w:rFonts w:asciiTheme="majorBidi" w:hAnsiTheme="majorBidi" w:cstheme="majorBidi"/>
          <w:sz w:val="25"/>
          <w:szCs w:val="25"/>
        </w:rPr>
      </w:pPr>
      <w:r w:rsidRPr="00F3571F">
        <w:rPr>
          <w:rFonts w:asciiTheme="majorBidi" w:eastAsia="Arial" w:hAnsiTheme="majorBidi" w:cstheme="majorBidi"/>
          <w:i/>
          <w:sz w:val="25"/>
          <w:szCs w:val="25"/>
        </w:rPr>
        <w:t>Căn cứ: Quy chế đào tạo và Quy định tổ chức thi hiện hành của Trường</w:t>
      </w:r>
    </w:p>
    <w:p w14:paraId="79B511D5" w14:textId="77777777" w:rsidR="00451FC8" w:rsidRPr="00F3571F" w:rsidRDefault="00451FC8" w:rsidP="00451FC8">
      <w:pPr>
        <w:pStyle w:val="u2"/>
        <w:ind w:firstLine="709"/>
        <w:rPr>
          <w:rFonts w:asciiTheme="majorBidi" w:hAnsiTheme="majorBidi"/>
          <w:b/>
          <w:bCs/>
          <w:color w:val="auto"/>
          <w:sz w:val="25"/>
          <w:szCs w:val="25"/>
        </w:rPr>
      </w:pPr>
      <w:bookmarkStart w:id="68" w:name="_Toc239771833"/>
      <w:r w:rsidRPr="00F3571F">
        <w:rPr>
          <w:rFonts w:asciiTheme="majorBidi" w:eastAsia="Arial" w:hAnsiTheme="majorBidi"/>
          <w:b/>
          <w:bCs/>
          <w:color w:val="auto"/>
          <w:sz w:val="25"/>
          <w:szCs w:val="25"/>
        </w:rPr>
        <w:t>1. Điều kiện dự thi</w:t>
      </w:r>
      <w:bookmarkEnd w:id="68"/>
    </w:p>
    <w:p w14:paraId="327A0DA5"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Sinh viên được dự thi khi đã đăng ký học phần trên hệ thống, tham dự tối thiểu 80% số giờ lên lớp và hoàn thành đầy đủ học phí.</w:t>
      </w:r>
    </w:p>
    <w:p w14:paraId="0F6A30C3"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Danh sách đủ/không đủ điều kiện dự thi được công bố ở buổi học cuối và hiển thị trên tài khoản sinh viên. Sinh viên không đủ điều kiện không có tên trong danh sách thi.</w:t>
      </w:r>
    </w:p>
    <w:p w14:paraId="77DD56B1" w14:textId="77777777" w:rsidR="00451FC8" w:rsidRPr="00F3571F" w:rsidRDefault="00451FC8" w:rsidP="00451FC8">
      <w:pPr>
        <w:spacing w:after="0"/>
        <w:ind w:firstLine="709"/>
        <w:rPr>
          <w:rFonts w:asciiTheme="majorBidi" w:hAnsiTheme="majorBidi" w:cstheme="majorBidi"/>
          <w:sz w:val="25"/>
          <w:szCs w:val="25"/>
        </w:rPr>
      </w:pPr>
      <w:r w:rsidRPr="00F3571F">
        <w:rPr>
          <w:rFonts w:asciiTheme="majorBidi" w:eastAsia="Arial" w:hAnsiTheme="majorBidi" w:cstheme="majorBidi"/>
          <w:b/>
          <w:sz w:val="25"/>
          <w:szCs w:val="25"/>
        </w:rPr>
        <w:t xml:space="preserve">Sinh viên cần kiểm tra: </w:t>
      </w:r>
      <w:r w:rsidRPr="00F3571F">
        <w:rPr>
          <w:rFonts w:asciiTheme="majorBidi" w:eastAsia="Arial" w:hAnsiTheme="majorBidi" w:cstheme="majorBidi"/>
          <w:sz w:val="25"/>
          <w:szCs w:val="25"/>
        </w:rPr>
        <w:t>Trước kỳ thi, phải kiểm tra điều kiện dự thi và học phí trên hệ thống. Trường hợp chưa hoàn thành học phí, Phòng Tài chính - Kế toán thông báo trước ngày thi 07 ngày</w:t>
      </w:r>
    </w:p>
    <w:p w14:paraId="0153CACD" w14:textId="77777777" w:rsidR="00451FC8" w:rsidRPr="00F3571F" w:rsidRDefault="00451FC8" w:rsidP="00451FC8">
      <w:pPr>
        <w:pStyle w:val="u2"/>
        <w:ind w:firstLine="709"/>
        <w:rPr>
          <w:rFonts w:asciiTheme="majorBidi" w:hAnsiTheme="majorBidi"/>
          <w:b/>
          <w:bCs/>
          <w:color w:val="auto"/>
          <w:sz w:val="25"/>
          <w:szCs w:val="25"/>
        </w:rPr>
      </w:pPr>
      <w:bookmarkStart w:id="69" w:name="_Toc239771834"/>
      <w:r w:rsidRPr="00F3571F">
        <w:rPr>
          <w:rFonts w:asciiTheme="majorBidi" w:eastAsia="Arial" w:hAnsiTheme="majorBidi"/>
          <w:b/>
          <w:bCs/>
          <w:color w:val="auto"/>
          <w:sz w:val="25"/>
          <w:szCs w:val="25"/>
        </w:rPr>
        <w:t>2. Vắng thi</w:t>
      </w:r>
      <w:bookmarkEnd w:id="69"/>
    </w:p>
    <w:tbl>
      <w:tblPr>
        <w:tblStyle w:val="LiBang"/>
        <w:tblW w:w="8632" w:type="dxa"/>
        <w:jc w:val="center"/>
        <w:tblLayout w:type="fixed"/>
        <w:tblLook w:val="04A0" w:firstRow="1" w:lastRow="0" w:firstColumn="1" w:lastColumn="0" w:noHBand="0" w:noVBand="1"/>
      </w:tblPr>
      <w:tblGrid>
        <w:gridCol w:w="4106"/>
        <w:gridCol w:w="4526"/>
      </w:tblGrid>
      <w:tr w:rsidR="00393BED" w:rsidRPr="00F3571F" w14:paraId="53F8A08A" w14:textId="77777777" w:rsidTr="00A054FB">
        <w:trPr>
          <w:cantSplit/>
          <w:tblHeader/>
          <w:jc w:val="center"/>
        </w:trPr>
        <w:tc>
          <w:tcPr>
            <w:tcW w:w="4106" w:type="dxa"/>
            <w:shd w:val="clear" w:color="auto" w:fill="auto"/>
            <w:tcMar>
              <w:top w:w="110" w:type="dxa"/>
              <w:left w:w="120" w:type="dxa"/>
              <w:bottom w:w="110" w:type="dxa"/>
              <w:right w:w="120" w:type="dxa"/>
            </w:tcMar>
            <w:vAlign w:val="center"/>
          </w:tcPr>
          <w:p w14:paraId="0697CFC0"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Trường hợp</w:t>
            </w:r>
          </w:p>
        </w:tc>
        <w:tc>
          <w:tcPr>
            <w:tcW w:w="4526" w:type="dxa"/>
            <w:shd w:val="clear" w:color="auto" w:fill="auto"/>
            <w:tcMar>
              <w:top w:w="110" w:type="dxa"/>
              <w:left w:w="120" w:type="dxa"/>
              <w:bottom w:w="110" w:type="dxa"/>
              <w:right w:w="120" w:type="dxa"/>
            </w:tcMar>
            <w:vAlign w:val="center"/>
          </w:tcPr>
          <w:p w14:paraId="0909B1DA"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Kết quả xử lý</w:t>
            </w:r>
          </w:p>
        </w:tc>
      </w:tr>
      <w:tr w:rsidR="00393BED" w:rsidRPr="00F3571F" w14:paraId="43D6C96C" w14:textId="77777777" w:rsidTr="00A054FB">
        <w:trPr>
          <w:cantSplit/>
          <w:jc w:val="center"/>
        </w:trPr>
        <w:tc>
          <w:tcPr>
            <w:tcW w:w="4106" w:type="dxa"/>
            <w:shd w:val="clear" w:color="auto" w:fill="auto"/>
            <w:tcMar>
              <w:top w:w="110" w:type="dxa"/>
              <w:left w:w="120" w:type="dxa"/>
              <w:bottom w:w="110" w:type="dxa"/>
              <w:right w:w="120" w:type="dxa"/>
            </w:tcMar>
            <w:vAlign w:val="center"/>
          </w:tcPr>
          <w:p w14:paraId="0433AC61" w14:textId="77777777" w:rsidR="00451FC8" w:rsidRPr="00F3571F" w:rsidRDefault="00451FC8" w:rsidP="0002400D">
            <w:pPr>
              <w:rPr>
                <w:rFonts w:asciiTheme="majorBidi" w:hAnsiTheme="majorBidi" w:cstheme="majorBidi"/>
                <w:sz w:val="25"/>
                <w:szCs w:val="25"/>
              </w:rPr>
            </w:pPr>
            <w:r w:rsidRPr="00F3571F">
              <w:rPr>
                <w:rFonts w:asciiTheme="majorBidi" w:eastAsia="Arial" w:hAnsiTheme="majorBidi" w:cstheme="majorBidi"/>
                <w:sz w:val="25"/>
                <w:szCs w:val="25"/>
              </w:rPr>
              <w:t>Vắng không có lý do chính đáng</w:t>
            </w:r>
          </w:p>
        </w:tc>
        <w:tc>
          <w:tcPr>
            <w:tcW w:w="4526" w:type="dxa"/>
            <w:shd w:val="clear" w:color="auto" w:fill="auto"/>
            <w:tcMar>
              <w:top w:w="110" w:type="dxa"/>
              <w:left w:w="120" w:type="dxa"/>
              <w:bottom w:w="110" w:type="dxa"/>
              <w:right w:w="120" w:type="dxa"/>
            </w:tcMar>
            <w:vAlign w:val="center"/>
          </w:tcPr>
          <w:p w14:paraId="4D68AD8D" w14:textId="77777777" w:rsidR="00451FC8" w:rsidRPr="00F3571F" w:rsidRDefault="00451FC8" w:rsidP="0002400D">
            <w:pPr>
              <w:rPr>
                <w:rFonts w:asciiTheme="majorBidi" w:hAnsiTheme="majorBidi" w:cstheme="majorBidi"/>
                <w:sz w:val="25"/>
                <w:szCs w:val="25"/>
              </w:rPr>
            </w:pPr>
            <w:r w:rsidRPr="00F3571F">
              <w:rPr>
                <w:rFonts w:asciiTheme="majorBidi" w:eastAsia="Arial" w:hAnsiTheme="majorBidi" w:cstheme="majorBidi"/>
                <w:sz w:val="25"/>
                <w:szCs w:val="25"/>
              </w:rPr>
              <w:t>Nhận điểm 0 đối với bài thi.</w:t>
            </w:r>
          </w:p>
        </w:tc>
      </w:tr>
      <w:tr w:rsidR="00393BED" w:rsidRPr="00F3571F" w14:paraId="33E7631F" w14:textId="77777777" w:rsidTr="00A054FB">
        <w:trPr>
          <w:cantSplit/>
          <w:jc w:val="center"/>
        </w:trPr>
        <w:tc>
          <w:tcPr>
            <w:tcW w:w="4106" w:type="dxa"/>
            <w:shd w:val="clear" w:color="auto" w:fill="auto"/>
            <w:tcMar>
              <w:top w:w="110" w:type="dxa"/>
              <w:left w:w="120" w:type="dxa"/>
              <w:bottom w:w="110" w:type="dxa"/>
              <w:right w:w="120" w:type="dxa"/>
            </w:tcMar>
            <w:vAlign w:val="center"/>
          </w:tcPr>
          <w:p w14:paraId="21FA0DDA" w14:textId="77777777" w:rsidR="00451FC8" w:rsidRPr="00F3571F" w:rsidRDefault="00451FC8" w:rsidP="0002400D">
            <w:pPr>
              <w:rPr>
                <w:rFonts w:asciiTheme="majorBidi" w:hAnsiTheme="majorBidi" w:cstheme="majorBidi"/>
                <w:sz w:val="25"/>
                <w:szCs w:val="25"/>
              </w:rPr>
            </w:pPr>
            <w:r w:rsidRPr="00F3571F">
              <w:rPr>
                <w:rFonts w:asciiTheme="majorBidi" w:eastAsia="Arial" w:hAnsiTheme="majorBidi" w:cstheme="majorBidi"/>
                <w:sz w:val="25"/>
                <w:szCs w:val="25"/>
              </w:rPr>
              <w:t>Có lý do chính đáng và được chấp thuận</w:t>
            </w:r>
          </w:p>
        </w:tc>
        <w:tc>
          <w:tcPr>
            <w:tcW w:w="4526" w:type="dxa"/>
            <w:shd w:val="clear" w:color="auto" w:fill="auto"/>
            <w:tcMar>
              <w:top w:w="110" w:type="dxa"/>
              <w:left w:w="120" w:type="dxa"/>
              <w:bottom w:w="110" w:type="dxa"/>
              <w:right w:w="120" w:type="dxa"/>
            </w:tcMar>
            <w:vAlign w:val="center"/>
          </w:tcPr>
          <w:p w14:paraId="10F220F7" w14:textId="77777777" w:rsidR="00451FC8" w:rsidRPr="00F3571F" w:rsidRDefault="00451FC8" w:rsidP="0002400D">
            <w:pPr>
              <w:rPr>
                <w:rFonts w:asciiTheme="majorBidi" w:hAnsiTheme="majorBidi" w:cstheme="majorBidi"/>
                <w:sz w:val="25"/>
                <w:szCs w:val="25"/>
              </w:rPr>
            </w:pPr>
            <w:r w:rsidRPr="00F3571F">
              <w:rPr>
                <w:rFonts w:asciiTheme="majorBidi" w:eastAsia="Arial" w:hAnsiTheme="majorBidi" w:cstheme="majorBidi"/>
                <w:sz w:val="25"/>
                <w:szCs w:val="25"/>
              </w:rPr>
              <w:t>Bảo lưu điểm thành phần; đăng ký thi bổ sung ở kỳ thi gần nhất.</w:t>
            </w:r>
          </w:p>
        </w:tc>
      </w:tr>
      <w:tr w:rsidR="00393BED" w:rsidRPr="00F3571F" w14:paraId="7EE827DF" w14:textId="77777777" w:rsidTr="00A054FB">
        <w:trPr>
          <w:cantSplit/>
          <w:jc w:val="center"/>
        </w:trPr>
        <w:tc>
          <w:tcPr>
            <w:tcW w:w="4106" w:type="dxa"/>
            <w:shd w:val="clear" w:color="auto" w:fill="auto"/>
            <w:tcMar>
              <w:top w:w="110" w:type="dxa"/>
              <w:left w:w="120" w:type="dxa"/>
              <w:bottom w:w="110" w:type="dxa"/>
              <w:right w:w="120" w:type="dxa"/>
            </w:tcMar>
            <w:vAlign w:val="center"/>
          </w:tcPr>
          <w:p w14:paraId="4ED2695D" w14:textId="77777777" w:rsidR="00451FC8" w:rsidRPr="00F3571F" w:rsidRDefault="00451FC8" w:rsidP="0002400D">
            <w:pPr>
              <w:rPr>
                <w:rFonts w:asciiTheme="majorBidi" w:hAnsiTheme="majorBidi" w:cstheme="majorBidi"/>
                <w:sz w:val="25"/>
                <w:szCs w:val="25"/>
              </w:rPr>
            </w:pPr>
            <w:r w:rsidRPr="00F3571F">
              <w:rPr>
                <w:rFonts w:asciiTheme="majorBidi" w:eastAsia="Arial" w:hAnsiTheme="majorBidi" w:cstheme="majorBidi"/>
                <w:sz w:val="25"/>
                <w:szCs w:val="25"/>
              </w:rPr>
              <w:t>Không đăng ký thi bổ sung hoặc tiếp tục vắng không lý do</w:t>
            </w:r>
          </w:p>
        </w:tc>
        <w:tc>
          <w:tcPr>
            <w:tcW w:w="4526" w:type="dxa"/>
            <w:shd w:val="clear" w:color="auto" w:fill="auto"/>
            <w:tcMar>
              <w:top w:w="110" w:type="dxa"/>
              <w:left w:w="120" w:type="dxa"/>
              <w:bottom w:w="110" w:type="dxa"/>
              <w:right w:w="120" w:type="dxa"/>
            </w:tcMar>
            <w:vAlign w:val="center"/>
          </w:tcPr>
          <w:p w14:paraId="7920EB19" w14:textId="77777777" w:rsidR="00451FC8" w:rsidRPr="00F3571F" w:rsidRDefault="00451FC8" w:rsidP="0002400D">
            <w:pPr>
              <w:rPr>
                <w:rFonts w:asciiTheme="majorBidi" w:hAnsiTheme="majorBidi" w:cstheme="majorBidi"/>
                <w:sz w:val="25"/>
                <w:szCs w:val="25"/>
              </w:rPr>
            </w:pPr>
            <w:r w:rsidRPr="00F3571F">
              <w:rPr>
                <w:rFonts w:asciiTheme="majorBidi" w:eastAsia="Arial" w:hAnsiTheme="majorBidi" w:cstheme="majorBidi"/>
                <w:sz w:val="25"/>
                <w:szCs w:val="25"/>
              </w:rPr>
              <w:t>Nhận điểm 0 đối với bài thi.</w:t>
            </w:r>
          </w:p>
        </w:tc>
      </w:tr>
    </w:tbl>
    <w:p w14:paraId="2B4E97B7" w14:textId="77777777" w:rsidR="00451FC8" w:rsidRPr="00F3571F" w:rsidRDefault="00451FC8" w:rsidP="00451FC8">
      <w:pPr>
        <w:spacing w:after="0"/>
        <w:rPr>
          <w:rFonts w:asciiTheme="majorBidi" w:hAnsiTheme="majorBidi" w:cstheme="majorBidi"/>
          <w:sz w:val="25"/>
          <w:szCs w:val="25"/>
        </w:rPr>
      </w:pPr>
    </w:p>
    <w:p w14:paraId="011F0B25" w14:textId="77777777" w:rsidR="00451FC8" w:rsidRPr="00F3571F" w:rsidRDefault="00451FC8" w:rsidP="00451FC8">
      <w:pPr>
        <w:spacing w:after="0"/>
        <w:ind w:firstLine="709"/>
        <w:rPr>
          <w:rFonts w:asciiTheme="majorBidi" w:hAnsiTheme="majorBidi" w:cstheme="majorBidi"/>
          <w:sz w:val="25"/>
          <w:szCs w:val="25"/>
        </w:rPr>
      </w:pPr>
      <w:r w:rsidRPr="00F3571F">
        <w:rPr>
          <w:rFonts w:asciiTheme="majorBidi" w:eastAsia="Arial" w:hAnsiTheme="majorBidi" w:cstheme="majorBidi"/>
          <w:b/>
          <w:sz w:val="25"/>
          <w:szCs w:val="25"/>
        </w:rPr>
        <w:t xml:space="preserve">Lưu ý: </w:t>
      </w:r>
      <w:r w:rsidRPr="00F3571F">
        <w:rPr>
          <w:rFonts w:asciiTheme="majorBidi" w:eastAsia="Arial" w:hAnsiTheme="majorBidi" w:cstheme="majorBidi"/>
          <w:sz w:val="25"/>
          <w:szCs w:val="25"/>
        </w:rPr>
        <w:t>Lý do chính đáng phải có đơn xin hoãn thi được chấp thuận hoặc quyết định nghỉ học được ban hành trước kỳ thi.</w:t>
      </w:r>
    </w:p>
    <w:p w14:paraId="1EFB3EBE" w14:textId="77777777" w:rsidR="00451FC8" w:rsidRPr="00F3571F" w:rsidRDefault="00451FC8" w:rsidP="00451FC8">
      <w:pPr>
        <w:pStyle w:val="u2"/>
        <w:ind w:firstLine="709"/>
        <w:rPr>
          <w:rFonts w:asciiTheme="majorBidi" w:hAnsiTheme="majorBidi"/>
          <w:b/>
          <w:bCs/>
          <w:color w:val="auto"/>
          <w:sz w:val="25"/>
          <w:szCs w:val="25"/>
        </w:rPr>
      </w:pPr>
      <w:bookmarkStart w:id="70" w:name="_Toc239771835"/>
      <w:r w:rsidRPr="00F3571F">
        <w:rPr>
          <w:rFonts w:asciiTheme="majorBidi" w:eastAsia="Arial" w:hAnsiTheme="majorBidi"/>
          <w:b/>
          <w:bCs/>
          <w:color w:val="auto"/>
          <w:sz w:val="25"/>
          <w:szCs w:val="25"/>
        </w:rPr>
        <w:t>3. Lịch thi và thời gian làm bài</w:t>
      </w:r>
      <w:bookmarkEnd w:id="70"/>
    </w:p>
    <w:p w14:paraId="27A2D0A0" w14:textId="326B4F03"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 xml:space="preserve">Lịch thi được công bố trên hệ thống và website của Trường ít nhất 14 ngày trước ngày thi. Kỳ thi được tổ chức từ thứ Hai đến thứ Bảy; mỗi buổi có thể bố trí 01-02 </w:t>
      </w:r>
      <w:r w:rsidR="00393BED" w:rsidRPr="00F3571F">
        <w:rPr>
          <w:rFonts w:asciiTheme="majorBidi" w:eastAsia="Arial" w:hAnsiTheme="majorBidi" w:cstheme="majorBidi"/>
          <w:sz w:val="25"/>
          <w:szCs w:val="25"/>
          <w:lang w:val="vi-VN"/>
        </w:rPr>
        <w:br/>
      </w:r>
      <w:r w:rsidRPr="00F3571F">
        <w:rPr>
          <w:rFonts w:asciiTheme="majorBidi" w:eastAsia="Arial" w:hAnsiTheme="majorBidi" w:cstheme="majorBidi"/>
          <w:sz w:val="25"/>
          <w:szCs w:val="25"/>
          <w:lang w:val="vi-VN"/>
        </w:rPr>
        <w:t>ca thi.</w:t>
      </w:r>
    </w:p>
    <w:p w14:paraId="2C2A41B0"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Hình thức thi được quy định trong đề cương chi tiết và giảng viên thông báo ngay khi bắt đầu học phần.</w:t>
      </w:r>
    </w:p>
    <w:tbl>
      <w:tblPr>
        <w:tblStyle w:val="LiBang"/>
        <w:tblW w:w="9360" w:type="dxa"/>
        <w:jc w:val="center"/>
        <w:tblLayout w:type="fixed"/>
        <w:tblLook w:val="04A0" w:firstRow="1" w:lastRow="0" w:firstColumn="1" w:lastColumn="0" w:noHBand="0" w:noVBand="1"/>
      </w:tblPr>
      <w:tblGrid>
        <w:gridCol w:w="1800"/>
        <w:gridCol w:w="3900"/>
        <w:gridCol w:w="3660"/>
      </w:tblGrid>
      <w:tr w:rsidR="00393BED" w:rsidRPr="00F3571F" w14:paraId="0718D8F9" w14:textId="77777777" w:rsidTr="0002400D">
        <w:trPr>
          <w:cantSplit/>
          <w:tblHeader/>
          <w:jc w:val="center"/>
        </w:trPr>
        <w:tc>
          <w:tcPr>
            <w:tcW w:w="1800" w:type="dxa"/>
            <w:shd w:val="clear" w:color="auto" w:fill="auto"/>
            <w:tcMar>
              <w:top w:w="110" w:type="dxa"/>
              <w:left w:w="120" w:type="dxa"/>
              <w:bottom w:w="110" w:type="dxa"/>
              <w:right w:w="120" w:type="dxa"/>
            </w:tcMar>
            <w:vAlign w:val="center"/>
          </w:tcPr>
          <w:p w14:paraId="6C26B791"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lastRenderedPageBreak/>
              <w:t>Số tín chỉ</w:t>
            </w:r>
          </w:p>
        </w:tc>
        <w:tc>
          <w:tcPr>
            <w:tcW w:w="3900" w:type="dxa"/>
            <w:shd w:val="clear" w:color="auto" w:fill="auto"/>
            <w:tcMar>
              <w:top w:w="110" w:type="dxa"/>
              <w:left w:w="120" w:type="dxa"/>
              <w:bottom w:w="110" w:type="dxa"/>
              <w:right w:w="120" w:type="dxa"/>
            </w:tcMar>
            <w:vAlign w:val="center"/>
          </w:tcPr>
          <w:p w14:paraId="245D27D5"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Tự luận/kết hợp</w:t>
            </w:r>
          </w:p>
        </w:tc>
        <w:tc>
          <w:tcPr>
            <w:tcW w:w="3660" w:type="dxa"/>
            <w:shd w:val="clear" w:color="auto" w:fill="auto"/>
            <w:tcMar>
              <w:top w:w="110" w:type="dxa"/>
              <w:left w:w="120" w:type="dxa"/>
              <w:bottom w:w="110" w:type="dxa"/>
              <w:right w:w="120" w:type="dxa"/>
            </w:tcMar>
            <w:vAlign w:val="center"/>
          </w:tcPr>
          <w:p w14:paraId="24CDD2B3"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Trắc nghiệm</w:t>
            </w:r>
          </w:p>
        </w:tc>
      </w:tr>
      <w:tr w:rsidR="00393BED" w:rsidRPr="00F3571F" w14:paraId="3D197FC9" w14:textId="77777777" w:rsidTr="0002400D">
        <w:trPr>
          <w:cantSplit/>
          <w:jc w:val="center"/>
        </w:trPr>
        <w:tc>
          <w:tcPr>
            <w:tcW w:w="1800" w:type="dxa"/>
            <w:shd w:val="clear" w:color="auto" w:fill="auto"/>
            <w:tcMar>
              <w:top w:w="110" w:type="dxa"/>
              <w:left w:w="120" w:type="dxa"/>
              <w:bottom w:w="110" w:type="dxa"/>
              <w:right w:w="120" w:type="dxa"/>
            </w:tcMar>
            <w:vAlign w:val="center"/>
          </w:tcPr>
          <w:p w14:paraId="5F4887EB"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Không quá 03</w:t>
            </w:r>
          </w:p>
        </w:tc>
        <w:tc>
          <w:tcPr>
            <w:tcW w:w="3900" w:type="dxa"/>
            <w:shd w:val="clear" w:color="auto" w:fill="auto"/>
            <w:tcMar>
              <w:top w:w="110" w:type="dxa"/>
              <w:left w:w="120" w:type="dxa"/>
              <w:bottom w:w="110" w:type="dxa"/>
              <w:right w:w="120" w:type="dxa"/>
            </w:tcMar>
            <w:vAlign w:val="center"/>
          </w:tcPr>
          <w:p w14:paraId="7C933CCD" w14:textId="77777777" w:rsidR="00451FC8" w:rsidRPr="00F3571F" w:rsidRDefault="00451FC8" w:rsidP="0002400D">
            <w:pPr>
              <w:rPr>
                <w:rFonts w:asciiTheme="majorBidi" w:hAnsiTheme="majorBidi" w:cstheme="majorBidi"/>
                <w:sz w:val="25"/>
                <w:szCs w:val="25"/>
              </w:rPr>
            </w:pPr>
            <w:r w:rsidRPr="00F3571F">
              <w:rPr>
                <w:rFonts w:asciiTheme="majorBidi" w:eastAsia="Arial" w:hAnsiTheme="majorBidi" w:cstheme="majorBidi"/>
                <w:sz w:val="25"/>
                <w:szCs w:val="25"/>
              </w:rPr>
              <w:t>75 phút; KHXH và LLCT: 90 phút</w:t>
            </w:r>
          </w:p>
        </w:tc>
        <w:tc>
          <w:tcPr>
            <w:tcW w:w="3660" w:type="dxa"/>
            <w:shd w:val="clear" w:color="auto" w:fill="auto"/>
            <w:tcMar>
              <w:top w:w="110" w:type="dxa"/>
              <w:left w:w="120" w:type="dxa"/>
              <w:bottom w:w="110" w:type="dxa"/>
              <w:right w:w="120" w:type="dxa"/>
            </w:tcMar>
            <w:vAlign w:val="center"/>
          </w:tcPr>
          <w:p w14:paraId="37907D08"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Không quá 50 câu/60 phút</w:t>
            </w:r>
          </w:p>
        </w:tc>
      </w:tr>
      <w:tr w:rsidR="00393BED" w:rsidRPr="00F3571F" w14:paraId="380E0414" w14:textId="77777777" w:rsidTr="0002400D">
        <w:trPr>
          <w:cantSplit/>
          <w:jc w:val="center"/>
        </w:trPr>
        <w:tc>
          <w:tcPr>
            <w:tcW w:w="1800" w:type="dxa"/>
            <w:shd w:val="clear" w:color="auto" w:fill="auto"/>
            <w:tcMar>
              <w:top w:w="110" w:type="dxa"/>
              <w:left w:w="120" w:type="dxa"/>
              <w:bottom w:w="110" w:type="dxa"/>
              <w:right w:w="120" w:type="dxa"/>
            </w:tcMar>
            <w:vAlign w:val="center"/>
          </w:tcPr>
          <w:p w14:paraId="164820BB"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04</w:t>
            </w:r>
          </w:p>
        </w:tc>
        <w:tc>
          <w:tcPr>
            <w:tcW w:w="3900" w:type="dxa"/>
            <w:shd w:val="clear" w:color="auto" w:fill="auto"/>
            <w:tcMar>
              <w:top w:w="110" w:type="dxa"/>
              <w:left w:w="120" w:type="dxa"/>
              <w:bottom w:w="110" w:type="dxa"/>
              <w:right w:w="120" w:type="dxa"/>
            </w:tcMar>
            <w:vAlign w:val="center"/>
          </w:tcPr>
          <w:p w14:paraId="681C702F"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90 phút</w:t>
            </w:r>
          </w:p>
        </w:tc>
        <w:tc>
          <w:tcPr>
            <w:tcW w:w="3660" w:type="dxa"/>
            <w:shd w:val="clear" w:color="auto" w:fill="auto"/>
            <w:tcMar>
              <w:top w:w="110" w:type="dxa"/>
              <w:left w:w="120" w:type="dxa"/>
              <w:bottom w:w="110" w:type="dxa"/>
              <w:right w:w="120" w:type="dxa"/>
            </w:tcMar>
            <w:vAlign w:val="center"/>
          </w:tcPr>
          <w:p w14:paraId="2608BB81"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Không quá 60 câu/75 phút</w:t>
            </w:r>
          </w:p>
        </w:tc>
      </w:tr>
      <w:tr w:rsidR="00393BED" w:rsidRPr="00F3571F" w14:paraId="276E4275" w14:textId="77777777" w:rsidTr="0002400D">
        <w:trPr>
          <w:cantSplit/>
          <w:jc w:val="center"/>
        </w:trPr>
        <w:tc>
          <w:tcPr>
            <w:tcW w:w="1800" w:type="dxa"/>
            <w:shd w:val="clear" w:color="auto" w:fill="auto"/>
            <w:tcMar>
              <w:top w:w="110" w:type="dxa"/>
              <w:left w:w="120" w:type="dxa"/>
              <w:bottom w:w="110" w:type="dxa"/>
              <w:right w:w="120" w:type="dxa"/>
            </w:tcMar>
            <w:vAlign w:val="center"/>
          </w:tcPr>
          <w:p w14:paraId="0CBF404C"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Từ 05 trở lên</w:t>
            </w:r>
          </w:p>
        </w:tc>
        <w:tc>
          <w:tcPr>
            <w:tcW w:w="3900" w:type="dxa"/>
            <w:shd w:val="clear" w:color="auto" w:fill="auto"/>
            <w:tcMar>
              <w:top w:w="110" w:type="dxa"/>
              <w:left w:w="120" w:type="dxa"/>
              <w:bottom w:w="110" w:type="dxa"/>
              <w:right w:w="120" w:type="dxa"/>
            </w:tcMar>
            <w:vAlign w:val="center"/>
          </w:tcPr>
          <w:p w14:paraId="20124C99"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120 phút</w:t>
            </w:r>
          </w:p>
        </w:tc>
        <w:tc>
          <w:tcPr>
            <w:tcW w:w="3660" w:type="dxa"/>
            <w:shd w:val="clear" w:color="auto" w:fill="auto"/>
            <w:tcMar>
              <w:top w:w="110" w:type="dxa"/>
              <w:left w:w="120" w:type="dxa"/>
              <w:bottom w:w="110" w:type="dxa"/>
              <w:right w:w="120" w:type="dxa"/>
            </w:tcMar>
            <w:vAlign w:val="center"/>
          </w:tcPr>
          <w:p w14:paraId="79114AC4"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Không quá 75 câu/90 phút</w:t>
            </w:r>
          </w:p>
        </w:tc>
      </w:tr>
    </w:tbl>
    <w:p w14:paraId="4BF842B8" w14:textId="77777777" w:rsidR="00451FC8" w:rsidRPr="00F3571F" w:rsidRDefault="00451FC8" w:rsidP="00451FC8">
      <w:pPr>
        <w:spacing w:after="0"/>
        <w:rPr>
          <w:rFonts w:asciiTheme="majorBidi" w:hAnsiTheme="majorBidi" w:cstheme="majorBidi"/>
          <w:sz w:val="25"/>
          <w:szCs w:val="25"/>
        </w:rPr>
      </w:pPr>
    </w:p>
    <w:p w14:paraId="0E2459E0" w14:textId="77777777" w:rsidR="00451FC8" w:rsidRPr="00F3571F" w:rsidRDefault="00451FC8" w:rsidP="00A1469F">
      <w:pPr>
        <w:pStyle w:val="u2"/>
        <w:spacing w:before="0"/>
        <w:ind w:firstLine="709"/>
        <w:rPr>
          <w:rFonts w:asciiTheme="majorBidi" w:hAnsiTheme="majorBidi"/>
          <w:b/>
          <w:bCs/>
          <w:color w:val="auto"/>
          <w:sz w:val="25"/>
          <w:szCs w:val="25"/>
        </w:rPr>
      </w:pPr>
      <w:bookmarkStart w:id="71" w:name="_Toc239771836"/>
      <w:r w:rsidRPr="00F3571F">
        <w:rPr>
          <w:rFonts w:asciiTheme="majorBidi" w:eastAsia="Arial" w:hAnsiTheme="majorBidi"/>
          <w:b/>
          <w:bCs/>
          <w:color w:val="auto"/>
          <w:sz w:val="25"/>
          <w:szCs w:val="25"/>
        </w:rPr>
        <w:t>4. Quy định trong phòng thi</w:t>
      </w:r>
      <w:bookmarkEnd w:id="71"/>
    </w:p>
    <w:p w14:paraId="23988F5D"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Xuất trình Thẻ sinh viên, CCCD hoặc giấy tờ tùy thân hợp lệ có ảnh. Đến chậm quá 15 phút kể từ khi tính giờ làm bài sẽ không được dự thi.</w:t>
      </w:r>
    </w:p>
    <w:p w14:paraId="2EC0A3F9"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Chỉ mang vào phòng thi bút viết, bút chì, compa, tẩy, thước và máy tính bỏ túi không có chức năng soạn thảo văn bản, không có thẻ nhớ, trừ khi đề thi có quy định khác.</w:t>
      </w:r>
    </w:p>
    <w:p w14:paraId="2F5F6259"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Không mang tài liệu, thiết bị truyền tin hoặc lưu trữ thông tin, bút xóa, giấy than, đồ uống có cồn, vũ khí, chất gây nổ, gây cháy và vật dụng nguy hiểm.</w:t>
      </w:r>
    </w:p>
    <w:p w14:paraId="794CB078"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Ngồi đúng vị trí; ghi đủ thông tin; kiểm tra đề và báo cán bộ coi thi trong 10 phút đầu nếu đề thiếu trang, rách hoặc mờ; ngừng làm bài ngay khi hết giờ; nộp bài và ký xác nhận.</w:t>
      </w:r>
    </w:p>
    <w:p w14:paraId="0E1AD805"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Thi trắc nghiệm: không rời phòng thi cho đến khi cán bộ coi thi kiểm đủ phiếu và cho phép. Thi tự luận: được rời phòng sau ít nhất 2/3 thời gian, phải nộp bài, đề thi và giấy nháp.</w:t>
      </w:r>
    </w:p>
    <w:p w14:paraId="36DDE500"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eastAsia="Arial" w:hAnsiTheme="majorBidi" w:cstheme="majorBidi"/>
          <w:b/>
          <w:sz w:val="25"/>
          <w:szCs w:val="25"/>
          <w:lang w:val="vi-VN"/>
        </w:rPr>
        <w:t xml:space="preserve">Ghi nhớ: </w:t>
      </w:r>
      <w:r w:rsidRPr="00F3571F">
        <w:rPr>
          <w:rFonts w:asciiTheme="majorBidi" w:eastAsia="Arial" w:hAnsiTheme="majorBidi" w:cstheme="majorBidi"/>
          <w:sz w:val="25"/>
          <w:szCs w:val="25"/>
          <w:lang w:val="vi-VN"/>
        </w:rPr>
        <w:t>Sinh viên không làm được bài vẫn phải nộp giấy thi hoặc phiếu trả lời trắc nghiệm. Mọi trao đổi hoặc sử dụng vật dụng không được phép đều có thể bị lập biên bản.</w:t>
      </w:r>
    </w:p>
    <w:p w14:paraId="79A6F8C7" w14:textId="77777777" w:rsidR="00451FC8" w:rsidRPr="00F3571F" w:rsidRDefault="00451FC8" w:rsidP="00451FC8">
      <w:pPr>
        <w:pStyle w:val="u2"/>
        <w:ind w:firstLine="709"/>
        <w:rPr>
          <w:rFonts w:asciiTheme="majorBidi" w:hAnsiTheme="majorBidi"/>
          <w:b/>
          <w:bCs/>
          <w:color w:val="auto"/>
          <w:sz w:val="25"/>
          <w:szCs w:val="25"/>
        </w:rPr>
      </w:pPr>
      <w:bookmarkStart w:id="72" w:name="_Toc239771837"/>
      <w:r w:rsidRPr="00F3571F">
        <w:rPr>
          <w:rFonts w:asciiTheme="majorBidi" w:eastAsia="Arial" w:hAnsiTheme="majorBidi"/>
          <w:b/>
          <w:bCs/>
          <w:color w:val="auto"/>
          <w:sz w:val="25"/>
          <w:szCs w:val="25"/>
        </w:rPr>
        <w:t>5. Xem lại bài thi và phúc khảo</w:t>
      </w:r>
      <w:bookmarkEnd w:id="72"/>
    </w:p>
    <w:p w14:paraId="15A2EAF3"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Trong 14 ngày kể từ ngày công bố điểm, sinh viên có thể nộp đơn xin xem lại bài thi hoặc đề nghị phúc khảo; lệ phí phúc khảo là 200.000 đồng/bài.</w:t>
      </w:r>
    </w:p>
    <w:p w14:paraId="261C1B1C"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Bài thi trắc nghiệm trên máy tính không tổ chức phúc khảo. Nếu phát hiện câu hỏi có sai sót, sinh viên phải kiến nghị với Ban coi thi ngay sau khi kết thúc ca thi.</w:t>
      </w:r>
    </w:p>
    <w:p w14:paraId="1F48C8CE" w14:textId="77777777" w:rsidR="00451FC8" w:rsidRPr="00F3571F" w:rsidRDefault="00451FC8" w:rsidP="00451FC8">
      <w:pPr>
        <w:spacing w:after="0"/>
        <w:ind w:firstLine="709"/>
        <w:rPr>
          <w:rFonts w:asciiTheme="majorBidi" w:hAnsiTheme="majorBidi" w:cstheme="majorBidi"/>
          <w:sz w:val="25"/>
          <w:szCs w:val="25"/>
        </w:rPr>
      </w:pPr>
      <w:r w:rsidRPr="00F3571F">
        <w:rPr>
          <w:rFonts w:asciiTheme="majorBidi" w:eastAsia="Arial" w:hAnsiTheme="majorBidi" w:cstheme="majorBidi"/>
          <w:b/>
          <w:sz w:val="25"/>
          <w:szCs w:val="25"/>
        </w:rPr>
        <w:t xml:space="preserve">Nhận xét: </w:t>
      </w:r>
      <w:r w:rsidRPr="00F3571F">
        <w:rPr>
          <w:rFonts w:asciiTheme="majorBidi" w:eastAsia="Arial" w:hAnsiTheme="majorBidi" w:cstheme="majorBidi"/>
          <w:sz w:val="25"/>
          <w:szCs w:val="25"/>
        </w:rPr>
        <w:t>Phản ánh sau thời hạn hoặc không thực hiện đúng thủ tục có thể không được xem xét. Sinh viên nên lưu lại đơn, biên nhận và kết quả giải quyết.</w:t>
      </w:r>
    </w:p>
    <w:p w14:paraId="464C5330" w14:textId="77777777" w:rsidR="00451FC8" w:rsidRPr="00F3571F" w:rsidRDefault="00451FC8" w:rsidP="00451FC8">
      <w:pPr>
        <w:pStyle w:val="u2"/>
        <w:ind w:firstLine="709"/>
        <w:rPr>
          <w:rFonts w:asciiTheme="majorBidi" w:hAnsiTheme="majorBidi"/>
          <w:b/>
          <w:bCs/>
          <w:color w:val="auto"/>
          <w:sz w:val="25"/>
          <w:szCs w:val="25"/>
        </w:rPr>
      </w:pPr>
      <w:bookmarkStart w:id="73" w:name="_Toc239771838"/>
      <w:r w:rsidRPr="00F3571F">
        <w:rPr>
          <w:rFonts w:asciiTheme="majorBidi" w:eastAsia="Arial" w:hAnsiTheme="majorBidi"/>
          <w:b/>
          <w:bCs/>
          <w:color w:val="auto"/>
          <w:sz w:val="25"/>
          <w:szCs w:val="25"/>
        </w:rPr>
        <w:t>6. Xử lý vi phạm</w:t>
      </w:r>
      <w:bookmarkEnd w:id="73"/>
    </w:p>
    <w:tbl>
      <w:tblPr>
        <w:tblStyle w:val="LiBang"/>
        <w:tblW w:w="9360" w:type="dxa"/>
        <w:jc w:val="center"/>
        <w:tblLayout w:type="fixed"/>
        <w:tblLook w:val="04A0" w:firstRow="1" w:lastRow="0" w:firstColumn="1" w:lastColumn="0" w:noHBand="0" w:noVBand="1"/>
      </w:tblPr>
      <w:tblGrid>
        <w:gridCol w:w="2000"/>
        <w:gridCol w:w="4360"/>
        <w:gridCol w:w="3000"/>
      </w:tblGrid>
      <w:tr w:rsidR="00393BED" w:rsidRPr="00F3571F" w14:paraId="3AA04863" w14:textId="77777777" w:rsidTr="0002400D">
        <w:trPr>
          <w:cantSplit/>
          <w:tblHeader/>
          <w:jc w:val="center"/>
        </w:trPr>
        <w:tc>
          <w:tcPr>
            <w:tcW w:w="2000" w:type="dxa"/>
            <w:shd w:val="clear" w:color="auto" w:fill="auto"/>
            <w:tcMar>
              <w:top w:w="110" w:type="dxa"/>
              <w:left w:w="120" w:type="dxa"/>
              <w:bottom w:w="110" w:type="dxa"/>
              <w:right w:w="120" w:type="dxa"/>
            </w:tcMar>
            <w:vAlign w:val="center"/>
          </w:tcPr>
          <w:p w14:paraId="792035CC"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Mức xử lý</w:t>
            </w:r>
          </w:p>
        </w:tc>
        <w:tc>
          <w:tcPr>
            <w:tcW w:w="4360" w:type="dxa"/>
            <w:shd w:val="clear" w:color="auto" w:fill="auto"/>
            <w:tcMar>
              <w:top w:w="110" w:type="dxa"/>
              <w:left w:w="120" w:type="dxa"/>
              <w:bottom w:w="110" w:type="dxa"/>
              <w:right w:w="120" w:type="dxa"/>
            </w:tcMar>
            <w:vAlign w:val="center"/>
          </w:tcPr>
          <w:p w14:paraId="63BCB962"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Hành vi điển hình</w:t>
            </w:r>
          </w:p>
        </w:tc>
        <w:tc>
          <w:tcPr>
            <w:tcW w:w="3000" w:type="dxa"/>
            <w:shd w:val="clear" w:color="auto" w:fill="auto"/>
            <w:tcMar>
              <w:top w:w="110" w:type="dxa"/>
              <w:left w:w="120" w:type="dxa"/>
              <w:bottom w:w="110" w:type="dxa"/>
              <w:right w:w="120" w:type="dxa"/>
            </w:tcMar>
            <w:vAlign w:val="center"/>
          </w:tcPr>
          <w:p w14:paraId="5A20E28E"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Hậu quả</w:t>
            </w:r>
          </w:p>
        </w:tc>
      </w:tr>
      <w:tr w:rsidR="00393BED" w:rsidRPr="00F3571F" w14:paraId="4BDF3886" w14:textId="77777777" w:rsidTr="0002400D">
        <w:trPr>
          <w:cantSplit/>
          <w:jc w:val="center"/>
        </w:trPr>
        <w:tc>
          <w:tcPr>
            <w:tcW w:w="2000" w:type="dxa"/>
            <w:shd w:val="clear" w:color="auto" w:fill="auto"/>
            <w:tcMar>
              <w:top w:w="110" w:type="dxa"/>
              <w:left w:w="120" w:type="dxa"/>
              <w:bottom w:w="110" w:type="dxa"/>
              <w:right w:w="120" w:type="dxa"/>
            </w:tcMar>
            <w:vAlign w:val="center"/>
          </w:tcPr>
          <w:p w14:paraId="3205DFE6"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Khiển trách</w:t>
            </w:r>
          </w:p>
        </w:tc>
        <w:tc>
          <w:tcPr>
            <w:tcW w:w="4360" w:type="dxa"/>
            <w:shd w:val="clear" w:color="auto" w:fill="auto"/>
            <w:tcMar>
              <w:top w:w="110" w:type="dxa"/>
              <w:left w:w="120" w:type="dxa"/>
              <w:bottom w:w="110" w:type="dxa"/>
              <w:right w:w="120" w:type="dxa"/>
            </w:tcMar>
            <w:vAlign w:val="center"/>
          </w:tcPr>
          <w:p w14:paraId="266B3D8B" w14:textId="77777777" w:rsidR="00451FC8" w:rsidRPr="00F3571F" w:rsidRDefault="00451FC8" w:rsidP="0002400D">
            <w:pPr>
              <w:rPr>
                <w:rFonts w:asciiTheme="majorBidi" w:hAnsiTheme="majorBidi" w:cstheme="majorBidi"/>
                <w:sz w:val="25"/>
                <w:szCs w:val="25"/>
              </w:rPr>
            </w:pPr>
            <w:r w:rsidRPr="00F3571F">
              <w:rPr>
                <w:rFonts w:asciiTheme="majorBidi" w:eastAsia="Arial" w:hAnsiTheme="majorBidi" w:cstheme="majorBidi"/>
                <w:sz w:val="25"/>
                <w:szCs w:val="25"/>
              </w:rPr>
              <w:t>Nhìn bài; trao đổi lần đầu.</w:t>
            </w:r>
          </w:p>
        </w:tc>
        <w:tc>
          <w:tcPr>
            <w:tcW w:w="3000" w:type="dxa"/>
            <w:shd w:val="clear" w:color="auto" w:fill="auto"/>
            <w:tcMar>
              <w:top w:w="110" w:type="dxa"/>
              <w:left w:w="120" w:type="dxa"/>
              <w:bottom w:w="110" w:type="dxa"/>
              <w:right w:w="120" w:type="dxa"/>
            </w:tcMar>
            <w:vAlign w:val="center"/>
          </w:tcPr>
          <w:p w14:paraId="7B24BFCE" w14:textId="77777777" w:rsidR="00451FC8" w:rsidRPr="00F3571F" w:rsidRDefault="00451FC8" w:rsidP="00A75FE6">
            <w:pPr>
              <w:jc w:val="both"/>
              <w:rPr>
                <w:rFonts w:asciiTheme="majorBidi" w:hAnsiTheme="majorBidi" w:cstheme="majorBidi"/>
                <w:sz w:val="25"/>
                <w:szCs w:val="25"/>
              </w:rPr>
            </w:pPr>
            <w:r w:rsidRPr="00F3571F">
              <w:rPr>
                <w:rFonts w:asciiTheme="majorBidi" w:eastAsia="Arial" w:hAnsiTheme="majorBidi" w:cstheme="majorBidi"/>
                <w:sz w:val="25"/>
                <w:szCs w:val="25"/>
              </w:rPr>
              <w:t>Trừ 25% điểm thi.</w:t>
            </w:r>
          </w:p>
        </w:tc>
      </w:tr>
      <w:tr w:rsidR="00393BED" w:rsidRPr="00F3571F" w14:paraId="51A06713" w14:textId="77777777" w:rsidTr="0002400D">
        <w:trPr>
          <w:cantSplit/>
          <w:jc w:val="center"/>
        </w:trPr>
        <w:tc>
          <w:tcPr>
            <w:tcW w:w="2000" w:type="dxa"/>
            <w:shd w:val="clear" w:color="auto" w:fill="auto"/>
            <w:tcMar>
              <w:top w:w="110" w:type="dxa"/>
              <w:left w:w="120" w:type="dxa"/>
              <w:bottom w:w="110" w:type="dxa"/>
              <w:right w:w="120" w:type="dxa"/>
            </w:tcMar>
            <w:vAlign w:val="center"/>
          </w:tcPr>
          <w:p w14:paraId="4D883BBB"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Cảnh cáo</w:t>
            </w:r>
          </w:p>
        </w:tc>
        <w:tc>
          <w:tcPr>
            <w:tcW w:w="4360" w:type="dxa"/>
            <w:shd w:val="clear" w:color="auto" w:fill="auto"/>
            <w:tcMar>
              <w:top w:w="110" w:type="dxa"/>
              <w:left w:w="120" w:type="dxa"/>
              <w:bottom w:w="110" w:type="dxa"/>
              <w:right w:w="120" w:type="dxa"/>
            </w:tcMar>
            <w:vAlign w:val="center"/>
          </w:tcPr>
          <w:p w14:paraId="7E68409C" w14:textId="77777777" w:rsidR="00451FC8" w:rsidRPr="00F3571F" w:rsidRDefault="00451FC8" w:rsidP="0002400D">
            <w:pPr>
              <w:rPr>
                <w:rFonts w:asciiTheme="majorBidi" w:hAnsiTheme="majorBidi" w:cstheme="majorBidi"/>
                <w:sz w:val="25"/>
                <w:szCs w:val="25"/>
              </w:rPr>
            </w:pPr>
            <w:r w:rsidRPr="00F3571F">
              <w:rPr>
                <w:rFonts w:asciiTheme="majorBidi" w:eastAsia="Arial" w:hAnsiTheme="majorBidi" w:cstheme="majorBidi"/>
                <w:sz w:val="25"/>
                <w:szCs w:val="25"/>
              </w:rPr>
              <w:t>Tiếp tục vi phạm; trao đổi bài/giấy nháp; chép bài.</w:t>
            </w:r>
          </w:p>
        </w:tc>
        <w:tc>
          <w:tcPr>
            <w:tcW w:w="3000" w:type="dxa"/>
            <w:shd w:val="clear" w:color="auto" w:fill="auto"/>
            <w:tcMar>
              <w:top w:w="110" w:type="dxa"/>
              <w:left w:w="120" w:type="dxa"/>
              <w:bottom w:w="110" w:type="dxa"/>
              <w:right w:w="120" w:type="dxa"/>
            </w:tcMar>
            <w:vAlign w:val="center"/>
          </w:tcPr>
          <w:p w14:paraId="00838C0C" w14:textId="77777777" w:rsidR="00451FC8" w:rsidRPr="00F3571F" w:rsidRDefault="00451FC8" w:rsidP="00A75FE6">
            <w:pPr>
              <w:jc w:val="both"/>
              <w:rPr>
                <w:rFonts w:asciiTheme="majorBidi" w:hAnsiTheme="majorBidi" w:cstheme="majorBidi"/>
                <w:sz w:val="25"/>
                <w:szCs w:val="25"/>
              </w:rPr>
            </w:pPr>
            <w:r w:rsidRPr="00F3571F">
              <w:rPr>
                <w:rFonts w:asciiTheme="majorBidi" w:eastAsia="Arial" w:hAnsiTheme="majorBidi" w:cstheme="majorBidi"/>
                <w:sz w:val="25"/>
                <w:szCs w:val="25"/>
              </w:rPr>
              <w:t>Trừ 50% điểm thi; thu tang vật.</w:t>
            </w:r>
          </w:p>
        </w:tc>
      </w:tr>
      <w:tr w:rsidR="00393BED" w:rsidRPr="00F3571F" w14:paraId="0945DD09" w14:textId="77777777" w:rsidTr="0002400D">
        <w:trPr>
          <w:cantSplit/>
          <w:jc w:val="center"/>
        </w:trPr>
        <w:tc>
          <w:tcPr>
            <w:tcW w:w="2000" w:type="dxa"/>
            <w:shd w:val="clear" w:color="auto" w:fill="auto"/>
            <w:tcMar>
              <w:top w:w="110" w:type="dxa"/>
              <w:left w:w="120" w:type="dxa"/>
              <w:bottom w:w="110" w:type="dxa"/>
              <w:right w:w="120" w:type="dxa"/>
            </w:tcMar>
            <w:vAlign w:val="center"/>
          </w:tcPr>
          <w:p w14:paraId="119F1F05"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Đình chỉ thi</w:t>
            </w:r>
          </w:p>
        </w:tc>
        <w:tc>
          <w:tcPr>
            <w:tcW w:w="4360" w:type="dxa"/>
            <w:shd w:val="clear" w:color="auto" w:fill="auto"/>
            <w:tcMar>
              <w:top w:w="110" w:type="dxa"/>
              <w:left w:w="120" w:type="dxa"/>
              <w:bottom w:w="110" w:type="dxa"/>
              <w:right w:w="120" w:type="dxa"/>
            </w:tcMar>
            <w:vAlign w:val="center"/>
          </w:tcPr>
          <w:p w14:paraId="2075BCF7" w14:textId="77777777" w:rsidR="00451FC8" w:rsidRPr="00F3571F" w:rsidRDefault="00451FC8" w:rsidP="0002400D">
            <w:pPr>
              <w:rPr>
                <w:rFonts w:asciiTheme="majorBidi" w:hAnsiTheme="majorBidi" w:cstheme="majorBidi"/>
                <w:sz w:val="25"/>
                <w:szCs w:val="25"/>
              </w:rPr>
            </w:pPr>
            <w:r w:rsidRPr="00F3571F">
              <w:rPr>
                <w:rFonts w:asciiTheme="majorBidi" w:eastAsia="Arial" w:hAnsiTheme="majorBidi" w:cstheme="majorBidi"/>
                <w:sz w:val="25"/>
                <w:szCs w:val="25"/>
              </w:rPr>
              <w:t>Tiếp tục vi phạm; mang vật dụng trái phép; đưa đề ra ngoài; nhận bài giải; gây gổ, đe dọa.</w:t>
            </w:r>
          </w:p>
        </w:tc>
        <w:tc>
          <w:tcPr>
            <w:tcW w:w="3000" w:type="dxa"/>
            <w:shd w:val="clear" w:color="auto" w:fill="auto"/>
            <w:tcMar>
              <w:top w:w="110" w:type="dxa"/>
              <w:left w:w="120" w:type="dxa"/>
              <w:bottom w:w="110" w:type="dxa"/>
              <w:right w:w="120" w:type="dxa"/>
            </w:tcMar>
            <w:vAlign w:val="center"/>
          </w:tcPr>
          <w:p w14:paraId="5FDF0168" w14:textId="77777777" w:rsidR="00451FC8" w:rsidRPr="00F3571F" w:rsidRDefault="00451FC8" w:rsidP="00A75FE6">
            <w:pPr>
              <w:jc w:val="both"/>
              <w:rPr>
                <w:rFonts w:asciiTheme="majorBidi" w:hAnsiTheme="majorBidi" w:cstheme="majorBidi"/>
                <w:sz w:val="25"/>
                <w:szCs w:val="25"/>
              </w:rPr>
            </w:pPr>
            <w:r w:rsidRPr="00F3571F">
              <w:rPr>
                <w:rFonts w:asciiTheme="majorBidi" w:eastAsia="Arial" w:hAnsiTheme="majorBidi" w:cstheme="majorBidi"/>
                <w:sz w:val="25"/>
                <w:szCs w:val="25"/>
              </w:rPr>
              <w:t>Điểm 0; nộp bài, đề thi và rời phòng thi.</w:t>
            </w:r>
          </w:p>
        </w:tc>
      </w:tr>
      <w:tr w:rsidR="00393BED" w:rsidRPr="00F3571F" w14:paraId="3E9C9351" w14:textId="77777777" w:rsidTr="0002400D">
        <w:trPr>
          <w:cantSplit/>
          <w:jc w:val="center"/>
        </w:trPr>
        <w:tc>
          <w:tcPr>
            <w:tcW w:w="2000" w:type="dxa"/>
            <w:shd w:val="clear" w:color="auto" w:fill="auto"/>
            <w:tcMar>
              <w:top w:w="110" w:type="dxa"/>
              <w:left w:w="120" w:type="dxa"/>
              <w:bottom w:w="110" w:type="dxa"/>
              <w:right w:w="120" w:type="dxa"/>
            </w:tcMar>
            <w:vAlign w:val="center"/>
          </w:tcPr>
          <w:p w14:paraId="583D451C" w14:textId="77777777" w:rsidR="00451FC8" w:rsidRPr="00F3571F" w:rsidRDefault="00451FC8" w:rsidP="0002400D">
            <w:pPr>
              <w:rPr>
                <w:rFonts w:asciiTheme="majorBidi" w:hAnsiTheme="majorBidi" w:cstheme="majorBidi"/>
                <w:sz w:val="25"/>
                <w:szCs w:val="25"/>
              </w:rPr>
            </w:pPr>
            <w:r w:rsidRPr="00F3571F">
              <w:rPr>
                <w:rFonts w:asciiTheme="majorBidi" w:eastAsia="Arial" w:hAnsiTheme="majorBidi" w:cstheme="majorBidi"/>
                <w:sz w:val="25"/>
                <w:szCs w:val="25"/>
              </w:rPr>
              <w:lastRenderedPageBreak/>
              <w:t>Thi hộ/nhờ thi hộ lần đầu</w:t>
            </w:r>
          </w:p>
        </w:tc>
        <w:tc>
          <w:tcPr>
            <w:tcW w:w="4360" w:type="dxa"/>
            <w:shd w:val="clear" w:color="auto" w:fill="auto"/>
            <w:tcMar>
              <w:top w:w="110" w:type="dxa"/>
              <w:left w:w="120" w:type="dxa"/>
              <w:bottom w:w="110" w:type="dxa"/>
              <w:right w:w="120" w:type="dxa"/>
            </w:tcMar>
            <w:vAlign w:val="center"/>
          </w:tcPr>
          <w:p w14:paraId="41912EC5" w14:textId="77777777" w:rsidR="00451FC8" w:rsidRPr="00F3571F" w:rsidRDefault="00451FC8" w:rsidP="0002400D">
            <w:pPr>
              <w:rPr>
                <w:rFonts w:asciiTheme="majorBidi" w:hAnsiTheme="majorBidi" w:cstheme="majorBidi"/>
                <w:sz w:val="25"/>
                <w:szCs w:val="25"/>
              </w:rPr>
            </w:pPr>
            <w:r w:rsidRPr="00F3571F">
              <w:rPr>
                <w:rFonts w:asciiTheme="majorBidi" w:eastAsia="Arial" w:hAnsiTheme="majorBidi" w:cstheme="majorBidi"/>
                <w:sz w:val="25"/>
                <w:szCs w:val="25"/>
              </w:rPr>
              <w:t>Thi hộ hoặc nhờ người khác thi hộ.</w:t>
            </w:r>
          </w:p>
        </w:tc>
        <w:tc>
          <w:tcPr>
            <w:tcW w:w="3000" w:type="dxa"/>
            <w:shd w:val="clear" w:color="auto" w:fill="auto"/>
            <w:tcMar>
              <w:top w:w="110" w:type="dxa"/>
              <w:left w:w="120" w:type="dxa"/>
              <w:bottom w:w="110" w:type="dxa"/>
              <w:right w:w="120" w:type="dxa"/>
            </w:tcMar>
            <w:vAlign w:val="center"/>
          </w:tcPr>
          <w:p w14:paraId="79BC0F1C" w14:textId="77777777" w:rsidR="00451FC8" w:rsidRPr="00F3571F" w:rsidRDefault="00451FC8" w:rsidP="00A75FE6">
            <w:pPr>
              <w:jc w:val="both"/>
              <w:rPr>
                <w:rFonts w:asciiTheme="majorBidi" w:hAnsiTheme="majorBidi" w:cstheme="majorBidi"/>
                <w:sz w:val="25"/>
                <w:szCs w:val="25"/>
              </w:rPr>
            </w:pPr>
            <w:r w:rsidRPr="00F3571F">
              <w:rPr>
                <w:rFonts w:asciiTheme="majorBidi" w:eastAsia="Arial" w:hAnsiTheme="majorBidi" w:cstheme="majorBidi"/>
                <w:sz w:val="25"/>
                <w:szCs w:val="25"/>
              </w:rPr>
              <w:t>Đình chỉ học tập 01 năm.</w:t>
            </w:r>
          </w:p>
        </w:tc>
      </w:tr>
      <w:tr w:rsidR="00393BED" w:rsidRPr="00F3571F" w14:paraId="69EED28C" w14:textId="77777777" w:rsidTr="0002400D">
        <w:trPr>
          <w:cantSplit/>
          <w:jc w:val="center"/>
        </w:trPr>
        <w:tc>
          <w:tcPr>
            <w:tcW w:w="2000" w:type="dxa"/>
            <w:shd w:val="clear" w:color="auto" w:fill="auto"/>
            <w:tcMar>
              <w:top w:w="110" w:type="dxa"/>
              <w:left w:w="120" w:type="dxa"/>
              <w:bottom w:w="110" w:type="dxa"/>
              <w:right w:w="120" w:type="dxa"/>
            </w:tcMar>
            <w:vAlign w:val="center"/>
          </w:tcPr>
          <w:p w14:paraId="17CC64DE" w14:textId="77777777" w:rsidR="00451FC8" w:rsidRPr="00F3571F" w:rsidRDefault="00451FC8" w:rsidP="0002400D">
            <w:pPr>
              <w:rPr>
                <w:rFonts w:asciiTheme="majorBidi" w:hAnsiTheme="majorBidi" w:cstheme="majorBidi"/>
                <w:sz w:val="25"/>
                <w:szCs w:val="25"/>
              </w:rPr>
            </w:pPr>
            <w:r w:rsidRPr="00F3571F">
              <w:rPr>
                <w:rFonts w:asciiTheme="majorBidi" w:eastAsia="Arial" w:hAnsiTheme="majorBidi" w:cstheme="majorBidi"/>
                <w:sz w:val="25"/>
                <w:szCs w:val="25"/>
              </w:rPr>
              <w:t>Thi hộ/nhờ thi hộ lần hai</w:t>
            </w:r>
          </w:p>
        </w:tc>
        <w:tc>
          <w:tcPr>
            <w:tcW w:w="4360" w:type="dxa"/>
            <w:shd w:val="clear" w:color="auto" w:fill="auto"/>
            <w:tcMar>
              <w:top w:w="110" w:type="dxa"/>
              <w:left w:w="120" w:type="dxa"/>
              <w:bottom w:w="110" w:type="dxa"/>
              <w:right w:w="120" w:type="dxa"/>
            </w:tcMar>
            <w:vAlign w:val="center"/>
          </w:tcPr>
          <w:p w14:paraId="17465558"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Tái phạm.</w:t>
            </w:r>
          </w:p>
        </w:tc>
        <w:tc>
          <w:tcPr>
            <w:tcW w:w="3000" w:type="dxa"/>
            <w:shd w:val="clear" w:color="auto" w:fill="auto"/>
            <w:tcMar>
              <w:top w:w="110" w:type="dxa"/>
              <w:left w:w="120" w:type="dxa"/>
              <w:bottom w:w="110" w:type="dxa"/>
              <w:right w:w="120" w:type="dxa"/>
            </w:tcMar>
            <w:vAlign w:val="center"/>
          </w:tcPr>
          <w:p w14:paraId="0044C965" w14:textId="77777777" w:rsidR="00451FC8" w:rsidRPr="00F3571F" w:rsidRDefault="00451FC8" w:rsidP="00A75FE6">
            <w:pPr>
              <w:jc w:val="both"/>
              <w:rPr>
                <w:rFonts w:asciiTheme="majorBidi" w:hAnsiTheme="majorBidi" w:cstheme="majorBidi"/>
                <w:sz w:val="25"/>
                <w:szCs w:val="25"/>
              </w:rPr>
            </w:pPr>
            <w:r w:rsidRPr="00F3571F">
              <w:rPr>
                <w:rFonts w:asciiTheme="majorBidi" w:eastAsia="Arial" w:hAnsiTheme="majorBidi" w:cstheme="majorBidi"/>
                <w:sz w:val="25"/>
                <w:szCs w:val="25"/>
              </w:rPr>
              <w:t>Buộc thôi học.</w:t>
            </w:r>
          </w:p>
        </w:tc>
      </w:tr>
    </w:tbl>
    <w:p w14:paraId="0A10412C" w14:textId="3CAA5AD7" w:rsidR="00451FC8" w:rsidRPr="00F3571F" w:rsidRDefault="00451FC8" w:rsidP="00A75FE6">
      <w:pPr>
        <w:spacing w:after="0"/>
        <w:ind w:firstLine="709"/>
        <w:jc w:val="both"/>
        <w:rPr>
          <w:rFonts w:asciiTheme="majorBidi" w:hAnsiTheme="majorBidi" w:cstheme="majorBidi"/>
          <w:sz w:val="25"/>
          <w:szCs w:val="25"/>
        </w:rPr>
      </w:pPr>
      <w:r w:rsidRPr="00F3571F">
        <w:rPr>
          <w:rFonts w:asciiTheme="majorBidi" w:eastAsia="Arial" w:hAnsiTheme="majorBidi" w:cstheme="majorBidi"/>
          <w:b/>
          <w:sz w:val="25"/>
          <w:szCs w:val="25"/>
        </w:rPr>
        <w:t xml:space="preserve">Lưu ý: </w:t>
      </w:r>
      <w:r w:rsidRPr="00F3571F">
        <w:rPr>
          <w:rFonts w:asciiTheme="majorBidi" w:eastAsia="Arial" w:hAnsiTheme="majorBidi" w:cstheme="majorBidi"/>
          <w:sz w:val="25"/>
          <w:szCs w:val="25"/>
        </w:rPr>
        <w:t xml:space="preserve">Mọi vi phạm đều được lập biên bản. Các bài thi giống nhau bị xem xét </w:t>
      </w:r>
      <w:r w:rsidR="00A75FE6">
        <w:rPr>
          <w:rFonts w:asciiTheme="majorBidi" w:eastAsia="Arial" w:hAnsiTheme="majorBidi" w:cstheme="majorBidi"/>
          <w:sz w:val="25"/>
          <w:szCs w:val="25"/>
        </w:rPr>
        <w:br/>
      </w:r>
      <w:r w:rsidRPr="00F3571F">
        <w:rPr>
          <w:rFonts w:asciiTheme="majorBidi" w:eastAsia="Arial" w:hAnsiTheme="majorBidi" w:cstheme="majorBidi"/>
          <w:sz w:val="25"/>
          <w:szCs w:val="25"/>
        </w:rPr>
        <w:t>như nhau; trường hợp chứng minh được bài làm bị quay cóp có thể được xem xét giảm mức xử lý.</w:t>
      </w:r>
    </w:p>
    <w:p w14:paraId="2CA0DD99" w14:textId="77777777" w:rsidR="00451FC8" w:rsidRPr="00F3571F" w:rsidRDefault="00451FC8" w:rsidP="0028044B">
      <w:pPr>
        <w:pStyle w:val="u1"/>
        <w:spacing w:before="0"/>
        <w:ind w:firstLine="709"/>
        <w:rPr>
          <w:rFonts w:asciiTheme="majorBidi" w:hAnsiTheme="majorBidi"/>
          <w:b/>
          <w:bCs/>
          <w:color w:val="auto"/>
          <w:sz w:val="25"/>
          <w:szCs w:val="25"/>
        </w:rPr>
      </w:pPr>
      <w:bookmarkStart w:id="74" w:name="_Toc239771839"/>
      <w:r w:rsidRPr="00F3571F">
        <w:rPr>
          <w:rFonts w:asciiTheme="majorBidi" w:eastAsia="Arial" w:hAnsiTheme="majorBidi"/>
          <w:b/>
          <w:bCs/>
          <w:color w:val="auto"/>
          <w:sz w:val="25"/>
          <w:szCs w:val="25"/>
        </w:rPr>
        <w:t>VIII. Điểm trung bình và xếp loại học tập</w:t>
      </w:r>
      <w:bookmarkEnd w:id="74"/>
    </w:p>
    <w:p w14:paraId="3261FB4B" w14:textId="77777777" w:rsidR="00451FC8" w:rsidRPr="00F3571F" w:rsidRDefault="00451FC8" w:rsidP="00451FC8">
      <w:pPr>
        <w:ind w:firstLine="709"/>
        <w:rPr>
          <w:rFonts w:asciiTheme="majorBidi" w:hAnsiTheme="majorBidi" w:cstheme="majorBidi"/>
          <w:sz w:val="25"/>
          <w:szCs w:val="25"/>
        </w:rPr>
      </w:pPr>
      <w:r w:rsidRPr="00F3571F">
        <w:rPr>
          <w:rFonts w:asciiTheme="majorBidi" w:eastAsia="Arial" w:hAnsiTheme="majorBidi" w:cstheme="majorBidi"/>
          <w:i/>
          <w:sz w:val="25"/>
          <w:szCs w:val="25"/>
        </w:rPr>
        <w:t>Căn cứ: Điều 25 Quy chế đào tạo</w:t>
      </w:r>
    </w:p>
    <w:p w14:paraId="73F23560"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Điểm trung bình học kỳ và năm học được tính theo trọng số tín chỉ của các học phần đã đăng ký, kể cả học phần điểm F và học phần điều kiện.</w:t>
      </w:r>
    </w:p>
    <w:p w14:paraId="2DF68881"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Điểm trung bình tích lũy được tính theo trọng số tín chỉ của các học phần đạt từ D trở lên, tính từ đầu khóa đến thời điểm xem xét.</w:t>
      </w:r>
    </w:p>
    <w:p w14:paraId="65DF949A"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Các điểm trung bình được làm tròn đến 02 chữ số thập phân.</w:t>
      </w:r>
    </w:p>
    <w:tbl>
      <w:tblPr>
        <w:tblStyle w:val="LiBang"/>
        <w:tblW w:w="6091" w:type="dxa"/>
        <w:jc w:val="center"/>
        <w:tblLayout w:type="fixed"/>
        <w:tblLook w:val="04A0" w:firstRow="1" w:lastRow="0" w:firstColumn="1" w:lastColumn="0" w:noHBand="0" w:noVBand="1"/>
      </w:tblPr>
      <w:tblGrid>
        <w:gridCol w:w="2547"/>
        <w:gridCol w:w="3544"/>
      </w:tblGrid>
      <w:tr w:rsidR="00393BED" w:rsidRPr="00F3571F" w14:paraId="4B4B0770" w14:textId="77777777" w:rsidTr="00A054FB">
        <w:trPr>
          <w:cantSplit/>
          <w:tblHeader/>
          <w:jc w:val="center"/>
        </w:trPr>
        <w:tc>
          <w:tcPr>
            <w:tcW w:w="2547" w:type="dxa"/>
            <w:shd w:val="clear" w:color="auto" w:fill="auto"/>
            <w:tcMar>
              <w:top w:w="110" w:type="dxa"/>
              <w:left w:w="120" w:type="dxa"/>
              <w:bottom w:w="110" w:type="dxa"/>
              <w:right w:w="120" w:type="dxa"/>
            </w:tcMar>
            <w:vAlign w:val="center"/>
          </w:tcPr>
          <w:p w14:paraId="4D54CCAF"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Xếp loại</w:t>
            </w:r>
          </w:p>
        </w:tc>
        <w:tc>
          <w:tcPr>
            <w:tcW w:w="3544" w:type="dxa"/>
            <w:shd w:val="clear" w:color="auto" w:fill="auto"/>
            <w:tcMar>
              <w:top w:w="110" w:type="dxa"/>
              <w:left w:w="120" w:type="dxa"/>
              <w:bottom w:w="110" w:type="dxa"/>
              <w:right w:w="120" w:type="dxa"/>
            </w:tcMar>
            <w:vAlign w:val="center"/>
          </w:tcPr>
          <w:p w14:paraId="493D2F43"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Điểm trung bình (thang 4)</w:t>
            </w:r>
          </w:p>
        </w:tc>
      </w:tr>
      <w:tr w:rsidR="00393BED" w:rsidRPr="00F3571F" w14:paraId="0E59FB81" w14:textId="77777777" w:rsidTr="00A054FB">
        <w:trPr>
          <w:cantSplit/>
          <w:jc w:val="center"/>
        </w:trPr>
        <w:tc>
          <w:tcPr>
            <w:tcW w:w="2547" w:type="dxa"/>
            <w:shd w:val="clear" w:color="auto" w:fill="auto"/>
            <w:tcMar>
              <w:top w:w="110" w:type="dxa"/>
              <w:left w:w="120" w:type="dxa"/>
              <w:bottom w:w="110" w:type="dxa"/>
              <w:right w:w="120" w:type="dxa"/>
            </w:tcMar>
            <w:vAlign w:val="center"/>
          </w:tcPr>
          <w:p w14:paraId="18693552"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Xuất sắc</w:t>
            </w:r>
          </w:p>
        </w:tc>
        <w:tc>
          <w:tcPr>
            <w:tcW w:w="3544" w:type="dxa"/>
            <w:shd w:val="clear" w:color="auto" w:fill="auto"/>
            <w:tcMar>
              <w:top w:w="110" w:type="dxa"/>
              <w:left w:w="120" w:type="dxa"/>
              <w:bottom w:w="110" w:type="dxa"/>
              <w:right w:w="120" w:type="dxa"/>
            </w:tcMar>
            <w:vAlign w:val="center"/>
          </w:tcPr>
          <w:p w14:paraId="172F5845" w14:textId="45FA5C64" w:rsidR="00451FC8" w:rsidRPr="00F3571F" w:rsidRDefault="00293E5E" w:rsidP="00293E5E">
            <w:pPr>
              <w:jc w:val="center"/>
              <w:rPr>
                <w:rFonts w:asciiTheme="majorBidi" w:hAnsiTheme="majorBidi" w:cstheme="majorBidi"/>
                <w:sz w:val="25"/>
                <w:szCs w:val="25"/>
              </w:rPr>
            </w:pPr>
            <w:r w:rsidRPr="00293E5E">
              <w:rPr>
                <w:rFonts w:asciiTheme="majorBidi" w:eastAsia="Arial" w:hAnsiTheme="majorBidi" w:cstheme="majorBidi"/>
                <w:sz w:val="25"/>
                <w:szCs w:val="25"/>
              </w:rPr>
              <w:t>3.60 - 4.00</w:t>
            </w:r>
          </w:p>
        </w:tc>
      </w:tr>
      <w:tr w:rsidR="00393BED" w:rsidRPr="00F3571F" w14:paraId="56776D41" w14:textId="77777777" w:rsidTr="00A054FB">
        <w:trPr>
          <w:cantSplit/>
          <w:jc w:val="center"/>
        </w:trPr>
        <w:tc>
          <w:tcPr>
            <w:tcW w:w="2547" w:type="dxa"/>
            <w:shd w:val="clear" w:color="auto" w:fill="auto"/>
            <w:tcMar>
              <w:top w:w="110" w:type="dxa"/>
              <w:left w:w="120" w:type="dxa"/>
              <w:bottom w:w="110" w:type="dxa"/>
              <w:right w:w="120" w:type="dxa"/>
            </w:tcMar>
            <w:vAlign w:val="center"/>
          </w:tcPr>
          <w:p w14:paraId="2D122C53"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Giỏi</w:t>
            </w:r>
          </w:p>
        </w:tc>
        <w:tc>
          <w:tcPr>
            <w:tcW w:w="3544" w:type="dxa"/>
            <w:shd w:val="clear" w:color="auto" w:fill="auto"/>
            <w:tcMar>
              <w:top w:w="110" w:type="dxa"/>
              <w:left w:w="120" w:type="dxa"/>
              <w:bottom w:w="110" w:type="dxa"/>
              <w:right w:w="120" w:type="dxa"/>
            </w:tcMar>
            <w:vAlign w:val="center"/>
          </w:tcPr>
          <w:p w14:paraId="2D3B494A" w14:textId="165D202D" w:rsidR="00451FC8" w:rsidRPr="00F3571F" w:rsidRDefault="00214848" w:rsidP="00214848">
            <w:pPr>
              <w:jc w:val="center"/>
              <w:rPr>
                <w:rFonts w:asciiTheme="majorBidi" w:hAnsiTheme="majorBidi" w:cstheme="majorBidi"/>
                <w:sz w:val="25"/>
                <w:szCs w:val="25"/>
              </w:rPr>
            </w:pPr>
            <w:r w:rsidRPr="00214848">
              <w:rPr>
                <w:rFonts w:asciiTheme="majorBidi" w:eastAsia="Arial" w:hAnsiTheme="majorBidi" w:cstheme="majorBidi"/>
                <w:sz w:val="25"/>
                <w:szCs w:val="25"/>
              </w:rPr>
              <w:t>3.20 - 3.59</w:t>
            </w:r>
          </w:p>
        </w:tc>
      </w:tr>
      <w:tr w:rsidR="00393BED" w:rsidRPr="00F3571F" w14:paraId="1946A94E" w14:textId="77777777" w:rsidTr="00A054FB">
        <w:trPr>
          <w:cantSplit/>
          <w:jc w:val="center"/>
        </w:trPr>
        <w:tc>
          <w:tcPr>
            <w:tcW w:w="2547" w:type="dxa"/>
            <w:shd w:val="clear" w:color="auto" w:fill="auto"/>
            <w:tcMar>
              <w:top w:w="110" w:type="dxa"/>
              <w:left w:w="120" w:type="dxa"/>
              <w:bottom w:w="110" w:type="dxa"/>
              <w:right w:w="120" w:type="dxa"/>
            </w:tcMar>
            <w:vAlign w:val="center"/>
          </w:tcPr>
          <w:p w14:paraId="3EA73A7E"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Khá</w:t>
            </w:r>
          </w:p>
        </w:tc>
        <w:tc>
          <w:tcPr>
            <w:tcW w:w="3544" w:type="dxa"/>
            <w:shd w:val="clear" w:color="auto" w:fill="auto"/>
            <w:tcMar>
              <w:top w:w="110" w:type="dxa"/>
              <w:left w:w="120" w:type="dxa"/>
              <w:bottom w:w="110" w:type="dxa"/>
              <w:right w:w="120" w:type="dxa"/>
            </w:tcMar>
            <w:vAlign w:val="center"/>
          </w:tcPr>
          <w:p w14:paraId="307BD27C" w14:textId="19BB9FA4" w:rsidR="00451FC8" w:rsidRPr="00F3571F" w:rsidRDefault="00214848" w:rsidP="00214848">
            <w:pPr>
              <w:jc w:val="center"/>
              <w:rPr>
                <w:rFonts w:asciiTheme="majorBidi" w:hAnsiTheme="majorBidi" w:cstheme="majorBidi"/>
                <w:sz w:val="25"/>
                <w:szCs w:val="25"/>
              </w:rPr>
            </w:pPr>
            <w:r w:rsidRPr="00214848">
              <w:rPr>
                <w:rFonts w:asciiTheme="majorBidi" w:eastAsia="Arial" w:hAnsiTheme="majorBidi" w:cstheme="majorBidi"/>
                <w:sz w:val="25"/>
                <w:szCs w:val="25"/>
              </w:rPr>
              <w:t>2.00 - 2.49</w:t>
            </w:r>
          </w:p>
        </w:tc>
      </w:tr>
      <w:tr w:rsidR="00393BED" w:rsidRPr="00F3571F" w14:paraId="6E1805DB" w14:textId="77777777" w:rsidTr="00A054FB">
        <w:trPr>
          <w:cantSplit/>
          <w:jc w:val="center"/>
        </w:trPr>
        <w:tc>
          <w:tcPr>
            <w:tcW w:w="2547" w:type="dxa"/>
            <w:shd w:val="clear" w:color="auto" w:fill="auto"/>
            <w:tcMar>
              <w:top w:w="110" w:type="dxa"/>
              <w:left w:w="120" w:type="dxa"/>
              <w:bottom w:w="110" w:type="dxa"/>
              <w:right w:w="120" w:type="dxa"/>
            </w:tcMar>
            <w:vAlign w:val="center"/>
          </w:tcPr>
          <w:p w14:paraId="46D9C909"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Trung bình</w:t>
            </w:r>
          </w:p>
        </w:tc>
        <w:tc>
          <w:tcPr>
            <w:tcW w:w="3544" w:type="dxa"/>
            <w:shd w:val="clear" w:color="auto" w:fill="auto"/>
            <w:tcMar>
              <w:top w:w="110" w:type="dxa"/>
              <w:left w:w="120" w:type="dxa"/>
              <w:bottom w:w="110" w:type="dxa"/>
              <w:right w:w="120" w:type="dxa"/>
            </w:tcMar>
            <w:vAlign w:val="center"/>
          </w:tcPr>
          <w:p w14:paraId="2C0244D9" w14:textId="19996780" w:rsidR="00451FC8" w:rsidRPr="00F3571F" w:rsidRDefault="00414D04" w:rsidP="00414D04">
            <w:pPr>
              <w:jc w:val="center"/>
              <w:rPr>
                <w:rFonts w:asciiTheme="majorBidi" w:hAnsiTheme="majorBidi" w:cstheme="majorBidi"/>
                <w:sz w:val="25"/>
                <w:szCs w:val="25"/>
              </w:rPr>
            </w:pPr>
            <w:r w:rsidRPr="00414D04">
              <w:rPr>
                <w:rFonts w:asciiTheme="majorBidi" w:eastAsia="Arial" w:hAnsiTheme="majorBidi" w:cstheme="majorBidi"/>
                <w:sz w:val="25"/>
                <w:szCs w:val="25"/>
              </w:rPr>
              <w:t>2.00 - 2.49</w:t>
            </w:r>
          </w:p>
        </w:tc>
      </w:tr>
      <w:tr w:rsidR="00393BED" w:rsidRPr="00F3571F" w14:paraId="0B094629" w14:textId="77777777" w:rsidTr="00A054FB">
        <w:trPr>
          <w:cantSplit/>
          <w:jc w:val="center"/>
        </w:trPr>
        <w:tc>
          <w:tcPr>
            <w:tcW w:w="2547" w:type="dxa"/>
            <w:shd w:val="clear" w:color="auto" w:fill="auto"/>
            <w:tcMar>
              <w:top w:w="110" w:type="dxa"/>
              <w:left w:w="120" w:type="dxa"/>
              <w:bottom w:w="110" w:type="dxa"/>
              <w:right w:w="120" w:type="dxa"/>
            </w:tcMar>
            <w:vAlign w:val="center"/>
          </w:tcPr>
          <w:p w14:paraId="2AA59846"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Yếu</w:t>
            </w:r>
          </w:p>
        </w:tc>
        <w:tc>
          <w:tcPr>
            <w:tcW w:w="3544" w:type="dxa"/>
            <w:shd w:val="clear" w:color="auto" w:fill="auto"/>
            <w:tcMar>
              <w:top w:w="110" w:type="dxa"/>
              <w:left w:w="120" w:type="dxa"/>
              <w:bottom w:w="110" w:type="dxa"/>
              <w:right w:w="120" w:type="dxa"/>
            </w:tcMar>
            <w:vAlign w:val="center"/>
          </w:tcPr>
          <w:p w14:paraId="2DCF76B2" w14:textId="3064BD21" w:rsidR="00451FC8" w:rsidRPr="00F3571F" w:rsidRDefault="001F6769" w:rsidP="001F6769">
            <w:pPr>
              <w:jc w:val="center"/>
              <w:rPr>
                <w:rFonts w:asciiTheme="majorBidi" w:hAnsiTheme="majorBidi" w:cstheme="majorBidi"/>
                <w:sz w:val="25"/>
                <w:szCs w:val="25"/>
              </w:rPr>
            </w:pPr>
            <w:r w:rsidRPr="001F6769">
              <w:rPr>
                <w:rFonts w:asciiTheme="majorBidi" w:eastAsia="Arial" w:hAnsiTheme="majorBidi" w:cstheme="majorBidi"/>
                <w:sz w:val="25"/>
                <w:szCs w:val="25"/>
              </w:rPr>
              <w:t>1.00 - 1.99</w:t>
            </w:r>
          </w:p>
        </w:tc>
      </w:tr>
      <w:tr w:rsidR="00393BED" w:rsidRPr="00F3571F" w14:paraId="0E791801" w14:textId="77777777" w:rsidTr="00A054FB">
        <w:trPr>
          <w:cantSplit/>
          <w:jc w:val="center"/>
        </w:trPr>
        <w:tc>
          <w:tcPr>
            <w:tcW w:w="2547" w:type="dxa"/>
            <w:shd w:val="clear" w:color="auto" w:fill="auto"/>
            <w:tcMar>
              <w:top w:w="110" w:type="dxa"/>
              <w:left w:w="120" w:type="dxa"/>
              <w:bottom w:w="110" w:type="dxa"/>
              <w:right w:w="120" w:type="dxa"/>
            </w:tcMar>
            <w:vAlign w:val="center"/>
          </w:tcPr>
          <w:p w14:paraId="7DD54EE9"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Kém</w:t>
            </w:r>
          </w:p>
        </w:tc>
        <w:tc>
          <w:tcPr>
            <w:tcW w:w="3544" w:type="dxa"/>
            <w:shd w:val="clear" w:color="auto" w:fill="auto"/>
            <w:tcMar>
              <w:top w:w="110" w:type="dxa"/>
              <w:left w:w="120" w:type="dxa"/>
              <w:bottom w:w="110" w:type="dxa"/>
              <w:right w:w="120" w:type="dxa"/>
            </w:tcMar>
            <w:vAlign w:val="center"/>
          </w:tcPr>
          <w:p w14:paraId="7B412D70" w14:textId="1735DAA1" w:rsidR="00451FC8" w:rsidRPr="00F3571F" w:rsidRDefault="00D42DE4" w:rsidP="00D42DE4">
            <w:pPr>
              <w:jc w:val="center"/>
              <w:rPr>
                <w:rFonts w:asciiTheme="majorBidi" w:hAnsiTheme="majorBidi" w:cstheme="majorBidi"/>
                <w:sz w:val="25"/>
                <w:szCs w:val="25"/>
              </w:rPr>
            </w:pPr>
            <w:r w:rsidRPr="00D42DE4">
              <w:rPr>
                <w:rFonts w:asciiTheme="majorBidi" w:eastAsia="Arial" w:hAnsiTheme="majorBidi" w:cstheme="majorBidi"/>
                <w:sz w:val="25"/>
                <w:szCs w:val="25"/>
              </w:rPr>
              <w:t>Dưới 1.00</w:t>
            </w:r>
          </w:p>
        </w:tc>
      </w:tr>
    </w:tbl>
    <w:p w14:paraId="569A8AA5" w14:textId="77777777" w:rsidR="00451FC8" w:rsidRPr="00F3571F" w:rsidRDefault="00451FC8" w:rsidP="00451FC8">
      <w:pPr>
        <w:spacing w:after="0"/>
        <w:rPr>
          <w:rFonts w:asciiTheme="majorBidi" w:hAnsiTheme="majorBidi" w:cstheme="majorBidi"/>
          <w:sz w:val="25"/>
          <w:szCs w:val="25"/>
        </w:rPr>
      </w:pPr>
    </w:p>
    <w:tbl>
      <w:tblPr>
        <w:tblStyle w:val="LiBang"/>
        <w:tblW w:w="6091" w:type="dxa"/>
        <w:jc w:val="center"/>
        <w:tblLayout w:type="fixed"/>
        <w:tblLook w:val="04A0" w:firstRow="1" w:lastRow="0" w:firstColumn="1" w:lastColumn="0" w:noHBand="0" w:noVBand="1"/>
      </w:tblPr>
      <w:tblGrid>
        <w:gridCol w:w="2547"/>
        <w:gridCol w:w="3544"/>
      </w:tblGrid>
      <w:tr w:rsidR="00393BED" w:rsidRPr="00F3571F" w14:paraId="54B8F956" w14:textId="77777777" w:rsidTr="00A054FB">
        <w:trPr>
          <w:cantSplit/>
          <w:tblHeader/>
          <w:jc w:val="center"/>
        </w:trPr>
        <w:tc>
          <w:tcPr>
            <w:tcW w:w="2547" w:type="dxa"/>
            <w:shd w:val="clear" w:color="auto" w:fill="auto"/>
            <w:tcMar>
              <w:top w:w="110" w:type="dxa"/>
              <w:left w:w="120" w:type="dxa"/>
              <w:bottom w:w="110" w:type="dxa"/>
              <w:right w:w="120" w:type="dxa"/>
            </w:tcMar>
            <w:vAlign w:val="center"/>
          </w:tcPr>
          <w:p w14:paraId="01C5C332"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Trình độ</w:t>
            </w:r>
          </w:p>
        </w:tc>
        <w:tc>
          <w:tcPr>
            <w:tcW w:w="3544" w:type="dxa"/>
            <w:shd w:val="clear" w:color="auto" w:fill="auto"/>
            <w:tcMar>
              <w:top w:w="110" w:type="dxa"/>
              <w:left w:w="120" w:type="dxa"/>
              <w:bottom w:w="110" w:type="dxa"/>
              <w:right w:w="120" w:type="dxa"/>
            </w:tcMar>
            <w:vAlign w:val="center"/>
          </w:tcPr>
          <w:p w14:paraId="1ADE142E"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Số tín chỉ tích lũy</w:t>
            </w:r>
          </w:p>
        </w:tc>
      </w:tr>
      <w:tr w:rsidR="00393BED" w:rsidRPr="00F3571F" w14:paraId="66C5E3D8" w14:textId="77777777" w:rsidTr="00A054FB">
        <w:trPr>
          <w:cantSplit/>
          <w:jc w:val="center"/>
        </w:trPr>
        <w:tc>
          <w:tcPr>
            <w:tcW w:w="2547" w:type="dxa"/>
            <w:shd w:val="clear" w:color="auto" w:fill="auto"/>
            <w:tcMar>
              <w:top w:w="110" w:type="dxa"/>
              <w:left w:w="120" w:type="dxa"/>
              <w:bottom w:w="110" w:type="dxa"/>
              <w:right w:w="120" w:type="dxa"/>
            </w:tcMar>
            <w:vAlign w:val="center"/>
          </w:tcPr>
          <w:p w14:paraId="574233CE"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Năm thứ nhất</w:t>
            </w:r>
          </w:p>
        </w:tc>
        <w:tc>
          <w:tcPr>
            <w:tcW w:w="3544" w:type="dxa"/>
            <w:shd w:val="clear" w:color="auto" w:fill="auto"/>
            <w:tcMar>
              <w:top w:w="110" w:type="dxa"/>
              <w:left w:w="120" w:type="dxa"/>
              <w:bottom w:w="110" w:type="dxa"/>
              <w:right w:w="120" w:type="dxa"/>
            </w:tcMar>
            <w:vAlign w:val="center"/>
          </w:tcPr>
          <w:p w14:paraId="21CA3E54"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Dưới 33</w:t>
            </w:r>
          </w:p>
        </w:tc>
      </w:tr>
      <w:tr w:rsidR="00393BED" w:rsidRPr="00F3571F" w14:paraId="22E1C14C" w14:textId="77777777" w:rsidTr="00A054FB">
        <w:trPr>
          <w:cantSplit/>
          <w:jc w:val="center"/>
        </w:trPr>
        <w:tc>
          <w:tcPr>
            <w:tcW w:w="2547" w:type="dxa"/>
            <w:shd w:val="clear" w:color="auto" w:fill="auto"/>
            <w:tcMar>
              <w:top w:w="110" w:type="dxa"/>
              <w:left w:w="120" w:type="dxa"/>
              <w:bottom w:w="110" w:type="dxa"/>
              <w:right w:w="120" w:type="dxa"/>
            </w:tcMar>
            <w:vAlign w:val="center"/>
          </w:tcPr>
          <w:p w14:paraId="50C2D2AC"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Năm thứ hai</w:t>
            </w:r>
          </w:p>
        </w:tc>
        <w:tc>
          <w:tcPr>
            <w:tcW w:w="3544" w:type="dxa"/>
            <w:shd w:val="clear" w:color="auto" w:fill="auto"/>
            <w:tcMar>
              <w:top w:w="110" w:type="dxa"/>
              <w:left w:w="120" w:type="dxa"/>
              <w:bottom w:w="110" w:type="dxa"/>
              <w:right w:w="120" w:type="dxa"/>
            </w:tcMar>
            <w:vAlign w:val="center"/>
          </w:tcPr>
          <w:p w14:paraId="5D18FE54"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Từ 33 đến dưới 66</w:t>
            </w:r>
          </w:p>
        </w:tc>
      </w:tr>
      <w:tr w:rsidR="00393BED" w:rsidRPr="00F3571F" w14:paraId="4D93A0FB" w14:textId="77777777" w:rsidTr="00A054FB">
        <w:trPr>
          <w:cantSplit/>
          <w:jc w:val="center"/>
        </w:trPr>
        <w:tc>
          <w:tcPr>
            <w:tcW w:w="2547" w:type="dxa"/>
            <w:shd w:val="clear" w:color="auto" w:fill="auto"/>
            <w:tcMar>
              <w:top w:w="110" w:type="dxa"/>
              <w:left w:w="120" w:type="dxa"/>
              <w:bottom w:w="110" w:type="dxa"/>
              <w:right w:w="120" w:type="dxa"/>
            </w:tcMar>
            <w:vAlign w:val="center"/>
          </w:tcPr>
          <w:p w14:paraId="49C13FD9"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Năm thứ ba</w:t>
            </w:r>
          </w:p>
        </w:tc>
        <w:tc>
          <w:tcPr>
            <w:tcW w:w="3544" w:type="dxa"/>
            <w:shd w:val="clear" w:color="auto" w:fill="auto"/>
            <w:tcMar>
              <w:top w:w="110" w:type="dxa"/>
              <w:left w:w="120" w:type="dxa"/>
              <w:bottom w:w="110" w:type="dxa"/>
              <w:right w:w="120" w:type="dxa"/>
            </w:tcMar>
            <w:vAlign w:val="center"/>
          </w:tcPr>
          <w:p w14:paraId="15BB4D5D"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Từ 66 đến dưới 99</w:t>
            </w:r>
          </w:p>
        </w:tc>
      </w:tr>
      <w:tr w:rsidR="00393BED" w:rsidRPr="00F3571F" w14:paraId="6B245DAE" w14:textId="77777777" w:rsidTr="00A054FB">
        <w:trPr>
          <w:cantSplit/>
          <w:jc w:val="center"/>
        </w:trPr>
        <w:tc>
          <w:tcPr>
            <w:tcW w:w="2547" w:type="dxa"/>
            <w:shd w:val="clear" w:color="auto" w:fill="auto"/>
            <w:tcMar>
              <w:top w:w="110" w:type="dxa"/>
              <w:left w:w="120" w:type="dxa"/>
              <w:bottom w:w="110" w:type="dxa"/>
              <w:right w:w="120" w:type="dxa"/>
            </w:tcMar>
            <w:vAlign w:val="center"/>
          </w:tcPr>
          <w:p w14:paraId="33939FDE"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Năm thứ tư</w:t>
            </w:r>
          </w:p>
        </w:tc>
        <w:tc>
          <w:tcPr>
            <w:tcW w:w="3544" w:type="dxa"/>
            <w:shd w:val="clear" w:color="auto" w:fill="auto"/>
            <w:tcMar>
              <w:top w:w="110" w:type="dxa"/>
              <w:left w:w="120" w:type="dxa"/>
              <w:bottom w:w="110" w:type="dxa"/>
              <w:right w:w="120" w:type="dxa"/>
            </w:tcMar>
            <w:vAlign w:val="center"/>
          </w:tcPr>
          <w:p w14:paraId="4168C397"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Từ 99 đến dưới 130</w:t>
            </w:r>
          </w:p>
        </w:tc>
      </w:tr>
      <w:tr w:rsidR="00393BED" w:rsidRPr="00F3571F" w14:paraId="0B23C457" w14:textId="77777777" w:rsidTr="00A054FB">
        <w:trPr>
          <w:cantSplit/>
          <w:jc w:val="center"/>
        </w:trPr>
        <w:tc>
          <w:tcPr>
            <w:tcW w:w="2547" w:type="dxa"/>
            <w:shd w:val="clear" w:color="auto" w:fill="auto"/>
            <w:tcMar>
              <w:top w:w="110" w:type="dxa"/>
              <w:left w:w="120" w:type="dxa"/>
              <w:bottom w:w="110" w:type="dxa"/>
              <w:right w:w="120" w:type="dxa"/>
            </w:tcMar>
            <w:vAlign w:val="center"/>
          </w:tcPr>
          <w:p w14:paraId="6D2AD6A4"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Năm thứ năm</w:t>
            </w:r>
          </w:p>
        </w:tc>
        <w:tc>
          <w:tcPr>
            <w:tcW w:w="3544" w:type="dxa"/>
            <w:shd w:val="clear" w:color="auto" w:fill="auto"/>
            <w:tcMar>
              <w:top w:w="110" w:type="dxa"/>
              <w:left w:w="120" w:type="dxa"/>
              <w:bottom w:w="110" w:type="dxa"/>
              <w:right w:w="120" w:type="dxa"/>
            </w:tcMar>
            <w:vAlign w:val="center"/>
          </w:tcPr>
          <w:p w14:paraId="1F794A4A"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Từ 130 trở lên</w:t>
            </w:r>
          </w:p>
        </w:tc>
      </w:tr>
    </w:tbl>
    <w:p w14:paraId="762FEDB5" w14:textId="77777777" w:rsidR="00451FC8" w:rsidRPr="00F3571F" w:rsidRDefault="00451FC8" w:rsidP="00451FC8">
      <w:pPr>
        <w:spacing w:after="0"/>
        <w:rPr>
          <w:rFonts w:asciiTheme="majorBidi" w:hAnsiTheme="majorBidi" w:cstheme="majorBidi"/>
          <w:sz w:val="25"/>
          <w:szCs w:val="25"/>
        </w:rPr>
      </w:pPr>
    </w:p>
    <w:p w14:paraId="27BF2A1F" w14:textId="77777777" w:rsidR="00451FC8" w:rsidRPr="00F3571F" w:rsidRDefault="00451FC8" w:rsidP="00451FC8">
      <w:pPr>
        <w:pStyle w:val="u1"/>
        <w:spacing w:before="0" w:after="0"/>
        <w:ind w:firstLine="709"/>
        <w:rPr>
          <w:rFonts w:asciiTheme="majorBidi" w:hAnsiTheme="majorBidi"/>
          <w:b/>
          <w:bCs/>
          <w:color w:val="auto"/>
          <w:sz w:val="25"/>
          <w:szCs w:val="25"/>
        </w:rPr>
      </w:pPr>
      <w:bookmarkStart w:id="75" w:name="_Toc239771840"/>
      <w:r w:rsidRPr="00F3571F">
        <w:rPr>
          <w:rFonts w:asciiTheme="majorBidi" w:eastAsia="Arial" w:hAnsiTheme="majorBidi"/>
          <w:b/>
          <w:bCs/>
          <w:color w:val="auto"/>
          <w:sz w:val="25"/>
          <w:szCs w:val="25"/>
        </w:rPr>
        <w:t>IX. Cảnh báo học tập và buộc thôi học</w:t>
      </w:r>
      <w:bookmarkEnd w:id="75"/>
    </w:p>
    <w:p w14:paraId="6BBFBA5B" w14:textId="77777777" w:rsidR="00451FC8" w:rsidRPr="00F3571F" w:rsidRDefault="00451FC8" w:rsidP="00451FC8">
      <w:pPr>
        <w:spacing w:after="0"/>
        <w:ind w:firstLine="709"/>
        <w:rPr>
          <w:rFonts w:asciiTheme="majorBidi" w:hAnsiTheme="majorBidi" w:cstheme="majorBidi"/>
          <w:sz w:val="25"/>
          <w:szCs w:val="25"/>
        </w:rPr>
      </w:pPr>
      <w:r w:rsidRPr="00F3571F">
        <w:rPr>
          <w:rFonts w:asciiTheme="majorBidi" w:eastAsia="Arial" w:hAnsiTheme="majorBidi" w:cstheme="majorBidi"/>
          <w:i/>
          <w:sz w:val="25"/>
          <w:szCs w:val="25"/>
        </w:rPr>
        <w:t>Căn cứ: Điều 26 Quy chế đào tạo</w:t>
      </w:r>
    </w:p>
    <w:p w14:paraId="355D1FC2" w14:textId="77777777" w:rsidR="00451FC8" w:rsidRPr="00F3571F" w:rsidRDefault="00451FC8" w:rsidP="00451FC8">
      <w:pPr>
        <w:pStyle w:val="u2"/>
        <w:spacing w:before="0" w:after="0"/>
        <w:ind w:firstLine="709"/>
        <w:rPr>
          <w:rFonts w:asciiTheme="majorBidi" w:hAnsiTheme="majorBidi"/>
          <w:b/>
          <w:bCs/>
          <w:color w:val="auto"/>
          <w:sz w:val="25"/>
          <w:szCs w:val="25"/>
        </w:rPr>
      </w:pPr>
      <w:bookmarkStart w:id="76" w:name="_Toc239771841"/>
      <w:r w:rsidRPr="00F3571F">
        <w:rPr>
          <w:rFonts w:asciiTheme="majorBidi" w:eastAsia="Arial" w:hAnsiTheme="majorBidi"/>
          <w:b/>
          <w:bCs/>
          <w:color w:val="auto"/>
          <w:sz w:val="25"/>
          <w:szCs w:val="25"/>
        </w:rPr>
        <w:lastRenderedPageBreak/>
        <w:t>1. Cảnh báo học tập</w:t>
      </w:r>
      <w:bookmarkEnd w:id="76"/>
    </w:p>
    <w:p w14:paraId="50982221"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Tổng số tín chỉ không đạt trong học kỳ vượt quá 50% khối lượng đã đăng ký; hoặc tổng số tín chỉ nợ đọng từ đầu khóa vượt quá 24 tín chỉ.</w:t>
      </w:r>
    </w:p>
    <w:p w14:paraId="77621EDB"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Điểm trung bình học kỳ dưới 0,80 ở học kỳ đầu; dưới 1,00 ở các học kỳ tiếp theo.</w:t>
      </w:r>
    </w:p>
    <w:p w14:paraId="0A46B3B8"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Điểm trung bình tích lũy dưới 1,20 ở trình độ năm thứ nhất; dưới 1,40 ở năm thứ hai; dưới 1,60 ở năm thứ ba; hoặc dưới 1,80 ở các năm tiếp theo và cuối khóa.</w:t>
      </w:r>
    </w:p>
    <w:p w14:paraId="55694C92" w14:textId="77777777" w:rsidR="00451FC8" w:rsidRPr="00F3571F" w:rsidRDefault="00451FC8" w:rsidP="00451FC8">
      <w:pPr>
        <w:spacing w:after="0"/>
        <w:ind w:firstLine="709"/>
        <w:rPr>
          <w:rFonts w:asciiTheme="majorBidi" w:hAnsiTheme="majorBidi" w:cstheme="majorBidi"/>
          <w:sz w:val="25"/>
          <w:szCs w:val="25"/>
        </w:rPr>
      </w:pPr>
      <w:r w:rsidRPr="00F3571F">
        <w:rPr>
          <w:rFonts w:asciiTheme="majorBidi" w:eastAsia="Arial" w:hAnsiTheme="majorBidi" w:cstheme="majorBidi"/>
          <w:b/>
          <w:sz w:val="25"/>
          <w:szCs w:val="25"/>
        </w:rPr>
        <w:t xml:space="preserve">Khi bị cảnh báo: </w:t>
      </w:r>
      <w:r w:rsidRPr="00F3571F">
        <w:rPr>
          <w:rFonts w:asciiTheme="majorBidi" w:eastAsia="Arial" w:hAnsiTheme="majorBidi" w:cstheme="majorBidi"/>
          <w:sz w:val="25"/>
          <w:szCs w:val="25"/>
        </w:rPr>
        <w:t>Sinh viên phải liên hệ cố vấn học tập để điều chỉnh kế hoạch học tập và giảm khối lượng đăng ký phù hợp. Cảnh báo được tự động xóa khi kết quả kỳ tiếp theo không còn vi phạm các điều kiện trên.</w:t>
      </w:r>
    </w:p>
    <w:p w14:paraId="43AB55C1" w14:textId="77777777" w:rsidR="00451FC8" w:rsidRPr="00F3571F" w:rsidRDefault="00451FC8" w:rsidP="00451FC8">
      <w:pPr>
        <w:pStyle w:val="u2"/>
        <w:spacing w:before="0" w:after="0"/>
        <w:ind w:firstLine="709"/>
        <w:rPr>
          <w:rFonts w:asciiTheme="majorBidi" w:hAnsiTheme="majorBidi"/>
          <w:b/>
          <w:bCs/>
          <w:color w:val="auto"/>
          <w:sz w:val="25"/>
          <w:szCs w:val="25"/>
        </w:rPr>
      </w:pPr>
      <w:bookmarkStart w:id="77" w:name="_Toc239771842"/>
      <w:r w:rsidRPr="00F3571F">
        <w:rPr>
          <w:rFonts w:asciiTheme="majorBidi" w:eastAsia="Arial" w:hAnsiTheme="majorBidi"/>
          <w:b/>
          <w:bCs/>
          <w:color w:val="auto"/>
          <w:sz w:val="25"/>
          <w:szCs w:val="25"/>
        </w:rPr>
        <w:t>2. Buộc thôi học</w:t>
      </w:r>
      <w:bookmarkEnd w:id="77"/>
    </w:p>
    <w:p w14:paraId="1F05A95A" w14:textId="77777777" w:rsidR="00451FC8" w:rsidRPr="00F3571F" w:rsidRDefault="00451FC8" w:rsidP="00451FC8">
      <w:pPr>
        <w:pStyle w:val="Duudong"/>
        <w:numPr>
          <w:ilvl w:val="0"/>
          <w:numId w:val="0"/>
        </w:numPr>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Bị cảnh báo trong 02 học kỳ liên tiếp hoặc bị cảnh báo quá 02 lần.</w:t>
      </w:r>
    </w:p>
    <w:p w14:paraId="373EAC2D" w14:textId="77777777" w:rsidR="00451FC8" w:rsidRPr="00F3571F" w:rsidRDefault="00451FC8" w:rsidP="00451FC8">
      <w:pPr>
        <w:pStyle w:val="Duudong"/>
        <w:numPr>
          <w:ilvl w:val="0"/>
          <w:numId w:val="0"/>
        </w:numPr>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Vượt thời gian đào tạo tối đa; vi phạm kỷ luật đến mức buộc thôi học.</w:t>
      </w:r>
    </w:p>
    <w:p w14:paraId="7A6002F3" w14:textId="77777777" w:rsidR="00451FC8" w:rsidRPr="00F3571F" w:rsidRDefault="00451FC8" w:rsidP="00451FC8">
      <w:pPr>
        <w:pStyle w:val="Duudong"/>
        <w:numPr>
          <w:ilvl w:val="0"/>
          <w:numId w:val="0"/>
        </w:numPr>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Không đăng ký hoặc đăng ký không đủ số tín chỉ tối thiểu mà không được phép trong 02 học kỳ chính liên tiếp trở lên.</w:t>
      </w:r>
    </w:p>
    <w:p w14:paraId="505E24DB" w14:textId="77777777" w:rsidR="00451FC8" w:rsidRPr="00F3571F" w:rsidRDefault="00451FC8" w:rsidP="00451FC8">
      <w:pPr>
        <w:pStyle w:val="Duudong"/>
        <w:numPr>
          <w:ilvl w:val="0"/>
          <w:numId w:val="0"/>
        </w:numPr>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Tự ý bỏ học không có lý do và có điểm trung bình học kỳ bằng 0,00 ở 01 học kỳ chính.</w:t>
      </w:r>
    </w:p>
    <w:p w14:paraId="46B8B3B5" w14:textId="77777777" w:rsidR="00451FC8" w:rsidRPr="00F3571F" w:rsidRDefault="00451FC8" w:rsidP="00451FC8">
      <w:pPr>
        <w:pStyle w:val="u1"/>
        <w:spacing w:before="0" w:after="0"/>
        <w:ind w:firstLine="709"/>
        <w:rPr>
          <w:rFonts w:asciiTheme="majorBidi" w:hAnsiTheme="majorBidi"/>
          <w:b/>
          <w:bCs/>
          <w:color w:val="auto"/>
          <w:sz w:val="25"/>
          <w:szCs w:val="25"/>
        </w:rPr>
      </w:pPr>
      <w:bookmarkStart w:id="78" w:name="_Toc239771843"/>
      <w:r w:rsidRPr="00F3571F">
        <w:rPr>
          <w:rFonts w:asciiTheme="majorBidi" w:eastAsia="Arial" w:hAnsiTheme="majorBidi"/>
          <w:b/>
          <w:bCs/>
          <w:color w:val="auto"/>
          <w:sz w:val="25"/>
          <w:szCs w:val="25"/>
        </w:rPr>
        <w:t>X. Điều kiện, công nhận và cấp bằng tốt nghiệp</w:t>
      </w:r>
      <w:bookmarkEnd w:id="78"/>
    </w:p>
    <w:p w14:paraId="36D311E7" w14:textId="77777777" w:rsidR="00451FC8" w:rsidRPr="00F3571F" w:rsidRDefault="00451FC8" w:rsidP="00451FC8">
      <w:pPr>
        <w:spacing w:after="0"/>
        <w:ind w:firstLine="709"/>
        <w:rPr>
          <w:rFonts w:asciiTheme="majorBidi" w:hAnsiTheme="majorBidi" w:cstheme="majorBidi"/>
          <w:sz w:val="25"/>
          <w:szCs w:val="25"/>
        </w:rPr>
      </w:pPr>
      <w:r w:rsidRPr="00F3571F">
        <w:rPr>
          <w:rFonts w:asciiTheme="majorBidi" w:eastAsia="Arial" w:hAnsiTheme="majorBidi" w:cstheme="majorBidi"/>
          <w:i/>
          <w:sz w:val="25"/>
          <w:szCs w:val="25"/>
        </w:rPr>
        <w:t>Căn cứ: Điều 28, Điều 29 và Điều 30 Quy chế đào tạo</w:t>
      </w:r>
    </w:p>
    <w:p w14:paraId="5A629B04" w14:textId="77777777" w:rsidR="00451FC8" w:rsidRPr="00F3571F" w:rsidRDefault="00451FC8" w:rsidP="00451FC8">
      <w:pPr>
        <w:pStyle w:val="u2"/>
        <w:spacing w:before="0" w:after="0"/>
        <w:ind w:firstLine="709"/>
        <w:rPr>
          <w:rFonts w:asciiTheme="majorBidi" w:hAnsiTheme="majorBidi"/>
          <w:b/>
          <w:bCs/>
          <w:color w:val="auto"/>
          <w:sz w:val="25"/>
          <w:szCs w:val="25"/>
        </w:rPr>
      </w:pPr>
      <w:bookmarkStart w:id="79" w:name="_Toc239771844"/>
      <w:r w:rsidRPr="00F3571F">
        <w:rPr>
          <w:rFonts w:asciiTheme="majorBidi" w:eastAsia="Arial" w:hAnsiTheme="majorBidi"/>
          <w:b/>
          <w:bCs/>
          <w:color w:val="auto"/>
          <w:sz w:val="25"/>
          <w:szCs w:val="25"/>
        </w:rPr>
        <w:t>1. Điều kiện tốt nghiệp</w:t>
      </w:r>
      <w:bookmarkEnd w:id="79"/>
    </w:p>
    <w:p w14:paraId="13E1C8F7"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Tích lũy đủ học phần, số tín chỉ và các nội dung bắt buộc của chương trình đào tạo; điểm trung bình tích lũy toàn khóa đạt từ 2,00 trở lên.</w:t>
      </w:r>
    </w:p>
    <w:p w14:paraId="57E75D68" w14:textId="4DD4305C"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 xml:space="preserve">Đạt chuẩn đầu ra ngoại ngữ </w:t>
      </w:r>
      <w:r w:rsidR="00A054FB" w:rsidRPr="00F3571F">
        <w:rPr>
          <w:rFonts w:asciiTheme="majorBidi" w:eastAsia="Arial" w:hAnsiTheme="majorBidi" w:cstheme="majorBidi"/>
          <w:sz w:val="25"/>
          <w:szCs w:val="25"/>
          <w:lang w:val="vi-VN"/>
        </w:rPr>
        <w:t xml:space="preserve">và công nghệ thông tin </w:t>
      </w:r>
      <w:r w:rsidRPr="00F3571F">
        <w:rPr>
          <w:rFonts w:asciiTheme="majorBidi" w:eastAsia="Arial" w:hAnsiTheme="majorBidi" w:cstheme="majorBidi"/>
          <w:sz w:val="25"/>
          <w:szCs w:val="25"/>
          <w:lang w:val="vi-VN"/>
        </w:rPr>
        <w:t>theo quy định; hoàn thành Giáo dục thể chất, Giáo dục quốc phòng - an ninh; có chứng nhận Kỹ năng mềm.</w:t>
      </w:r>
    </w:p>
    <w:p w14:paraId="61F74907"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Đạt yêu cầu về giờ phục vụ cộng đồng; hoàn thành các nghĩa vụ đối với Nhà trường.</w:t>
      </w:r>
    </w:p>
    <w:p w14:paraId="66B9811C"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Tại thời điểm xét tốt nghiệp không bị truy cứu trách nhiệm hình sự và không đang bị kỷ luật đình chỉ học tập.</w:t>
      </w:r>
    </w:p>
    <w:p w14:paraId="759AFAC4"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Thực hiện đăng ký xét tốt nghiệp tại Phòng Quản lý đào tạo theo quy định.</w:t>
      </w:r>
    </w:p>
    <w:p w14:paraId="55932B1C" w14:textId="77777777" w:rsidR="00451FC8" w:rsidRPr="00F3571F" w:rsidRDefault="00451FC8" w:rsidP="00451FC8">
      <w:pPr>
        <w:pStyle w:val="u2"/>
        <w:spacing w:before="0"/>
        <w:ind w:firstLine="709"/>
        <w:rPr>
          <w:rFonts w:asciiTheme="majorBidi" w:hAnsiTheme="majorBidi"/>
          <w:b/>
          <w:bCs/>
          <w:color w:val="auto"/>
          <w:sz w:val="25"/>
          <w:szCs w:val="25"/>
        </w:rPr>
      </w:pPr>
      <w:bookmarkStart w:id="80" w:name="_Toc239771845"/>
      <w:r w:rsidRPr="00F3571F">
        <w:rPr>
          <w:rFonts w:asciiTheme="majorBidi" w:eastAsia="Arial" w:hAnsiTheme="majorBidi"/>
          <w:b/>
          <w:bCs/>
          <w:color w:val="auto"/>
          <w:sz w:val="25"/>
          <w:szCs w:val="25"/>
        </w:rPr>
        <w:t>2. Công nhận, cấp bằng và xếp hạng</w:t>
      </w:r>
      <w:bookmarkEnd w:id="80"/>
    </w:p>
    <w:p w14:paraId="09E9BF65"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Nhà trường xét công nhận tốt nghiệp nhiều đợt trong năm. Bằng tốt nghiệp được cấp trong thời hạn 03 tháng kể từ khi sinh viên đáp ứng đầy đủ điều kiện tốt nghiệp.</w:t>
      </w:r>
    </w:p>
    <w:p w14:paraId="67604095" w14:textId="77777777" w:rsidR="00451FC8" w:rsidRPr="00F3571F" w:rsidRDefault="00451FC8" w:rsidP="00451FC8">
      <w:pPr>
        <w:ind w:firstLine="709"/>
        <w:rPr>
          <w:rFonts w:asciiTheme="majorBidi" w:hAnsiTheme="majorBidi" w:cstheme="majorBidi"/>
          <w:sz w:val="25"/>
          <w:szCs w:val="25"/>
        </w:rPr>
      </w:pPr>
      <w:r w:rsidRPr="00F3571F">
        <w:rPr>
          <w:rFonts w:asciiTheme="majorBidi" w:eastAsia="Arial" w:hAnsiTheme="majorBidi" w:cstheme="majorBidi"/>
          <w:i/>
          <w:sz w:val="25"/>
          <w:szCs w:val="25"/>
        </w:rPr>
        <w:t>Căn cứ: Quyết định số 132/QĐ-ĐHTT.23 ngày 21/08/2023</w:t>
      </w:r>
    </w:p>
    <w:tbl>
      <w:tblPr>
        <w:tblStyle w:val="LiBang"/>
        <w:tblW w:w="7083" w:type="dxa"/>
        <w:jc w:val="center"/>
        <w:tblLayout w:type="fixed"/>
        <w:tblLook w:val="04A0" w:firstRow="1" w:lastRow="0" w:firstColumn="1" w:lastColumn="0" w:noHBand="0" w:noVBand="1"/>
      </w:tblPr>
      <w:tblGrid>
        <w:gridCol w:w="2830"/>
        <w:gridCol w:w="4253"/>
      </w:tblGrid>
      <w:tr w:rsidR="00393BED" w:rsidRPr="00F3571F" w14:paraId="70ABF583" w14:textId="77777777" w:rsidTr="00A054FB">
        <w:trPr>
          <w:cantSplit/>
          <w:tblHeader/>
          <w:jc w:val="center"/>
        </w:trPr>
        <w:tc>
          <w:tcPr>
            <w:tcW w:w="2830" w:type="dxa"/>
            <w:shd w:val="clear" w:color="auto" w:fill="auto"/>
            <w:tcMar>
              <w:top w:w="110" w:type="dxa"/>
              <w:left w:w="120" w:type="dxa"/>
              <w:bottom w:w="110" w:type="dxa"/>
              <w:right w:w="120" w:type="dxa"/>
            </w:tcMar>
            <w:vAlign w:val="center"/>
          </w:tcPr>
          <w:p w14:paraId="729A8B7D"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GPA thang 4</w:t>
            </w:r>
          </w:p>
        </w:tc>
        <w:tc>
          <w:tcPr>
            <w:tcW w:w="4253" w:type="dxa"/>
            <w:shd w:val="clear" w:color="auto" w:fill="auto"/>
            <w:tcMar>
              <w:top w:w="110" w:type="dxa"/>
              <w:left w:w="120" w:type="dxa"/>
              <w:bottom w:w="110" w:type="dxa"/>
              <w:right w:w="120" w:type="dxa"/>
            </w:tcMar>
            <w:vAlign w:val="center"/>
          </w:tcPr>
          <w:p w14:paraId="2DE621D0"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Xếp hạng trên văn bằng Việt Nam</w:t>
            </w:r>
          </w:p>
        </w:tc>
      </w:tr>
      <w:tr w:rsidR="00393BED" w:rsidRPr="00F3571F" w14:paraId="030E9C7B" w14:textId="77777777" w:rsidTr="00A054FB">
        <w:trPr>
          <w:cantSplit/>
          <w:jc w:val="center"/>
        </w:trPr>
        <w:tc>
          <w:tcPr>
            <w:tcW w:w="2830" w:type="dxa"/>
            <w:shd w:val="clear" w:color="auto" w:fill="auto"/>
            <w:tcMar>
              <w:top w:w="110" w:type="dxa"/>
              <w:left w:w="120" w:type="dxa"/>
              <w:bottom w:w="110" w:type="dxa"/>
              <w:right w:w="120" w:type="dxa"/>
            </w:tcMar>
            <w:vAlign w:val="center"/>
          </w:tcPr>
          <w:p w14:paraId="0FF69156" w14:textId="22A2C576"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3</w:t>
            </w:r>
            <w:r w:rsidR="00106480">
              <w:rPr>
                <w:rFonts w:asciiTheme="majorBidi" w:eastAsia="Arial" w:hAnsiTheme="majorBidi" w:cstheme="majorBidi"/>
                <w:sz w:val="25"/>
                <w:szCs w:val="25"/>
                <w:lang w:val="en-US"/>
              </w:rPr>
              <w:t>.</w:t>
            </w:r>
            <w:r w:rsidRPr="00F3571F">
              <w:rPr>
                <w:rFonts w:asciiTheme="majorBidi" w:eastAsia="Arial" w:hAnsiTheme="majorBidi" w:cstheme="majorBidi"/>
                <w:sz w:val="25"/>
                <w:szCs w:val="25"/>
              </w:rPr>
              <w:t>60 - 4</w:t>
            </w:r>
            <w:r w:rsidR="00106480">
              <w:rPr>
                <w:rFonts w:asciiTheme="majorBidi" w:eastAsia="Arial" w:hAnsiTheme="majorBidi" w:cstheme="majorBidi"/>
                <w:sz w:val="25"/>
                <w:szCs w:val="25"/>
                <w:lang w:val="en-US"/>
              </w:rPr>
              <w:t>.</w:t>
            </w:r>
            <w:r w:rsidRPr="00F3571F">
              <w:rPr>
                <w:rFonts w:asciiTheme="majorBidi" w:eastAsia="Arial" w:hAnsiTheme="majorBidi" w:cstheme="majorBidi"/>
                <w:sz w:val="25"/>
                <w:szCs w:val="25"/>
              </w:rPr>
              <w:t>00</w:t>
            </w:r>
          </w:p>
        </w:tc>
        <w:tc>
          <w:tcPr>
            <w:tcW w:w="4253" w:type="dxa"/>
            <w:shd w:val="clear" w:color="auto" w:fill="auto"/>
            <w:tcMar>
              <w:top w:w="110" w:type="dxa"/>
              <w:left w:w="120" w:type="dxa"/>
              <w:bottom w:w="110" w:type="dxa"/>
              <w:right w:w="120" w:type="dxa"/>
            </w:tcMar>
            <w:vAlign w:val="center"/>
          </w:tcPr>
          <w:p w14:paraId="013255B4"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Xuất sắc / Excellent</w:t>
            </w:r>
          </w:p>
        </w:tc>
      </w:tr>
      <w:tr w:rsidR="00393BED" w:rsidRPr="00F3571F" w14:paraId="1F1FADA9" w14:textId="77777777" w:rsidTr="00A054FB">
        <w:trPr>
          <w:cantSplit/>
          <w:jc w:val="center"/>
        </w:trPr>
        <w:tc>
          <w:tcPr>
            <w:tcW w:w="2830" w:type="dxa"/>
            <w:shd w:val="clear" w:color="auto" w:fill="auto"/>
            <w:tcMar>
              <w:top w:w="110" w:type="dxa"/>
              <w:left w:w="120" w:type="dxa"/>
              <w:bottom w:w="110" w:type="dxa"/>
              <w:right w:w="120" w:type="dxa"/>
            </w:tcMar>
            <w:vAlign w:val="center"/>
          </w:tcPr>
          <w:p w14:paraId="6295D61A" w14:textId="711EA818"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3</w:t>
            </w:r>
            <w:r w:rsidR="00106480">
              <w:rPr>
                <w:rFonts w:asciiTheme="majorBidi" w:eastAsia="Arial" w:hAnsiTheme="majorBidi" w:cstheme="majorBidi"/>
                <w:sz w:val="25"/>
                <w:szCs w:val="25"/>
                <w:lang w:val="en-US"/>
              </w:rPr>
              <w:t>.</w:t>
            </w:r>
            <w:r w:rsidRPr="00F3571F">
              <w:rPr>
                <w:rFonts w:asciiTheme="majorBidi" w:eastAsia="Arial" w:hAnsiTheme="majorBidi" w:cstheme="majorBidi"/>
                <w:sz w:val="25"/>
                <w:szCs w:val="25"/>
              </w:rPr>
              <w:t>20 - 3</w:t>
            </w:r>
            <w:r w:rsidR="00106480">
              <w:rPr>
                <w:rFonts w:asciiTheme="majorBidi" w:eastAsia="Arial" w:hAnsiTheme="majorBidi" w:cstheme="majorBidi"/>
                <w:sz w:val="25"/>
                <w:szCs w:val="25"/>
                <w:lang w:val="en-US"/>
              </w:rPr>
              <w:t>.</w:t>
            </w:r>
            <w:r w:rsidRPr="00F3571F">
              <w:rPr>
                <w:rFonts w:asciiTheme="majorBidi" w:eastAsia="Arial" w:hAnsiTheme="majorBidi" w:cstheme="majorBidi"/>
                <w:sz w:val="25"/>
                <w:szCs w:val="25"/>
              </w:rPr>
              <w:t>59</w:t>
            </w:r>
          </w:p>
        </w:tc>
        <w:tc>
          <w:tcPr>
            <w:tcW w:w="4253" w:type="dxa"/>
            <w:shd w:val="clear" w:color="auto" w:fill="auto"/>
            <w:tcMar>
              <w:top w:w="110" w:type="dxa"/>
              <w:left w:w="120" w:type="dxa"/>
              <w:bottom w:w="110" w:type="dxa"/>
              <w:right w:w="120" w:type="dxa"/>
            </w:tcMar>
            <w:vAlign w:val="center"/>
          </w:tcPr>
          <w:p w14:paraId="29438A5C"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Giỏi / Very good</w:t>
            </w:r>
          </w:p>
        </w:tc>
      </w:tr>
      <w:tr w:rsidR="00393BED" w:rsidRPr="00F3571F" w14:paraId="6F3ABE09" w14:textId="77777777" w:rsidTr="00A054FB">
        <w:trPr>
          <w:cantSplit/>
          <w:jc w:val="center"/>
        </w:trPr>
        <w:tc>
          <w:tcPr>
            <w:tcW w:w="2830" w:type="dxa"/>
            <w:shd w:val="clear" w:color="auto" w:fill="auto"/>
            <w:tcMar>
              <w:top w:w="110" w:type="dxa"/>
              <w:left w:w="120" w:type="dxa"/>
              <w:bottom w:w="110" w:type="dxa"/>
              <w:right w:w="120" w:type="dxa"/>
            </w:tcMar>
            <w:vAlign w:val="center"/>
          </w:tcPr>
          <w:p w14:paraId="1D55F5C0" w14:textId="6882D3C6"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2</w:t>
            </w:r>
            <w:r w:rsidR="00106480">
              <w:rPr>
                <w:rFonts w:asciiTheme="majorBidi" w:eastAsia="Arial" w:hAnsiTheme="majorBidi" w:cstheme="majorBidi"/>
                <w:sz w:val="25"/>
                <w:szCs w:val="25"/>
                <w:lang w:val="en-US"/>
              </w:rPr>
              <w:t>.</w:t>
            </w:r>
            <w:r w:rsidRPr="00F3571F">
              <w:rPr>
                <w:rFonts w:asciiTheme="majorBidi" w:eastAsia="Arial" w:hAnsiTheme="majorBidi" w:cstheme="majorBidi"/>
                <w:sz w:val="25"/>
                <w:szCs w:val="25"/>
              </w:rPr>
              <w:t>50 - 3</w:t>
            </w:r>
            <w:r w:rsidR="00106480">
              <w:rPr>
                <w:rFonts w:asciiTheme="majorBidi" w:eastAsia="Arial" w:hAnsiTheme="majorBidi" w:cstheme="majorBidi"/>
                <w:sz w:val="25"/>
                <w:szCs w:val="25"/>
                <w:lang w:val="en-US"/>
              </w:rPr>
              <w:t>.</w:t>
            </w:r>
            <w:r w:rsidRPr="00F3571F">
              <w:rPr>
                <w:rFonts w:asciiTheme="majorBidi" w:eastAsia="Arial" w:hAnsiTheme="majorBidi" w:cstheme="majorBidi"/>
                <w:sz w:val="25"/>
                <w:szCs w:val="25"/>
              </w:rPr>
              <w:t>19</w:t>
            </w:r>
          </w:p>
        </w:tc>
        <w:tc>
          <w:tcPr>
            <w:tcW w:w="4253" w:type="dxa"/>
            <w:shd w:val="clear" w:color="auto" w:fill="auto"/>
            <w:tcMar>
              <w:top w:w="110" w:type="dxa"/>
              <w:left w:w="120" w:type="dxa"/>
              <w:bottom w:w="110" w:type="dxa"/>
              <w:right w:w="120" w:type="dxa"/>
            </w:tcMar>
            <w:vAlign w:val="center"/>
          </w:tcPr>
          <w:p w14:paraId="05C199ED"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Khá / Good</w:t>
            </w:r>
          </w:p>
        </w:tc>
      </w:tr>
      <w:tr w:rsidR="00393BED" w:rsidRPr="00F3571F" w14:paraId="737A4B22" w14:textId="77777777" w:rsidTr="00A054FB">
        <w:trPr>
          <w:cantSplit/>
          <w:jc w:val="center"/>
        </w:trPr>
        <w:tc>
          <w:tcPr>
            <w:tcW w:w="2830" w:type="dxa"/>
            <w:shd w:val="clear" w:color="auto" w:fill="auto"/>
            <w:tcMar>
              <w:top w:w="110" w:type="dxa"/>
              <w:left w:w="120" w:type="dxa"/>
              <w:bottom w:w="110" w:type="dxa"/>
              <w:right w:w="120" w:type="dxa"/>
            </w:tcMar>
            <w:vAlign w:val="center"/>
          </w:tcPr>
          <w:p w14:paraId="3B994E2A" w14:textId="5E1D1191"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2</w:t>
            </w:r>
            <w:r w:rsidR="00106480">
              <w:rPr>
                <w:rFonts w:asciiTheme="majorBidi" w:eastAsia="Arial" w:hAnsiTheme="majorBidi" w:cstheme="majorBidi"/>
                <w:sz w:val="25"/>
                <w:szCs w:val="25"/>
                <w:lang w:val="en-US"/>
              </w:rPr>
              <w:t>.</w:t>
            </w:r>
            <w:r w:rsidRPr="00F3571F">
              <w:rPr>
                <w:rFonts w:asciiTheme="majorBidi" w:eastAsia="Arial" w:hAnsiTheme="majorBidi" w:cstheme="majorBidi"/>
                <w:sz w:val="25"/>
                <w:szCs w:val="25"/>
              </w:rPr>
              <w:t>00 - 2</w:t>
            </w:r>
            <w:r w:rsidR="00106480">
              <w:rPr>
                <w:rFonts w:asciiTheme="majorBidi" w:eastAsia="Arial" w:hAnsiTheme="majorBidi" w:cstheme="majorBidi"/>
                <w:sz w:val="25"/>
                <w:szCs w:val="25"/>
                <w:lang w:val="en-US"/>
              </w:rPr>
              <w:t>.</w:t>
            </w:r>
            <w:r w:rsidRPr="00F3571F">
              <w:rPr>
                <w:rFonts w:asciiTheme="majorBidi" w:eastAsia="Arial" w:hAnsiTheme="majorBidi" w:cstheme="majorBidi"/>
                <w:sz w:val="25"/>
                <w:szCs w:val="25"/>
              </w:rPr>
              <w:t>49</w:t>
            </w:r>
          </w:p>
        </w:tc>
        <w:tc>
          <w:tcPr>
            <w:tcW w:w="4253" w:type="dxa"/>
            <w:shd w:val="clear" w:color="auto" w:fill="auto"/>
            <w:tcMar>
              <w:top w:w="110" w:type="dxa"/>
              <w:left w:w="120" w:type="dxa"/>
              <w:bottom w:w="110" w:type="dxa"/>
              <w:right w:w="120" w:type="dxa"/>
            </w:tcMar>
            <w:vAlign w:val="center"/>
          </w:tcPr>
          <w:p w14:paraId="03587482"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Trung bình / Average</w:t>
            </w:r>
          </w:p>
        </w:tc>
      </w:tr>
    </w:tbl>
    <w:p w14:paraId="35A14220" w14:textId="77777777" w:rsidR="00451FC8" w:rsidRPr="00F3571F" w:rsidRDefault="00451FC8" w:rsidP="00451FC8">
      <w:pPr>
        <w:spacing w:after="0"/>
        <w:rPr>
          <w:rFonts w:asciiTheme="majorBidi" w:hAnsiTheme="majorBidi" w:cstheme="majorBidi"/>
          <w:sz w:val="25"/>
          <w:szCs w:val="25"/>
        </w:rPr>
      </w:pPr>
    </w:p>
    <w:tbl>
      <w:tblPr>
        <w:tblStyle w:val="LiBang"/>
        <w:tblW w:w="7508" w:type="dxa"/>
        <w:jc w:val="center"/>
        <w:tblLayout w:type="fixed"/>
        <w:tblLook w:val="04A0" w:firstRow="1" w:lastRow="0" w:firstColumn="1" w:lastColumn="0" w:noHBand="0" w:noVBand="1"/>
      </w:tblPr>
      <w:tblGrid>
        <w:gridCol w:w="2122"/>
        <w:gridCol w:w="2126"/>
        <w:gridCol w:w="3260"/>
      </w:tblGrid>
      <w:tr w:rsidR="00393BED" w:rsidRPr="00F3571F" w14:paraId="77A2A05F" w14:textId="77777777" w:rsidTr="00A054FB">
        <w:trPr>
          <w:cantSplit/>
          <w:tblHeader/>
          <w:jc w:val="center"/>
        </w:trPr>
        <w:tc>
          <w:tcPr>
            <w:tcW w:w="2122" w:type="dxa"/>
            <w:shd w:val="clear" w:color="auto" w:fill="auto"/>
            <w:tcMar>
              <w:top w:w="110" w:type="dxa"/>
              <w:left w:w="120" w:type="dxa"/>
              <w:bottom w:w="110" w:type="dxa"/>
              <w:right w:w="120" w:type="dxa"/>
            </w:tcMar>
            <w:vAlign w:val="center"/>
          </w:tcPr>
          <w:p w14:paraId="06729953"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lastRenderedPageBreak/>
              <w:t>Điều kiện GPA</w:t>
            </w:r>
          </w:p>
        </w:tc>
        <w:tc>
          <w:tcPr>
            <w:tcW w:w="2126" w:type="dxa"/>
            <w:shd w:val="clear" w:color="auto" w:fill="auto"/>
            <w:tcMar>
              <w:top w:w="110" w:type="dxa"/>
              <w:left w:w="120" w:type="dxa"/>
              <w:bottom w:w="110" w:type="dxa"/>
              <w:right w:w="120" w:type="dxa"/>
            </w:tcMar>
            <w:vAlign w:val="center"/>
          </w:tcPr>
          <w:p w14:paraId="7570B481"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Tỷ lệ sinh viên được nhận</w:t>
            </w:r>
          </w:p>
        </w:tc>
        <w:tc>
          <w:tcPr>
            <w:tcW w:w="3260" w:type="dxa"/>
            <w:shd w:val="clear" w:color="auto" w:fill="auto"/>
            <w:tcMar>
              <w:top w:w="110" w:type="dxa"/>
              <w:left w:w="120" w:type="dxa"/>
              <w:bottom w:w="110" w:type="dxa"/>
              <w:right w:w="120" w:type="dxa"/>
            </w:tcMar>
            <w:vAlign w:val="center"/>
          </w:tcPr>
          <w:p w14:paraId="7FC9B145"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Latin Honors trên văn bằng quốc tế</w:t>
            </w:r>
          </w:p>
        </w:tc>
      </w:tr>
      <w:tr w:rsidR="00393BED" w:rsidRPr="00F3571F" w14:paraId="783B28EF" w14:textId="77777777" w:rsidTr="00A054FB">
        <w:trPr>
          <w:cantSplit/>
          <w:jc w:val="center"/>
        </w:trPr>
        <w:tc>
          <w:tcPr>
            <w:tcW w:w="2122" w:type="dxa"/>
            <w:shd w:val="clear" w:color="auto" w:fill="auto"/>
            <w:tcMar>
              <w:top w:w="110" w:type="dxa"/>
              <w:left w:w="120" w:type="dxa"/>
              <w:bottom w:w="110" w:type="dxa"/>
              <w:right w:w="120" w:type="dxa"/>
            </w:tcMar>
            <w:vAlign w:val="center"/>
          </w:tcPr>
          <w:p w14:paraId="34EF438A" w14:textId="24019FDE"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4</w:t>
            </w:r>
            <w:r w:rsidR="00106480">
              <w:rPr>
                <w:rFonts w:asciiTheme="majorBidi" w:eastAsia="Arial" w:hAnsiTheme="majorBidi" w:cstheme="majorBidi"/>
                <w:sz w:val="25"/>
                <w:szCs w:val="25"/>
                <w:lang w:val="en-US"/>
              </w:rPr>
              <w:t>.</w:t>
            </w:r>
            <w:r w:rsidRPr="00F3571F">
              <w:rPr>
                <w:rFonts w:asciiTheme="majorBidi" w:eastAsia="Arial" w:hAnsiTheme="majorBidi" w:cstheme="majorBidi"/>
                <w:sz w:val="25"/>
                <w:szCs w:val="25"/>
              </w:rPr>
              <w:t>00</w:t>
            </w:r>
          </w:p>
        </w:tc>
        <w:tc>
          <w:tcPr>
            <w:tcW w:w="2126" w:type="dxa"/>
            <w:shd w:val="clear" w:color="auto" w:fill="auto"/>
            <w:tcMar>
              <w:top w:w="110" w:type="dxa"/>
              <w:left w:w="120" w:type="dxa"/>
              <w:bottom w:w="110" w:type="dxa"/>
              <w:right w:w="120" w:type="dxa"/>
            </w:tcMar>
            <w:vAlign w:val="center"/>
          </w:tcPr>
          <w:p w14:paraId="59FED5AE"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5%</w:t>
            </w:r>
          </w:p>
        </w:tc>
        <w:tc>
          <w:tcPr>
            <w:tcW w:w="3260" w:type="dxa"/>
            <w:shd w:val="clear" w:color="auto" w:fill="auto"/>
            <w:tcMar>
              <w:top w:w="110" w:type="dxa"/>
              <w:left w:w="120" w:type="dxa"/>
              <w:bottom w:w="110" w:type="dxa"/>
              <w:right w:w="120" w:type="dxa"/>
            </w:tcMar>
            <w:vAlign w:val="center"/>
          </w:tcPr>
          <w:p w14:paraId="2058582B"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Summa cum laude</w:t>
            </w:r>
          </w:p>
        </w:tc>
      </w:tr>
      <w:tr w:rsidR="00393BED" w:rsidRPr="00F3571F" w14:paraId="30310B69" w14:textId="77777777" w:rsidTr="00A054FB">
        <w:trPr>
          <w:cantSplit/>
          <w:jc w:val="center"/>
        </w:trPr>
        <w:tc>
          <w:tcPr>
            <w:tcW w:w="2122" w:type="dxa"/>
            <w:shd w:val="clear" w:color="auto" w:fill="auto"/>
            <w:tcMar>
              <w:top w:w="110" w:type="dxa"/>
              <w:left w:w="120" w:type="dxa"/>
              <w:bottom w:w="110" w:type="dxa"/>
              <w:right w:w="120" w:type="dxa"/>
            </w:tcMar>
            <w:vAlign w:val="center"/>
          </w:tcPr>
          <w:p w14:paraId="109E4553" w14:textId="66B646DD"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Từ 3</w:t>
            </w:r>
            <w:r w:rsidR="00106480">
              <w:rPr>
                <w:rFonts w:asciiTheme="majorBidi" w:eastAsia="Arial" w:hAnsiTheme="majorBidi" w:cstheme="majorBidi"/>
                <w:sz w:val="25"/>
                <w:szCs w:val="25"/>
                <w:lang w:val="en-US"/>
              </w:rPr>
              <w:t>.</w:t>
            </w:r>
            <w:r w:rsidRPr="00F3571F">
              <w:rPr>
                <w:rFonts w:asciiTheme="majorBidi" w:eastAsia="Arial" w:hAnsiTheme="majorBidi" w:cstheme="majorBidi"/>
                <w:sz w:val="25"/>
                <w:szCs w:val="25"/>
              </w:rPr>
              <w:t>80</w:t>
            </w:r>
          </w:p>
        </w:tc>
        <w:tc>
          <w:tcPr>
            <w:tcW w:w="2126" w:type="dxa"/>
            <w:shd w:val="clear" w:color="auto" w:fill="auto"/>
            <w:tcMar>
              <w:top w:w="110" w:type="dxa"/>
              <w:left w:w="120" w:type="dxa"/>
              <w:bottom w:w="110" w:type="dxa"/>
              <w:right w:w="120" w:type="dxa"/>
            </w:tcMar>
            <w:vAlign w:val="center"/>
          </w:tcPr>
          <w:p w14:paraId="22D6353B"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10%</w:t>
            </w:r>
          </w:p>
        </w:tc>
        <w:tc>
          <w:tcPr>
            <w:tcW w:w="3260" w:type="dxa"/>
            <w:shd w:val="clear" w:color="auto" w:fill="auto"/>
            <w:tcMar>
              <w:top w:w="110" w:type="dxa"/>
              <w:left w:w="120" w:type="dxa"/>
              <w:bottom w:w="110" w:type="dxa"/>
              <w:right w:w="120" w:type="dxa"/>
            </w:tcMar>
            <w:vAlign w:val="center"/>
          </w:tcPr>
          <w:p w14:paraId="0EC4D521"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Magna cum laude</w:t>
            </w:r>
          </w:p>
        </w:tc>
      </w:tr>
      <w:tr w:rsidR="00393BED" w:rsidRPr="00F3571F" w14:paraId="19CBFD5B" w14:textId="77777777" w:rsidTr="00A054FB">
        <w:trPr>
          <w:cantSplit/>
          <w:jc w:val="center"/>
        </w:trPr>
        <w:tc>
          <w:tcPr>
            <w:tcW w:w="2122" w:type="dxa"/>
            <w:shd w:val="clear" w:color="auto" w:fill="auto"/>
            <w:tcMar>
              <w:top w:w="110" w:type="dxa"/>
              <w:left w:w="120" w:type="dxa"/>
              <w:bottom w:w="110" w:type="dxa"/>
              <w:right w:w="120" w:type="dxa"/>
            </w:tcMar>
            <w:vAlign w:val="center"/>
          </w:tcPr>
          <w:p w14:paraId="648F8C5D" w14:textId="411D0BBE"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Từ 3</w:t>
            </w:r>
            <w:r w:rsidR="00106480">
              <w:rPr>
                <w:rFonts w:asciiTheme="majorBidi" w:eastAsia="Arial" w:hAnsiTheme="majorBidi" w:cstheme="majorBidi"/>
                <w:sz w:val="25"/>
                <w:szCs w:val="25"/>
                <w:lang w:val="en-US"/>
              </w:rPr>
              <w:t>.</w:t>
            </w:r>
            <w:r w:rsidRPr="00F3571F">
              <w:rPr>
                <w:rFonts w:asciiTheme="majorBidi" w:eastAsia="Arial" w:hAnsiTheme="majorBidi" w:cstheme="majorBidi"/>
                <w:sz w:val="25"/>
                <w:szCs w:val="25"/>
              </w:rPr>
              <w:t>60</w:t>
            </w:r>
          </w:p>
        </w:tc>
        <w:tc>
          <w:tcPr>
            <w:tcW w:w="2126" w:type="dxa"/>
            <w:shd w:val="clear" w:color="auto" w:fill="auto"/>
            <w:tcMar>
              <w:top w:w="110" w:type="dxa"/>
              <w:left w:w="120" w:type="dxa"/>
              <w:bottom w:w="110" w:type="dxa"/>
              <w:right w:w="120" w:type="dxa"/>
            </w:tcMar>
            <w:vAlign w:val="center"/>
          </w:tcPr>
          <w:p w14:paraId="7208C817"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15%</w:t>
            </w:r>
          </w:p>
        </w:tc>
        <w:tc>
          <w:tcPr>
            <w:tcW w:w="3260" w:type="dxa"/>
            <w:shd w:val="clear" w:color="auto" w:fill="auto"/>
            <w:tcMar>
              <w:top w:w="110" w:type="dxa"/>
              <w:left w:w="120" w:type="dxa"/>
              <w:bottom w:w="110" w:type="dxa"/>
              <w:right w:w="120" w:type="dxa"/>
            </w:tcMar>
            <w:vAlign w:val="center"/>
          </w:tcPr>
          <w:p w14:paraId="55F1014E"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Cum laude</w:t>
            </w:r>
          </w:p>
        </w:tc>
      </w:tr>
      <w:tr w:rsidR="00393BED" w:rsidRPr="00F3571F" w14:paraId="17E82AA9" w14:textId="77777777" w:rsidTr="00A054FB">
        <w:trPr>
          <w:cantSplit/>
          <w:jc w:val="center"/>
        </w:trPr>
        <w:tc>
          <w:tcPr>
            <w:tcW w:w="2122" w:type="dxa"/>
            <w:shd w:val="clear" w:color="auto" w:fill="auto"/>
            <w:tcMar>
              <w:top w:w="110" w:type="dxa"/>
              <w:left w:w="120" w:type="dxa"/>
              <w:bottom w:w="110" w:type="dxa"/>
              <w:right w:w="120" w:type="dxa"/>
            </w:tcMar>
            <w:vAlign w:val="center"/>
          </w:tcPr>
          <w:p w14:paraId="41C354BD" w14:textId="60076B71"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Dưới 3</w:t>
            </w:r>
            <w:r w:rsidR="00106480">
              <w:rPr>
                <w:rFonts w:asciiTheme="majorBidi" w:eastAsia="Arial" w:hAnsiTheme="majorBidi" w:cstheme="majorBidi"/>
                <w:sz w:val="25"/>
                <w:szCs w:val="25"/>
                <w:lang w:val="en-US"/>
              </w:rPr>
              <w:t>.</w:t>
            </w:r>
            <w:r w:rsidRPr="00F3571F">
              <w:rPr>
                <w:rFonts w:asciiTheme="majorBidi" w:eastAsia="Arial" w:hAnsiTheme="majorBidi" w:cstheme="majorBidi"/>
                <w:sz w:val="25"/>
                <w:szCs w:val="25"/>
              </w:rPr>
              <w:t>60</w:t>
            </w:r>
          </w:p>
        </w:tc>
        <w:tc>
          <w:tcPr>
            <w:tcW w:w="2126" w:type="dxa"/>
            <w:shd w:val="clear" w:color="auto" w:fill="auto"/>
            <w:tcMar>
              <w:top w:w="110" w:type="dxa"/>
              <w:left w:w="120" w:type="dxa"/>
              <w:bottom w:w="110" w:type="dxa"/>
              <w:right w:w="120" w:type="dxa"/>
            </w:tcMar>
            <w:vAlign w:val="center"/>
          </w:tcPr>
          <w:p w14:paraId="7D96B7D7"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Không áp dụng</w:t>
            </w:r>
          </w:p>
        </w:tc>
        <w:tc>
          <w:tcPr>
            <w:tcW w:w="3260" w:type="dxa"/>
            <w:shd w:val="clear" w:color="auto" w:fill="auto"/>
            <w:tcMar>
              <w:top w:w="110" w:type="dxa"/>
              <w:left w:w="120" w:type="dxa"/>
              <w:bottom w:w="110" w:type="dxa"/>
              <w:right w:w="120" w:type="dxa"/>
            </w:tcMar>
            <w:vAlign w:val="center"/>
          </w:tcPr>
          <w:p w14:paraId="1A17A380"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Không có danh hiệu</w:t>
            </w:r>
          </w:p>
        </w:tc>
      </w:tr>
    </w:tbl>
    <w:p w14:paraId="40B961F9" w14:textId="77777777" w:rsidR="00451FC8" w:rsidRPr="00F3571F" w:rsidRDefault="00451FC8" w:rsidP="00451FC8">
      <w:pPr>
        <w:spacing w:after="0"/>
        <w:rPr>
          <w:rFonts w:asciiTheme="majorBidi" w:hAnsiTheme="majorBidi" w:cstheme="majorBidi"/>
          <w:sz w:val="25"/>
          <w:szCs w:val="25"/>
        </w:rPr>
      </w:pPr>
    </w:p>
    <w:p w14:paraId="22F0595D"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Tổng tỷ lệ sinh viên nhận danh hiệu Latin Honors không vượt quá 30% số sinh viên tốt nghiệp.</w:t>
      </w:r>
    </w:p>
    <w:p w14:paraId="79A0F855"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Hạng tốt nghiệp bị giảm 01 mức nếu khối lượng học phần phải học lại vượt quá 5% tổng số tín chỉ toàn chương trình (không tính học phần học cải thiện bị điểm F), hoặc sinh viên bị kỷ luật từ mức cảnh cáo trở lên.</w:t>
      </w:r>
    </w:p>
    <w:p w14:paraId="2F63D3E2"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rPr>
        <w:t>Danh hiệu President's Honor for Excellency do Chủ tịch Hội đồng Trường xét chọn. Sinh viên có GPA từ 3,90 trở lên được phỏng vấn để xem xét; hằng năm có thể chọn 01 hoặc 02 sinh viên tốt nghiệp cao nhất để cấp học bổng thạc sĩ.</w:t>
      </w:r>
    </w:p>
    <w:p w14:paraId="23C45A72" w14:textId="77777777" w:rsidR="00451FC8" w:rsidRPr="00F3571F" w:rsidRDefault="00451FC8" w:rsidP="00451FC8">
      <w:pPr>
        <w:pStyle w:val="u1"/>
        <w:spacing w:before="0" w:after="0"/>
        <w:ind w:firstLine="709"/>
        <w:rPr>
          <w:rFonts w:asciiTheme="majorBidi" w:hAnsiTheme="majorBidi"/>
          <w:b/>
          <w:bCs/>
          <w:color w:val="auto"/>
          <w:sz w:val="25"/>
          <w:szCs w:val="25"/>
        </w:rPr>
      </w:pPr>
      <w:bookmarkStart w:id="81" w:name="_Toc239771846"/>
      <w:r w:rsidRPr="00F3571F">
        <w:rPr>
          <w:rFonts w:asciiTheme="majorBidi" w:eastAsia="Arial" w:hAnsiTheme="majorBidi"/>
          <w:b/>
          <w:bCs/>
          <w:color w:val="auto"/>
          <w:sz w:val="25"/>
          <w:szCs w:val="25"/>
        </w:rPr>
        <w:t>XI. Nghỉ học tạm thời và trở lại học</w:t>
      </w:r>
      <w:bookmarkEnd w:id="81"/>
    </w:p>
    <w:p w14:paraId="3ECE9CFC" w14:textId="77777777" w:rsidR="00451FC8" w:rsidRPr="00F3571F" w:rsidRDefault="00451FC8" w:rsidP="00451FC8">
      <w:pPr>
        <w:spacing w:after="0"/>
        <w:ind w:firstLine="709"/>
        <w:rPr>
          <w:rFonts w:asciiTheme="majorBidi" w:hAnsiTheme="majorBidi" w:cstheme="majorBidi"/>
          <w:sz w:val="25"/>
          <w:szCs w:val="25"/>
        </w:rPr>
      </w:pPr>
      <w:r w:rsidRPr="00F3571F">
        <w:rPr>
          <w:rFonts w:asciiTheme="majorBidi" w:eastAsia="Arial" w:hAnsiTheme="majorBidi" w:cstheme="majorBidi"/>
          <w:i/>
          <w:sz w:val="25"/>
          <w:szCs w:val="25"/>
        </w:rPr>
        <w:t>Căn cứ: Điều 31 Quy chế đào tạo</w:t>
      </w:r>
    </w:p>
    <w:p w14:paraId="176933A9"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Sinh viên được xin nghỉ học tạm thời và bảo lưu kết quả khi được điều động vào lực lượng vũ trang; đại diện quốc gia dự thi, thi đấu quốc tế; hoặc phải điều trị dài ngày do ốm, thai sản, tai nạn và có xác nhận hợp lệ.</w:t>
      </w:r>
    </w:p>
    <w:p w14:paraId="39EF9224"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Trường hợp nghỉ vì lý do cá nhân: phải đã học tối thiểu 01 học kỳ, không thuộc diện bị xem xét buộc thôi học hoặc kỷ luật và đã hoàn thành nghĩa vụ học phí.</w:t>
      </w:r>
    </w:p>
    <w:p w14:paraId="36C64E50"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Thời gian nghỉ vì nhu cầu cá nhân được tính vào thời gian học tối đa.</w:t>
      </w:r>
    </w:p>
    <w:p w14:paraId="70B727BB"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Muốn trở lại học, sinh viên gửi đơn cho Hiệu trưởng ít nhất 01 tuần trước khi học kỳ mới bắt đầu.</w:t>
      </w:r>
    </w:p>
    <w:p w14:paraId="3D7C1484" w14:textId="77777777" w:rsidR="00451FC8" w:rsidRPr="00F3571F" w:rsidRDefault="00451FC8" w:rsidP="00451FC8">
      <w:pPr>
        <w:pStyle w:val="u1"/>
        <w:spacing w:before="0" w:after="0"/>
        <w:ind w:firstLine="709"/>
        <w:rPr>
          <w:rFonts w:asciiTheme="majorBidi" w:hAnsiTheme="majorBidi"/>
          <w:b/>
          <w:bCs/>
          <w:color w:val="auto"/>
          <w:sz w:val="25"/>
          <w:szCs w:val="25"/>
        </w:rPr>
      </w:pPr>
      <w:bookmarkStart w:id="82" w:name="_Toc239771847"/>
      <w:r w:rsidRPr="00F3571F">
        <w:rPr>
          <w:rFonts w:asciiTheme="majorBidi" w:eastAsia="Arial" w:hAnsiTheme="majorBidi"/>
          <w:b/>
          <w:bCs/>
          <w:color w:val="auto"/>
          <w:sz w:val="25"/>
          <w:szCs w:val="25"/>
        </w:rPr>
        <w:t>XII. Chuyển chương trình, chuyển trường và học hai chương trình</w:t>
      </w:r>
      <w:bookmarkEnd w:id="82"/>
    </w:p>
    <w:p w14:paraId="5C2BCEDD" w14:textId="77777777" w:rsidR="00451FC8" w:rsidRPr="00F3571F" w:rsidRDefault="00451FC8" w:rsidP="00451FC8">
      <w:pPr>
        <w:spacing w:after="0"/>
        <w:ind w:firstLine="709"/>
        <w:rPr>
          <w:rFonts w:asciiTheme="majorBidi" w:hAnsiTheme="majorBidi" w:cstheme="majorBidi"/>
          <w:sz w:val="25"/>
          <w:szCs w:val="25"/>
        </w:rPr>
      </w:pPr>
      <w:r w:rsidRPr="00F3571F">
        <w:rPr>
          <w:rFonts w:asciiTheme="majorBidi" w:eastAsia="Arial" w:hAnsiTheme="majorBidi" w:cstheme="majorBidi"/>
          <w:i/>
          <w:sz w:val="25"/>
          <w:szCs w:val="25"/>
        </w:rPr>
        <w:t>Căn cứ: Điều 32, Điều 33 và Điều 34 Quy chế đào tạo</w:t>
      </w:r>
    </w:p>
    <w:p w14:paraId="17ABD5FF" w14:textId="77777777" w:rsidR="00451FC8" w:rsidRPr="00F3571F" w:rsidRDefault="00451FC8" w:rsidP="00451FC8">
      <w:pPr>
        <w:pStyle w:val="u2"/>
        <w:spacing w:before="0" w:after="0"/>
        <w:ind w:firstLine="709"/>
        <w:rPr>
          <w:rFonts w:asciiTheme="majorBidi" w:hAnsiTheme="majorBidi"/>
          <w:b/>
          <w:bCs/>
          <w:color w:val="auto"/>
          <w:sz w:val="25"/>
          <w:szCs w:val="25"/>
        </w:rPr>
      </w:pPr>
      <w:bookmarkStart w:id="83" w:name="_Toc239771848"/>
      <w:r w:rsidRPr="00F3571F">
        <w:rPr>
          <w:rFonts w:asciiTheme="majorBidi" w:eastAsia="Arial" w:hAnsiTheme="majorBidi"/>
          <w:b/>
          <w:bCs/>
          <w:color w:val="auto"/>
          <w:sz w:val="25"/>
          <w:szCs w:val="25"/>
        </w:rPr>
        <w:t>1. Chuyển chương trình/ngành</w:t>
      </w:r>
      <w:bookmarkEnd w:id="83"/>
    </w:p>
    <w:p w14:paraId="363D45B8"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Điểm trung bình chung học kỳ tại thời điểm xét đạt từ 2,50 trở lên; không bị kỷ luật từ mức khiển trách trở lên.</w:t>
      </w:r>
    </w:p>
    <w:p w14:paraId="67A87284"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Không ở trình độ năm thứ nhất hoặc năm cuối khóa; không thuộc diện bị xem xét buộc thôi học; còn đủ thời gian học tập.</w:t>
      </w:r>
    </w:p>
    <w:p w14:paraId="443E2784"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Đạt điều kiện trúng tuyển của chương trình/ngành trong cùng khóa tuyển sinh; chương trình còn năng lực đào tạo; được Trưởng khoa và Hiệu trưởng đồng ý.</w:t>
      </w:r>
    </w:p>
    <w:p w14:paraId="1F7ECC92" w14:textId="77777777" w:rsidR="00451FC8" w:rsidRPr="00F3571F" w:rsidRDefault="00451FC8" w:rsidP="00451FC8">
      <w:pPr>
        <w:pStyle w:val="u2"/>
        <w:ind w:firstLine="709"/>
        <w:rPr>
          <w:rFonts w:asciiTheme="majorBidi" w:hAnsiTheme="majorBidi"/>
          <w:b/>
          <w:bCs/>
          <w:color w:val="auto"/>
          <w:sz w:val="25"/>
          <w:szCs w:val="25"/>
        </w:rPr>
      </w:pPr>
      <w:bookmarkStart w:id="84" w:name="_Toc239771849"/>
      <w:r w:rsidRPr="00F3571F">
        <w:rPr>
          <w:rFonts w:asciiTheme="majorBidi" w:eastAsia="Arial" w:hAnsiTheme="majorBidi"/>
          <w:b/>
          <w:bCs/>
          <w:color w:val="auto"/>
          <w:sz w:val="25"/>
          <w:szCs w:val="25"/>
        </w:rPr>
        <w:t>2. Chuyển trường</w:t>
      </w:r>
      <w:bookmarkEnd w:id="84"/>
    </w:p>
    <w:p w14:paraId="5E7AB9CE"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Không ở trình độ năm thứ nhất hoặc năm cuối khóa; không thuộc diện bị xem xét buộc thôi học; còn đủ thời gian học tập.</w:t>
      </w:r>
    </w:p>
    <w:p w14:paraId="2536F997"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lastRenderedPageBreak/>
        <w:t xml:space="preserve">- </w:t>
      </w:r>
      <w:r w:rsidRPr="00F3571F">
        <w:rPr>
          <w:rFonts w:asciiTheme="majorBidi" w:eastAsia="Arial" w:hAnsiTheme="majorBidi" w:cstheme="majorBidi"/>
          <w:sz w:val="25"/>
          <w:szCs w:val="25"/>
          <w:lang w:val="vi-VN"/>
        </w:rPr>
        <w:t>Đạt điều kiện trúng tuyển của ngành/chương trình cùng khóa tại nơi chuyển đến; nơi chuyển đến bảo đảm điều kiện và năng lực đào tạo.</w:t>
      </w:r>
    </w:p>
    <w:p w14:paraId="4911E2F5"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Được Hiệu trưởng trường chuyển đi và cơ sở đào tạo chuyển đến đồng ý.</w:t>
      </w:r>
    </w:p>
    <w:p w14:paraId="4E3CA752" w14:textId="77777777" w:rsidR="00451FC8" w:rsidRPr="00F3571F" w:rsidRDefault="00451FC8" w:rsidP="00451FC8">
      <w:pPr>
        <w:pStyle w:val="u2"/>
        <w:ind w:firstLine="709"/>
        <w:rPr>
          <w:rFonts w:asciiTheme="majorBidi" w:hAnsiTheme="majorBidi"/>
          <w:b/>
          <w:bCs/>
          <w:color w:val="auto"/>
          <w:sz w:val="25"/>
          <w:szCs w:val="25"/>
        </w:rPr>
      </w:pPr>
      <w:bookmarkStart w:id="85" w:name="_Toc239771850"/>
      <w:r w:rsidRPr="00F3571F">
        <w:rPr>
          <w:rFonts w:asciiTheme="majorBidi" w:eastAsia="Arial" w:hAnsiTheme="majorBidi"/>
          <w:b/>
          <w:bCs/>
          <w:color w:val="auto"/>
          <w:sz w:val="25"/>
          <w:szCs w:val="25"/>
        </w:rPr>
        <w:t>3. Học cùng lúc hai chương trình</w:t>
      </w:r>
      <w:bookmarkEnd w:id="85"/>
    </w:p>
    <w:p w14:paraId="07EBD839"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Được đăng ký sớm nhất khi đã xếp trình độ năm thứ hai của chương trình thứ nhất; ngành ở chương trình thứ hai phải khác ngành của chương trình thứ nhất.</w:t>
      </w:r>
    </w:p>
    <w:p w14:paraId="7DD2B79A"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 xml:space="preserve">Điểm trung bình tích lũy xếp loại khá trở lên, đáp ứng ngưỡng bảo đảm chất lượng đầu vào của chương trình thứ hai trong năm tuyển sinh và chương trình còn năng lực </w:t>
      </w:r>
      <w:r w:rsidRPr="00F3571F">
        <w:rPr>
          <w:rFonts w:asciiTheme="majorBidi" w:hAnsiTheme="majorBidi" w:cstheme="majorBidi"/>
          <w:sz w:val="25"/>
          <w:szCs w:val="25"/>
          <w:lang w:val="vi-VN"/>
        </w:rPr>
        <w:br/>
      </w:r>
      <w:r w:rsidRPr="00F3571F">
        <w:rPr>
          <w:rFonts w:asciiTheme="majorBidi" w:eastAsia="Arial" w:hAnsiTheme="majorBidi" w:cstheme="majorBidi"/>
          <w:sz w:val="25"/>
          <w:szCs w:val="25"/>
          <w:lang w:val="vi-VN"/>
        </w:rPr>
        <w:t>đào tạo.</w:t>
      </w:r>
    </w:p>
    <w:p w14:paraId="17DA984B"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Nếu GPA chương trình thứ nhất dưới mức trung bình hoặc sinh viên bị cảnh báo học tập, phải dừng chương trình thứ hai từ học kỳ tiếp theo.</w:t>
      </w:r>
    </w:p>
    <w:p w14:paraId="381126C6"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Chỉ được xét tốt nghiệp chương trình thứ hai sau khi đủ điều kiện tốt nghiệp chương trình thứ nhất và đã đăng ký chương trình thứ hai chậm nhất 02 năm trước thời điểm xét tốt nghiệp chương trình thứ hai.</w:t>
      </w:r>
    </w:p>
    <w:p w14:paraId="0509563F"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Nộp đơn tại Phòng Quản lý đào tạo để trình Hiệu trưởng xem xét, quyết định.</w:t>
      </w:r>
    </w:p>
    <w:p w14:paraId="523E59F8" w14:textId="77777777" w:rsidR="00451FC8" w:rsidRPr="00F3571F" w:rsidRDefault="00451FC8" w:rsidP="00451FC8">
      <w:pPr>
        <w:pStyle w:val="u1"/>
        <w:spacing w:before="0" w:after="0"/>
        <w:ind w:firstLine="709"/>
        <w:rPr>
          <w:rFonts w:asciiTheme="majorBidi" w:hAnsiTheme="majorBidi"/>
          <w:b/>
          <w:bCs/>
          <w:color w:val="auto"/>
          <w:sz w:val="25"/>
          <w:szCs w:val="25"/>
        </w:rPr>
      </w:pPr>
      <w:bookmarkStart w:id="86" w:name="_Toc239771851"/>
      <w:r w:rsidRPr="00F3571F">
        <w:rPr>
          <w:rFonts w:asciiTheme="majorBidi" w:eastAsia="Arial" w:hAnsiTheme="majorBidi"/>
          <w:b/>
          <w:bCs/>
          <w:color w:val="auto"/>
          <w:sz w:val="25"/>
          <w:szCs w:val="25"/>
        </w:rPr>
        <w:t>XIII. Chuẩn đầu ra ngoại ngữ và công nghệ thông tin</w:t>
      </w:r>
      <w:bookmarkEnd w:id="86"/>
    </w:p>
    <w:p w14:paraId="3D0E69F1" w14:textId="77777777" w:rsidR="00451FC8" w:rsidRPr="00F3571F" w:rsidRDefault="00451FC8" w:rsidP="00451FC8">
      <w:pPr>
        <w:pStyle w:val="u2"/>
        <w:spacing w:before="0" w:after="0"/>
        <w:ind w:firstLine="709"/>
        <w:rPr>
          <w:rFonts w:asciiTheme="majorBidi" w:hAnsiTheme="majorBidi"/>
          <w:b/>
          <w:bCs/>
          <w:color w:val="auto"/>
          <w:sz w:val="25"/>
          <w:szCs w:val="25"/>
        </w:rPr>
      </w:pPr>
      <w:bookmarkStart w:id="87" w:name="_Toc239771852"/>
      <w:r w:rsidRPr="00F3571F">
        <w:rPr>
          <w:rFonts w:asciiTheme="majorBidi" w:eastAsia="Arial" w:hAnsiTheme="majorBidi"/>
          <w:b/>
          <w:bCs/>
          <w:color w:val="auto"/>
          <w:sz w:val="25"/>
          <w:szCs w:val="25"/>
        </w:rPr>
        <w:t>1. Chuẩn đầu ra ngoại ngữ</w:t>
      </w:r>
      <w:bookmarkEnd w:id="87"/>
    </w:p>
    <w:p w14:paraId="6D031D23"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eastAsia="Arial" w:hAnsiTheme="majorBidi" w:cstheme="majorBidi"/>
          <w:sz w:val="25"/>
          <w:szCs w:val="25"/>
          <w:lang w:val="vi-VN"/>
        </w:rPr>
        <w:t>Sinh viên được công nhận đạt chuẩn đầu ra ngoại ngữ khi có chứng chỉ đáp ứng mức tối thiểu của ngành và chương trình đang theo học.</w:t>
      </w:r>
    </w:p>
    <w:tbl>
      <w:tblPr>
        <w:tblStyle w:val="LiBang"/>
        <w:tblW w:w="7817" w:type="dxa"/>
        <w:jc w:val="center"/>
        <w:tblLayout w:type="fixed"/>
        <w:tblLook w:val="04A0" w:firstRow="1" w:lastRow="0" w:firstColumn="1" w:lastColumn="0" w:noHBand="0" w:noVBand="1"/>
      </w:tblPr>
      <w:tblGrid>
        <w:gridCol w:w="4957"/>
        <w:gridCol w:w="2860"/>
      </w:tblGrid>
      <w:tr w:rsidR="00393BED" w:rsidRPr="00F3571F" w14:paraId="1CD20B95" w14:textId="77777777" w:rsidTr="00A054FB">
        <w:trPr>
          <w:cantSplit/>
          <w:tblHeader/>
          <w:jc w:val="center"/>
        </w:trPr>
        <w:tc>
          <w:tcPr>
            <w:tcW w:w="4957" w:type="dxa"/>
            <w:shd w:val="clear" w:color="auto" w:fill="auto"/>
            <w:tcMar>
              <w:top w:w="110" w:type="dxa"/>
              <w:left w:w="120" w:type="dxa"/>
              <w:bottom w:w="110" w:type="dxa"/>
              <w:right w:w="120" w:type="dxa"/>
            </w:tcMar>
            <w:vAlign w:val="center"/>
          </w:tcPr>
          <w:p w14:paraId="2B81B8B5"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Chương trình/Ngành</w:t>
            </w:r>
          </w:p>
        </w:tc>
        <w:tc>
          <w:tcPr>
            <w:tcW w:w="2860" w:type="dxa"/>
            <w:shd w:val="clear" w:color="auto" w:fill="auto"/>
            <w:tcMar>
              <w:top w:w="110" w:type="dxa"/>
              <w:left w:w="120" w:type="dxa"/>
              <w:bottom w:w="110" w:type="dxa"/>
              <w:right w:w="120" w:type="dxa"/>
            </w:tcMar>
            <w:vAlign w:val="center"/>
          </w:tcPr>
          <w:p w14:paraId="2A97CE4C"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Chuẩn tối thiểu</w:t>
            </w:r>
          </w:p>
        </w:tc>
      </w:tr>
      <w:tr w:rsidR="00393BED" w:rsidRPr="00F3571F" w14:paraId="16F58F8F" w14:textId="77777777" w:rsidTr="00A054FB">
        <w:trPr>
          <w:cantSplit/>
          <w:jc w:val="center"/>
        </w:trPr>
        <w:tc>
          <w:tcPr>
            <w:tcW w:w="4957" w:type="dxa"/>
            <w:shd w:val="clear" w:color="auto" w:fill="auto"/>
            <w:tcMar>
              <w:top w:w="110" w:type="dxa"/>
              <w:left w:w="120" w:type="dxa"/>
              <w:bottom w:w="110" w:type="dxa"/>
              <w:right w:w="120" w:type="dxa"/>
            </w:tcMar>
            <w:vAlign w:val="center"/>
          </w:tcPr>
          <w:p w14:paraId="41132207" w14:textId="77777777" w:rsidR="00451FC8" w:rsidRPr="00F3571F" w:rsidRDefault="00451FC8" w:rsidP="0002400D">
            <w:pPr>
              <w:rPr>
                <w:rFonts w:asciiTheme="majorBidi" w:hAnsiTheme="majorBidi" w:cstheme="majorBidi"/>
                <w:sz w:val="25"/>
                <w:szCs w:val="25"/>
              </w:rPr>
            </w:pPr>
            <w:r w:rsidRPr="00F3571F">
              <w:rPr>
                <w:rFonts w:asciiTheme="majorBidi" w:eastAsia="Arial" w:hAnsiTheme="majorBidi" w:cstheme="majorBidi"/>
                <w:sz w:val="25"/>
                <w:szCs w:val="25"/>
              </w:rPr>
              <w:t>Chương trình chuẩn - Ngôn ngữ Anh</w:t>
            </w:r>
          </w:p>
        </w:tc>
        <w:tc>
          <w:tcPr>
            <w:tcW w:w="2860" w:type="dxa"/>
            <w:shd w:val="clear" w:color="auto" w:fill="auto"/>
            <w:tcMar>
              <w:top w:w="110" w:type="dxa"/>
              <w:left w:w="120" w:type="dxa"/>
              <w:bottom w:w="110" w:type="dxa"/>
              <w:right w:w="120" w:type="dxa"/>
            </w:tcMar>
            <w:vAlign w:val="center"/>
          </w:tcPr>
          <w:p w14:paraId="160D4AA6" w14:textId="77777777" w:rsidR="00451FC8" w:rsidRPr="00F3571F" w:rsidRDefault="00451FC8" w:rsidP="00A054FB">
            <w:pPr>
              <w:jc w:val="center"/>
              <w:rPr>
                <w:rFonts w:asciiTheme="majorBidi" w:hAnsiTheme="majorBidi" w:cstheme="majorBidi"/>
                <w:sz w:val="25"/>
                <w:szCs w:val="25"/>
              </w:rPr>
            </w:pPr>
            <w:r w:rsidRPr="00F3571F">
              <w:rPr>
                <w:rFonts w:asciiTheme="majorBidi" w:eastAsia="Arial" w:hAnsiTheme="majorBidi" w:cstheme="majorBidi"/>
                <w:sz w:val="25"/>
                <w:szCs w:val="25"/>
              </w:rPr>
              <w:t>IELTS 7.0 hoặc tương đương</w:t>
            </w:r>
          </w:p>
        </w:tc>
      </w:tr>
      <w:tr w:rsidR="00393BED" w:rsidRPr="00F3571F" w14:paraId="6F608E41" w14:textId="77777777" w:rsidTr="00A054FB">
        <w:trPr>
          <w:cantSplit/>
          <w:jc w:val="center"/>
        </w:trPr>
        <w:tc>
          <w:tcPr>
            <w:tcW w:w="4957" w:type="dxa"/>
            <w:shd w:val="clear" w:color="auto" w:fill="auto"/>
            <w:tcMar>
              <w:top w:w="110" w:type="dxa"/>
              <w:left w:w="120" w:type="dxa"/>
              <w:bottom w:w="110" w:type="dxa"/>
              <w:right w:w="120" w:type="dxa"/>
            </w:tcMar>
            <w:vAlign w:val="center"/>
          </w:tcPr>
          <w:p w14:paraId="65911ED7" w14:textId="2CA8F36C" w:rsidR="00451FC8" w:rsidRPr="00F3571F" w:rsidRDefault="00451FC8" w:rsidP="0002400D">
            <w:pPr>
              <w:rPr>
                <w:rFonts w:asciiTheme="majorBidi" w:hAnsiTheme="majorBidi" w:cstheme="majorBidi"/>
                <w:sz w:val="25"/>
                <w:szCs w:val="25"/>
              </w:rPr>
            </w:pPr>
            <w:r w:rsidRPr="00F3571F">
              <w:rPr>
                <w:rFonts w:asciiTheme="majorBidi" w:eastAsia="Arial" w:hAnsiTheme="majorBidi" w:cstheme="majorBidi"/>
                <w:sz w:val="25"/>
                <w:szCs w:val="25"/>
              </w:rPr>
              <w:t xml:space="preserve">Chương trình chuẩn - </w:t>
            </w:r>
            <w:r w:rsidR="001C5DDA">
              <w:rPr>
                <w:rFonts w:asciiTheme="majorBidi" w:eastAsia="Arial" w:hAnsiTheme="majorBidi" w:cstheme="majorBidi"/>
                <w:sz w:val="25"/>
                <w:szCs w:val="25"/>
              </w:rPr>
              <w:t>Y khoa</w:t>
            </w:r>
          </w:p>
        </w:tc>
        <w:tc>
          <w:tcPr>
            <w:tcW w:w="2860" w:type="dxa"/>
            <w:shd w:val="clear" w:color="auto" w:fill="auto"/>
            <w:tcMar>
              <w:top w:w="110" w:type="dxa"/>
              <w:left w:w="120" w:type="dxa"/>
              <w:bottom w:w="110" w:type="dxa"/>
              <w:right w:w="120" w:type="dxa"/>
            </w:tcMar>
            <w:vAlign w:val="center"/>
          </w:tcPr>
          <w:p w14:paraId="0B58F94C" w14:textId="77777777" w:rsidR="00451FC8" w:rsidRPr="00F3571F" w:rsidRDefault="00451FC8" w:rsidP="00A054FB">
            <w:pPr>
              <w:jc w:val="center"/>
              <w:rPr>
                <w:rFonts w:asciiTheme="majorBidi" w:hAnsiTheme="majorBidi" w:cstheme="majorBidi"/>
                <w:sz w:val="25"/>
                <w:szCs w:val="25"/>
              </w:rPr>
            </w:pPr>
            <w:r w:rsidRPr="00F3571F">
              <w:rPr>
                <w:rFonts w:asciiTheme="majorBidi" w:eastAsia="Arial" w:hAnsiTheme="majorBidi" w:cstheme="majorBidi"/>
                <w:sz w:val="25"/>
                <w:szCs w:val="25"/>
              </w:rPr>
              <w:t>IELTS 5.5 hoặc tương đương</w:t>
            </w:r>
          </w:p>
        </w:tc>
      </w:tr>
      <w:tr w:rsidR="00393BED" w:rsidRPr="00F3571F" w14:paraId="4E4B1DC8" w14:textId="77777777" w:rsidTr="00A054FB">
        <w:trPr>
          <w:cantSplit/>
          <w:jc w:val="center"/>
        </w:trPr>
        <w:tc>
          <w:tcPr>
            <w:tcW w:w="4957" w:type="dxa"/>
            <w:shd w:val="clear" w:color="auto" w:fill="auto"/>
            <w:tcMar>
              <w:top w:w="110" w:type="dxa"/>
              <w:left w:w="120" w:type="dxa"/>
              <w:bottom w:w="110" w:type="dxa"/>
              <w:right w:w="120" w:type="dxa"/>
            </w:tcMar>
            <w:vAlign w:val="center"/>
          </w:tcPr>
          <w:p w14:paraId="663E55E9" w14:textId="77777777" w:rsidR="00451FC8" w:rsidRPr="00F3571F" w:rsidRDefault="00451FC8" w:rsidP="0002400D">
            <w:pPr>
              <w:rPr>
                <w:rFonts w:asciiTheme="majorBidi" w:hAnsiTheme="majorBidi" w:cstheme="majorBidi"/>
                <w:sz w:val="25"/>
                <w:szCs w:val="25"/>
              </w:rPr>
            </w:pPr>
            <w:r w:rsidRPr="00F3571F">
              <w:rPr>
                <w:rFonts w:asciiTheme="majorBidi" w:eastAsia="Arial" w:hAnsiTheme="majorBidi" w:cstheme="majorBidi"/>
                <w:sz w:val="25"/>
                <w:szCs w:val="25"/>
              </w:rPr>
              <w:t>Chương trình chuẩn - Điều dưỡng; Kỹ thuật xét nghiệm y học; nhóm ngành kinh tế, luật, công nghệ, nông nghiệp và truyền thông</w:t>
            </w:r>
          </w:p>
        </w:tc>
        <w:tc>
          <w:tcPr>
            <w:tcW w:w="2860" w:type="dxa"/>
            <w:shd w:val="clear" w:color="auto" w:fill="auto"/>
            <w:tcMar>
              <w:top w:w="110" w:type="dxa"/>
              <w:left w:w="120" w:type="dxa"/>
              <w:bottom w:w="110" w:type="dxa"/>
              <w:right w:w="120" w:type="dxa"/>
            </w:tcMar>
            <w:vAlign w:val="center"/>
          </w:tcPr>
          <w:p w14:paraId="0072C70E" w14:textId="77777777" w:rsidR="00451FC8" w:rsidRPr="00F3571F" w:rsidRDefault="00451FC8" w:rsidP="00A054FB">
            <w:pPr>
              <w:jc w:val="center"/>
              <w:rPr>
                <w:rFonts w:asciiTheme="majorBidi" w:hAnsiTheme="majorBidi" w:cstheme="majorBidi"/>
                <w:sz w:val="25"/>
                <w:szCs w:val="25"/>
              </w:rPr>
            </w:pPr>
            <w:r w:rsidRPr="00F3571F">
              <w:rPr>
                <w:rFonts w:asciiTheme="majorBidi" w:eastAsia="Arial" w:hAnsiTheme="majorBidi" w:cstheme="majorBidi"/>
                <w:sz w:val="25"/>
                <w:szCs w:val="25"/>
              </w:rPr>
              <w:t>IELTS 5.0 hoặc tương đương</w:t>
            </w:r>
          </w:p>
        </w:tc>
      </w:tr>
      <w:tr w:rsidR="00393BED" w:rsidRPr="00F3571F" w14:paraId="4732FE75" w14:textId="77777777" w:rsidTr="00A054FB">
        <w:trPr>
          <w:cantSplit/>
          <w:jc w:val="center"/>
        </w:trPr>
        <w:tc>
          <w:tcPr>
            <w:tcW w:w="4957" w:type="dxa"/>
            <w:shd w:val="clear" w:color="auto" w:fill="auto"/>
            <w:tcMar>
              <w:top w:w="110" w:type="dxa"/>
              <w:left w:w="120" w:type="dxa"/>
              <w:bottom w:w="110" w:type="dxa"/>
              <w:right w:w="120" w:type="dxa"/>
            </w:tcMar>
            <w:vAlign w:val="center"/>
          </w:tcPr>
          <w:p w14:paraId="32C25641" w14:textId="77777777" w:rsidR="00451FC8" w:rsidRPr="00F3571F" w:rsidRDefault="00451FC8" w:rsidP="0002400D">
            <w:pPr>
              <w:rPr>
                <w:rFonts w:asciiTheme="majorBidi" w:hAnsiTheme="majorBidi" w:cstheme="majorBidi"/>
                <w:sz w:val="25"/>
                <w:szCs w:val="25"/>
              </w:rPr>
            </w:pPr>
            <w:r w:rsidRPr="00F3571F">
              <w:rPr>
                <w:rFonts w:asciiTheme="majorBidi" w:eastAsia="Arial" w:hAnsiTheme="majorBidi" w:cstheme="majorBidi"/>
                <w:sz w:val="25"/>
                <w:szCs w:val="25"/>
              </w:rPr>
              <w:t>Chương trình chuẩn - Ngôn ngữ Trung Quốc</w:t>
            </w:r>
          </w:p>
        </w:tc>
        <w:tc>
          <w:tcPr>
            <w:tcW w:w="2860" w:type="dxa"/>
            <w:shd w:val="clear" w:color="auto" w:fill="auto"/>
            <w:tcMar>
              <w:top w:w="110" w:type="dxa"/>
              <w:left w:w="120" w:type="dxa"/>
              <w:bottom w:w="110" w:type="dxa"/>
              <w:right w:w="120" w:type="dxa"/>
            </w:tcMar>
            <w:vAlign w:val="center"/>
          </w:tcPr>
          <w:p w14:paraId="6473BD53" w14:textId="77777777" w:rsidR="00451FC8" w:rsidRPr="00F3571F" w:rsidRDefault="00451FC8" w:rsidP="00A054FB">
            <w:pPr>
              <w:jc w:val="center"/>
              <w:rPr>
                <w:rFonts w:asciiTheme="majorBidi" w:hAnsiTheme="majorBidi" w:cstheme="majorBidi"/>
                <w:sz w:val="25"/>
                <w:szCs w:val="25"/>
              </w:rPr>
            </w:pPr>
            <w:r w:rsidRPr="00F3571F">
              <w:rPr>
                <w:rFonts w:asciiTheme="majorBidi" w:eastAsia="Arial" w:hAnsiTheme="majorBidi" w:cstheme="majorBidi"/>
                <w:sz w:val="25"/>
                <w:szCs w:val="25"/>
              </w:rPr>
              <w:t>HSK 5 hoặc tương đương</w:t>
            </w:r>
          </w:p>
        </w:tc>
      </w:tr>
      <w:tr w:rsidR="00393BED" w:rsidRPr="00F3571F" w14:paraId="2FF85996" w14:textId="77777777" w:rsidTr="00A054FB">
        <w:trPr>
          <w:cantSplit/>
          <w:jc w:val="center"/>
        </w:trPr>
        <w:tc>
          <w:tcPr>
            <w:tcW w:w="4957" w:type="dxa"/>
            <w:shd w:val="clear" w:color="auto" w:fill="auto"/>
            <w:tcMar>
              <w:top w:w="110" w:type="dxa"/>
              <w:left w:w="120" w:type="dxa"/>
              <w:bottom w:w="110" w:type="dxa"/>
              <w:right w:w="120" w:type="dxa"/>
            </w:tcMar>
            <w:vAlign w:val="center"/>
          </w:tcPr>
          <w:p w14:paraId="0A589829" w14:textId="77777777" w:rsidR="00451FC8" w:rsidRPr="00F3571F" w:rsidRDefault="00451FC8" w:rsidP="0002400D">
            <w:pPr>
              <w:rPr>
                <w:rFonts w:asciiTheme="majorBidi" w:hAnsiTheme="majorBidi" w:cstheme="majorBidi"/>
                <w:sz w:val="25"/>
                <w:szCs w:val="25"/>
              </w:rPr>
            </w:pPr>
            <w:r w:rsidRPr="00F3571F">
              <w:rPr>
                <w:rFonts w:asciiTheme="majorBidi" w:eastAsia="Arial" w:hAnsiTheme="majorBidi" w:cstheme="majorBidi"/>
                <w:sz w:val="25"/>
                <w:szCs w:val="25"/>
              </w:rPr>
              <w:t>Chương trình chuẩn - Ngôn ngữ Hàn Quốc</w:t>
            </w:r>
          </w:p>
        </w:tc>
        <w:tc>
          <w:tcPr>
            <w:tcW w:w="2860" w:type="dxa"/>
            <w:shd w:val="clear" w:color="auto" w:fill="auto"/>
            <w:tcMar>
              <w:top w:w="110" w:type="dxa"/>
              <w:left w:w="120" w:type="dxa"/>
              <w:bottom w:w="110" w:type="dxa"/>
              <w:right w:w="120" w:type="dxa"/>
            </w:tcMar>
            <w:vAlign w:val="center"/>
          </w:tcPr>
          <w:p w14:paraId="03D22594" w14:textId="77777777" w:rsidR="00451FC8" w:rsidRPr="00F3571F" w:rsidRDefault="00451FC8" w:rsidP="00A054FB">
            <w:pPr>
              <w:jc w:val="center"/>
              <w:rPr>
                <w:rFonts w:asciiTheme="majorBidi" w:hAnsiTheme="majorBidi" w:cstheme="majorBidi"/>
                <w:sz w:val="25"/>
                <w:szCs w:val="25"/>
              </w:rPr>
            </w:pPr>
            <w:r w:rsidRPr="00F3571F">
              <w:rPr>
                <w:rFonts w:asciiTheme="majorBidi" w:eastAsia="Arial" w:hAnsiTheme="majorBidi" w:cstheme="majorBidi"/>
                <w:sz w:val="25"/>
                <w:szCs w:val="25"/>
              </w:rPr>
              <w:t>TOPIK 5 hoặc tương đương</w:t>
            </w:r>
          </w:p>
        </w:tc>
      </w:tr>
      <w:tr w:rsidR="00393BED" w:rsidRPr="00F3571F" w14:paraId="3A97FAAF" w14:textId="77777777" w:rsidTr="00A054FB">
        <w:trPr>
          <w:cantSplit/>
          <w:jc w:val="center"/>
        </w:trPr>
        <w:tc>
          <w:tcPr>
            <w:tcW w:w="4957" w:type="dxa"/>
            <w:shd w:val="clear" w:color="auto" w:fill="auto"/>
            <w:tcMar>
              <w:top w:w="110" w:type="dxa"/>
              <w:left w:w="120" w:type="dxa"/>
              <w:bottom w:w="110" w:type="dxa"/>
              <w:right w:w="120" w:type="dxa"/>
            </w:tcMar>
            <w:vAlign w:val="center"/>
          </w:tcPr>
          <w:p w14:paraId="65919985" w14:textId="77777777" w:rsidR="00451FC8" w:rsidRPr="00F3571F" w:rsidRDefault="00451FC8" w:rsidP="0002400D">
            <w:pPr>
              <w:rPr>
                <w:rFonts w:asciiTheme="majorBidi" w:hAnsiTheme="majorBidi" w:cstheme="majorBidi"/>
                <w:sz w:val="25"/>
                <w:szCs w:val="25"/>
              </w:rPr>
            </w:pPr>
            <w:r w:rsidRPr="00F3571F">
              <w:rPr>
                <w:rFonts w:asciiTheme="majorBidi" w:eastAsia="Arial" w:hAnsiTheme="majorBidi" w:cstheme="majorBidi"/>
                <w:sz w:val="25"/>
                <w:szCs w:val="25"/>
              </w:rPr>
              <w:t>Chương trình giảng dạy bằng tiếng Anh</w:t>
            </w:r>
          </w:p>
        </w:tc>
        <w:tc>
          <w:tcPr>
            <w:tcW w:w="2860" w:type="dxa"/>
            <w:shd w:val="clear" w:color="auto" w:fill="auto"/>
            <w:tcMar>
              <w:top w:w="110" w:type="dxa"/>
              <w:left w:w="120" w:type="dxa"/>
              <w:bottom w:w="110" w:type="dxa"/>
              <w:right w:w="120" w:type="dxa"/>
            </w:tcMar>
            <w:vAlign w:val="center"/>
          </w:tcPr>
          <w:p w14:paraId="1DBB6ED7" w14:textId="77777777" w:rsidR="00451FC8" w:rsidRPr="00F3571F" w:rsidRDefault="00451FC8" w:rsidP="00A054FB">
            <w:pPr>
              <w:jc w:val="center"/>
              <w:rPr>
                <w:rFonts w:asciiTheme="majorBidi" w:hAnsiTheme="majorBidi" w:cstheme="majorBidi"/>
                <w:sz w:val="25"/>
                <w:szCs w:val="25"/>
              </w:rPr>
            </w:pPr>
            <w:r w:rsidRPr="00F3571F">
              <w:rPr>
                <w:rFonts w:asciiTheme="majorBidi" w:eastAsia="Arial" w:hAnsiTheme="majorBidi" w:cstheme="majorBidi"/>
                <w:sz w:val="25"/>
                <w:szCs w:val="25"/>
              </w:rPr>
              <w:t>IELTS 7.0 hoặc tương đương</w:t>
            </w:r>
          </w:p>
        </w:tc>
      </w:tr>
    </w:tbl>
    <w:p w14:paraId="7378D779" w14:textId="77777777" w:rsidR="00451FC8" w:rsidRPr="00F3571F" w:rsidRDefault="00451FC8" w:rsidP="00451FC8">
      <w:pPr>
        <w:spacing w:after="0"/>
        <w:rPr>
          <w:rFonts w:asciiTheme="majorBidi" w:hAnsiTheme="majorBidi" w:cstheme="majorBidi"/>
          <w:sz w:val="25"/>
          <w:szCs w:val="25"/>
        </w:rPr>
      </w:pPr>
    </w:p>
    <w:tbl>
      <w:tblPr>
        <w:tblStyle w:val="LiBang"/>
        <w:tblW w:w="7366" w:type="dxa"/>
        <w:jc w:val="center"/>
        <w:tblLayout w:type="fixed"/>
        <w:tblLook w:val="04A0" w:firstRow="1" w:lastRow="0" w:firstColumn="1" w:lastColumn="0" w:noHBand="0" w:noVBand="1"/>
      </w:tblPr>
      <w:tblGrid>
        <w:gridCol w:w="1838"/>
        <w:gridCol w:w="1559"/>
        <w:gridCol w:w="1843"/>
        <w:gridCol w:w="2126"/>
      </w:tblGrid>
      <w:tr w:rsidR="00393BED" w:rsidRPr="00F3571F" w14:paraId="38C7FD6E" w14:textId="77777777" w:rsidTr="00A054FB">
        <w:trPr>
          <w:cantSplit/>
          <w:tblHeader/>
          <w:jc w:val="center"/>
        </w:trPr>
        <w:tc>
          <w:tcPr>
            <w:tcW w:w="1838" w:type="dxa"/>
            <w:shd w:val="clear" w:color="auto" w:fill="auto"/>
            <w:tcMar>
              <w:top w:w="110" w:type="dxa"/>
              <w:left w:w="120" w:type="dxa"/>
              <w:bottom w:w="110" w:type="dxa"/>
              <w:right w:w="120" w:type="dxa"/>
            </w:tcMar>
            <w:vAlign w:val="center"/>
          </w:tcPr>
          <w:p w14:paraId="7DEF3D3B"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TOEFL iBT</w:t>
            </w:r>
          </w:p>
        </w:tc>
        <w:tc>
          <w:tcPr>
            <w:tcW w:w="1559" w:type="dxa"/>
            <w:shd w:val="clear" w:color="auto" w:fill="auto"/>
            <w:tcMar>
              <w:top w:w="110" w:type="dxa"/>
              <w:left w:w="120" w:type="dxa"/>
              <w:bottom w:w="110" w:type="dxa"/>
              <w:right w:w="120" w:type="dxa"/>
            </w:tcMar>
            <w:vAlign w:val="center"/>
          </w:tcPr>
          <w:p w14:paraId="5E0CFF6F"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IELTS</w:t>
            </w:r>
          </w:p>
        </w:tc>
        <w:tc>
          <w:tcPr>
            <w:tcW w:w="1843" w:type="dxa"/>
            <w:shd w:val="clear" w:color="auto" w:fill="auto"/>
            <w:tcMar>
              <w:top w:w="110" w:type="dxa"/>
              <w:left w:w="120" w:type="dxa"/>
              <w:bottom w:w="110" w:type="dxa"/>
              <w:right w:w="120" w:type="dxa"/>
            </w:tcMar>
            <w:vAlign w:val="center"/>
          </w:tcPr>
          <w:p w14:paraId="33B04108"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TOEIC</w:t>
            </w:r>
          </w:p>
        </w:tc>
        <w:tc>
          <w:tcPr>
            <w:tcW w:w="2126" w:type="dxa"/>
            <w:shd w:val="clear" w:color="auto" w:fill="auto"/>
            <w:tcMar>
              <w:top w:w="110" w:type="dxa"/>
              <w:left w:w="120" w:type="dxa"/>
              <w:bottom w:w="110" w:type="dxa"/>
              <w:right w:w="120" w:type="dxa"/>
            </w:tcMar>
            <w:vAlign w:val="center"/>
          </w:tcPr>
          <w:p w14:paraId="0BBBA57A"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Cambridge</w:t>
            </w:r>
          </w:p>
        </w:tc>
      </w:tr>
      <w:tr w:rsidR="00393BED" w:rsidRPr="00F3571F" w14:paraId="35F46CFC" w14:textId="77777777" w:rsidTr="00A054FB">
        <w:trPr>
          <w:cantSplit/>
          <w:jc w:val="center"/>
        </w:trPr>
        <w:tc>
          <w:tcPr>
            <w:tcW w:w="1838" w:type="dxa"/>
            <w:shd w:val="clear" w:color="auto" w:fill="auto"/>
            <w:tcMar>
              <w:top w:w="110" w:type="dxa"/>
              <w:left w:w="120" w:type="dxa"/>
              <w:bottom w:w="110" w:type="dxa"/>
              <w:right w:w="120" w:type="dxa"/>
            </w:tcMar>
            <w:vAlign w:val="center"/>
          </w:tcPr>
          <w:p w14:paraId="6B524312"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118-120</w:t>
            </w:r>
          </w:p>
        </w:tc>
        <w:tc>
          <w:tcPr>
            <w:tcW w:w="1559" w:type="dxa"/>
            <w:shd w:val="clear" w:color="auto" w:fill="auto"/>
            <w:tcMar>
              <w:top w:w="110" w:type="dxa"/>
              <w:left w:w="120" w:type="dxa"/>
              <w:bottom w:w="110" w:type="dxa"/>
              <w:right w:w="120" w:type="dxa"/>
            </w:tcMar>
            <w:vAlign w:val="center"/>
          </w:tcPr>
          <w:p w14:paraId="4DE3E8C6"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9.0</w:t>
            </w:r>
          </w:p>
        </w:tc>
        <w:tc>
          <w:tcPr>
            <w:tcW w:w="1843" w:type="dxa"/>
            <w:shd w:val="clear" w:color="auto" w:fill="auto"/>
            <w:tcMar>
              <w:top w:w="110" w:type="dxa"/>
              <w:left w:w="120" w:type="dxa"/>
              <w:bottom w:w="110" w:type="dxa"/>
              <w:right w:w="120" w:type="dxa"/>
            </w:tcMar>
            <w:vAlign w:val="center"/>
          </w:tcPr>
          <w:p w14:paraId="3B65C8AD"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990</w:t>
            </w:r>
          </w:p>
        </w:tc>
        <w:tc>
          <w:tcPr>
            <w:tcW w:w="2126" w:type="dxa"/>
            <w:shd w:val="clear" w:color="auto" w:fill="auto"/>
            <w:tcMar>
              <w:top w:w="110" w:type="dxa"/>
              <w:left w:w="120" w:type="dxa"/>
              <w:bottom w:w="110" w:type="dxa"/>
              <w:right w:w="120" w:type="dxa"/>
            </w:tcMar>
            <w:vAlign w:val="center"/>
          </w:tcPr>
          <w:p w14:paraId="4AD05908"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C2 (CPE)</w:t>
            </w:r>
          </w:p>
        </w:tc>
      </w:tr>
      <w:tr w:rsidR="00393BED" w:rsidRPr="00F3571F" w14:paraId="116654B0" w14:textId="77777777" w:rsidTr="00A054FB">
        <w:trPr>
          <w:cantSplit/>
          <w:jc w:val="center"/>
        </w:trPr>
        <w:tc>
          <w:tcPr>
            <w:tcW w:w="1838" w:type="dxa"/>
            <w:shd w:val="clear" w:color="auto" w:fill="auto"/>
            <w:tcMar>
              <w:top w:w="110" w:type="dxa"/>
              <w:left w:w="120" w:type="dxa"/>
              <w:bottom w:w="110" w:type="dxa"/>
              <w:right w:w="120" w:type="dxa"/>
            </w:tcMar>
            <w:vAlign w:val="center"/>
          </w:tcPr>
          <w:p w14:paraId="7D05DAA8"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110-114</w:t>
            </w:r>
          </w:p>
        </w:tc>
        <w:tc>
          <w:tcPr>
            <w:tcW w:w="1559" w:type="dxa"/>
            <w:shd w:val="clear" w:color="auto" w:fill="auto"/>
            <w:tcMar>
              <w:top w:w="110" w:type="dxa"/>
              <w:left w:w="120" w:type="dxa"/>
              <w:bottom w:w="110" w:type="dxa"/>
              <w:right w:w="120" w:type="dxa"/>
            </w:tcMar>
            <w:vAlign w:val="center"/>
          </w:tcPr>
          <w:p w14:paraId="64A25A70"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8.0</w:t>
            </w:r>
          </w:p>
        </w:tc>
        <w:tc>
          <w:tcPr>
            <w:tcW w:w="1843" w:type="dxa"/>
            <w:shd w:val="clear" w:color="auto" w:fill="auto"/>
            <w:tcMar>
              <w:top w:w="110" w:type="dxa"/>
              <w:left w:w="120" w:type="dxa"/>
              <w:bottom w:w="110" w:type="dxa"/>
              <w:right w:w="120" w:type="dxa"/>
            </w:tcMar>
            <w:vAlign w:val="center"/>
          </w:tcPr>
          <w:p w14:paraId="43745AD2"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900</w:t>
            </w:r>
          </w:p>
        </w:tc>
        <w:tc>
          <w:tcPr>
            <w:tcW w:w="2126" w:type="dxa"/>
            <w:shd w:val="clear" w:color="auto" w:fill="auto"/>
            <w:tcMar>
              <w:top w:w="110" w:type="dxa"/>
              <w:left w:w="120" w:type="dxa"/>
              <w:bottom w:w="110" w:type="dxa"/>
              <w:right w:w="120" w:type="dxa"/>
            </w:tcMar>
            <w:vAlign w:val="center"/>
          </w:tcPr>
          <w:p w14:paraId="61CD05DA"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C2 (CPE)</w:t>
            </w:r>
          </w:p>
        </w:tc>
      </w:tr>
      <w:tr w:rsidR="00393BED" w:rsidRPr="00F3571F" w14:paraId="4C358305" w14:textId="77777777" w:rsidTr="00A054FB">
        <w:trPr>
          <w:cantSplit/>
          <w:jc w:val="center"/>
        </w:trPr>
        <w:tc>
          <w:tcPr>
            <w:tcW w:w="1838" w:type="dxa"/>
            <w:shd w:val="clear" w:color="auto" w:fill="auto"/>
            <w:tcMar>
              <w:top w:w="110" w:type="dxa"/>
              <w:left w:w="120" w:type="dxa"/>
              <w:bottom w:w="110" w:type="dxa"/>
              <w:right w:w="120" w:type="dxa"/>
            </w:tcMar>
            <w:vAlign w:val="center"/>
          </w:tcPr>
          <w:p w14:paraId="1DCBAB46"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lastRenderedPageBreak/>
              <w:t>100</w:t>
            </w:r>
          </w:p>
        </w:tc>
        <w:tc>
          <w:tcPr>
            <w:tcW w:w="1559" w:type="dxa"/>
            <w:shd w:val="clear" w:color="auto" w:fill="auto"/>
            <w:tcMar>
              <w:top w:w="110" w:type="dxa"/>
              <w:left w:w="120" w:type="dxa"/>
              <w:bottom w:w="110" w:type="dxa"/>
              <w:right w:w="120" w:type="dxa"/>
            </w:tcMar>
            <w:vAlign w:val="center"/>
          </w:tcPr>
          <w:p w14:paraId="29764CE9"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7.0</w:t>
            </w:r>
          </w:p>
        </w:tc>
        <w:tc>
          <w:tcPr>
            <w:tcW w:w="1843" w:type="dxa"/>
            <w:shd w:val="clear" w:color="auto" w:fill="auto"/>
            <w:tcMar>
              <w:top w:w="110" w:type="dxa"/>
              <w:left w:w="120" w:type="dxa"/>
              <w:bottom w:w="110" w:type="dxa"/>
              <w:right w:w="120" w:type="dxa"/>
            </w:tcMar>
            <w:vAlign w:val="center"/>
          </w:tcPr>
          <w:p w14:paraId="3A714E20"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780</w:t>
            </w:r>
          </w:p>
        </w:tc>
        <w:tc>
          <w:tcPr>
            <w:tcW w:w="2126" w:type="dxa"/>
            <w:shd w:val="clear" w:color="auto" w:fill="auto"/>
            <w:tcMar>
              <w:top w:w="110" w:type="dxa"/>
              <w:left w:w="120" w:type="dxa"/>
              <w:bottom w:w="110" w:type="dxa"/>
              <w:right w:w="120" w:type="dxa"/>
            </w:tcMar>
            <w:vAlign w:val="center"/>
          </w:tcPr>
          <w:p w14:paraId="27CF0668"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C1 (CAE)</w:t>
            </w:r>
          </w:p>
        </w:tc>
      </w:tr>
      <w:tr w:rsidR="00393BED" w:rsidRPr="00F3571F" w14:paraId="6602DD6B" w14:textId="77777777" w:rsidTr="00A054FB">
        <w:trPr>
          <w:cantSplit/>
          <w:jc w:val="center"/>
        </w:trPr>
        <w:tc>
          <w:tcPr>
            <w:tcW w:w="1838" w:type="dxa"/>
            <w:shd w:val="clear" w:color="auto" w:fill="auto"/>
            <w:tcMar>
              <w:top w:w="110" w:type="dxa"/>
              <w:left w:w="120" w:type="dxa"/>
              <w:bottom w:w="110" w:type="dxa"/>
              <w:right w:w="120" w:type="dxa"/>
            </w:tcMar>
            <w:vAlign w:val="center"/>
          </w:tcPr>
          <w:p w14:paraId="3BF03C58"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86</w:t>
            </w:r>
          </w:p>
        </w:tc>
        <w:tc>
          <w:tcPr>
            <w:tcW w:w="1559" w:type="dxa"/>
            <w:shd w:val="clear" w:color="auto" w:fill="auto"/>
            <w:tcMar>
              <w:top w:w="110" w:type="dxa"/>
              <w:left w:w="120" w:type="dxa"/>
              <w:bottom w:w="110" w:type="dxa"/>
              <w:right w:w="120" w:type="dxa"/>
            </w:tcMar>
            <w:vAlign w:val="center"/>
          </w:tcPr>
          <w:p w14:paraId="0A47DA88"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6.5</w:t>
            </w:r>
          </w:p>
        </w:tc>
        <w:tc>
          <w:tcPr>
            <w:tcW w:w="1843" w:type="dxa"/>
            <w:shd w:val="clear" w:color="auto" w:fill="auto"/>
            <w:tcMar>
              <w:top w:w="110" w:type="dxa"/>
              <w:left w:w="120" w:type="dxa"/>
              <w:bottom w:w="110" w:type="dxa"/>
              <w:right w:w="120" w:type="dxa"/>
            </w:tcMar>
            <w:vAlign w:val="center"/>
          </w:tcPr>
          <w:p w14:paraId="01974FBA"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720</w:t>
            </w:r>
          </w:p>
        </w:tc>
        <w:tc>
          <w:tcPr>
            <w:tcW w:w="2126" w:type="dxa"/>
            <w:shd w:val="clear" w:color="auto" w:fill="auto"/>
            <w:tcMar>
              <w:top w:w="110" w:type="dxa"/>
              <w:left w:w="120" w:type="dxa"/>
              <w:bottom w:w="110" w:type="dxa"/>
              <w:right w:w="120" w:type="dxa"/>
            </w:tcMar>
            <w:vAlign w:val="center"/>
          </w:tcPr>
          <w:p w14:paraId="24DA4E84"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C1 (CAE)</w:t>
            </w:r>
          </w:p>
        </w:tc>
      </w:tr>
      <w:tr w:rsidR="00393BED" w:rsidRPr="00F3571F" w14:paraId="1E3D6C10" w14:textId="77777777" w:rsidTr="00A054FB">
        <w:trPr>
          <w:cantSplit/>
          <w:jc w:val="center"/>
        </w:trPr>
        <w:tc>
          <w:tcPr>
            <w:tcW w:w="1838" w:type="dxa"/>
            <w:shd w:val="clear" w:color="auto" w:fill="auto"/>
            <w:tcMar>
              <w:top w:w="110" w:type="dxa"/>
              <w:left w:w="120" w:type="dxa"/>
              <w:bottom w:w="110" w:type="dxa"/>
              <w:right w:w="120" w:type="dxa"/>
            </w:tcMar>
            <w:vAlign w:val="center"/>
          </w:tcPr>
          <w:p w14:paraId="16F53172"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69</w:t>
            </w:r>
          </w:p>
        </w:tc>
        <w:tc>
          <w:tcPr>
            <w:tcW w:w="1559" w:type="dxa"/>
            <w:shd w:val="clear" w:color="auto" w:fill="auto"/>
            <w:tcMar>
              <w:top w:w="110" w:type="dxa"/>
              <w:left w:w="120" w:type="dxa"/>
              <w:bottom w:w="110" w:type="dxa"/>
              <w:right w:w="120" w:type="dxa"/>
            </w:tcMar>
            <w:vAlign w:val="center"/>
          </w:tcPr>
          <w:p w14:paraId="57769CDB"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6.0</w:t>
            </w:r>
          </w:p>
        </w:tc>
        <w:tc>
          <w:tcPr>
            <w:tcW w:w="1843" w:type="dxa"/>
            <w:shd w:val="clear" w:color="auto" w:fill="auto"/>
            <w:tcMar>
              <w:top w:w="110" w:type="dxa"/>
              <w:left w:w="120" w:type="dxa"/>
              <w:bottom w:w="110" w:type="dxa"/>
              <w:right w:w="120" w:type="dxa"/>
            </w:tcMar>
            <w:vAlign w:val="center"/>
          </w:tcPr>
          <w:p w14:paraId="7C6C7178"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670</w:t>
            </w:r>
          </w:p>
        </w:tc>
        <w:tc>
          <w:tcPr>
            <w:tcW w:w="2126" w:type="dxa"/>
            <w:shd w:val="clear" w:color="auto" w:fill="auto"/>
            <w:tcMar>
              <w:top w:w="110" w:type="dxa"/>
              <w:left w:w="120" w:type="dxa"/>
              <w:bottom w:w="110" w:type="dxa"/>
              <w:right w:w="120" w:type="dxa"/>
            </w:tcMar>
            <w:vAlign w:val="center"/>
          </w:tcPr>
          <w:p w14:paraId="674A08B8"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B2 (FCE)</w:t>
            </w:r>
          </w:p>
        </w:tc>
      </w:tr>
      <w:tr w:rsidR="00393BED" w:rsidRPr="00F3571F" w14:paraId="20E769D4" w14:textId="77777777" w:rsidTr="00A054FB">
        <w:trPr>
          <w:cantSplit/>
          <w:jc w:val="center"/>
        </w:trPr>
        <w:tc>
          <w:tcPr>
            <w:tcW w:w="1838" w:type="dxa"/>
            <w:shd w:val="clear" w:color="auto" w:fill="auto"/>
            <w:tcMar>
              <w:top w:w="110" w:type="dxa"/>
              <w:left w:w="120" w:type="dxa"/>
              <w:bottom w:w="110" w:type="dxa"/>
              <w:right w:w="120" w:type="dxa"/>
            </w:tcMar>
            <w:vAlign w:val="center"/>
          </w:tcPr>
          <w:p w14:paraId="356766E6"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53</w:t>
            </w:r>
          </w:p>
        </w:tc>
        <w:tc>
          <w:tcPr>
            <w:tcW w:w="1559" w:type="dxa"/>
            <w:shd w:val="clear" w:color="auto" w:fill="auto"/>
            <w:tcMar>
              <w:top w:w="110" w:type="dxa"/>
              <w:left w:w="120" w:type="dxa"/>
              <w:bottom w:w="110" w:type="dxa"/>
              <w:right w:w="120" w:type="dxa"/>
            </w:tcMar>
            <w:vAlign w:val="center"/>
          </w:tcPr>
          <w:p w14:paraId="5AE34B29"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5.5</w:t>
            </w:r>
          </w:p>
        </w:tc>
        <w:tc>
          <w:tcPr>
            <w:tcW w:w="1843" w:type="dxa"/>
            <w:shd w:val="clear" w:color="auto" w:fill="auto"/>
            <w:tcMar>
              <w:top w:w="110" w:type="dxa"/>
              <w:left w:w="120" w:type="dxa"/>
              <w:bottom w:w="110" w:type="dxa"/>
              <w:right w:w="120" w:type="dxa"/>
            </w:tcMar>
            <w:vAlign w:val="center"/>
          </w:tcPr>
          <w:p w14:paraId="5CC75A48"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620</w:t>
            </w:r>
          </w:p>
        </w:tc>
        <w:tc>
          <w:tcPr>
            <w:tcW w:w="2126" w:type="dxa"/>
            <w:shd w:val="clear" w:color="auto" w:fill="auto"/>
            <w:tcMar>
              <w:top w:w="110" w:type="dxa"/>
              <w:left w:w="120" w:type="dxa"/>
              <w:bottom w:w="110" w:type="dxa"/>
              <w:right w:w="120" w:type="dxa"/>
            </w:tcMar>
            <w:vAlign w:val="center"/>
          </w:tcPr>
          <w:p w14:paraId="66DF55B2"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B2 (FCE)</w:t>
            </w:r>
          </w:p>
        </w:tc>
      </w:tr>
      <w:tr w:rsidR="00393BED" w:rsidRPr="00F3571F" w14:paraId="22A99D88" w14:textId="77777777" w:rsidTr="00A054FB">
        <w:trPr>
          <w:cantSplit/>
          <w:jc w:val="center"/>
        </w:trPr>
        <w:tc>
          <w:tcPr>
            <w:tcW w:w="1838" w:type="dxa"/>
            <w:shd w:val="clear" w:color="auto" w:fill="auto"/>
            <w:tcMar>
              <w:top w:w="110" w:type="dxa"/>
              <w:left w:w="120" w:type="dxa"/>
              <w:bottom w:w="110" w:type="dxa"/>
              <w:right w:w="120" w:type="dxa"/>
            </w:tcMar>
            <w:vAlign w:val="center"/>
          </w:tcPr>
          <w:p w14:paraId="68D3AD86"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40</w:t>
            </w:r>
          </w:p>
        </w:tc>
        <w:tc>
          <w:tcPr>
            <w:tcW w:w="1559" w:type="dxa"/>
            <w:shd w:val="clear" w:color="auto" w:fill="auto"/>
            <w:tcMar>
              <w:top w:w="110" w:type="dxa"/>
              <w:left w:w="120" w:type="dxa"/>
              <w:bottom w:w="110" w:type="dxa"/>
              <w:right w:w="120" w:type="dxa"/>
            </w:tcMar>
            <w:vAlign w:val="center"/>
          </w:tcPr>
          <w:p w14:paraId="1BB4E0C6"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5.0</w:t>
            </w:r>
          </w:p>
        </w:tc>
        <w:tc>
          <w:tcPr>
            <w:tcW w:w="1843" w:type="dxa"/>
            <w:shd w:val="clear" w:color="auto" w:fill="auto"/>
            <w:tcMar>
              <w:top w:w="110" w:type="dxa"/>
              <w:left w:w="120" w:type="dxa"/>
              <w:bottom w:w="110" w:type="dxa"/>
              <w:right w:w="120" w:type="dxa"/>
            </w:tcMar>
            <w:vAlign w:val="center"/>
          </w:tcPr>
          <w:p w14:paraId="051FBF69"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600</w:t>
            </w:r>
          </w:p>
        </w:tc>
        <w:tc>
          <w:tcPr>
            <w:tcW w:w="2126" w:type="dxa"/>
            <w:shd w:val="clear" w:color="auto" w:fill="auto"/>
            <w:tcMar>
              <w:top w:w="110" w:type="dxa"/>
              <w:left w:w="120" w:type="dxa"/>
              <w:bottom w:w="110" w:type="dxa"/>
              <w:right w:w="120" w:type="dxa"/>
            </w:tcMar>
            <w:vAlign w:val="center"/>
          </w:tcPr>
          <w:p w14:paraId="2DFECA74"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B1 (BEC)</w:t>
            </w:r>
          </w:p>
        </w:tc>
      </w:tr>
      <w:tr w:rsidR="00393BED" w:rsidRPr="00F3571F" w14:paraId="6DA1B8C0" w14:textId="77777777" w:rsidTr="00A054FB">
        <w:trPr>
          <w:cantSplit/>
          <w:jc w:val="center"/>
        </w:trPr>
        <w:tc>
          <w:tcPr>
            <w:tcW w:w="1838" w:type="dxa"/>
            <w:shd w:val="clear" w:color="auto" w:fill="auto"/>
            <w:tcMar>
              <w:top w:w="110" w:type="dxa"/>
              <w:left w:w="120" w:type="dxa"/>
              <w:bottom w:w="110" w:type="dxa"/>
              <w:right w:w="120" w:type="dxa"/>
            </w:tcMar>
            <w:vAlign w:val="center"/>
          </w:tcPr>
          <w:p w14:paraId="600D38A1"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32</w:t>
            </w:r>
          </w:p>
        </w:tc>
        <w:tc>
          <w:tcPr>
            <w:tcW w:w="1559" w:type="dxa"/>
            <w:shd w:val="clear" w:color="auto" w:fill="auto"/>
            <w:tcMar>
              <w:top w:w="110" w:type="dxa"/>
              <w:left w:w="120" w:type="dxa"/>
              <w:bottom w:w="110" w:type="dxa"/>
              <w:right w:w="120" w:type="dxa"/>
            </w:tcMar>
            <w:vAlign w:val="center"/>
          </w:tcPr>
          <w:p w14:paraId="76426A9A"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4.5</w:t>
            </w:r>
          </w:p>
        </w:tc>
        <w:tc>
          <w:tcPr>
            <w:tcW w:w="1843" w:type="dxa"/>
            <w:shd w:val="clear" w:color="auto" w:fill="auto"/>
            <w:tcMar>
              <w:top w:w="110" w:type="dxa"/>
              <w:left w:w="120" w:type="dxa"/>
              <w:bottom w:w="110" w:type="dxa"/>
              <w:right w:w="120" w:type="dxa"/>
            </w:tcMar>
            <w:vAlign w:val="center"/>
          </w:tcPr>
          <w:p w14:paraId="6D008849"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550</w:t>
            </w:r>
          </w:p>
        </w:tc>
        <w:tc>
          <w:tcPr>
            <w:tcW w:w="2126" w:type="dxa"/>
            <w:shd w:val="clear" w:color="auto" w:fill="auto"/>
            <w:tcMar>
              <w:top w:w="110" w:type="dxa"/>
              <w:left w:w="120" w:type="dxa"/>
              <w:bottom w:w="110" w:type="dxa"/>
              <w:right w:w="120" w:type="dxa"/>
            </w:tcMar>
            <w:vAlign w:val="center"/>
          </w:tcPr>
          <w:p w14:paraId="4879398D"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B1 (BEC)</w:t>
            </w:r>
          </w:p>
        </w:tc>
      </w:tr>
    </w:tbl>
    <w:p w14:paraId="7039987B" w14:textId="77777777" w:rsidR="00451FC8" w:rsidRPr="00F3571F" w:rsidRDefault="00451FC8" w:rsidP="00451FC8">
      <w:pPr>
        <w:spacing w:after="0"/>
        <w:rPr>
          <w:rFonts w:asciiTheme="majorBidi" w:hAnsiTheme="majorBidi" w:cstheme="majorBidi"/>
          <w:sz w:val="25"/>
          <w:szCs w:val="25"/>
        </w:rPr>
      </w:pPr>
    </w:p>
    <w:p w14:paraId="6C9B94E7" w14:textId="77777777" w:rsidR="00451FC8" w:rsidRPr="00F3571F" w:rsidRDefault="00451FC8" w:rsidP="00451FC8">
      <w:pPr>
        <w:spacing w:after="0"/>
        <w:ind w:firstLine="709"/>
        <w:rPr>
          <w:rFonts w:asciiTheme="majorBidi" w:hAnsiTheme="majorBidi" w:cstheme="majorBidi"/>
          <w:sz w:val="25"/>
          <w:szCs w:val="25"/>
        </w:rPr>
      </w:pPr>
      <w:r w:rsidRPr="00F3571F">
        <w:rPr>
          <w:rFonts w:asciiTheme="majorBidi" w:eastAsia="Arial" w:hAnsiTheme="majorBidi" w:cstheme="majorBidi"/>
          <w:b/>
          <w:sz w:val="25"/>
          <w:szCs w:val="25"/>
        </w:rPr>
        <w:t xml:space="preserve">Sinh viên cần lưu ý: </w:t>
      </w:r>
      <w:r w:rsidRPr="00F3571F">
        <w:rPr>
          <w:rFonts w:asciiTheme="majorBidi" w:eastAsia="Arial" w:hAnsiTheme="majorBidi" w:cstheme="majorBidi"/>
          <w:sz w:val="25"/>
          <w:szCs w:val="25"/>
        </w:rPr>
        <w:t>Chuẩn áp dụng theo đúng ngành, khóa và loại chương trình. Nên hoàn thành trước học kỳ cuối; chứng chỉ chỉ được công nhận khi đáp ứng quy định hiện hành của Trường tại thời điểm xét.</w:t>
      </w:r>
    </w:p>
    <w:p w14:paraId="27AC4340" w14:textId="77777777" w:rsidR="00451FC8" w:rsidRPr="00F3571F" w:rsidRDefault="00451FC8" w:rsidP="00451FC8">
      <w:pPr>
        <w:pStyle w:val="u2"/>
        <w:ind w:firstLine="709"/>
        <w:rPr>
          <w:rFonts w:asciiTheme="majorBidi" w:hAnsiTheme="majorBidi"/>
          <w:b/>
          <w:bCs/>
          <w:color w:val="auto"/>
          <w:sz w:val="25"/>
          <w:szCs w:val="25"/>
        </w:rPr>
      </w:pPr>
      <w:bookmarkStart w:id="88" w:name="_Toc239771853"/>
      <w:r w:rsidRPr="00F3571F">
        <w:rPr>
          <w:rFonts w:asciiTheme="majorBidi" w:eastAsia="Arial" w:hAnsiTheme="majorBidi"/>
          <w:b/>
          <w:bCs/>
          <w:color w:val="auto"/>
          <w:sz w:val="25"/>
          <w:szCs w:val="25"/>
        </w:rPr>
        <w:t>2. Chuẩn đầu ra công nghệ thông tin</w:t>
      </w:r>
      <w:bookmarkEnd w:id="88"/>
    </w:p>
    <w:tbl>
      <w:tblPr>
        <w:tblStyle w:val="LiBang"/>
        <w:tblW w:w="6799" w:type="dxa"/>
        <w:jc w:val="center"/>
        <w:tblLayout w:type="fixed"/>
        <w:tblLook w:val="04A0" w:firstRow="1" w:lastRow="0" w:firstColumn="1" w:lastColumn="0" w:noHBand="0" w:noVBand="1"/>
      </w:tblPr>
      <w:tblGrid>
        <w:gridCol w:w="2547"/>
        <w:gridCol w:w="4252"/>
      </w:tblGrid>
      <w:tr w:rsidR="00393BED" w:rsidRPr="00F3571F" w14:paraId="3C35B48F" w14:textId="77777777" w:rsidTr="00A054FB">
        <w:trPr>
          <w:cantSplit/>
          <w:tblHeader/>
          <w:jc w:val="center"/>
        </w:trPr>
        <w:tc>
          <w:tcPr>
            <w:tcW w:w="2547" w:type="dxa"/>
            <w:shd w:val="clear" w:color="auto" w:fill="auto"/>
            <w:tcMar>
              <w:top w:w="110" w:type="dxa"/>
              <w:left w:w="120" w:type="dxa"/>
              <w:bottom w:w="110" w:type="dxa"/>
              <w:right w:w="120" w:type="dxa"/>
            </w:tcMar>
            <w:vAlign w:val="center"/>
          </w:tcPr>
          <w:p w14:paraId="169CC64B"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Chứng chỉ</w:t>
            </w:r>
          </w:p>
        </w:tc>
        <w:tc>
          <w:tcPr>
            <w:tcW w:w="4252" w:type="dxa"/>
            <w:shd w:val="clear" w:color="auto" w:fill="auto"/>
            <w:tcMar>
              <w:top w:w="110" w:type="dxa"/>
              <w:left w:w="120" w:type="dxa"/>
              <w:bottom w:w="110" w:type="dxa"/>
              <w:right w:w="120" w:type="dxa"/>
            </w:tcMar>
            <w:vAlign w:val="center"/>
          </w:tcPr>
          <w:p w14:paraId="176FEF22"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Yêu cầu</w:t>
            </w:r>
          </w:p>
        </w:tc>
      </w:tr>
      <w:tr w:rsidR="00393BED" w:rsidRPr="00F3571F" w14:paraId="7C7DD09D" w14:textId="77777777" w:rsidTr="00A054FB">
        <w:trPr>
          <w:cantSplit/>
          <w:jc w:val="center"/>
        </w:trPr>
        <w:tc>
          <w:tcPr>
            <w:tcW w:w="2547" w:type="dxa"/>
            <w:shd w:val="clear" w:color="auto" w:fill="auto"/>
            <w:tcMar>
              <w:top w:w="110" w:type="dxa"/>
              <w:left w:w="120" w:type="dxa"/>
              <w:bottom w:w="110" w:type="dxa"/>
              <w:right w:w="120" w:type="dxa"/>
            </w:tcMar>
            <w:vAlign w:val="center"/>
          </w:tcPr>
          <w:p w14:paraId="735C972E"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Ứng dụng CNTT nâng cao</w:t>
            </w:r>
          </w:p>
        </w:tc>
        <w:tc>
          <w:tcPr>
            <w:tcW w:w="4252" w:type="dxa"/>
            <w:shd w:val="clear" w:color="auto" w:fill="auto"/>
            <w:tcMar>
              <w:top w:w="110" w:type="dxa"/>
              <w:left w:w="120" w:type="dxa"/>
              <w:bottom w:w="110" w:type="dxa"/>
              <w:right w:w="120" w:type="dxa"/>
            </w:tcMar>
            <w:vAlign w:val="center"/>
          </w:tcPr>
          <w:p w14:paraId="4220B99F" w14:textId="77777777" w:rsidR="00451FC8" w:rsidRPr="00F3571F" w:rsidRDefault="00451FC8" w:rsidP="0002400D">
            <w:pPr>
              <w:rPr>
                <w:rFonts w:asciiTheme="majorBidi" w:hAnsiTheme="majorBidi" w:cstheme="majorBidi"/>
                <w:sz w:val="25"/>
                <w:szCs w:val="25"/>
              </w:rPr>
            </w:pPr>
            <w:r w:rsidRPr="00F3571F">
              <w:rPr>
                <w:rFonts w:asciiTheme="majorBidi" w:eastAsia="Arial" w:hAnsiTheme="majorBidi" w:cstheme="majorBidi"/>
                <w:sz w:val="25"/>
                <w:szCs w:val="25"/>
              </w:rPr>
              <w:t>Đạt chuẩn; chứng chỉ do Trường Đại học Tân Tạo cấp.</w:t>
            </w:r>
          </w:p>
        </w:tc>
      </w:tr>
      <w:tr w:rsidR="00393BED" w:rsidRPr="00F3571F" w14:paraId="031387B1" w14:textId="77777777" w:rsidTr="00A054FB">
        <w:trPr>
          <w:cantSplit/>
          <w:jc w:val="center"/>
        </w:trPr>
        <w:tc>
          <w:tcPr>
            <w:tcW w:w="2547" w:type="dxa"/>
            <w:shd w:val="clear" w:color="auto" w:fill="auto"/>
            <w:tcMar>
              <w:top w:w="110" w:type="dxa"/>
              <w:left w:w="120" w:type="dxa"/>
              <w:bottom w:w="110" w:type="dxa"/>
              <w:right w:w="120" w:type="dxa"/>
            </w:tcMar>
            <w:vAlign w:val="center"/>
          </w:tcPr>
          <w:p w14:paraId="01B91EA9"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MOS</w:t>
            </w:r>
          </w:p>
        </w:tc>
        <w:tc>
          <w:tcPr>
            <w:tcW w:w="4252" w:type="dxa"/>
            <w:shd w:val="clear" w:color="auto" w:fill="auto"/>
            <w:tcMar>
              <w:top w:w="110" w:type="dxa"/>
              <w:left w:w="120" w:type="dxa"/>
              <w:bottom w:w="110" w:type="dxa"/>
              <w:right w:w="120" w:type="dxa"/>
            </w:tcMar>
            <w:vAlign w:val="center"/>
          </w:tcPr>
          <w:p w14:paraId="35D9E42E" w14:textId="77777777" w:rsidR="00451FC8" w:rsidRPr="00F3571F" w:rsidRDefault="00451FC8" w:rsidP="0002400D">
            <w:pPr>
              <w:rPr>
                <w:rFonts w:asciiTheme="majorBidi" w:hAnsiTheme="majorBidi" w:cstheme="majorBidi"/>
                <w:sz w:val="25"/>
                <w:szCs w:val="25"/>
              </w:rPr>
            </w:pPr>
            <w:r w:rsidRPr="00F3571F">
              <w:rPr>
                <w:rFonts w:asciiTheme="majorBidi" w:eastAsia="Arial" w:hAnsiTheme="majorBidi" w:cstheme="majorBidi"/>
                <w:sz w:val="25"/>
                <w:szCs w:val="25"/>
              </w:rPr>
              <w:t>Word, Excel và PowerPoint; mỗi bài đạt từ 700/1.000 điểm.</w:t>
            </w:r>
          </w:p>
        </w:tc>
      </w:tr>
    </w:tbl>
    <w:p w14:paraId="1F4946A7" w14:textId="77777777" w:rsidR="00451FC8" w:rsidRPr="00F3571F" w:rsidRDefault="00451FC8" w:rsidP="00451FC8">
      <w:pPr>
        <w:spacing w:after="0"/>
        <w:rPr>
          <w:rFonts w:asciiTheme="majorBidi" w:hAnsiTheme="majorBidi" w:cstheme="majorBidi"/>
          <w:sz w:val="25"/>
          <w:szCs w:val="25"/>
        </w:rPr>
      </w:pPr>
    </w:p>
    <w:p w14:paraId="592834BC" w14:textId="77777777" w:rsidR="00451FC8" w:rsidRPr="00F3571F" w:rsidRDefault="00451FC8" w:rsidP="00451FC8">
      <w:pPr>
        <w:spacing w:after="0"/>
        <w:ind w:firstLine="709"/>
        <w:rPr>
          <w:rFonts w:asciiTheme="majorBidi" w:hAnsiTheme="majorBidi" w:cstheme="majorBidi"/>
          <w:sz w:val="25"/>
          <w:szCs w:val="25"/>
        </w:rPr>
      </w:pPr>
      <w:r w:rsidRPr="00F3571F">
        <w:rPr>
          <w:rFonts w:asciiTheme="majorBidi" w:eastAsia="Arial" w:hAnsiTheme="majorBidi" w:cstheme="majorBidi"/>
          <w:b/>
          <w:sz w:val="25"/>
          <w:szCs w:val="25"/>
        </w:rPr>
        <w:t xml:space="preserve">Nhận xét: </w:t>
      </w:r>
      <w:r w:rsidRPr="00F3571F">
        <w:rPr>
          <w:rFonts w:asciiTheme="majorBidi" w:eastAsia="Arial" w:hAnsiTheme="majorBidi" w:cstheme="majorBidi"/>
          <w:sz w:val="25"/>
          <w:szCs w:val="25"/>
        </w:rPr>
        <w:t>Sinh viên cần kiểm tra việc cập nhật chuẩn đầu ra trên hệ thống; có chứng chỉ nhưng chưa được công nhận trên hồ sơ thì điều kiện tốt nghiệp vẫn chưa hoàn tất</w:t>
      </w:r>
      <w:r w:rsidRPr="00F3571F">
        <w:rPr>
          <w:rFonts w:asciiTheme="majorBidi" w:hAnsiTheme="majorBidi" w:cstheme="majorBidi"/>
          <w:sz w:val="25"/>
          <w:szCs w:val="25"/>
        </w:rPr>
        <w:t>.</w:t>
      </w:r>
    </w:p>
    <w:p w14:paraId="767BE663" w14:textId="77777777" w:rsidR="00451FC8" w:rsidRPr="00F3571F" w:rsidRDefault="00451FC8" w:rsidP="00451FC8">
      <w:pPr>
        <w:pStyle w:val="u1"/>
        <w:ind w:firstLine="709"/>
        <w:rPr>
          <w:rFonts w:asciiTheme="majorBidi" w:hAnsiTheme="majorBidi"/>
          <w:b/>
          <w:bCs/>
          <w:color w:val="auto"/>
          <w:sz w:val="25"/>
          <w:szCs w:val="25"/>
        </w:rPr>
      </w:pPr>
      <w:bookmarkStart w:id="89" w:name="_Toc239771854"/>
      <w:r w:rsidRPr="00F3571F">
        <w:rPr>
          <w:rFonts w:asciiTheme="majorBidi" w:eastAsia="Arial" w:hAnsiTheme="majorBidi"/>
          <w:b/>
          <w:bCs/>
          <w:color w:val="auto"/>
          <w:sz w:val="25"/>
          <w:szCs w:val="25"/>
        </w:rPr>
        <w:t>XIV. Miễn học, công nhận và chuyển điểm học phần</w:t>
      </w:r>
      <w:bookmarkEnd w:id="89"/>
    </w:p>
    <w:p w14:paraId="0A4258DB"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Kết quả học tập từ chương trình khác có thể được xem xét nếu đạt từ 6,0/10 hoặc từ C trở lên, có nội dung phù hợp và số tín chỉ bằng hoặc lớn hơn học phần của Trường.</w:t>
      </w:r>
    </w:p>
    <w:p w14:paraId="2E578AD3"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Mỗi học phần chỉ được xét 01 lần trong toàn khóa. Thời hạn công nhận không quá 07 năm đối với kiến thức cơ sở ngành và không quá 05 năm đối với kiến thức đại cương.</w:t>
      </w:r>
    </w:p>
    <w:p w14:paraId="6F757C25"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Ngoại ngữ cơ bản, Tin học đại cương, Giáo dục quốc phòng và an ninh, Giáo dục thể chất và các học phần lý luận chính trị được xét theo điều kiện riêng.</w:t>
      </w:r>
    </w:p>
    <w:p w14:paraId="092879D3"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Hồ sơ nộp ngay khi nhập học. Riêng học phần ngoại ngữ có thể nộp vào đầu mỗi học kỳ chính theo kế hoạch đào tạo.</w:t>
      </w:r>
    </w:p>
    <w:p w14:paraId="70D65A28"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Học phần ghi điểm M được tính số tín chỉ nhưng không tính vào điểm trung bình tích lũy. Lệ phí xét là 100.000 đồng/học phần.</w:t>
      </w:r>
    </w:p>
    <w:p w14:paraId="6A4DADCF" w14:textId="77777777" w:rsidR="00451FC8" w:rsidRPr="00F3571F" w:rsidRDefault="00451FC8" w:rsidP="00451FC8">
      <w:pPr>
        <w:spacing w:after="0"/>
        <w:ind w:firstLine="709"/>
        <w:rPr>
          <w:rFonts w:asciiTheme="majorBidi" w:hAnsiTheme="majorBidi" w:cstheme="majorBidi"/>
          <w:sz w:val="25"/>
          <w:szCs w:val="25"/>
        </w:rPr>
      </w:pPr>
      <w:r w:rsidRPr="00F3571F">
        <w:rPr>
          <w:rFonts w:asciiTheme="majorBidi" w:eastAsia="Arial" w:hAnsiTheme="majorBidi" w:cstheme="majorBidi"/>
          <w:b/>
          <w:sz w:val="25"/>
          <w:szCs w:val="25"/>
        </w:rPr>
        <w:t xml:space="preserve">Giới hạn: </w:t>
      </w:r>
      <w:r w:rsidRPr="00F3571F">
        <w:rPr>
          <w:rFonts w:asciiTheme="majorBidi" w:eastAsia="Arial" w:hAnsiTheme="majorBidi" w:cstheme="majorBidi"/>
          <w:sz w:val="25"/>
          <w:szCs w:val="25"/>
        </w:rPr>
        <w:t>Tổng số tín chỉ được miễn và công nhận không vượt quá 50% khối lượng chương trình đào tạo</w:t>
      </w:r>
      <w:r w:rsidRPr="00F3571F">
        <w:rPr>
          <w:rFonts w:asciiTheme="majorBidi" w:hAnsiTheme="majorBidi" w:cstheme="majorBidi"/>
          <w:sz w:val="25"/>
          <w:szCs w:val="25"/>
        </w:rPr>
        <w:t>.</w:t>
      </w:r>
    </w:p>
    <w:p w14:paraId="4111D303" w14:textId="77777777" w:rsidR="00451FC8" w:rsidRPr="00F3571F" w:rsidRDefault="00451FC8" w:rsidP="00451FC8">
      <w:pPr>
        <w:spacing w:after="0"/>
        <w:ind w:firstLine="709"/>
        <w:rPr>
          <w:rFonts w:asciiTheme="majorBidi" w:hAnsiTheme="majorBidi" w:cstheme="majorBidi"/>
          <w:sz w:val="25"/>
          <w:szCs w:val="25"/>
        </w:rPr>
      </w:pPr>
      <w:r w:rsidRPr="00F3571F">
        <w:rPr>
          <w:rFonts w:asciiTheme="majorBidi" w:eastAsia="Arial" w:hAnsiTheme="majorBidi" w:cstheme="majorBidi"/>
          <w:b/>
          <w:sz w:val="25"/>
          <w:szCs w:val="25"/>
        </w:rPr>
        <w:t xml:space="preserve">Sinh viên cần làm: </w:t>
      </w:r>
      <w:r w:rsidRPr="00F3571F">
        <w:rPr>
          <w:rFonts w:asciiTheme="majorBidi" w:eastAsia="Arial" w:hAnsiTheme="majorBidi" w:cstheme="majorBidi"/>
          <w:sz w:val="25"/>
          <w:szCs w:val="25"/>
        </w:rPr>
        <w:t>Chỉ điều chỉnh đăng ký học phần sau khi có kết quả phê duyệt chính thức; đối chiếu các học phần đã được công nhận và xây dựng lại kế hoạch học tập.</w:t>
      </w:r>
    </w:p>
    <w:p w14:paraId="63D8FABF" w14:textId="77777777" w:rsidR="00451FC8" w:rsidRPr="00F3571F" w:rsidRDefault="00451FC8" w:rsidP="00451FC8">
      <w:pPr>
        <w:pStyle w:val="u1"/>
        <w:spacing w:before="0" w:after="0"/>
        <w:ind w:firstLine="709"/>
        <w:rPr>
          <w:rFonts w:asciiTheme="majorBidi" w:hAnsiTheme="majorBidi"/>
          <w:b/>
          <w:bCs/>
          <w:color w:val="auto"/>
          <w:sz w:val="25"/>
          <w:szCs w:val="25"/>
        </w:rPr>
      </w:pPr>
      <w:bookmarkStart w:id="90" w:name="_Toc239771855"/>
      <w:r w:rsidRPr="00F3571F">
        <w:rPr>
          <w:rFonts w:asciiTheme="majorBidi" w:eastAsia="Arial" w:hAnsiTheme="majorBidi"/>
          <w:b/>
          <w:bCs/>
          <w:color w:val="auto"/>
          <w:sz w:val="25"/>
          <w:szCs w:val="25"/>
        </w:rPr>
        <w:lastRenderedPageBreak/>
        <w:t>XV. Email sinh viên, MyTTU và hệ thống LMS</w:t>
      </w:r>
      <w:bookmarkEnd w:id="90"/>
    </w:p>
    <w:p w14:paraId="1618575E" w14:textId="77777777" w:rsidR="00451FC8" w:rsidRPr="00F3571F" w:rsidRDefault="00451FC8" w:rsidP="00451FC8">
      <w:pPr>
        <w:pStyle w:val="u2"/>
        <w:spacing w:before="0" w:after="0"/>
        <w:ind w:firstLine="709"/>
        <w:rPr>
          <w:rFonts w:asciiTheme="majorBidi" w:hAnsiTheme="majorBidi"/>
          <w:b/>
          <w:bCs/>
          <w:color w:val="auto"/>
          <w:sz w:val="25"/>
          <w:szCs w:val="25"/>
        </w:rPr>
      </w:pPr>
      <w:bookmarkStart w:id="91" w:name="_Toc239771856"/>
      <w:r w:rsidRPr="00F3571F">
        <w:rPr>
          <w:rFonts w:asciiTheme="majorBidi" w:eastAsia="Arial" w:hAnsiTheme="majorBidi"/>
          <w:b/>
          <w:bCs/>
          <w:color w:val="auto"/>
          <w:sz w:val="25"/>
          <w:szCs w:val="25"/>
        </w:rPr>
        <w:t>1. Email sinh viên</w:t>
      </w:r>
      <w:bookmarkEnd w:id="91"/>
    </w:p>
    <w:p w14:paraId="3EDC6CCB"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eastAsia="Arial" w:hAnsiTheme="majorBidi" w:cstheme="majorBidi"/>
          <w:sz w:val="25"/>
          <w:szCs w:val="25"/>
          <w:lang w:val="vi-VN"/>
        </w:rPr>
        <w:t>Đăng nhập tại gmail.com bằng tài khoản theo cấu trúc:</w:t>
      </w: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[tên].[họ][mã số sinh viên]@std.ttu.edu.vn và mật khẩu được cấp.</w:t>
      </w:r>
    </w:p>
    <w:p w14:paraId="294671B4"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eastAsia="Arial" w:hAnsiTheme="majorBidi" w:cstheme="majorBidi"/>
          <w:sz w:val="25"/>
          <w:szCs w:val="25"/>
          <w:lang w:val="vi-VN"/>
        </w:rPr>
        <w:t>Đổi mật khẩu sau lần đăng nhập đầu; thường xuyên kiểm tra thông báo về lịch học, lịch thi, điểm và các yêu cầu của Nhà trường.</w:t>
      </w:r>
    </w:p>
    <w:p w14:paraId="0E84C496"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eastAsia="Arial" w:hAnsiTheme="majorBidi" w:cstheme="majorBidi"/>
          <w:b/>
          <w:sz w:val="25"/>
          <w:szCs w:val="25"/>
          <w:lang w:val="vi-VN"/>
        </w:rPr>
        <w:t xml:space="preserve">Lưu ý: </w:t>
      </w:r>
      <w:r w:rsidRPr="00F3571F">
        <w:rPr>
          <w:rFonts w:asciiTheme="majorBidi" w:eastAsia="Arial" w:hAnsiTheme="majorBidi" w:cstheme="majorBidi"/>
          <w:sz w:val="25"/>
          <w:szCs w:val="25"/>
          <w:lang w:val="vi-VN"/>
        </w:rPr>
        <w:t>Email sinh viên là kênh thông tin chính thức. Sinh viên tự chịu trách nhiệm nếu bỏ lỡ thông báo do không kiểm tra email hoặc không bảo mật tài khoản.</w:t>
      </w:r>
    </w:p>
    <w:p w14:paraId="167658D4" w14:textId="77777777" w:rsidR="00451FC8" w:rsidRPr="00F3571F" w:rsidRDefault="00451FC8" w:rsidP="00451FC8">
      <w:pPr>
        <w:pStyle w:val="u2"/>
        <w:ind w:firstLine="709"/>
        <w:rPr>
          <w:rFonts w:asciiTheme="majorBidi" w:hAnsiTheme="majorBidi"/>
          <w:b/>
          <w:bCs/>
          <w:color w:val="auto"/>
          <w:sz w:val="25"/>
          <w:szCs w:val="25"/>
        </w:rPr>
      </w:pPr>
      <w:bookmarkStart w:id="92" w:name="_Toc239771857"/>
      <w:r w:rsidRPr="00F3571F">
        <w:rPr>
          <w:rFonts w:asciiTheme="majorBidi" w:eastAsia="Arial" w:hAnsiTheme="majorBidi"/>
          <w:b/>
          <w:bCs/>
          <w:color w:val="auto"/>
          <w:sz w:val="25"/>
          <w:szCs w:val="25"/>
        </w:rPr>
        <w:t>2. Hệ thống MyTTU</w:t>
      </w:r>
      <w:bookmarkEnd w:id="92"/>
    </w:p>
    <w:p w14:paraId="553A888B"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Truy cập my.ttu.edu.vn để đăng ký học phần, kiểm tra học phí, đánh giá lớp học, xem bảng điểm và gửi yêu cầu cấp bảng điểm/giấy xác nhận.</w:t>
      </w:r>
    </w:p>
    <w:p w14:paraId="419519EF"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Sau mỗi thao tác, phải kiểm tra trạng thái xác nhận và lưu minh chứng. Yêu cầu cấp giấy tờ chỉ hoàn tất khi hệ thống hiển thị ngày hẹn trả kết quả.</w:t>
      </w:r>
    </w:p>
    <w:p w14:paraId="1010ACB6"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eastAsia="Arial" w:hAnsiTheme="majorBidi" w:cstheme="majorBidi"/>
          <w:b/>
          <w:sz w:val="25"/>
          <w:szCs w:val="25"/>
          <w:lang w:val="vi-VN"/>
        </w:rPr>
        <w:t xml:space="preserve">Kiểm tra sau thao tác: </w:t>
      </w:r>
      <w:r w:rsidRPr="00F3571F">
        <w:rPr>
          <w:rFonts w:asciiTheme="majorBidi" w:eastAsia="Arial" w:hAnsiTheme="majorBidi" w:cstheme="majorBidi"/>
          <w:sz w:val="25"/>
          <w:szCs w:val="25"/>
          <w:lang w:val="vi-VN"/>
        </w:rPr>
        <w:t>Không chỉ dựa vào việc đã nhấn gửi hoặc đăng ký. Sinh viên phải kiểm tra học phần, học phí, trạng thái xử lý và phản ánh ngay nếu có sai lệch.</w:t>
      </w:r>
    </w:p>
    <w:p w14:paraId="6ABE6F26" w14:textId="77777777" w:rsidR="00451FC8" w:rsidRPr="00F3571F" w:rsidRDefault="00451FC8" w:rsidP="00451FC8">
      <w:pPr>
        <w:pStyle w:val="u2"/>
        <w:ind w:firstLine="709"/>
        <w:rPr>
          <w:rFonts w:asciiTheme="majorBidi" w:hAnsiTheme="majorBidi"/>
          <w:b/>
          <w:bCs/>
          <w:color w:val="auto"/>
          <w:sz w:val="25"/>
          <w:szCs w:val="25"/>
        </w:rPr>
      </w:pPr>
      <w:bookmarkStart w:id="93" w:name="_Toc239771858"/>
      <w:r w:rsidRPr="00F3571F">
        <w:rPr>
          <w:rFonts w:asciiTheme="majorBidi" w:eastAsia="Arial" w:hAnsiTheme="majorBidi"/>
          <w:b/>
          <w:bCs/>
          <w:color w:val="auto"/>
          <w:sz w:val="25"/>
          <w:szCs w:val="25"/>
        </w:rPr>
        <w:t>3. Hệ thống LMS</w:t>
      </w:r>
      <w:bookmarkEnd w:id="93"/>
    </w:p>
    <w:p w14:paraId="26BAE504"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Truy cập courses.ttu.edu.vn bằng tài khoản được cấp; vào My Courses để xem nội dung, tài liệu, bài tập, bài kiểm tra và diễn đàn của từng học phần.</w:t>
      </w:r>
    </w:p>
    <w:p w14:paraId="6AF0869E"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Đối với lớp trực tuyến, cài Zoom Workplace, tham gia bằng ID hoặc đường dẫn do giảng viên cung cấp và sử dụng đúng họ tên để được ghi nhận tham dự.</w:t>
      </w:r>
    </w:p>
    <w:p w14:paraId="28695622"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Khi làm bài trên LMS, đọc kỹ thời gian, số lần làm bài và yêu cầu nộp; chỉ đóng cửa sổ sau khi hệ thống xác nhận đã nộp bài.</w:t>
      </w:r>
    </w:p>
    <w:p w14:paraId="6C1A1E35"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eastAsia="Arial" w:hAnsiTheme="majorBidi" w:cstheme="majorBidi"/>
          <w:b/>
          <w:sz w:val="25"/>
          <w:szCs w:val="25"/>
          <w:lang w:val="vi-VN"/>
        </w:rPr>
        <w:t xml:space="preserve">Nhận xét: </w:t>
      </w:r>
      <w:r w:rsidRPr="00F3571F">
        <w:rPr>
          <w:rFonts w:asciiTheme="majorBidi" w:eastAsia="Arial" w:hAnsiTheme="majorBidi" w:cstheme="majorBidi"/>
          <w:sz w:val="25"/>
          <w:szCs w:val="25"/>
          <w:lang w:val="vi-VN"/>
        </w:rPr>
        <w:t>Lỗi thiết bị hoặc đường truyền cần được báo ngay cho giảng viên kèm hình ảnh, thời gian và minh chứng. Việc báo sau khi hết hạn có thể không đủ căn cứ xử lý.</w:t>
      </w:r>
    </w:p>
    <w:p w14:paraId="4105B883" w14:textId="77777777" w:rsidR="00451FC8" w:rsidRPr="00F3571F" w:rsidRDefault="00451FC8" w:rsidP="00451FC8">
      <w:pPr>
        <w:pStyle w:val="u1"/>
        <w:spacing w:before="0" w:after="0"/>
        <w:ind w:firstLine="709"/>
        <w:rPr>
          <w:rFonts w:asciiTheme="majorBidi" w:hAnsiTheme="majorBidi"/>
          <w:b/>
          <w:bCs/>
          <w:color w:val="auto"/>
          <w:sz w:val="25"/>
          <w:szCs w:val="25"/>
        </w:rPr>
      </w:pPr>
      <w:bookmarkStart w:id="94" w:name="_Toc239771859"/>
      <w:r w:rsidRPr="00F3571F">
        <w:rPr>
          <w:rFonts w:asciiTheme="majorBidi" w:eastAsia="Arial" w:hAnsiTheme="majorBidi"/>
          <w:b/>
          <w:bCs/>
          <w:color w:val="auto"/>
          <w:sz w:val="25"/>
          <w:szCs w:val="25"/>
        </w:rPr>
        <w:t>XVI. Thực tập, khóa luận và đồ án tốt nghiệp</w:t>
      </w:r>
      <w:bookmarkEnd w:id="94"/>
    </w:p>
    <w:p w14:paraId="13844ABD" w14:textId="77777777" w:rsidR="00451FC8" w:rsidRPr="00F3571F" w:rsidRDefault="00451FC8" w:rsidP="00451FC8">
      <w:pPr>
        <w:pStyle w:val="u2"/>
        <w:spacing w:before="0" w:after="0"/>
        <w:ind w:firstLine="709"/>
        <w:rPr>
          <w:rFonts w:asciiTheme="majorBidi" w:hAnsiTheme="majorBidi"/>
          <w:b/>
          <w:bCs/>
          <w:color w:val="auto"/>
          <w:sz w:val="25"/>
          <w:szCs w:val="25"/>
        </w:rPr>
      </w:pPr>
      <w:bookmarkStart w:id="95" w:name="_Toc239771860"/>
      <w:r w:rsidRPr="00F3571F">
        <w:rPr>
          <w:rFonts w:asciiTheme="majorBidi" w:eastAsia="Arial" w:hAnsiTheme="majorBidi"/>
          <w:b/>
          <w:bCs/>
          <w:color w:val="auto"/>
          <w:sz w:val="25"/>
          <w:szCs w:val="25"/>
        </w:rPr>
        <w:t>1. Thực tập tốt nghiệp</w:t>
      </w:r>
      <w:bookmarkEnd w:id="95"/>
    </w:p>
    <w:p w14:paraId="553403A2"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Khóa 2022 trở về sau: hoàn thành các học phần, trừ khóa luận/đồ án, hoặc còn nợ tối đa 02 học phần. Khóa 2021 trở về trước: tích lũy ít nhất 75% số tín chỉ.</w:t>
      </w:r>
    </w:p>
    <w:p w14:paraId="477C48ED"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GPA từ 2,00; hoàn thành các học phần nghiệp vụ chính với mức trung bình từ 5,5/10 hoặc C và không có học phần nghiệp vụ chính dưới 4,0 hoặc F; hoàn thành học phí và còn trong thời gian đào tạo.</w:t>
      </w:r>
    </w:p>
    <w:p w14:paraId="0606753B"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Sinh viên tự liên hệ nơi thực tập phù hợp và đăng ký với Phòng Quản lý đào tạo. Nếu cần Khoa hỗ trợ, phải báo chậm nhất 01 tháng trước ngày thực tập.</w:t>
      </w:r>
    </w:p>
    <w:tbl>
      <w:tblPr>
        <w:tblStyle w:val="LiBang"/>
        <w:tblW w:w="9360" w:type="dxa"/>
        <w:jc w:val="center"/>
        <w:tblLayout w:type="fixed"/>
        <w:tblLook w:val="04A0" w:firstRow="1" w:lastRow="0" w:firstColumn="1" w:lastColumn="0" w:noHBand="0" w:noVBand="1"/>
      </w:tblPr>
      <w:tblGrid>
        <w:gridCol w:w="2300"/>
        <w:gridCol w:w="7060"/>
      </w:tblGrid>
      <w:tr w:rsidR="00393BED" w:rsidRPr="00F3571F" w14:paraId="52477C12" w14:textId="77777777" w:rsidTr="0002400D">
        <w:trPr>
          <w:cantSplit/>
          <w:tblHeader/>
          <w:jc w:val="center"/>
        </w:trPr>
        <w:tc>
          <w:tcPr>
            <w:tcW w:w="2300" w:type="dxa"/>
            <w:shd w:val="clear" w:color="auto" w:fill="auto"/>
            <w:tcMar>
              <w:top w:w="110" w:type="dxa"/>
              <w:left w:w="120" w:type="dxa"/>
              <w:bottom w:w="110" w:type="dxa"/>
              <w:right w:w="120" w:type="dxa"/>
            </w:tcMar>
            <w:vAlign w:val="center"/>
          </w:tcPr>
          <w:p w14:paraId="40CC16B3"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Giai đoạn</w:t>
            </w:r>
          </w:p>
        </w:tc>
        <w:tc>
          <w:tcPr>
            <w:tcW w:w="7060" w:type="dxa"/>
            <w:shd w:val="clear" w:color="auto" w:fill="auto"/>
            <w:tcMar>
              <w:top w:w="110" w:type="dxa"/>
              <w:left w:w="120" w:type="dxa"/>
              <w:bottom w:w="110" w:type="dxa"/>
              <w:right w:w="120" w:type="dxa"/>
            </w:tcMar>
            <w:vAlign w:val="center"/>
          </w:tcPr>
          <w:p w14:paraId="708FA8B1"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Việc phải thực hiện</w:t>
            </w:r>
          </w:p>
        </w:tc>
      </w:tr>
      <w:tr w:rsidR="00393BED" w:rsidRPr="00F3571F" w14:paraId="1C2C2422" w14:textId="77777777" w:rsidTr="0002400D">
        <w:trPr>
          <w:cantSplit/>
          <w:jc w:val="center"/>
        </w:trPr>
        <w:tc>
          <w:tcPr>
            <w:tcW w:w="2300" w:type="dxa"/>
            <w:shd w:val="clear" w:color="auto" w:fill="auto"/>
            <w:tcMar>
              <w:top w:w="110" w:type="dxa"/>
              <w:left w:w="120" w:type="dxa"/>
              <w:bottom w:w="110" w:type="dxa"/>
              <w:right w:w="120" w:type="dxa"/>
            </w:tcMar>
            <w:vAlign w:val="center"/>
          </w:tcPr>
          <w:p w14:paraId="1B6F9C6D"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Chuẩn bị</w:t>
            </w:r>
          </w:p>
        </w:tc>
        <w:tc>
          <w:tcPr>
            <w:tcW w:w="7060" w:type="dxa"/>
            <w:shd w:val="clear" w:color="auto" w:fill="auto"/>
            <w:tcMar>
              <w:top w:w="110" w:type="dxa"/>
              <w:left w:w="120" w:type="dxa"/>
              <w:bottom w:w="110" w:type="dxa"/>
              <w:right w:w="120" w:type="dxa"/>
            </w:tcMar>
            <w:vAlign w:val="center"/>
          </w:tcPr>
          <w:p w14:paraId="23D0CBEE" w14:textId="77777777" w:rsidR="00451FC8" w:rsidRPr="00F3571F" w:rsidRDefault="00451FC8" w:rsidP="0002400D">
            <w:pPr>
              <w:rPr>
                <w:rFonts w:asciiTheme="majorBidi" w:hAnsiTheme="majorBidi" w:cstheme="majorBidi"/>
                <w:sz w:val="25"/>
                <w:szCs w:val="25"/>
              </w:rPr>
            </w:pPr>
            <w:r w:rsidRPr="00F3571F">
              <w:rPr>
                <w:rFonts w:asciiTheme="majorBidi" w:eastAsia="Arial" w:hAnsiTheme="majorBidi" w:cstheme="majorBidi"/>
                <w:sz w:val="25"/>
                <w:szCs w:val="25"/>
              </w:rPr>
              <w:t>Dự hướng dẫn; nhận hồ sơ và giấy giới thiệu.</w:t>
            </w:r>
          </w:p>
        </w:tc>
      </w:tr>
      <w:tr w:rsidR="00393BED" w:rsidRPr="00F3571F" w14:paraId="30135FC1" w14:textId="77777777" w:rsidTr="0002400D">
        <w:trPr>
          <w:cantSplit/>
          <w:jc w:val="center"/>
        </w:trPr>
        <w:tc>
          <w:tcPr>
            <w:tcW w:w="2300" w:type="dxa"/>
            <w:shd w:val="clear" w:color="auto" w:fill="auto"/>
            <w:tcMar>
              <w:top w:w="110" w:type="dxa"/>
              <w:left w:w="120" w:type="dxa"/>
              <w:bottom w:w="110" w:type="dxa"/>
              <w:right w:w="120" w:type="dxa"/>
            </w:tcMar>
            <w:vAlign w:val="center"/>
          </w:tcPr>
          <w:p w14:paraId="6472E871"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t>Tại cơ sở</w:t>
            </w:r>
          </w:p>
        </w:tc>
        <w:tc>
          <w:tcPr>
            <w:tcW w:w="7060" w:type="dxa"/>
            <w:shd w:val="clear" w:color="auto" w:fill="auto"/>
            <w:tcMar>
              <w:top w:w="110" w:type="dxa"/>
              <w:left w:w="120" w:type="dxa"/>
              <w:bottom w:w="110" w:type="dxa"/>
              <w:right w:w="120" w:type="dxa"/>
            </w:tcMar>
            <w:vAlign w:val="center"/>
          </w:tcPr>
          <w:p w14:paraId="274C2AD1" w14:textId="77777777" w:rsidR="00451FC8" w:rsidRPr="00F3571F" w:rsidRDefault="00451FC8" w:rsidP="0002400D">
            <w:pPr>
              <w:rPr>
                <w:rFonts w:asciiTheme="majorBidi" w:hAnsiTheme="majorBidi" w:cstheme="majorBidi"/>
                <w:sz w:val="25"/>
                <w:szCs w:val="25"/>
              </w:rPr>
            </w:pPr>
            <w:r w:rsidRPr="00F3571F">
              <w:rPr>
                <w:rFonts w:asciiTheme="majorBidi" w:eastAsia="Arial" w:hAnsiTheme="majorBidi" w:cstheme="majorBidi"/>
                <w:sz w:val="25"/>
                <w:szCs w:val="25"/>
              </w:rPr>
              <w:t>Lập kế hoạch; ghi nhật ký hằng tuần; báo cáo tiến độ và xin xác nhận của người hướng dẫn.</w:t>
            </w:r>
          </w:p>
        </w:tc>
      </w:tr>
      <w:tr w:rsidR="00393BED" w:rsidRPr="00F3571F" w14:paraId="341CEAA9" w14:textId="77777777" w:rsidTr="0002400D">
        <w:trPr>
          <w:cantSplit/>
          <w:jc w:val="center"/>
        </w:trPr>
        <w:tc>
          <w:tcPr>
            <w:tcW w:w="2300" w:type="dxa"/>
            <w:shd w:val="clear" w:color="auto" w:fill="auto"/>
            <w:tcMar>
              <w:top w:w="110" w:type="dxa"/>
              <w:left w:w="120" w:type="dxa"/>
              <w:bottom w:w="110" w:type="dxa"/>
              <w:right w:w="120" w:type="dxa"/>
            </w:tcMar>
            <w:vAlign w:val="center"/>
          </w:tcPr>
          <w:p w14:paraId="724D420E"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sz w:val="25"/>
                <w:szCs w:val="25"/>
              </w:rPr>
              <w:lastRenderedPageBreak/>
              <w:t>Hoàn tất</w:t>
            </w:r>
          </w:p>
        </w:tc>
        <w:tc>
          <w:tcPr>
            <w:tcW w:w="7060" w:type="dxa"/>
            <w:shd w:val="clear" w:color="auto" w:fill="auto"/>
            <w:tcMar>
              <w:top w:w="110" w:type="dxa"/>
              <w:left w:w="120" w:type="dxa"/>
              <w:bottom w:w="110" w:type="dxa"/>
              <w:right w:w="120" w:type="dxa"/>
            </w:tcMar>
            <w:vAlign w:val="center"/>
          </w:tcPr>
          <w:p w14:paraId="18EC1637" w14:textId="77777777" w:rsidR="00451FC8" w:rsidRPr="00F3571F" w:rsidRDefault="00451FC8" w:rsidP="0002400D">
            <w:pPr>
              <w:rPr>
                <w:rFonts w:asciiTheme="majorBidi" w:hAnsiTheme="majorBidi" w:cstheme="majorBidi"/>
                <w:sz w:val="25"/>
                <w:szCs w:val="25"/>
              </w:rPr>
            </w:pPr>
            <w:r w:rsidRPr="00F3571F">
              <w:rPr>
                <w:rFonts w:asciiTheme="majorBidi" w:eastAsia="Arial" w:hAnsiTheme="majorBidi" w:cstheme="majorBidi"/>
                <w:sz w:val="25"/>
                <w:szCs w:val="25"/>
              </w:rPr>
              <w:t>Viết đề cương, báo cáo; xin nhận xét của đơn vị; nộp đúng hạn cho Khoa.</w:t>
            </w:r>
          </w:p>
        </w:tc>
      </w:tr>
    </w:tbl>
    <w:p w14:paraId="54633574" w14:textId="77777777" w:rsidR="00451FC8" w:rsidRPr="00F3571F" w:rsidRDefault="00451FC8" w:rsidP="00451FC8">
      <w:pPr>
        <w:spacing w:after="0"/>
        <w:ind w:firstLine="709"/>
        <w:rPr>
          <w:rFonts w:asciiTheme="majorBidi" w:hAnsiTheme="majorBidi" w:cstheme="majorBidi"/>
          <w:sz w:val="25"/>
          <w:szCs w:val="25"/>
        </w:rPr>
      </w:pPr>
      <w:r w:rsidRPr="00F3571F">
        <w:rPr>
          <w:rFonts w:asciiTheme="majorBidi" w:eastAsia="Arial" w:hAnsiTheme="majorBidi" w:cstheme="majorBidi"/>
          <w:b/>
          <w:sz w:val="25"/>
          <w:szCs w:val="25"/>
        </w:rPr>
        <w:t xml:space="preserve">Dễ mất điểm: </w:t>
      </w:r>
      <w:r w:rsidRPr="00F3571F">
        <w:rPr>
          <w:rFonts w:asciiTheme="majorBidi" w:eastAsia="Arial" w:hAnsiTheme="majorBidi" w:cstheme="majorBidi"/>
          <w:sz w:val="25"/>
          <w:szCs w:val="25"/>
        </w:rPr>
        <w:t>Không nộp báo cáo nhận điểm 0. Không đến cơ sở trong 04 tuần đầu, không gặp giảng viên hướng dẫn, không ghi nhật ký hoặc báo cáo sao chép vượt quy định phải học lại thực tập.</w:t>
      </w:r>
    </w:p>
    <w:p w14:paraId="7D0677BB" w14:textId="77777777" w:rsidR="00451FC8" w:rsidRPr="00F3571F" w:rsidRDefault="00451FC8" w:rsidP="00451FC8">
      <w:pPr>
        <w:pStyle w:val="u2"/>
        <w:ind w:firstLine="709"/>
        <w:rPr>
          <w:rFonts w:asciiTheme="majorBidi" w:hAnsiTheme="majorBidi"/>
          <w:b/>
          <w:bCs/>
          <w:color w:val="auto"/>
          <w:sz w:val="25"/>
          <w:szCs w:val="25"/>
        </w:rPr>
      </w:pPr>
      <w:bookmarkStart w:id="96" w:name="_Toc239771861"/>
      <w:r w:rsidRPr="00F3571F">
        <w:rPr>
          <w:rFonts w:asciiTheme="majorBidi" w:eastAsia="Arial" w:hAnsiTheme="majorBidi"/>
          <w:b/>
          <w:bCs/>
          <w:color w:val="auto"/>
          <w:sz w:val="25"/>
          <w:szCs w:val="25"/>
        </w:rPr>
        <w:t>2. Khóa luận/Đồ án tốt nghiệp</w:t>
      </w:r>
      <w:bookmarkEnd w:id="96"/>
    </w:p>
    <w:p w14:paraId="7C2C43E8"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Điều kiện chính: không bị kỷ luật từ cảnh cáo; GPA từ 3,00, hoặc từ 2,80 đến dưới 3,00 nếu có nghiên cứu khoa học và báo cáo từ cấp Trường trở lên; tích lũy đủ học phần theo tiến độ quy định.</w:t>
      </w:r>
    </w:p>
    <w:p w14:paraId="4936089A"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Số sinh viên thực hiện không quá 50% mỗi ngành trong đợt xét. Thời gian thực hiện tối đa 06 tháng; đổi đề tài trong 02 tuần đầu và rút đăng ký bằng đơn đúng thời hạn.</w:t>
      </w:r>
    </w:p>
    <w:p w14:paraId="38F4D662"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Đề cương không quá 30 trang; khóa luận/đồ án từ 30 đến 80 trang, trình bày theo mẫu. Nộp bản bảo vệ trước ít nhất 02 tuần.</w:t>
      </w:r>
    </w:p>
    <w:p w14:paraId="23D150A9"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Sau bảo vệ, chỉnh sửa theo Hội đồng; nộp 01 quyển và file mềm cho Thư viện, 01 quyển cho Khoa; nộp giấy xác nhận của Thư viện về Phòng Quản lý đào tạo.</w:t>
      </w:r>
    </w:p>
    <w:tbl>
      <w:tblPr>
        <w:tblStyle w:val="LiBang"/>
        <w:tblW w:w="8075" w:type="dxa"/>
        <w:jc w:val="center"/>
        <w:tblLayout w:type="fixed"/>
        <w:tblLook w:val="04A0" w:firstRow="1" w:lastRow="0" w:firstColumn="1" w:lastColumn="0" w:noHBand="0" w:noVBand="1"/>
      </w:tblPr>
      <w:tblGrid>
        <w:gridCol w:w="3823"/>
        <w:gridCol w:w="4252"/>
      </w:tblGrid>
      <w:tr w:rsidR="00393BED" w:rsidRPr="00F3571F" w14:paraId="4CE171BF" w14:textId="77777777" w:rsidTr="00A054FB">
        <w:trPr>
          <w:cantSplit/>
          <w:tblHeader/>
          <w:jc w:val="center"/>
        </w:trPr>
        <w:tc>
          <w:tcPr>
            <w:tcW w:w="3823" w:type="dxa"/>
            <w:shd w:val="clear" w:color="auto" w:fill="auto"/>
            <w:tcMar>
              <w:top w:w="110" w:type="dxa"/>
              <w:left w:w="120" w:type="dxa"/>
              <w:bottom w:w="110" w:type="dxa"/>
              <w:right w:w="120" w:type="dxa"/>
            </w:tcMar>
            <w:vAlign w:val="center"/>
          </w:tcPr>
          <w:p w14:paraId="30101BD1"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Tình huống</w:t>
            </w:r>
          </w:p>
        </w:tc>
        <w:tc>
          <w:tcPr>
            <w:tcW w:w="4252" w:type="dxa"/>
            <w:shd w:val="clear" w:color="auto" w:fill="auto"/>
            <w:tcMar>
              <w:top w:w="110" w:type="dxa"/>
              <w:left w:w="120" w:type="dxa"/>
              <w:bottom w:w="110" w:type="dxa"/>
              <w:right w:w="120" w:type="dxa"/>
            </w:tcMar>
            <w:vAlign w:val="center"/>
          </w:tcPr>
          <w:p w14:paraId="7507F225"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Hậu quả</w:t>
            </w:r>
          </w:p>
        </w:tc>
      </w:tr>
      <w:tr w:rsidR="00393BED" w:rsidRPr="00F3571F" w14:paraId="70428F51" w14:textId="77777777" w:rsidTr="00A054FB">
        <w:trPr>
          <w:cantSplit/>
          <w:jc w:val="center"/>
        </w:trPr>
        <w:tc>
          <w:tcPr>
            <w:tcW w:w="3823" w:type="dxa"/>
            <w:shd w:val="clear" w:color="auto" w:fill="auto"/>
            <w:tcMar>
              <w:top w:w="110" w:type="dxa"/>
              <w:left w:w="120" w:type="dxa"/>
              <w:bottom w:w="110" w:type="dxa"/>
              <w:right w:w="120" w:type="dxa"/>
            </w:tcMar>
            <w:vAlign w:val="center"/>
          </w:tcPr>
          <w:p w14:paraId="7FD59369" w14:textId="77777777" w:rsidR="00451FC8" w:rsidRPr="00F3571F" w:rsidRDefault="00451FC8" w:rsidP="00A054FB">
            <w:pPr>
              <w:rPr>
                <w:rFonts w:asciiTheme="majorBidi" w:hAnsiTheme="majorBidi" w:cstheme="majorBidi"/>
                <w:sz w:val="25"/>
                <w:szCs w:val="25"/>
              </w:rPr>
            </w:pPr>
            <w:r w:rsidRPr="00F3571F">
              <w:rPr>
                <w:rFonts w:asciiTheme="majorBidi" w:eastAsia="Arial" w:hAnsiTheme="majorBidi" w:cstheme="majorBidi"/>
                <w:sz w:val="25"/>
                <w:szCs w:val="25"/>
              </w:rPr>
              <w:t>Không nộp đề cương đúng hạn</w:t>
            </w:r>
          </w:p>
        </w:tc>
        <w:tc>
          <w:tcPr>
            <w:tcW w:w="4252" w:type="dxa"/>
            <w:shd w:val="clear" w:color="auto" w:fill="auto"/>
            <w:tcMar>
              <w:top w:w="110" w:type="dxa"/>
              <w:left w:w="120" w:type="dxa"/>
              <w:bottom w:w="110" w:type="dxa"/>
              <w:right w:w="120" w:type="dxa"/>
            </w:tcMar>
            <w:vAlign w:val="center"/>
          </w:tcPr>
          <w:p w14:paraId="3F8519FB" w14:textId="381376F2" w:rsidR="00451FC8" w:rsidRPr="00F3571F" w:rsidRDefault="00451FC8" w:rsidP="00A054FB">
            <w:pPr>
              <w:rPr>
                <w:rFonts w:asciiTheme="majorBidi" w:hAnsiTheme="majorBidi" w:cstheme="majorBidi"/>
                <w:sz w:val="25"/>
                <w:szCs w:val="25"/>
              </w:rPr>
            </w:pPr>
            <w:r w:rsidRPr="00F3571F">
              <w:rPr>
                <w:rFonts w:asciiTheme="majorBidi" w:eastAsia="Arial" w:hAnsiTheme="majorBidi" w:cstheme="majorBidi"/>
                <w:sz w:val="25"/>
                <w:szCs w:val="25"/>
              </w:rPr>
              <w:t>Không đủ điều kiện thực hiện</w:t>
            </w:r>
          </w:p>
        </w:tc>
      </w:tr>
      <w:tr w:rsidR="00393BED" w:rsidRPr="00F3571F" w14:paraId="46F43061" w14:textId="77777777" w:rsidTr="00A054FB">
        <w:trPr>
          <w:cantSplit/>
          <w:jc w:val="center"/>
        </w:trPr>
        <w:tc>
          <w:tcPr>
            <w:tcW w:w="3823" w:type="dxa"/>
            <w:shd w:val="clear" w:color="auto" w:fill="auto"/>
            <w:tcMar>
              <w:top w:w="110" w:type="dxa"/>
              <w:left w:w="120" w:type="dxa"/>
              <w:bottom w:w="110" w:type="dxa"/>
              <w:right w:w="120" w:type="dxa"/>
            </w:tcMar>
            <w:vAlign w:val="center"/>
          </w:tcPr>
          <w:p w14:paraId="44810E29" w14:textId="77777777" w:rsidR="00451FC8" w:rsidRPr="00F3571F" w:rsidRDefault="00451FC8" w:rsidP="00A054FB">
            <w:pPr>
              <w:rPr>
                <w:rFonts w:asciiTheme="majorBidi" w:hAnsiTheme="majorBidi" w:cstheme="majorBidi"/>
                <w:sz w:val="25"/>
                <w:szCs w:val="25"/>
              </w:rPr>
            </w:pPr>
            <w:r w:rsidRPr="00F3571F">
              <w:rPr>
                <w:rFonts w:asciiTheme="majorBidi" w:eastAsia="Arial" w:hAnsiTheme="majorBidi" w:cstheme="majorBidi"/>
                <w:sz w:val="25"/>
                <w:szCs w:val="25"/>
              </w:rPr>
              <w:t>Không nộp khóa luận/đồ án đúng hạn</w:t>
            </w:r>
          </w:p>
        </w:tc>
        <w:tc>
          <w:tcPr>
            <w:tcW w:w="4252" w:type="dxa"/>
            <w:shd w:val="clear" w:color="auto" w:fill="auto"/>
            <w:tcMar>
              <w:top w:w="110" w:type="dxa"/>
              <w:left w:w="120" w:type="dxa"/>
              <w:bottom w:w="110" w:type="dxa"/>
              <w:right w:w="120" w:type="dxa"/>
            </w:tcMar>
            <w:vAlign w:val="center"/>
          </w:tcPr>
          <w:p w14:paraId="26091EED" w14:textId="34D8AACD" w:rsidR="00451FC8" w:rsidRPr="00F3571F" w:rsidRDefault="00451FC8" w:rsidP="00A054FB">
            <w:pPr>
              <w:rPr>
                <w:rFonts w:asciiTheme="majorBidi" w:hAnsiTheme="majorBidi" w:cstheme="majorBidi"/>
                <w:sz w:val="25"/>
                <w:szCs w:val="25"/>
              </w:rPr>
            </w:pPr>
            <w:r w:rsidRPr="00F3571F">
              <w:rPr>
                <w:rFonts w:asciiTheme="majorBidi" w:eastAsia="Arial" w:hAnsiTheme="majorBidi" w:cstheme="majorBidi"/>
                <w:sz w:val="25"/>
                <w:szCs w:val="25"/>
              </w:rPr>
              <w:t>Nhận điểm F</w:t>
            </w:r>
          </w:p>
        </w:tc>
      </w:tr>
      <w:tr w:rsidR="00393BED" w:rsidRPr="00F3571F" w14:paraId="70084A5D" w14:textId="77777777" w:rsidTr="00A054FB">
        <w:trPr>
          <w:cantSplit/>
          <w:jc w:val="center"/>
        </w:trPr>
        <w:tc>
          <w:tcPr>
            <w:tcW w:w="3823" w:type="dxa"/>
            <w:shd w:val="clear" w:color="auto" w:fill="auto"/>
            <w:tcMar>
              <w:top w:w="110" w:type="dxa"/>
              <w:left w:w="120" w:type="dxa"/>
              <w:bottom w:w="110" w:type="dxa"/>
              <w:right w:w="120" w:type="dxa"/>
            </w:tcMar>
            <w:vAlign w:val="center"/>
          </w:tcPr>
          <w:p w14:paraId="20F0E19E" w14:textId="77777777" w:rsidR="00451FC8" w:rsidRPr="00F3571F" w:rsidRDefault="00451FC8" w:rsidP="00A054FB">
            <w:pPr>
              <w:rPr>
                <w:rFonts w:asciiTheme="majorBidi" w:hAnsiTheme="majorBidi" w:cstheme="majorBidi"/>
                <w:sz w:val="25"/>
                <w:szCs w:val="25"/>
              </w:rPr>
            </w:pPr>
            <w:r w:rsidRPr="00F3571F">
              <w:rPr>
                <w:rFonts w:asciiTheme="majorBidi" w:eastAsia="Arial" w:hAnsiTheme="majorBidi" w:cstheme="majorBidi"/>
                <w:sz w:val="25"/>
                <w:szCs w:val="25"/>
              </w:rPr>
              <w:t>Không rút đúng hạn và không hoàn thành</w:t>
            </w:r>
          </w:p>
        </w:tc>
        <w:tc>
          <w:tcPr>
            <w:tcW w:w="4252" w:type="dxa"/>
            <w:shd w:val="clear" w:color="auto" w:fill="auto"/>
            <w:tcMar>
              <w:top w:w="110" w:type="dxa"/>
              <w:left w:w="120" w:type="dxa"/>
              <w:bottom w:w="110" w:type="dxa"/>
              <w:right w:w="120" w:type="dxa"/>
            </w:tcMar>
            <w:vAlign w:val="center"/>
          </w:tcPr>
          <w:p w14:paraId="540C1ED9" w14:textId="771D3F54" w:rsidR="00451FC8" w:rsidRPr="00F3571F" w:rsidRDefault="00451FC8" w:rsidP="00A054FB">
            <w:pPr>
              <w:rPr>
                <w:rFonts w:asciiTheme="majorBidi" w:hAnsiTheme="majorBidi" w:cstheme="majorBidi"/>
                <w:sz w:val="25"/>
                <w:szCs w:val="25"/>
              </w:rPr>
            </w:pPr>
            <w:r w:rsidRPr="00F3571F">
              <w:rPr>
                <w:rFonts w:asciiTheme="majorBidi" w:eastAsia="Arial" w:hAnsiTheme="majorBidi" w:cstheme="majorBidi"/>
                <w:sz w:val="25"/>
                <w:szCs w:val="25"/>
              </w:rPr>
              <w:t>Nhận điểm F; không được đăng ký lại</w:t>
            </w:r>
          </w:p>
        </w:tc>
      </w:tr>
      <w:tr w:rsidR="00393BED" w:rsidRPr="00F3571F" w14:paraId="206E821D" w14:textId="77777777" w:rsidTr="00A054FB">
        <w:trPr>
          <w:cantSplit/>
          <w:jc w:val="center"/>
        </w:trPr>
        <w:tc>
          <w:tcPr>
            <w:tcW w:w="3823" w:type="dxa"/>
            <w:shd w:val="clear" w:color="auto" w:fill="auto"/>
            <w:tcMar>
              <w:top w:w="110" w:type="dxa"/>
              <w:left w:w="120" w:type="dxa"/>
              <w:bottom w:w="110" w:type="dxa"/>
              <w:right w:w="120" w:type="dxa"/>
            </w:tcMar>
            <w:vAlign w:val="center"/>
          </w:tcPr>
          <w:p w14:paraId="0919C255" w14:textId="77777777" w:rsidR="00451FC8" w:rsidRPr="00F3571F" w:rsidRDefault="00451FC8" w:rsidP="00A054FB">
            <w:pPr>
              <w:rPr>
                <w:rFonts w:asciiTheme="majorBidi" w:hAnsiTheme="majorBidi" w:cstheme="majorBidi"/>
                <w:sz w:val="25"/>
                <w:szCs w:val="25"/>
              </w:rPr>
            </w:pPr>
            <w:r w:rsidRPr="00F3571F">
              <w:rPr>
                <w:rFonts w:asciiTheme="majorBidi" w:eastAsia="Arial" w:hAnsiTheme="majorBidi" w:cstheme="majorBidi"/>
                <w:sz w:val="25"/>
                <w:szCs w:val="25"/>
              </w:rPr>
              <w:t>Đã rút đăng ký</w:t>
            </w:r>
          </w:p>
        </w:tc>
        <w:tc>
          <w:tcPr>
            <w:tcW w:w="4252" w:type="dxa"/>
            <w:shd w:val="clear" w:color="auto" w:fill="auto"/>
            <w:tcMar>
              <w:top w:w="110" w:type="dxa"/>
              <w:left w:w="120" w:type="dxa"/>
              <w:bottom w:w="110" w:type="dxa"/>
              <w:right w:w="120" w:type="dxa"/>
            </w:tcMar>
            <w:vAlign w:val="center"/>
          </w:tcPr>
          <w:p w14:paraId="3C40E3C3" w14:textId="10FE8E4A" w:rsidR="00451FC8" w:rsidRPr="00F3571F" w:rsidRDefault="00451FC8" w:rsidP="00A054FB">
            <w:pPr>
              <w:rPr>
                <w:rFonts w:asciiTheme="majorBidi" w:hAnsiTheme="majorBidi" w:cstheme="majorBidi"/>
                <w:sz w:val="25"/>
                <w:szCs w:val="25"/>
              </w:rPr>
            </w:pPr>
            <w:r w:rsidRPr="00F3571F">
              <w:rPr>
                <w:rFonts w:asciiTheme="majorBidi" w:eastAsia="Arial" w:hAnsiTheme="majorBidi" w:cstheme="majorBidi"/>
                <w:sz w:val="25"/>
                <w:szCs w:val="25"/>
              </w:rPr>
              <w:t>Không tính điểm nhưng vẫn thực hiện nghĩa vụ học phí</w:t>
            </w:r>
          </w:p>
        </w:tc>
      </w:tr>
      <w:tr w:rsidR="00393BED" w:rsidRPr="00F3571F" w14:paraId="29343785" w14:textId="77777777" w:rsidTr="00A054FB">
        <w:trPr>
          <w:cantSplit/>
          <w:jc w:val="center"/>
        </w:trPr>
        <w:tc>
          <w:tcPr>
            <w:tcW w:w="3823" w:type="dxa"/>
            <w:shd w:val="clear" w:color="auto" w:fill="auto"/>
            <w:tcMar>
              <w:top w:w="110" w:type="dxa"/>
              <w:left w:w="120" w:type="dxa"/>
              <w:bottom w:w="110" w:type="dxa"/>
              <w:right w:w="120" w:type="dxa"/>
            </w:tcMar>
            <w:vAlign w:val="center"/>
          </w:tcPr>
          <w:p w14:paraId="4A8256F2" w14:textId="77777777" w:rsidR="00451FC8" w:rsidRPr="00F3571F" w:rsidRDefault="00451FC8" w:rsidP="00A054FB">
            <w:pPr>
              <w:rPr>
                <w:rFonts w:asciiTheme="majorBidi" w:hAnsiTheme="majorBidi" w:cstheme="majorBidi"/>
                <w:sz w:val="25"/>
                <w:szCs w:val="25"/>
              </w:rPr>
            </w:pPr>
            <w:r w:rsidRPr="00F3571F">
              <w:rPr>
                <w:rFonts w:asciiTheme="majorBidi" w:eastAsia="Arial" w:hAnsiTheme="majorBidi" w:cstheme="majorBidi"/>
                <w:sz w:val="25"/>
                <w:szCs w:val="25"/>
              </w:rPr>
              <w:t>Chưa nộp xác nhận của Thư viện</w:t>
            </w:r>
          </w:p>
        </w:tc>
        <w:tc>
          <w:tcPr>
            <w:tcW w:w="4252" w:type="dxa"/>
            <w:shd w:val="clear" w:color="auto" w:fill="auto"/>
            <w:tcMar>
              <w:top w:w="110" w:type="dxa"/>
              <w:left w:w="120" w:type="dxa"/>
              <w:bottom w:w="110" w:type="dxa"/>
              <w:right w:w="120" w:type="dxa"/>
            </w:tcMar>
            <w:vAlign w:val="center"/>
          </w:tcPr>
          <w:p w14:paraId="054E558A" w14:textId="10A569CD" w:rsidR="00451FC8" w:rsidRPr="00F3571F" w:rsidRDefault="00451FC8" w:rsidP="00A054FB">
            <w:pPr>
              <w:rPr>
                <w:rFonts w:asciiTheme="majorBidi" w:hAnsiTheme="majorBidi" w:cstheme="majorBidi"/>
                <w:sz w:val="25"/>
                <w:szCs w:val="25"/>
              </w:rPr>
            </w:pPr>
            <w:r w:rsidRPr="00F3571F">
              <w:rPr>
                <w:rFonts w:asciiTheme="majorBidi" w:eastAsia="Arial" w:hAnsiTheme="majorBidi" w:cstheme="majorBidi"/>
                <w:sz w:val="25"/>
                <w:szCs w:val="25"/>
              </w:rPr>
              <w:t>Hồ sơ xét tốt nghiệp chưa hoàn tất</w:t>
            </w:r>
          </w:p>
        </w:tc>
      </w:tr>
    </w:tbl>
    <w:p w14:paraId="5342BF7C" w14:textId="77777777" w:rsidR="00451FC8" w:rsidRPr="00F3571F" w:rsidRDefault="00451FC8" w:rsidP="00451FC8">
      <w:pPr>
        <w:spacing w:after="0"/>
        <w:rPr>
          <w:rFonts w:asciiTheme="majorBidi" w:hAnsiTheme="majorBidi" w:cstheme="majorBidi"/>
          <w:sz w:val="25"/>
          <w:szCs w:val="25"/>
        </w:rPr>
      </w:pPr>
    </w:p>
    <w:p w14:paraId="42B8CD8A" w14:textId="77777777" w:rsidR="00451FC8" w:rsidRPr="00F3571F" w:rsidRDefault="00451FC8" w:rsidP="00451FC8">
      <w:pPr>
        <w:spacing w:after="0"/>
        <w:ind w:firstLine="709"/>
        <w:rPr>
          <w:rFonts w:asciiTheme="majorBidi" w:hAnsiTheme="majorBidi" w:cstheme="majorBidi"/>
          <w:sz w:val="25"/>
          <w:szCs w:val="25"/>
        </w:rPr>
      </w:pPr>
      <w:r w:rsidRPr="00F3571F">
        <w:rPr>
          <w:rFonts w:asciiTheme="majorBidi" w:eastAsia="Arial" w:hAnsiTheme="majorBidi" w:cstheme="majorBidi"/>
          <w:b/>
          <w:sz w:val="25"/>
          <w:szCs w:val="25"/>
        </w:rPr>
        <w:t xml:space="preserve">Sinh viên cần nhớ: </w:t>
      </w:r>
      <w:r w:rsidRPr="00F3571F">
        <w:rPr>
          <w:rFonts w:asciiTheme="majorBidi" w:eastAsia="Arial" w:hAnsiTheme="majorBidi" w:cstheme="majorBidi"/>
          <w:sz w:val="25"/>
          <w:szCs w:val="25"/>
        </w:rPr>
        <w:t>Lập lịch ngược từ ngày bảo vệ, làm việc định kỳ với giảng viên hướng dẫn và lưu đầy đủ bản góp ý, xác nhận, biên nhận nộp bài. Không chờ đến sát hạn mới hoàn thiện hồ sơ.</w:t>
      </w:r>
    </w:p>
    <w:p w14:paraId="46B20AA3" w14:textId="77777777" w:rsidR="00451FC8" w:rsidRPr="00F3571F" w:rsidRDefault="00451FC8" w:rsidP="00451FC8">
      <w:pPr>
        <w:pStyle w:val="u1"/>
        <w:spacing w:before="0" w:after="0"/>
        <w:ind w:firstLine="709"/>
        <w:rPr>
          <w:rFonts w:asciiTheme="majorBidi" w:hAnsiTheme="majorBidi"/>
          <w:b/>
          <w:bCs/>
          <w:color w:val="auto"/>
          <w:sz w:val="25"/>
          <w:szCs w:val="25"/>
        </w:rPr>
      </w:pPr>
      <w:bookmarkStart w:id="97" w:name="_Toc239771862"/>
      <w:r w:rsidRPr="00F3571F">
        <w:rPr>
          <w:rFonts w:asciiTheme="majorBidi" w:eastAsia="Arial" w:hAnsiTheme="majorBidi"/>
          <w:b/>
          <w:bCs/>
          <w:color w:val="auto"/>
          <w:sz w:val="25"/>
          <w:szCs w:val="25"/>
        </w:rPr>
        <w:t>XVII. Những việc sinh viên cần chủ động</w:t>
      </w:r>
      <w:bookmarkEnd w:id="97"/>
    </w:p>
    <w:p w14:paraId="374EF172"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Theo dõi Cổng thông tin sinh viên và email do Trường cấp; kiểm tra kế hoạch học tập, thời khóa biểu, lịch thi và kết quả học tập.</w:t>
      </w:r>
    </w:p>
    <w:p w14:paraId="6A918145"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Trao đổi sớm với cố vấn học tập khi có học phần không đạt, nguy cơ cảnh báo, nhu cầu học lại, học cải thiện, rút học phần hoặc điều chỉnh tiến độ.</w:t>
      </w:r>
    </w:p>
    <w:p w14:paraId="6B19329E"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t xml:space="preserve">- </w:t>
      </w:r>
      <w:r w:rsidRPr="00F3571F">
        <w:rPr>
          <w:rFonts w:asciiTheme="majorBidi" w:eastAsia="Arial" w:hAnsiTheme="majorBidi" w:cstheme="majorBidi"/>
          <w:sz w:val="25"/>
          <w:szCs w:val="25"/>
          <w:lang w:val="vi-VN"/>
        </w:rPr>
        <w:t>Thực hiện thủ tục đúng mẫu, đúng thời hạn; lưu minh chứng đăng ký và thông báo chấp thuận của Nhà trường.</w:t>
      </w:r>
    </w:p>
    <w:p w14:paraId="40B7CF95" w14:textId="77777777" w:rsidR="00451FC8" w:rsidRPr="00F3571F" w:rsidRDefault="00451FC8" w:rsidP="00451FC8">
      <w:pPr>
        <w:pStyle w:val="Duudong"/>
        <w:numPr>
          <w:ilvl w:val="0"/>
          <w:numId w:val="0"/>
        </w:numPr>
        <w:spacing w:after="60"/>
        <w:ind w:firstLine="709"/>
        <w:rPr>
          <w:rFonts w:asciiTheme="majorBidi" w:hAnsiTheme="majorBidi" w:cstheme="majorBidi"/>
          <w:sz w:val="25"/>
          <w:szCs w:val="25"/>
          <w:lang w:val="vi-VN"/>
        </w:rPr>
      </w:pPr>
      <w:r w:rsidRPr="00F3571F">
        <w:rPr>
          <w:rFonts w:asciiTheme="majorBidi" w:hAnsiTheme="majorBidi" w:cstheme="majorBidi"/>
          <w:sz w:val="25"/>
          <w:szCs w:val="25"/>
          <w:lang w:val="vi-VN"/>
        </w:rPr>
        <w:lastRenderedPageBreak/>
        <w:t xml:space="preserve">- </w:t>
      </w:r>
      <w:r w:rsidRPr="00F3571F">
        <w:rPr>
          <w:rFonts w:asciiTheme="majorBidi" w:eastAsia="Arial" w:hAnsiTheme="majorBidi" w:cstheme="majorBidi"/>
          <w:sz w:val="25"/>
          <w:szCs w:val="25"/>
          <w:lang w:val="vi-VN"/>
        </w:rPr>
        <w:t>Đối chiếu chương trình đào tạo áp dụng cho khóa/ngành trước khi lập kế hoạch học tập và đăng ký xét tốt nghiệp.</w:t>
      </w:r>
    </w:p>
    <w:p w14:paraId="66A36E74" w14:textId="77777777" w:rsidR="00451FC8" w:rsidRPr="00F3571F" w:rsidRDefault="00451FC8" w:rsidP="00451FC8">
      <w:pPr>
        <w:spacing w:after="0"/>
        <w:ind w:firstLine="709"/>
        <w:rPr>
          <w:rFonts w:asciiTheme="majorBidi" w:hAnsiTheme="majorBidi" w:cstheme="majorBidi"/>
          <w:sz w:val="25"/>
          <w:szCs w:val="25"/>
        </w:rPr>
      </w:pPr>
      <w:r w:rsidRPr="00F3571F">
        <w:rPr>
          <w:rFonts w:asciiTheme="majorBidi" w:eastAsia="Arial" w:hAnsiTheme="majorBidi" w:cstheme="majorBidi"/>
          <w:b/>
          <w:sz w:val="25"/>
          <w:szCs w:val="25"/>
        </w:rPr>
        <w:t xml:space="preserve">Đầu mối hỗ trợ: </w:t>
      </w:r>
      <w:r w:rsidRPr="00F3571F">
        <w:rPr>
          <w:rFonts w:asciiTheme="majorBidi" w:eastAsia="Arial" w:hAnsiTheme="majorBidi" w:cstheme="majorBidi"/>
          <w:sz w:val="25"/>
          <w:szCs w:val="25"/>
        </w:rPr>
        <w:t>Cố vấn học tập; Khoa quản lý ngành; Phòng Quản lý đào tạo. Cổng thông tin sinh viên: my.ttu.edu.vn.</w:t>
      </w:r>
    </w:p>
    <w:p w14:paraId="26D1447D" w14:textId="77777777" w:rsidR="00451FC8" w:rsidRPr="00F3571F" w:rsidRDefault="00451FC8" w:rsidP="00451FC8">
      <w:pPr>
        <w:pStyle w:val="u1"/>
        <w:ind w:firstLine="709"/>
        <w:rPr>
          <w:rFonts w:asciiTheme="majorBidi" w:hAnsiTheme="majorBidi"/>
          <w:b/>
          <w:bCs/>
          <w:color w:val="auto"/>
          <w:sz w:val="25"/>
          <w:szCs w:val="25"/>
        </w:rPr>
      </w:pPr>
      <w:bookmarkStart w:id="98" w:name="_Toc239771863"/>
      <w:r w:rsidRPr="00F3571F">
        <w:rPr>
          <w:rFonts w:asciiTheme="majorBidi" w:eastAsia="Arial" w:hAnsiTheme="majorBidi"/>
          <w:b/>
          <w:bCs/>
          <w:color w:val="auto"/>
          <w:sz w:val="25"/>
          <w:szCs w:val="25"/>
        </w:rPr>
        <w:t>XVIII. Các mốc thời gian cần nhớ</w:t>
      </w:r>
      <w:bookmarkEnd w:id="98"/>
    </w:p>
    <w:tbl>
      <w:tblPr>
        <w:tblStyle w:val="LiBang"/>
        <w:tblW w:w="8217" w:type="dxa"/>
        <w:jc w:val="center"/>
        <w:tblLayout w:type="fixed"/>
        <w:tblLook w:val="04A0" w:firstRow="1" w:lastRow="0" w:firstColumn="1" w:lastColumn="0" w:noHBand="0" w:noVBand="1"/>
      </w:tblPr>
      <w:tblGrid>
        <w:gridCol w:w="4106"/>
        <w:gridCol w:w="4111"/>
      </w:tblGrid>
      <w:tr w:rsidR="00393BED" w:rsidRPr="00F3571F" w14:paraId="2BD1AF96" w14:textId="77777777" w:rsidTr="00A054FB">
        <w:trPr>
          <w:cantSplit/>
          <w:tblHeader/>
          <w:jc w:val="center"/>
        </w:trPr>
        <w:tc>
          <w:tcPr>
            <w:tcW w:w="4106" w:type="dxa"/>
            <w:shd w:val="clear" w:color="auto" w:fill="auto"/>
            <w:tcMar>
              <w:top w:w="110" w:type="dxa"/>
              <w:left w:w="120" w:type="dxa"/>
              <w:bottom w:w="110" w:type="dxa"/>
              <w:right w:w="120" w:type="dxa"/>
            </w:tcMar>
            <w:vAlign w:val="center"/>
          </w:tcPr>
          <w:p w14:paraId="453D3BE9"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Nội dung</w:t>
            </w:r>
          </w:p>
        </w:tc>
        <w:tc>
          <w:tcPr>
            <w:tcW w:w="4111" w:type="dxa"/>
            <w:shd w:val="clear" w:color="auto" w:fill="auto"/>
            <w:tcMar>
              <w:top w:w="110" w:type="dxa"/>
              <w:left w:w="120" w:type="dxa"/>
              <w:bottom w:w="110" w:type="dxa"/>
              <w:right w:w="120" w:type="dxa"/>
            </w:tcMar>
            <w:vAlign w:val="center"/>
          </w:tcPr>
          <w:p w14:paraId="593044F1" w14:textId="77777777" w:rsidR="00451FC8" w:rsidRPr="00F3571F" w:rsidRDefault="00451FC8" w:rsidP="0002400D">
            <w:pPr>
              <w:jc w:val="center"/>
              <w:rPr>
                <w:rFonts w:asciiTheme="majorBidi" w:hAnsiTheme="majorBidi" w:cstheme="majorBidi"/>
                <w:sz w:val="25"/>
                <w:szCs w:val="25"/>
              </w:rPr>
            </w:pPr>
            <w:r w:rsidRPr="00F3571F">
              <w:rPr>
                <w:rFonts w:asciiTheme="majorBidi" w:eastAsia="Arial" w:hAnsiTheme="majorBidi" w:cstheme="majorBidi"/>
                <w:b/>
                <w:sz w:val="25"/>
                <w:szCs w:val="25"/>
              </w:rPr>
              <w:t>Thời hạn theo Quy chế</w:t>
            </w:r>
          </w:p>
        </w:tc>
      </w:tr>
      <w:tr w:rsidR="00393BED" w:rsidRPr="00F3571F" w14:paraId="2B493FE9" w14:textId="77777777" w:rsidTr="00A054FB">
        <w:trPr>
          <w:cantSplit/>
          <w:jc w:val="center"/>
        </w:trPr>
        <w:tc>
          <w:tcPr>
            <w:tcW w:w="4106" w:type="dxa"/>
            <w:shd w:val="clear" w:color="auto" w:fill="auto"/>
            <w:tcMar>
              <w:top w:w="110" w:type="dxa"/>
              <w:left w:w="120" w:type="dxa"/>
              <w:bottom w:w="110" w:type="dxa"/>
              <w:right w:w="120" w:type="dxa"/>
            </w:tcMar>
            <w:vAlign w:val="center"/>
          </w:tcPr>
          <w:p w14:paraId="2649E5C2" w14:textId="77777777" w:rsidR="00451FC8" w:rsidRPr="00F3571F" w:rsidRDefault="00451FC8" w:rsidP="0002400D">
            <w:pPr>
              <w:jc w:val="both"/>
              <w:rPr>
                <w:rFonts w:asciiTheme="majorBidi" w:hAnsiTheme="majorBidi" w:cstheme="majorBidi"/>
                <w:sz w:val="25"/>
                <w:szCs w:val="25"/>
              </w:rPr>
            </w:pPr>
            <w:r w:rsidRPr="00F3571F">
              <w:rPr>
                <w:rFonts w:asciiTheme="majorBidi" w:eastAsia="Arial" w:hAnsiTheme="majorBidi" w:cstheme="majorBidi"/>
                <w:sz w:val="25"/>
                <w:szCs w:val="25"/>
              </w:rPr>
              <w:t>Hoàn thành đăng ký học phần</w:t>
            </w:r>
          </w:p>
        </w:tc>
        <w:tc>
          <w:tcPr>
            <w:tcW w:w="4111" w:type="dxa"/>
            <w:shd w:val="clear" w:color="auto" w:fill="auto"/>
            <w:tcMar>
              <w:top w:w="110" w:type="dxa"/>
              <w:left w:w="120" w:type="dxa"/>
              <w:bottom w:w="110" w:type="dxa"/>
              <w:right w:w="120" w:type="dxa"/>
            </w:tcMar>
            <w:vAlign w:val="center"/>
          </w:tcPr>
          <w:p w14:paraId="7C001C43" w14:textId="77777777" w:rsidR="00451FC8" w:rsidRPr="00F3571F" w:rsidRDefault="00451FC8" w:rsidP="0002400D">
            <w:pPr>
              <w:jc w:val="both"/>
              <w:rPr>
                <w:rFonts w:asciiTheme="majorBidi" w:hAnsiTheme="majorBidi" w:cstheme="majorBidi"/>
                <w:sz w:val="25"/>
                <w:szCs w:val="25"/>
              </w:rPr>
            </w:pPr>
            <w:r w:rsidRPr="00F3571F">
              <w:rPr>
                <w:rFonts w:asciiTheme="majorBidi" w:eastAsia="Arial" w:hAnsiTheme="majorBidi" w:cstheme="majorBidi"/>
                <w:sz w:val="25"/>
                <w:szCs w:val="25"/>
              </w:rPr>
              <w:t xml:space="preserve">Chậm nhất 15 ngày trước khi học kỳ </w:t>
            </w:r>
            <w:r w:rsidRPr="00F3571F">
              <w:rPr>
                <w:rFonts w:asciiTheme="majorBidi" w:hAnsiTheme="majorBidi" w:cstheme="majorBidi"/>
                <w:sz w:val="25"/>
                <w:szCs w:val="25"/>
              </w:rPr>
              <w:br/>
            </w:r>
            <w:r w:rsidRPr="00F3571F">
              <w:rPr>
                <w:rFonts w:asciiTheme="majorBidi" w:eastAsia="Arial" w:hAnsiTheme="majorBidi" w:cstheme="majorBidi"/>
                <w:sz w:val="25"/>
                <w:szCs w:val="25"/>
              </w:rPr>
              <w:t>bắt đầu</w:t>
            </w:r>
          </w:p>
        </w:tc>
      </w:tr>
      <w:tr w:rsidR="00393BED" w:rsidRPr="00F3571F" w14:paraId="760C0DA8" w14:textId="77777777" w:rsidTr="00A054FB">
        <w:trPr>
          <w:cantSplit/>
          <w:jc w:val="center"/>
        </w:trPr>
        <w:tc>
          <w:tcPr>
            <w:tcW w:w="4106" w:type="dxa"/>
            <w:shd w:val="clear" w:color="auto" w:fill="auto"/>
            <w:tcMar>
              <w:top w:w="110" w:type="dxa"/>
              <w:left w:w="120" w:type="dxa"/>
              <w:bottom w:w="110" w:type="dxa"/>
              <w:right w:w="120" w:type="dxa"/>
            </w:tcMar>
            <w:vAlign w:val="center"/>
          </w:tcPr>
          <w:p w14:paraId="34259401" w14:textId="77777777" w:rsidR="00451FC8" w:rsidRPr="00F3571F" w:rsidRDefault="00451FC8" w:rsidP="0002400D">
            <w:pPr>
              <w:jc w:val="both"/>
              <w:rPr>
                <w:rFonts w:asciiTheme="majorBidi" w:hAnsiTheme="majorBidi" w:cstheme="majorBidi"/>
                <w:sz w:val="25"/>
                <w:szCs w:val="25"/>
              </w:rPr>
            </w:pPr>
            <w:r w:rsidRPr="00F3571F">
              <w:rPr>
                <w:rFonts w:asciiTheme="majorBidi" w:eastAsia="Arial" w:hAnsiTheme="majorBidi" w:cstheme="majorBidi"/>
                <w:sz w:val="25"/>
                <w:szCs w:val="25"/>
              </w:rPr>
              <w:t>Đăng ký thêm, hủy hoặc đổi học phần</w:t>
            </w:r>
          </w:p>
        </w:tc>
        <w:tc>
          <w:tcPr>
            <w:tcW w:w="4111" w:type="dxa"/>
            <w:shd w:val="clear" w:color="auto" w:fill="auto"/>
            <w:tcMar>
              <w:top w:w="110" w:type="dxa"/>
              <w:left w:w="120" w:type="dxa"/>
              <w:bottom w:w="110" w:type="dxa"/>
              <w:right w:w="120" w:type="dxa"/>
            </w:tcMar>
            <w:vAlign w:val="center"/>
          </w:tcPr>
          <w:p w14:paraId="20ABB358" w14:textId="77777777" w:rsidR="00451FC8" w:rsidRPr="00F3571F" w:rsidRDefault="00451FC8" w:rsidP="0002400D">
            <w:pPr>
              <w:jc w:val="both"/>
              <w:rPr>
                <w:rFonts w:asciiTheme="majorBidi" w:hAnsiTheme="majorBidi" w:cstheme="majorBidi"/>
                <w:sz w:val="25"/>
                <w:szCs w:val="25"/>
              </w:rPr>
            </w:pPr>
            <w:r w:rsidRPr="00F3571F">
              <w:rPr>
                <w:rFonts w:asciiTheme="majorBidi" w:eastAsia="Arial" w:hAnsiTheme="majorBidi" w:cstheme="majorBidi"/>
                <w:sz w:val="25"/>
                <w:szCs w:val="25"/>
              </w:rPr>
              <w:t>Trong 01 tuần đầu của học kỳ</w:t>
            </w:r>
          </w:p>
        </w:tc>
      </w:tr>
      <w:tr w:rsidR="00393BED" w:rsidRPr="00F3571F" w14:paraId="15A31F21" w14:textId="77777777" w:rsidTr="00A054FB">
        <w:trPr>
          <w:cantSplit/>
          <w:jc w:val="center"/>
        </w:trPr>
        <w:tc>
          <w:tcPr>
            <w:tcW w:w="4106" w:type="dxa"/>
            <w:shd w:val="clear" w:color="auto" w:fill="auto"/>
            <w:tcMar>
              <w:top w:w="110" w:type="dxa"/>
              <w:left w:w="120" w:type="dxa"/>
              <w:bottom w:w="110" w:type="dxa"/>
              <w:right w:w="120" w:type="dxa"/>
            </w:tcMar>
            <w:vAlign w:val="center"/>
          </w:tcPr>
          <w:p w14:paraId="4774EC4D" w14:textId="77777777" w:rsidR="00451FC8" w:rsidRPr="00F3571F" w:rsidRDefault="00451FC8" w:rsidP="0002400D">
            <w:pPr>
              <w:jc w:val="both"/>
              <w:rPr>
                <w:rFonts w:asciiTheme="majorBidi" w:hAnsiTheme="majorBidi" w:cstheme="majorBidi"/>
                <w:sz w:val="25"/>
                <w:szCs w:val="25"/>
              </w:rPr>
            </w:pPr>
            <w:r w:rsidRPr="00F3571F">
              <w:rPr>
                <w:rFonts w:asciiTheme="majorBidi" w:eastAsia="Arial" w:hAnsiTheme="majorBidi" w:cstheme="majorBidi"/>
                <w:sz w:val="25"/>
                <w:szCs w:val="25"/>
              </w:rPr>
              <w:t>Rút học phần theo nhu cầu cá nhân</w:t>
            </w:r>
          </w:p>
        </w:tc>
        <w:tc>
          <w:tcPr>
            <w:tcW w:w="4111" w:type="dxa"/>
            <w:shd w:val="clear" w:color="auto" w:fill="auto"/>
            <w:tcMar>
              <w:top w:w="110" w:type="dxa"/>
              <w:left w:w="120" w:type="dxa"/>
              <w:bottom w:w="110" w:type="dxa"/>
              <w:right w:w="120" w:type="dxa"/>
            </w:tcMar>
            <w:vAlign w:val="center"/>
          </w:tcPr>
          <w:p w14:paraId="6B9A32FE" w14:textId="77777777" w:rsidR="00451FC8" w:rsidRPr="00F3571F" w:rsidRDefault="00451FC8" w:rsidP="0002400D">
            <w:pPr>
              <w:jc w:val="both"/>
              <w:rPr>
                <w:rFonts w:asciiTheme="majorBidi" w:hAnsiTheme="majorBidi" w:cstheme="majorBidi"/>
                <w:sz w:val="25"/>
                <w:szCs w:val="25"/>
              </w:rPr>
            </w:pPr>
            <w:r w:rsidRPr="00F3571F">
              <w:rPr>
                <w:rFonts w:asciiTheme="majorBidi" w:eastAsia="Arial" w:hAnsiTheme="majorBidi" w:cstheme="majorBidi"/>
                <w:sz w:val="25"/>
                <w:szCs w:val="25"/>
              </w:rPr>
              <w:t>Chậm nhất 01 tuần kể từ đầu học kỳ</w:t>
            </w:r>
          </w:p>
        </w:tc>
      </w:tr>
      <w:tr w:rsidR="00393BED" w:rsidRPr="00F3571F" w14:paraId="5B5929C1" w14:textId="77777777" w:rsidTr="00A054FB">
        <w:trPr>
          <w:cantSplit/>
          <w:jc w:val="center"/>
        </w:trPr>
        <w:tc>
          <w:tcPr>
            <w:tcW w:w="4106" w:type="dxa"/>
            <w:shd w:val="clear" w:color="auto" w:fill="auto"/>
            <w:tcMar>
              <w:top w:w="110" w:type="dxa"/>
              <w:left w:w="120" w:type="dxa"/>
              <w:bottom w:w="110" w:type="dxa"/>
              <w:right w:w="120" w:type="dxa"/>
            </w:tcMar>
            <w:vAlign w:val="center"/>
          </w:tcPr>
          <w:p w14:paraId="2DEDFB59" w14:textId="77777777" w:rsidR="00451FC8" w:rsidRPr="00F3571F" w:rsidRDefault="00451FC8" w:rsidP="0002400D">
            <w:pPr>
              <w:jc w:val="both"/>
              <w:rPr>
                <w:rFonts w:asciiTheme="majorBidi" w:hAnsiTheme="majorBidi" w:cstheme="majorBidi"/>
                <w:sz w:val="25"/>
                <w:szCs w:val="25"/>
              </w:rPr>
            </w:pPr>
            <w:r w:rsidRPr="00F3571F">
              <w:rPr>
                <w:rFonts w:asciiTheme="majorBidi" w:eastAsia="Arial" w:hAnsiTheme="majorBidi" w:cstheme="majorBidi"/>
                <w:sz w:val="25"/>
                <w:szCs w:val="25"/>
              </w:rPr>
              <w:t>Nhận thông báo lịch thi</w:t>
            </w:r>
          </w:p>
        </w:tc>
        <w:tc>
          <w:tcPr>
            <w:tcW w:w="4111" w:type="dxa"/>
            <w:shd w:val="clear" w:color="auto" w:fill="auto"/>
            <w:tcMar>
              <w:top w:w="110" w:type="dxa"/>
              <w:left w:w="120" w:type="dxa"/>
              <w:bottom w:w="110" w:type="dxa"/>
              <w:right w:w="120" w:type="dxa"/>
            </w:tcMar>
            <w:vAlign w:val="center"/>
          </w:tcPr>
          <w:p w14:paraId="1DD04E51" w14:textId="77777777" w:rsidR="00451FC8" w:rsidRPr="00F3571F" w:rsidRDefault="00451FC8" w:rsidP="0002400D">
            <w:pPr>
              <w:jc w:val="both"/>
              <w:rPr>
                <w:rFonts w:asciiTheme="majorBidi" w:hAnsiTheme="majorBidi" w:cstheme="majorBidi"/>
                <w:sz w:val="25"/>
                <w:szCs w:val="25"/>
              </w:rPr>
            </w:pPr>
            <w:r w:rsidRPr="00F3571F">
              <w:rPr>
                <w:rFonts w:asciiTheme="majorBidi" w:eastAsia="Arial" w:hAnsiTheme="majorBidi" w:cstheme="majorBidi"/>
                <w:sz w:val="25"/>
                <w:szCs w:val="25"/>
              </w:rPr>
              <w:t>Chậm nhất 14 ngày trước ngày thi</w:t>
            </w:r>
          </w:p>
        </w:tc>
      </w:tr>
      <w:tr w:rsidR="00393BED" w:rsidRPr="00F3571F" w14:paraId="15DF6B99" w14:textId="77777777" w:rsidTr="00A054FB">
        <w:trPr>
          <w:cantSplit/>
          <w:jc w:val="center"/>
        </w:trPr>
        <w:tc>
          <w:tcPr>
            <w:tcW w:w="4106" w:type="dxa"/>
            <w:shd w:val="clear" w:color="auto" w:fill="auto"/>
            <w:tcMar>
              <w:top w:w="110" w:type="dxa"/>
              <w:left w:w="120" w:type="dxa"/>
              <w:bottom w:w="110" w:type="dxa"/>
              <w:right w:w="120" w:type="dxa"/>
            </w:tcMar>
            <w:vAlign w:val="center"/>
          </w:tcPr>
          <w:p w14:paraId="06A3B106" w14:textId="77777777" w:rsidR="00451FC8" w:rsidRPr="00F3571F" w:rsidRDefault="00451FC8" w:rsidP="0002400D">
            <w:pPr>
              <w:jc w:val="both"/>
              <w:rPr>
                <w:rFonts w:asciiTheme="majorBidi" w:hAnsiTheme="majorBidi" w:cstheme="majorBidi"/>
                <w:sz w:val="25"/>
                <w:szCs w:val="25"/>
              </w:rPr>
            </w:pPr>
            <w:r w:rsidRPr="00F3571F">
              <w:rPr>
                <w:rFonts w:asciiTheme="majorBidi" w:eastAsia="Arial" w:hAnsiTheme="majorBidi" w:cstheme="majorBidi"/>
                <w:sz w:val="25"/>
                <w:szCs w:val="25"/>
              </w:rPr>
              <w:t>Công bố điểm thi</w:t>
            </w:r>
          </w:p>
        </w:tc>
        <w:tc>
          <w:tcPr>
            <w:tcW w:w="4111" w:type="dxa"/>
            <w:shd w:val="clear" w:color="auto" w:fill="auto"/>
            <w:tcMar>
              <w:top w:w="110" w:type="dxa"/>
              <w:left w:w="120" w:type="dxa"/>
              <w:bottom w:w="110" w:type="dxa"/>
              <w:right w:w="120" w:type="dxa"/>
            </w:tcMar>
            <w:vAlign w:val="center"/>
          </w:tcPr>
          <w:p w14:paraId="50CAF9D6" w14:textId="77777777" w:rsidR="00451FC8" w:rsidRPr="00F3571F" w:rsidRDefault="00451FC8" w:rsidP="0002400D">
            <w:pPr>
              <w:jc w:val="both"/>
              <w:rPr>
                <w:rFonts w:asciiTheme="majorBidi" w:hAnsiTheme="majorBidi" w:cstheme="majorBidi"/>
                <w:sz w:val="25"/>
                <w:szCs w:val="25"/>
              </w:rPr>
            </w:pPr>
            <w:r w:rsidRPr="00F3571F">
              <w:rPr>
                <w:rFonts w:asciiTheme="majorBidi" w:eastAsia="Arial" w:hAnsiTheme="majorBidi" w:cstheme="majorBidi"/>
                <w:sz w:val="25"/>
                <w:szCs w:val="25"/>
              </w:rPr>
              <w:t>Chậm nhất 14 ngày kể từ ngày thi</w:t>
            </w:r>
          </w:p>
        </w:tc>
      </w:tr>
      <w:tr w:rsidR="00393BED" w:rsidRPr="00F3571F" w14:paraId="429F9451" w14:textId="77777777" w:rsidTr="00A054FB">
        <w:trPr>
          <w:cantSplit/>
          <w:jc w:val="center"/>
        </w:trPr>
        <w:tc>
          <w:tcPr>
            <w:tcW w:w="4106" w:type="dxa"/>
            <w:shd w:val="clear" w:color="auto" w:fill="auto"/>
            <w:tcMar>
              <w:top w:w="110" w:type="dxa"/>
              <w:left w:w="120" w:type="dxa"/>
              <w:bottom w:w="110" w:type="dxa"/>
              <w:right w:w="120" w:type="dxa"/>
            </w:tcMar>
            <w:vAlign w:val="center"/>
          </w:tcPr>
          <w:p w14:paraId="372F92CA" w14:textId="77777777" w:rsidR="00451FC8" w:rsidRPr="00F3571F" w:rsidRDefault="00451FC8" w:rsidP="0002400D">
            <w:pPr>
              <w:jc w:val="both"/>
              <w:rPr>
                <w:rFonts w:asciiTheme="majorBidi" w:hAnsiTheme="majorBidi" w:cstheme="majorBidi"/>
                <w:sz w:val="25"/>
                <w:szCs w:val="25"/>
              </w:rPr>
            </w:pPr>
            <w:r w:rsidRPr="00F3571F">
              <w:rPr>
                <w:rFonts w:asciiTheme="majorBidi" w:eastAsia="Arial" w:hAnsiTheme="majorBidi" w:cstheme="majorBidi"/>
                <w:sz w:val="25"/>
                <w:szCs w:val="25"/>
              </w:rPr>
              <w:t>Nộp đơn phúc khảo</w:t>
            </w:r>
          </w:p>
        </w:tc>
        <w:tc>
          <w:tcPr>
            <w:tcW w:w="4111" w:type="dxa"/>
            <w:shd w:val="clear" w:color="auto" w:fill="auto"/>
            <w:tcMar>
              <w:top w:w="110" w:type="dxa"/>
              <w:left w:w="120" w:type="dxa"/>
              <w:bottom w:w="110" w:type="dxa"/>
              <w:right w:w="120" w:type="dxa"/>
            </w:tcMar>
            <w:vAlign w:val="center"/>
          </w:tcPr>
          <w:p w14:paraId="371F30CA" w14:textId="77777777" w:rsidR="00451FC8" w:rsidRPr="00F3571F" w:rsidRDefault="00451FC8" w:rsidP="0002400D">
            <w:pPr>
              <w:jc w:val="both"/>
              <w:rPr>
                <w:rFonts w:asciiTheme="majorBidi" w:hAnsiTheme="majorBidi" w:cstheme="majorBidi"/>
                <w:sz w:val="25"/>
                <w:szCs w:val="25"/>
              </w:rPr>
            </w:pPr>
            <w:r w:rsidRPr="00F3571F">
              <w:rPr>
                <w:rFonts w:asciiTheme="majorBidi" w:eastAsia="Arial" w:hAnsiTheme="majorBidi" w:cstheme="majorBidi"/>
                <w:sz w:val="25"/>
                <w:szCs w:val="25"/>
              </w:rPr>
              <w:t>Trong 14 ngày kể từ khi có kết quả</w:t>
            </w:r>
          </w:p>
        </w:tc>
      </w:tr>
      <w:tr w:rsidR="00393BED" w:rsidRPr="00F3571F" w14:paraId="636FDD93" w14:textId="77777777" w:rsidTr="00A054FB">
        <w:trPr>
          <w:cantSplit/>
          <w:jc w:val="center"/>
        </w:trPr>
        <w:tc>
          <w:tcPr>
            <w:tcW w:w="4106" w:type="dxa"/>
            <w:shd w:val="clear" w:color="auto" w:fill="auto"/>
            <w:tcMar>
              <w:top w:w="110" w:type="dxa"/>
              <w:left w:w="120" w:type="dxa"/>
              <w:bottom w:w="110" w:type="dxa"/>
              <w:right w:w="120" w:type="dxa"/>
            </w:tcMar>
            <w:vAlign w:val="center"/>
          </w:tcPr>
          <w:p w14:paraId="7F09C695" w14:textId="77777777" w:rsidR="00451FC8" w:rsidRPr="00F3571F" w:rsidRDefault="00451FC8" w:rsidP="0002400D">
            <w:pPr>
              <w:jc w:val="both"/>
              <w:rPr>
                <w:rFonts w:asciiTheme="majorBidi" w:hAnsiTheme="majorBidi" w:cstheme="majorBidi"/>
                <w:sz w:val="25"/>
                <w:szCs w:val="25"/>
              </w:rPr>
            </w:pPr>
            <w:r w:rsidRPr="00F3571F">
              <w:rPr>
                <w:rFonts w:asciiTheme="majorBidi" w:eastAsia="Arial" w:hAnsiTheme="majorBidi" w:cstheme="majorBidi"/>
                <w:sz w:val="25"/>
                <w:szCs w:val="25"/>
              </w:rPr>
              <w:t>Đăng ký trở lại học sau thời gian tạm nghỉ</w:t>
            </w:r>
          </w:p>
        </w:tc>
        <w:tc>
          <w:tcPr>
            <w:tcW w:w="4111" w:type="dxa"/>
            <w:shd w:val="clear" w:color="auto" w:fill="auto"/>
            <w:tcMar>
              <w:top w:w="110" w:type="dxa"/>
              <w:left w:w="120" w:type="dxa"/>
              <w:bottom w:w="110" w:type="dxa"/>
              <w:right w:w="120" w:type="dxa"/>
            </w:tcMar>
            <w:vAlign w:val="center"/>
          </w:tcPr>
          <w:p w14:paraId="35143632" w14:textId="77777777" w:rsidR="00451FC8" w:rsidRPr="00F3571F" w:rsidRDefault="00451FC8" w:rsidP="0002400D">
            <w:pPr>
              <w:jc w:val="both"/>
              <w:rPr>
                <w:rFonts w:asciiTheme="majorBidi" w:hAnsiTheme="majorBidi" w:cstheme="majorBidi"/>
                <w:sz w:val="25"/>
                <w:szCs w:val="25"/>
              </w:rPr>
            </w:pPr>
            <w:r w:rsidRPr="00F3571F">
              <w:rPr>
                <w:rFonts w:asciiTheme="majorBidi" w:eastAsia="Arial" w:hAnsiTheme="majorBidi" w:cstheme="majorBidi"/>
                <w:sz w:val="25"/>
                <w:szCs w:val="25"/>
              </w:rPr>
              <w:t xml:space="preserve">Ít nhất 01 tuần trước khi học kỳ mới </w:t>
            </w:r>
            <w:r w:rsidRPr="00F3571F">
              <w:rPr>
                <w:rFonts w:asciiTheme="majorBidi" w:hAnsiTheme="majorBidi" w:cstheme="majorBidi"/>
                <w:sz w:val="25"/>
                <w:szCs w:val="25"/>
              </w:rPr>
              <w:br/>
            </w:r>
            <w:r w:rsidRPr="00F3571F">
              <w:rPr>
                <w:rFonts w:asciiTheme="majorBidi" w:eastAsia="Arial" w:hAnsiTheme="majorBidi" w:cstheme="majorBidi"/>
                <w:sz w:val="25"/>
                <w:szCs w:val="25"/>
              </w:rPr>
              <w:t>bắt đầu</w:t>
            </w:r>
          </w:p>
        </w:tc>
      </w:tr>
      <w:tr w:rsidR="00393BED" w:rsidRPr="00F3571F" w14:paraId="5B32AF84" w14:textId="77777777" w:rsidTr="00A054FB">
        <w:trPr>
          <w:cantSplit/>
          <w:jc w:val="center"/>
        </w:trPr>
        <w:tc>
          <w:tcPr>
            <w:tcW w:w="4106" w:type="dxa"/>
            <w:shd w:val="clear" w:color="auto" w:fill="auto"/>
            <w:tcMar>
              <w:top w:w="110" w:type="dxa"/>
              <w:left w:w="120" w:type="dxa"/>
              <w:bottom w:w="110" w:type="dxa"/>
              <w:right w:w="120" w:type="dxa"/>
            </w:tcMar>
            <w:vAlign w:val="center"/>
          </w:tcPr>
          <w:p w14:paraId="55944032" w14:textId="77777777" w:rsidR="00451FC8" w:rsidRPr="00F3571F" w:rsidRDefault="00451FC8" w:rsidP="0002400D">
            <w:pPr>
              <w:jc w:val="both"/>
              <w:rPr>
                <w:rFonts w:asciiTheme="majorBidi" w:hAnsiTheme="majorBidi" w:cstheme="majorBidi"/>
                <w:sz w:val="25"/>
                <w:szCs w:val="25"/>
              </w:rPr>
            </w:pPr>
            <w:r w:rsidRPr="00F3571F">
              <w:rPr>
                <w:rFonts w:asciiTheme="majorBidi" w:eastAsia="Arial" w:hAnsiTheme="majorBidi" w:cstheme="majorBidi"/>
                <w:sz w:val="25"/>
                <w:szCs w:val="25"/>
              </w:rPr>
              <w:t>Cấp bằng sau khi đủ điều kiện tốt nghiệp</w:t>
            </w:r>
          </w:p>
        </w:tc>
        <w:tc>
          <w:tcPr>
            <w:tcW w:w="4111" w:type="dxa"/>
            <w:shd w:val="clear" w:color="auto" w:fill="auto"/>
            <w:tcMar>
              <w:top w:w="110" w:type="dxa"/>
              <w:left w:w="120" w:type="dxa"/>
              <w:bottom w:w="110" w:type="dxa"/>
              <w:right w:w="120" w:type="dxa"/>
            </w:tcMar>
            <w:vAlign w:val="center"/>
          </w:tcPr>
          <w:p w14:paraId="336F984E" w14:textId="77777777" w:rsidR="00451FC8" w:rsidRPr="00F3571F" w:rsidRDefault="00451FC8" w:rsidP="0002400D">
            <w:pPr>
              <w:jc w:val="both"/>
              <w:rPr>
                <w:rFonts w:asciiTheme="majorBidi" w:hAnsiTheme="majorBidi" w:cstheme="majorBidi"/>
                <w:sz w:val="25"/>
                <w:szCs w:val="25"/>
              </w:rPr>
            </w:pPr>
            <w:r w:rsidRPr="00F3571F">
              <w:rPr>
                <w:rFonts w:asciiTheme="majorBidi" w:eastAsia="Arial" w:hAnsiTheme="majorBidi" w:cstheme="majorBidi"/>
                <w:sz w:val="25"/>
                <w:szCs w:val="25"/>
              </w:rPr>
              <w:t>Trong thời hạn 03 tháng</w:t>
            </w:r>
          </w:p>
        </w:tc>
      </w:tr>
    </w:tbl>
    <w:p w14:paraId="42844A39" w14:textId="77777777" w:rsidR="00451FC8" w:rsidRPr="00F3571F" w:rsidRDefault="00451FC8" w:rsidP="00451FC8">
      <w:pPr>
        <w:spacing w:after="0"/>
        <w:rPr>
          <w:rFonts w:asciiTheme="majorBidi" w:hAnsiTheme="majorBidi" w:cstheme="majorBidi"/>
          <w:sz w:val="25"/>
          <w:szCs w:val="25"/>
        </w:rPr>
      </w:pPr>
    </w:p>
    <w:p w14:paraId="491927A2" w14:textId="5ECA467A" w:rsidR="000C6507" w:rsidRPr="00F3571F" w:rsidRDefault="00451FC8" w:rsidP="00A1469F">
      <w:pPr>
        <w:ind w:firstLine="426"/>
        <w:jc w:val="both"/>
        <w:rPr>
          <w:rFonts w:asciiTheme="majorBidi" w:hAnsiTheme="majorBidi" w:cstheme="majorBidi"/>
          <w:sz w:val="25"/>
          <w:szCs w:val="25"/>
        </w:rPr>
      </w:pPr>
      <w:r w:rsidRPr="00F3571F">
        <w:rPr>
          <w:rFonts w:asciiTheme="majorBidi" w:eastAsia="Arial" w:hAnsiTheme="majorBidi" w:cstheme="majorBidi"/>
          <w:b/>
          <w:sz w:val="25"/>
          <w:szCs w:val="25"/>
        </w:rPr>
        <w:t xml:space="preserve">Nguyên tắc: </w:t>
      </w:r>
      <w:r w:rsidRPr="00F3571F">
        <w:rPr>
          <w:rFonts w:asciiTheme="majorBidi" w:eastAsia="Arial" w:hAnsiTheme="majorBidi" w:cstheme="majorBidi"/>
          <w:sz w:val="25"/>
          <w:szCs w:val="25"/>
        </w:rPr>
        <w:t xml:space="preserve">Mọi thủ tục chỉ được xem là hoàn tất khi đã được tiếp nhận, phê duyệt hoặc xác nhận theo đúng thẩm quyền. Sinh viên không nên chỉ căn cứ vào việc đã </w:t>
      </w:r>
      <w:r w:rsidR="00A1469F" w:rsidRPr="00F3571F">
        <w:rPr>
          <w:rFonts w:asciiTheme="majorBidi" w:eastAsia="Arial" w:hAnsiTheme="majorBidi" w:cstheme="majorBidi"/>
          <w:sz w:val="25"/>
          <w:szCs w:val="25"/>
        </w:rPr>
        <w:br/>
      </w:r>
      <w:r w:rsidRPr="00F3571F">
        <w:rPr>
          <w:rFonts w:asciiTheme="majorBidi" w:eastAsia="Arial" w:hAnsiTheme="majorBidi" w:cstheme="majorBidi"/>
          <w:sz w:val="25"/>
          <w:szCs w:val="25"/>
        </w:rPr>
        <w:t>gửi đơn.</w:t>
      </w:r>
    </w:p>
    <w:p w14:paraId="26BE26AF" w14:textId="771BA574" w:rsidR="00BA2526" w:rsidRPr="00F3571F" w:rsidRDefault="0048570A" w:rsidP="005B1014">
      <w:pPr>
        <w:pStyle w:val="u1"/>
        <w:spacing w:after="0"/>
        <w:ind w:firstLine="709"/>
        <w:rPr>
          <w:rFonts w:eastAsia="Times New Roman" w:cstheme="majorHAnsi"/>
          <w:b/>
          <w:bCs/>
          <w:color w:val="auto"/>
          <w:kern w:val="0"/>
          <w:sz w:val="25"/>
          <w:szCs w:val="25"/>
          <w:lang w:eastAsia="vi-VN"/>
          <w14:ligatures w14:val="none"/>
        </w:rPr>
      </w:pPr>
      <w:bookmarkStart w:id="99" w:name="_Toc239771864"/>
      <w:r w:rsidRPr="00F3571F">
        <w:rPr>
          <w:rFonts w:eastAsia="Times New Roman" w:cstheme="majorHAnsi"/>
          <w:b/>
          <w:bCs/>
          <w:color w:val="auto"/>
          <w:kern w:val="0"/>
          <w:sz w:val="25"/>
          <w:szCs w:val="25"/>
          <w:lang w:eastAsia="vi-VN"/>
          <w14:ligatures w14:val="none"/>
        </w:rPr>
        <w:t>X</w:t>
      </w:r>
      <w:r w:rsidR="00405A17" w:rsidRPr="00F3571F">
        <w:rPr>
          <w:rFonts w:eastAsia="Times New Roman" w:cstheme="majorHAnsi"/>
          <w:b/>
          <w:bCs/>
          <w:color w:val="auto"/>
          <w:kern w:val="0"/>
          <w:sz w:val="25"/>
          <w:szCs w:val="25"/>
          <w:lang w:eastAsia="vi-VN"/>
          <w14:ligatures w14:val="none"/>
        </w:rPr>
        <w:t>I</w:t>
      </w:r>
      <w:r w:rsidRPr="00F3571F">
        <w:rPr>
          <w:rFonts w:eastAsia="Times New Roman" w:cstheme="majorHAnsi"/>
          <w:b/>
          <w:bCs/>
          <w:color w:val="auto"/>
          <w:kern w:val="0"/>
          <w:sz w:val="25"/>
          <w:szCs w:val="25"/>
          <w:lang w:eastAsia="vi-VN"/>
          <w14:ligatures w14:val="none"/>
        </w:rPr>
        <w:t>X</w:t>
      </w:r>
      <w:r w:rsidR="00900F09" w:rsidRPr="00F3571F">
        <w:rPr>
          <w:rFonts w:eastAsia="Times New Roman" w:cstheme="majorHAnsi"/>
          <w:b/>
          <w:bCs/>
          <w:color w:val="auto"/>
          <w:kern w:val="0"/>
          <w:sz w:val="25"/>
          <w:szCs w:val="25"/>
          <w:lang w:eastAsia="vi-VN"/>
          <w14:ligatures w14:val="none"/>
        </w:rPr>
        <w:t>. Quy định thu nộp học phí</w:t>
      </w:r>
      <w:bookmarkEnd w:id="99"/>
    </w:p>
    <w:p w14:paraId="6F7061C1" w14:textId="1F4BB7E1" w:rsidR="002D2436" w:rsidRPr="00F3571F" w:rsidRDefault="005B1014" w:rsidP="005B1014">
      <w:pPr>
        <w:spacing w:after="0"/>
        <w:ind w:firstLine="709"/>
        <w:rPr>
          <w:b/>
          <w:bCs/>
          <w:sz w:val="25"/>
          <w:szCs w:val="25"/>
          <w:lang w:eastAsia="vi-VN"/>
        </w:rPr>
      </w:pPr>
      <w:r w:rsidRPr="00F3571F">
        <w:rPr>
          <w:b/>
          <w:bCs/>
          <w:sz w:val="25"/>
          <w:szCs w:val="25"/>
          <w:lang w:eastAsia="vi-VN"/>
        </w:rPr>
        <w:t>1</w:t>
      </w:r>
      <w:r w:rsidR="002D2436" w:rsidRPr="00F3571F">
        <w:rPr>
          <w:b/>
          <w:bCs/>
          <w:sz w:val="25"/>
          <w:szCs w:val="25"/>
          <w:lang w:eastAsia="vi-VN"/>
        </w:rPr>
        <w:t>. Hình thức thu học phí</w:t>
      </w:r>
    </w:p>
    <w:p w14:paraId="45632977" w14:textId="77777777" w:rsidR="002D2436" w:rsidRPr="00F3571F" w:rsidRDefault="002D2436" w:rsidP="00576E3F">
      <w:pPr>
        <w:spacing w:after="0"/>
        <w:ind w:firstLine="709"/>
        <w:jc w:val="both"/>
        <w:rPr>
          <w:sz w:val="25"/>
          <w:szCs w:val="25"/>
          <w:lang w:eastAsia="vi-VN"/>
        </w:rPr>
      </w:pPr>
      <w:r w:rsidRPr="00F3571F">
        <w:rPr>
          <w:sz w:val="25"/>
          <w:szCs w:val="25"/>
          <w:lang w:eastAsia="vi-VN"/>
        </w:rPr>
        <w:t>Hình thức thu học phí: nộp tiền mặt hoặc chuyển khoản qua ngân hàng cụ thể theo Thông báo thu học phí được cập nhật hằng năm trên trang web của Trường Đại học Tân Tạo.</w:t>
      </w:r>
    </w:p>
    <w:p w14:paraId="083A99EB" w14:textId="77777777" w:rsidR="002D2436" w:rsidRPr="00F3571F" w:rsidRDefault="002D2436" w:rsidP="005B1014">
      <w:pPr>
        <w:spacing w:after="0"/>
        <w:ind w:firstLine="709"/>
        <w:rPr>
          <w:sz w:val="25"/>
          <w:szCs w:val="25"/>
          <w:lang w:eastAsia="vi-VN"/>
        </w:rPr>
      </w:pPr>
      <w:r w:rsidRPr="00F3571F">
        <w:rPr>
          <w:sz w:val="25"/>
          <w:szCs w:val="25"/>
          <w:lang w:eastAsia="vi-VN"/>
        </w:rPr>
        <w:t>Mức thu học phí được quy định chi tiết trong Quyết định thu học phí từng học kỳ.</w:t>
      </w:r>
    </w:p>
    <w:p w14:paraId="6902D6B0" w14:textId="55511522" w:rsidR="00B53919" w:rsidRPr="00F3571F" w:rsidRDefault="005B1014" w:rsidP="005B1014">
      <w:pPr>
        <w:spacing w:after="0"/>
        <w:ind w:firstLine="709"/>
        <w:rPr>
          <w:b/>
          <w:bCs/>
          <w:sz w:val="25"/>
          <w:szCs w:val="25"/>
          <w:lang w:eastAsia="vi-VN"/>
        </w:rPr>
      </w:pPr>
      <w:r w:rsidRPr="00F3571F">
        <w:rPr>
          <w:b/>
          <w:bCs/>
          <w:sz w:val="25"/>
          <w:szCs w:val="25"/>
          <w:lang w:eastAsia="vi-VN"/>
        </w:rPr>
        <w:t>2</w:t>
      </w:r>
      <w:r w:rsidR="00B53919" w:rsidRPr="00F3571F">
        <w:rPr>
          <w:b/>
          <w:bCs/>
          <w:sz w:val="25"/>
          <w:szCs w:val="25"/>
          <w:lang w:eastAsia="vi-VN"/>
        </w:rPr>
        <w:t>. Thời hạn nộp học phí</w:t>
      </w:r>
    </w:p>
    <w:p w14:paraId="2CF30677" w14:textId="23895102" w:rsidR="00B53919" w:rsidRPr="00F3571F" w:rsidRDefault="00B53919" w:rsidP="005B1014">
      <w:pPr>
        <w:spacing w:after="0"/>
        <w:ind w:firstLine="709"/>
        <w:jc w:val="both"/>
        <w:rPr>
          <w:sz w:val="25"/>
          <w:szCs w:val="25"/>
          <w:lang w:eastAsia="vi-VN"/>
        </w:rPr>
      </w:pPr>
      <w:r w:rsidRPr="00F3571F">
        <w:rPr>
          <w:sz w:val="25"/>
          <w:szCs w:val="25"/>
          <w:lang w:eastAsia="vi-VN"/>
        </w:rPr>
        <w:t xml:space="preserve">- Học phí được thu vào đầu mỗi học kỳ; trong thời hạn theo thông báo thu học phí của trường và được cập nhật trên trang web </w:t>
      </w:r>
      <w:r w:rsidR="00CB0158" w:rsidRPr="00F3571F">
        <w:rPr>
          <w:sz w:val="25"/>
          <w:szCs w:val="25"/>
          <w:lang w:eastAsia="vi-VN"/>
        </w:rPr>
        <w:t>ttu</w:t>
      </w:r>
      <w:r w:rsidRPr="00F3571F">
        <w:rPr>
          <w:sz w:val="25"/>
          <w:szCs w:val="25"/>
          <w:lang w:eastAsia="vi-VN"/>
        </w:rPr>
        <w:t xml:space="preserve">.edu.vn. </w:t>
      </w:r>
    </w:p>
    <w:p w14:paraId="024BC59F" w14:textId="2379DD31" w:rsidR="00B53919" w:rsidRPr="00F3571F" w:rsidRDefault="00B53919" w:rsidP="005B1014">
      <w:pPr>
        <w:spacing w:after="0"/>
        <w:ind w:firstLine="709"/>
        <w:jc w:val="both"/>
        <w:rPr>
          <w:sz w:val="25"/>
          <w:szCs w:val="25"/>
          <w:lang w:eastAsia="vi-VN"/>
        </w:rPr>
      </w:pPr>
      <w:r w:rsidRPr="00F3571F">
        <w:rPr>
          <w:sz w:val="25"/>
          <w:szCs w:val="25"/>
          <w:lang w:eastAsia="vi-VN"/>
        </w:rPr>
        <w:t xml:space="preserve">- Đối với sinh viên mới nhập học, thời hạn nộp học phí theo thông báo trên giấy tuyển của trường được gửi cho sinh viên trong quá trình hoàn thành hồ sơ nhập học. </w:t>
      </w:r>
    </w:p>
    <w:p w14:paraId="2FE915B1" w14:textId="75709AB3" w:rsidR="00B53919" w:rsidRPr="00F3571F" w:rsidRDefault="00B53919" w:rsidP="005B1014">
      <w:pPr>
        <w:spacing w:after="0"/>
        <w:ind w:firstLine="709"/>
        <w:jc w:val="both"/>
        <w:rPr>
          <w:sz w:val="25"/>
          <w:szCs w:val="25"/>
          <w:lang w:eastAsia="vi-VN"/>
        </w:rPr>
      </w:pPr>
      <w:r w:rsidRPr="00F3571F">
        <w:rPr>
          <w:sz w:val="25"/>
          <w:szCs w:val="25"/>
          <w:lang w:eastAsia="vi-VN"/>
        </w:rPr>
        <w:t xml:space="preserve">- Đối với sinh viên năm cuối, hoàn tất các khoản học phí/lệ phí và các khoản thu bắt buộc khác trước khi hội đồng xét đủ điều kiện thi tốt nghiệp/bảo vệ khóa luận tốt nghiệp. </w:t>
      </w:r>
    </w:p>
    <w:p w14:paraId="1BF1F23C" w14:textId="1CE6722F" w:rsidR="00B53919" w:rsidRPr="00F3571F" w:rsidRDefault="00B53919" w:rsidP="005B1014">
      <w:pPr>
        <w:spacing w:after="0"/>
        <w:ind w:firstLine="709"/>
        <w:jc w:val="both"/>
        <w:rPr>
          <w:spacing w:val="-6"/>
          <w:sz w:val="25"/>
          <w:szCs w:val="25"/>
          <w:lang w:eastAsia="vi-VN"/>
        </w:rPr>
      </w:pPr>
      <w:r w:rsidRPr="00F3571F">
        <w:rPr>
          <w:spacing w:val="-6"/>
          <w:sz w:val="25"/>
          <w:szCs w:val="25"/>
          <w:lang w:eastAsia="vi-VN"/>
        </w:rPr>
        <w:t xml:space="preserve">- Đối với sinh viên thi lại, sinh viên phải nộp phí thi lại trước khi vào phòng thi. </w:t>
      </w:r>
    </w:p>
    <w:p w14:paraId="2BE6A47E" w14:textId="41E8EBE5" w:rsidR="00B53919" w:rsidRPr="00F3571F" w:rsidRDefault="00B53919" w:rsidP="005B1014">
      <w:pPr>
        <w:spacing w:after="0"/>
        <w:ind w:firstLine="709"/>
        <w:jc w:val="both"/>
        <w:rPr>
          <w:sz w:val="25"/>
          <w:szCs w:val="25"/>
          <w:lang w:eastAsia="vi-VN"/>
        </w:rPr>
      </w:pPr>
      <w:r w:rsidRPr="00F3571F">
        <w:rPr>
          <w:sz w:val="25"/>
          <w:szCs w:val="25"/>
          <w:lang w:eastAsia="vi-VN"/>
        </w:rPr>
        <w:t xml:space="preserve">- Những sinh viên không nộp phí thi lại sẽ không được vào phòng thi. </w:t>
      </w:r>
    </w:p>
    <w:p w14:paraId="73D945BE" w14:textId="68701B7D" w:rsidR="00E10177" w:rsidRPr="00F3571F" w:rsidRDefault="00E10177" w:rsidP="00E10177">
      <w:pPr>
        <w:spacing w:after="0"/>
        <w:ind w:firstLine="709"/>
        <w:jc w:val="both"/>
        <w:rPr>
          <w:b/>
          <w:bCs/>
          <w:sz w:val="25"/>
          <w:szCs w:val="25"/>
          <w:lang w:eastAsia="vi-VN"/>
        </w:rPr>
      </w:pPr>
      <w:r w:rsidRPr="00F3571F">
        <w:rPr>
          <w:b/>
          <w:bCs/>
          <w:sz w:val="25"/>
          <w:szCs w:val="25"/>
          <w:lang w:eastAsia="vi-VN"/>
        </w:rPr>
        <w:t>3. Xử lý các trường hợp chậm nộp học phí</w:t>
      </w:r>
    </w:p>
    <w:p w14:paraId="71559071" w14:textId="55C8CEE2" w:rsidR="00E10177" w:rsidRPr="00F3571F" w:rsidRDefault="2F492BD3" w:rsidP="00E10177">
      <w:pPr>
        <w:spacing w:after="0"/>
        <w:ind w:firstLine="709"/>
        <w:jc w:val="both"/>
        <w:rPr>
          <w:sz w:val="25"/>
          <w:szCs w:val="25"/>
          <w:lang w:eastAsia="vi-VN"/>
        </w:rPr>
      </w:pPr>
      <w:r w:rsidRPr="00F3571F">
        <w:rPr>
          <w:sz w:val="25"/>
          <w:szCs w:val="25"/>
          <w:lang w:eastAsia="vi-VN"/>
        </w:rPr>
        <w:lastRenderedPageBreak/>
        <w:t xml:space="preserve">a) Sinh viên sẽ không được đăng ký các môn học của các học kỳ tiếp theo, không được kiểm tra, đánh giá giữa kỳ trên lớp và không được tham gia thi </w:t>
      </w:r>
      <w:r w:rsidR="004B0EE3" w:rsidRPr="00F3571F">
        <w:rPr>
          <w:sz w:val="25"/>
          <w:szCs w:val="25"/>
          <w:lang w:eastAsia="vi-VN"/>
        </w:rPr>
        <w:t xml:space="preserve">kết thúc </w:t>
      </w:r>
      <w:r w:rsidRPr="00F3571F">
        <w:rPr>
          <w:sz w:val="25"/>
          <w:szCs w:val="25"/>
          <w:lang w:eastAsia="vi-VN"/>
        </w:rPr>
        <w:t>môn cho đến khi hoàn thành nghĩa vụ học phí.</w:t>
      </w:r>
    </w:p>
    <w:p w14:paraId="7A933A28" w14:textId="77777777" w:rsidR="00E10177" w:rsidRPr="00F3571F" w:rsidRDefault="00E10177" w:rsidP="00E10177">
      <w:pPr>
        <w:spacing w:after="0"/>
        <w:ind w:firstLine="709"/>
        <w:jc w:val="both"/>
        <w:rPr>
          <w:sz w:val="25"/>
          <w:szCs w:val="25"/>
          <w:lang w:eastAsia="vi-VN"/>
        </w:rPr>
      </w:pPr>
      <w:r w:rsidRPr="00F3571F">
        <w:rPr>
          <w:sz w:val="25"/>
          <w:szCs w:val="25"/>
          <w:lang w:eastAsia="vi-VN"/>
        </w:rPr>
        <w:t>b) Đối với sinh viên năm cuối không nộp học phí và các khoản lệ phí đúng hạn sẽ không được xét đủ điều kiện để dự thi tốt nghiệp/bảo vệ khóa luận tốt nghiệp, xét tốt nghiệp. Sinh viên chỉ được dự thi tốt nghiệp hoặc bảo vệ khóa luận tốt nghiệp, xét tốt nghiệp ở đợt tốt nghiệp kế tiếp sau khi đã nộp học phí đầy đủ.</w:t>
      </w:r>
    </w:p>
    <w:p w14:paraId="7D2AFB27" w14:textId="77777777" w:rsidR="00E10177" w:rsidRPr="00F3571F" w:rsidRDefault="00E10177" w:rsidP="00E10177">
      <w:pPr>
        <w:spacing w:after="0"/>
        <w:ind w:firstLine="709"/>
        <w:jc w:val="both"/>
        <w:rPr>
          <w:sz w:val="25"/>
          <w:szCs w:val="25"/>
          <w:lang w:eastAsia="vi-VN"/>
        </w:rPr>
      </w:pPr>
      <w:r w:rsidRPr="00F3571F">
        <w:rPr>
          <w:sz w:val="25"/>
          <w:szCs w:val="25"/>
          <w:lang w:eastAsia="vi-VN"/>
        </w:rPr>
        <w:t>c) Đối với sinh viên nhập học mới, không được vào học nếu chưa hoàn tất nghĩa vụ học phí theo thông báo nhập học.</w:t>
      </w:r>
    </w:p>
    <w:p w14:paraId="74F1F349" w14:textId="146FE697" w:rsidR="00E10177" w:rsidRPr="00F3571F" w:rsidRDefault="00E10177" w:rsidP="00E10177">
      <w:pPr>
        <w:spacing w:after="0"/>
        <w:ind w:firstLine="709"/>
        <w:jc w:val="both"/>
        <w:rPr>
          <w:sz w:val="25"/>
          <w:szCs w:val="25"/>
          <w:lang w:eastAsia="vi-VN"/>
        </w:rPr>
      </w:pPr>
      <w:r w:rsidRPr="00F3571F">
        <w:rPr>
          <w:sz w:val="25"/>
          <w:szCs w:val="25"/>
          <w:lang w:eastAsia="vi-VN"/>
        </w:rPr>
        <w:t xml:space="preserve">d) Trong trường hợp có hoàn cảnh đặc biệt, sinh viên có đơn xin gia hạn học phí được Phòng Quản lý sinh viên, Trưởng </w:t>
      </w:r>
      <w:r w:rsidR="00FA3F37" w:rsidRPr="00F3571F">
        <w:rPr>
          <w:sz w:val="25"/>
          <w:szCs w:val="25"/>
          <w:lang w:eastAsia="vi-VN"/>
        </w:rPr>
        <w:t>Khoa</w:t>
      </w:r>
      <w:r w:rsidRPr="00F3571F">
        <w:rPr>
          <w:sz w:val="25"/>
          <w:szCs w:val="25"/>
          <w:lang w:eastAsia="vi-VN"/>
        </w:rPr>
        <w:t xml:space="preserve"> có ý kiến đồng ý và trình Hiệu trưởng phê duyệt cho sinh viên nộp muộn học phí, sinh viên được miễn xử lý theo quy định tại khoản a, b mục này.</w:t>
      </w:r>
    </w:p>
    <w:p w14:paraId="010F3BEC" w14:textId="77777777" w:rsidR="00E10177" w:rsidRPr="00F3571F" w:rsidRDefault="00E10177" w:rsidP="00E10177">
      <w:pPr>
        <w:spacing w:after="0"/>
        <w:ind w:firstLine="709"/>
        <w:jc w:val="both"/>
        <w:rPr>
          <w:sz w:val="25"/>
          <w:szCs w:val="25"/>
          <w:lang w:eastAsia="vi-VN"/>
        </w:rPr>
      </w:pPr>
      <w:r w:rsidRPr="00F3571F">
        <w:rPr>
          <w:sz w:val="25"/>
          <w:szCs w:val="25"/>
          <w:lang w:eastAsia="vi-VN"/>
        </w:rPr>
        <w:t>e) Sinh viên nộp học phí sau thời hạn nộp học phí hoặc sau thời hạn xin gia hạn học phí theo đơn đã được phê duyệt phải nộp phí phạt chậm nộp học phí.</w:t>
      </w:r>
    </w:p>
    <w:p w14:paraId="407A7EB6" w14:textId="77777777" w:rsidR="00E10177" w:rsidRPr="00F3571F" w:rsidRDefault="00E10177" w:rsidP="00E10177">
      <w:pPr>
        <w:spacing w:after="0"/>
        <w:ind w:firstLine="709"/>
        <w:jc w:val="both"/>
        <w:rPr>
          <w:sz w:val="25"/>
          <w:szCs w:val="25"/>
          <w:lang w:eastAsia="vi-VN"/>
        </w:rPr>
      </w:pPr>
      <w:r w:rsidRPr="00F3571F">
        <w:rPr>
          <w:sz w:val="25"/>
          <w:szCs w:val="25"/>
          <w:lang w:eastAsia="vi-VN"/>
        </w:rPr>
        <w:t>Phí trễ hạn = Học phí còn phải nộp × 0,033%/ngày × số ngày nợ.</w:t>
      </w:r>
    </w:p>
    <w:p w14:paraId="365BEBE1" w14:textId="77777777" w:rsidR="00E10177" w:rsidRPr="00F3571F" w:rsidRDefault="00E10177" w:rsidP="00E10177">
      <w:pPr>
        <w:spacing w:after="0"/>
        <w:ind w:firstLine="709"/>
        <w:jc w:val="both"/>
        <w:rPr>
          <w:sz w:val="25"/>
          <w:szCs w:val="25"/>
          <w:lang w:eastAsia="vi-VN"/>
        </w:rPr>
      </w:pPr>
      <w:r w:rsidRPr="00F3571F">
        <w:rPr>
          <w:sz w:val="25"/>
          <w:szCs w:val="25"/>
          <w:lang w:eastAsia="vi-VN"/>
        </w:rPr>
        <w:t>f) Đối với những sinh viên được áp dụng chính sách giảm học phí và học bổng các năm học mà nợ học phí quá thời hạn quy định nêu tại Điều 4 thì sẽ thực hiện cắt tất cả học bổng, chính sách giảm học phí mà sinh viên đang được hưởng cho các học kỳ tiếp theo.</w:t>
      </w:r>
    </w:p>
    <w:p w14:paraId="6FC55D9F" w14:textId="4D933630" w:rsidR="001256F1" w:rsidRPr="00F3571F" w:rsidRDefault="001256F1" w:rsidP="001256F1">
      <w:pPr>
        <w:spacing w:after="0"/>
        <w:ind w:firstLine="709"/>
        <w:jc w:val="both"/>
        <w:rPr>
          <w:b/>
          <w:bCs/>
          <w:sz w:val="25"/>
          <w:szCs w:val="25"/>
          <w:lang w:eastAsia="vi-VN"/>
        </w:rPr>
      </w:pPr>
      <w:r w:rsidRPr="00F3571F">
        <w:rPr>
          <w:b/>
          <w:bCs/>
          <w:sz w:val="25"/>
          <w:szCs w:val="25"/>
          <w:lang w:eastAsia="vi-VN"/>
        </w:rPr>
        <w:t>4. Hoàn trả học phí</w:t>
      </w:r>
    </w:p>
    <w:p w14:paraId="01A59BD8" w14:textId="77777777" w:rsidR="001256F1" w:rsidRPr="00F3571F" w:rsidRDefault="001256F1" w:rsidP="001256F1">
      <w:pPr>
        <w:spacing w:after="0"/>
        <w:ind w:firstLine="709"/>
        <w:jc w:val="both"/>
        <w:rPr>
          <w:sz w:val="25"/>
          <w:szCs w:val="25"/>
          <w:lang w:eastAsia="vi-VN"/>
        </w:rPr>
      </w:pPr>
      <w:r w:rsidRPr="00F3571F">
        <w:rPr>
          <w:sz w:val="25"/>
          <w:szCs w:val="25"/>
          <w:lang w:eastAsia="vi-VN"/>
        </w:rPr>
        <w:t>a) Sinh viên được hoàn trả lại tiền học phí đã nộp thừa của khóa học hoặc trường hợp sinh viên được miễn học phí toàn khóa học nhưng đã nộp học phí lúc nhập học.</w:t>
      </w:r>
    </w:p>
    <w:p w14:paraId="49586358" w14:textId="77777777" w:rsidR="001256F1" w:rsidRPr="00F3571F" w:rsidRDefault="001256F1" w:rsidP="001256F1">
      <w:pPr>
        <w:spacing w:after="0"/>
        <w:ind w:firstLine="709"/>
        <w:jc w:val="both"/>
        <w:rPr>
          <w:sz w:val="25"/>
          <w:szCs w:val="25"/>
          <w:lang w:eastAsia="vi-VN"/>
        </w:rPr>
      </w:pPr>
      <w:r w:rsidRPr="00F3571F">
        <w:rPr>
          <w:sz w:val="25"/>
          <w:szCs w:val="25"/>
          <w:lang w:eastAsia="vi-VN"/>
        </w:rPr>
        <w:t>b) Sinh viên phải rút bớt môn học theo quy chế học vụ (đối với học chế tín chỉ) được hoàn trả 100% học phí đã nộp đối với những học phần được yêu cầu rút.</w:t>
      </w:r>
    </w:p>
    <w:p w14:paraId="5EE7F172" w14:textId="77777777" w:rsidR="001256F1" w:rsidRPr="00F3571F" w:rsidRDefault="001256F1" w:rsidP="001256F1">
      <w:pPr>
        <w:spacing w:after="0"/>
        <w:ind w:firstLine="709"/>
        <w:jc w:val="both"/>
        <w:rPr>
          <w:sz w:val="25"/>
          <w:szCs w:val="25"/>
          <w:lang w:eastAsia="vi-VN"/>
        </w:rPr>
      </w:pPr>
      <w:r w:rsidRPr="00F3571F">
        <w:rPr>
          <w:sz w:val="25"/>
          <w:szCs w:val="25"/>
          <w:lang w:eastAsia="vi-VN"/>
        </w:rPr>
        <w:t>c) Sinh viên rút bớt/rút toàn bộ học phần vì lý do cá nhân (bệnh tật, tai nạn, tài chính...) sẽ được hoàn trả học phí theo quy định:</w:t>
      </w:r>
    </w:p>
    <w:tbl>
      <w:tblPr>
        <w:tblStyle w:val="LiBang"/>
        <w:tblW w:w="0" w:type="auto"/>
        <w:tblInd w:w="846" w:type="dxa"/>
        <w:tblLook w:val="04A0" w:firstRow="1" w:lastRow="0" w:firstColumn="1" w:lastColumn="0" w:noHBand="0" w:noVBand="1"/>
      </w:tblPr>
      <w:tblGrid>
        <w:gridCol w:w="4106"/>
        <w:gridCol w:w="3827"/>
      </w:tblGrid>
      <w:tr w:rsidR="00393BED" w:rsidRPr="00F3571F" w14:paraId="6116B325" w14:textId="77777777" w:rsidTr="00EF7997">
        <w:tc>
          <w:tcPr>
            <w:tcW w:w="4106" w:type="dxa"/>
            <w:vAlign w:val="center"/>
          </w:tcPr>
          <w:p w14:paraId="5C1AFFCA" w14:textId="1EE51B98" w:rsidR="00EF7997" w:rsidRPr="00F3571F" w:rsidRDefault="00EF7997" w:rsidP="00EF7997">
            <w:pPr>
              <w:jc w:val="both"/>
              <w:rPr>
                <w:sz w:val="25"/>
                <w:szCs w:val="25"/>
                <w:lang w:eastAsia="vi-VN"/>
              </w:rPr>
            </w:pPr>
            <w:r w:rsidRPr="00F3571F">
              <w:rPr>
                <w:b/>
                <w:bCs/>
                <w:sz w:val="25"/>
                <w:szCs w:val="25"/>
              </w:rPr>
              <w:t>Thời điểm xin rút học phần</w:t>
            </w:r>
          </w:p>
        </w:tc>
        <w:tc>
          <w:tcPr>
            <w:tcW w:w="3827" w:type="dxa"/>
            <w:vAlign w:val="center"/>
          </w:tcPr>
          <w:p w14:paraId="12D3C419" w14:textId="566056A8" w:rsidR="00EF7997" w:rsidRPr="00F3571F" w:rsidRDefault="00EF7997" w:rsidP="00EF7997">
            <w:pPr>
              <w:jc w:val="both"/>
              <w:rPr>
                <w:sz w:val="25"/>
                <w:szCs w:val="25"/>
                <w:lang w:eastAsia="vi-VN"/>
              </w:rPr>
            </w:pPr>
            <w:r w:rsidRPr="00F3571F">
              <w:rPr>
                <w:b/>
                <w:bCs/>
                <w:sz w:val="25"/>
                <w:szCs w:val="25"/>
              </w:rPr>
              <w:t>Mức học phí được hoàn trả</w:t>
            </w:r>
          </w:p>
        </w:tc>
      </w:tr>
      <w:tr w:rsidR="00393BED" w:rsidRPr="00F3571F" w14:paraId="13AFD676" w14:textId="77777777" w:rsidTr="00EF7997">
        <w:tc>
          <w:tcPr>
            <w:tcW w:w="4106" w:type="dxa"/>
            <w:vAlign w:val="center"/>
          </w:tcPr>
          <w:p w14:paraId="3EE377E5" w14:textId="48E94CF6" w:rsidR="00EF7997" w:rsidRPr="00F3571F" w:rsidRDefault="00EF7997" w:rsidP="00EF7997">
            <w:pPr>
              <w:jc w:val="both"/>
              <w:rPr>
                <w:sz w:val="25"/>
                <w:szCs w:val="25"/>
                <w:lang w:eastAsia="vi-VN"/>
              </w:rPr>
            </w:pPr>
            <w:r w:rsidRPr="00F3571F">
              <w:rPr>
                <w:sz w:val="25"/>
                <w:szCs w:val="25"/>
              </w:rPr>
              <w:t>Trước khi học kỳ bắt đầu</w:t>
            </w:r>
          </w:p>
        </w:tc>
        <w:tc>
          <w:tcPr>
            <w:tcW w:w="3827" w:type="dxa"/>
            <w:vAlign w:val="center"/>
          </w:tcPr>
          <w:p w14:paraId="377B63C9" w14:textId="393A62B8" w:rsidR="00EF7997" w:rsidRPr="00F3571F" w:rsidRDefault="00EF7997" w:rsidP="00EF7997">
            <w:pPr>
              <w:jc w:val="center"/>
              <w:rPr>
                <w:sz w:val="25"/>
                <w:szCs w:val="25"/>
                <w:lang w:eastAsia="vi-VN"/>
              </w:rPr>
            </w:pPr>
            <w:r w:rsidRPr="00F3571F">
              <w:rPr>
                <w:sz w:val="25"/>
                <w:szCs w:val="25"/>
              </w:rPr>
              <w:t>90%</w:t>
            </w:r>
          </w:p>
        </w:tc>
      </w:tr>
      <w:tr w:rsidR="00393BED" w:rsidRPr="00F3571F" w14:paraId="50469629" w14:textId="77777777" w:rsidTr="00EF7997">
        <w:tc>
          <w:tcPr>
            <w:tcW w:w="4106" w:type="dxa"/>
            <w:vAlign w:val="center"/>
          </w:tcPr>
          <w:p w14:paraId="5BC3286F" w14:textId="0FE9EF29" w:rsidR="00EF7997" w:rsidRPr="00F3571F" w:rsidRDefault="00EF7997" w:rsidP="00EF7997">
            <w:pPr>
              <w:jc w:val="both"/>
              <w:rPr>
                <w:sz w:val="25"/>
                <w:szCs w:val="25"/>
                <w:lang w:eastAsia="vi-VN"/>
              </w:rPr>
            </w:pPr>
            <w:r w:rsidRPr="00F3571F">
              <w:rPr>
                <w:sz w:val="25"/>
                <w:szCs w:val="25"/>
              </w:rPr>
              <w:t>Sau khi học kỳ bắt đầu 1 tuần</w:t>
            </w:r>
          </w:p>
        </w:tc>
        <w:tc>
          <w:tcPr>
            <w:tcW w:w="3827" w:type="dxa"/>
            <w:vAlign w:val="center"/>
          </w:tcPr>
          <w:p w14:paraId="68F313AC" w14:textId="1C88A1DB" w:rsidR="00EF7997" w:rsidRPr="00F3571F" w:rsidRDefault="00EF7997" w:rsidP="00EF7997">
            <w:pPr>
              <w:jc w:val="center"/>
              <w:rPr>
                <w:sz w:val="25"/>
                <w:szCs w:val="25"/>
                <w:lang w:eastAsia="vi-VN"/>
              </w:rPr>
            </w:pPr>
            <w:r w:rsidRPr="00F3571F">
              <w:rPr>
                <w:sz w:val="25"/>
                <w:szCs w:val="25"/>
              </w:rPr>
              <w:t>80%</w:t>
            </w:r>
          </w:p>
        </w:tc>
      </w:tr>
      <w:tr w:rsidR="00393BED" w:rsidRPr="00F3571F" w14:paraId="7BB5C05E" w14:textId="77777777" w:rsidTr="00EF7997">
        <w:tc>
          <w:tcPr>
            <w:tcW w:w="4106" w:type="dxa"/>
            <w:vAlign w:val="center"/>
          </w:tcPr>
          <w:p w14:paraId="3EFB7338" w14:textId="40B61D9C" w:rsidR="00EF7997" w:rsidRPr="00F3571F" w:rsidRDefault="00EF7997" w:rsidP="00EF7997">
            <w:pPr>
              <w:jc w:val="both"/>
              <w:rPr>
                <w:sz w:val="25"/>
                <w:szCs w:val="25"/>
                <w:lang w:eastAsia="vi-VN"/>
              </w:rPr>
            </w:pPr>
            <w:r w:rsidRPr="00F3571F">
              <w:rPr>
                <w:sz w:val="25"/>
                <w:szCs w:val="25"/>
              </w:rPr>
              <w:t>Sau khi học kỳ bắt đầu 2 tuần</w:t>
            </w:r>
          </w:p>
        </w:tc>
        <w:tc>
          <w:tcPr>
            <w:tcW w:w="3827" w:type="dxa"/>
            <w:vAlign w:val="center"/>
          </w:tcPr>
          <w:p w14:paraId="4F7FFA64" w14:textId="259AB55A" w:rsidR="00EF7997" w:rsidRPr="00F3571F" w:rsidRDefault="00EF7997" w:rsidP="00EF7997">
            <w:pPr>
              <w:jc w:val="center"/>
              <w:rPr>
                <w:sz w:val="25"/>
                <w:szCs w:val="25"/>
                <w:lang w:eastAsia="vi-VN"/>
              </w:rPr>
            </w:pPr>
            <w:r w:rsidRPr="00F3571F">
              <w:rPr>
                <w:sz w:val="25"/>
                <w:szCs w:val="25"/>
              </w:rPr>
              <w:t>70%</w:t>
            </w:r>
          </w:p>
        </w:tc>
      </w:tr>
      <w:tr w:rsidR="00393BED" w:rsidRPr="00F3571F" w14:paraId="74D82DCD" w14:textId="77777777" w:rsidTr="00EF7997">
        <w:tc>
          <w:tcPr>
            <w:tcW w:w="4106" w:type="dxa"/>
            <w:vAlign w:val="center"/>
          </w:tcPr>
          <w:p w14:paraId="06A1C186" w14:textId="3B2C02B4" w:rsidR="00EF7997" w:rsidRPr="00F3571F" w:rsidRDefault="00EF7997" w:rsidP="00EF7997">
            <w:pPr>
              <w:jc w:val="both"/>
              <w:rPr>
                <w:sz w:val="25"/>
                <w:szCs w:val="25"/>
                <w:lang w:eastAsia="vi-VN"/>
              </w:rPr>
            </w:pPr>
            <w:r w:rsidRPr="00F3571F">
              <w:rPr>
                <w:sz w:val="25"/>
                <w:szCs w:val="25"/>
              </w:rPr>
              <w:t>Sau khi học kỳ bắt đầu 3 tuần</w:t>
            </w:r>
          </w:p>
        </w:tc>
        <w:tc>
          <w:tcPr>
            <w:tcW w:w="3827" w:type="dxa"/>
            <w:vAlign w:val="center"/>
          </w:tcPr>
          <w:p w14:paraId="0689F066" w14:textId="22709865" w:rsidR="00EF7997" w:rsidRPr="00F3571F" w:rsidRDefault="00EF7997" w:rsidP="00EF7997">
            <w:pPr>
              <w:jc w:val="center"/>
              <w:rPr>
                <w:sz w:val="25"/>
                <w:szCs w:val="25"/>
                <w:lang w:eastAsia="vi-VN"/>
              </w:rPr>
            </w:pPr>
            <w:r w:rsidRPr="00F3571F">
              <w:rPr>
                <w:sz w:val="25"/>
                <w:szCs w:val="25"/>
              </w:rPr>
              <w:t>60%</w:t>
            </w:r>
          </w:p>
        </w:tc>
      </w:tr>
      <w:tr w:rsidR="00EF7997" w:rsidRPr="00F3571F" w14:paraId="4D5C8D93" w14:textId="77777777" w:rsidTr="00EF7997">
        <w:tc>
          <w:tcPr>
            <w:tcW w:w="4106" w:type="dxa"/>
            <w:vAlign w:val="center"/>
          </w:tcPr>
          <w:p w14:paraId="24620CE2" w14:textId="54932ED6" w:rsidR="00EF7997" w:rsidRPr="00F3571F" w:rsidRDefault="00EF7997" w:rsidP="00EF7997">
            <w:pPr>
              <w:jc w:val="both"/>
              <w:rPr>
                <w:sz w:val="25"/>
                <w:szCs w:val="25"/>
                <w:lang w:eastAsia="vi-VN"/>
              </w:rPr>
            </w:pPr>
            <w:r w:rsidRPr="00F3571F">
              <w:rPr>
                <w:sz w:val="25"/>
                <w:szCs w:val="25"/>
              </w:rPr>
              <w:t>Sau khi học kỳ bắt đầu trên 3 tuần</w:t>
            </w:r>
          </w:p>
        </w:tc>
        <w:tc>
          <w:tcPr>
            <w:tcW w:w="3827" w:type="dxa"/>
            <w:vAlign w:val="center"/>
          </w:tcPr>
          <w:p w14:paraId="6094F3DF" w14:textId="2D78A0E9" w:rsidR="00EF7997" w:rsidRPr="00F3571F" w:rsidRDefault="00EF7997" w:rsidP="00EF7997">
            <w:pPr>
              <w:jc w:val="center"/>
              <w:rPr>
                <w:sz w:val="25"/>
                <w:szCs w:val="25"/>
                <w:lang w:eastAsia="vi-VN"/>
              </w:rPr>
            </w:pPr>
            <w:r w:rsidRPr="00F3571F">
              <w:rPr>
                <w:sz w:val="25"/>
                <w:szCs w:val="25"/>
              </w:rPr>
              <w:t>Không hoàn trả</w:t>
            </w:r>
          </w:p>
        </w:tc>
      </w:tr>
    </w:tbl>
    <w:p w14:paraId="4D3571CD" w14:textId="77777777" w:rsidR="001256F1" w:rsidRPr="00F3571F" w:rsidRDefault="001256F1" w:rsidP="00194349">
      <w:pPr>
        <w:spacing w:after="0"/>
        <w:jc w:val="both"/>
        <w:rPr>
          <w:sz w:val="25"/>
          <w:szCs w:val="25"/>
          <w:lang w:eastAsia="vi-VN"/>
        </w:rPr>
      </w:pPr>
    </w:p>
    <w:p w14:paraId="760FD8EC" w14:textId="5D5A90EB" w:rsidR="00194349" w:rsidRPr="00F3571F" w:rsidRDefault="00194349" w:rsidP="00194349">
      <w:pPr>
        <w:spacing w:after="0"/>
        <w:ind w:firstLine="709"/>
        <w:jc w:val="both"/>
        <w:rPr>
          <w:b/>
          <w:bCs/>
          <w:sz w:val="25"/>
          <w:szCs w:val="25"/>
          <w:lang w:eastAsia="vi-VN"/>
        </w:rPr>
      </w:pPr>
      <w:r w:rsidRPr="00F3571F">
        <w:rPr>
          <w:b/>
          <w:bCs/>
          <w:sz w:val="25"/>
          <w:szCs w:val="25"/>
          <w:lang w:eastAsia="vi-VN"/>
        </w:rPr>
        <w:t>5. Số tiền học phí phải nộp</w:t>
      </w:r>
    </w:p>
    <w:p w14:paraId="5901D230" w14:textId="384DD157" w:rsidR="00194349" w:rsidRPr="00F3571F" w:rsidRDefault="00194349" w:rsidP="00194349">
      <w:pPr>
        <w:spacing w:after="0"/>
        <w:ind w:firstLine="709"/>
        <w:jc w:val="both"/>
        <w:rPr>
          <w:spacing w:val="-6"/>
          <w:sz w:val="25"/>
          <w:szCs w:val="25"/>
          <w:lang w:eastAsia="vi-VN"/>
        </w:rPr>
      </w:pPr>
      <w:r w:rsidRPr="00F3571F">
        <w:rPr>
          <w:spacing w:val="-6"/>
          <w:sz w:val="25"/>
          <w:szCs w:val="25"/>
          <w:lang w:eastAsia="vi-VN"/>
        </w:rPr>
        <w:t>- Học phí được thu theo học kỳ (theo niên chế) hoặc thu theo số lượng tín chỉ (căn cứ vào số tín chỉ sinh viên đăng ký vào đầu mỗi học kỳ theo học chế tín chỉ).</w:t>
      </w:r>
    </w:p>
    <w:p w14:paraId="64D40E07" w14:textId="6397B335" w:rsidR="00900F09" w:rsidRPr="00F3571F" w:rsidRDefault="00194349" w:rsidP="00613D5F">
      <w:pPr>
        <w:spacing w:after="0"/>
        <w:ind w:firstLine="709"/>
        <w:jc w:val="both"/>
        <w:rPr>
          <w:sz w:val="25"/>
          <w:szCs w:val="25"/>
          <w:lang w:eastAsia="vi-VN"/>
        </w:rPr>
      </w:pPr>
      <w:r w:rsidRPr="00F3571F">
        <w:rPr>
          <w:sz w:val="25"/>
          <w:szCs w:val="25"/>
          <w:lang w:eastAsia="vi-VN"/>
        </w:rPr>
        <w:t>- Vào đầu mỗi học kỳ, căn cứ vào Quyết định thu học phí, Phòng Tài chính - Kế toán sẽ có thông báo thu học phí và được công khai trên trang web của Trường Đại học Tân Tạo</w:t>
      </w:r>
      <w:r w:rsidR="00613D5F" w:rsidRPr="00F3571F">
        <w:rPr>
          <w:sz w:val="25"/>
          <w:szCs w:val="25"/>
          <w:lang w:eastAsia="vi-VN"/>
        </w:rPr>
        <w:t>.</w:t>
      </w:r>
    </w:p>
    <w:p w14:paraId="7ADB0738" w14:textId="605A87CA" w:rsidR="00613D5F" w:rsidRPr="00F3571F" w:rsidRDefault="00613D5F" w:rsidP="00613D5F">
      <w:pPr>
        <w:spacing w:after="0"/>
        <w:ind w:firstLine="709"/>
        <w:jc w:val="both"/>
        <w:rPr>
          <w:b/>
          <w:bCs/>
          <w:sz w:val="25"/>
          <w:szCs w:val="25"/>
          <w:lang w:eastAsia="vi-VN"/>
        </w:rPr>
      </w:pPr>
      <w:r w:rsidRPr="00F3571F">
        <w:rPr>
          <w:b/>
          <w:bCs/>
          <w:sz w:val="25"/>
          <w:szCs w:val="25"/>
          <w:lang w:eastAsia="vi-VN"/>
        </w:rPr>
        <w:t>6. Các khoản thu khác</w:t>
      </w:r>
    </w:p>
    <w:p w14:paraId="3FB0E5A8" w14:textId="621A4F47" w:rsidR="00613D5F" w:rsidRPr="00F3571F" w:rsidRDefault="00613D5F" w:rsidP="00613D5F">
      <w:pPr>
        <w:spacing w:after="0"/>
        <w:ind w:firstLine="709"/>
        <w:jc w:val="both"/>
        <w:rPr>
          <w:b/>
          <w:bCs/>
          <w:sz w:val="25"/>
          <w:szCs w:val="25"/>
          <w:lang w:eastAsia="vi-VN"/>
        </w:rPr>
      </w:pPr>
      <w:r w:rsidRPr="00F3571F">
        <w:rPr>
          <w:b/>
          <w:bCs/>
          <w:sz w:val="25"/>
          <w:szCs w:val="25"/>
          <w:lang w:eastAsia="vi-VN"/>
        </w:rPr>
        <w:t>6.1. Phí bảo trì cơ sở vật chất</w:t>
      </w:r>
    </w:p>
    <w:p w14:paraId="006730AE" w14:textId="77777777" w:rsidR="00613D5F" w:rsidRPr="00F3571F" w:rsidRDefault="00613D5F" w:rsidP="00613D5F">
      <w:pPr>
        <w:spacing w:after="0"/>
        <w:ind w:firstLine="709"/>
        <w:jc w:val="both"/>
        <w:rPr>
          <w:sz w:val="25"/>
          <w:szCs w:val="25"/>
          <w:lang w:eastAsia="vi-VN"/>
        </w:rPr>
      </w:pPr>
      <w:r w:rsidRPr="00F3571F">
        <w:rPr>
          <w:sz w:val="25"/>
          <w:szCs w:val="25"/>
          <w:lang w:eastAsia="vi-VN"/>
        </w:rPr>
        <w:t>Phí bảo trì cơ sở vật chất là khoản đóng góp một phần cho việc phát triển, bảo trì và vận hành các thiết bị giảng dạy, học tập và các chương trình khác.</w:t>
      </w:r>
    </w:p>
    <w:p w14:paraId="11C3441A" w14:textId="2867E69C" w:rsidR="00613D5F" w:rsidRPr="00F3571F" w:rsidRDefault="00613D5F" w:rsidP="00613D5F">
      <w:pPr>
        <w:spacing w:after="0"/>
        <w:ind w:firstLine="709"/>
        <w:jc w:val="both"/>
        <w:rPr>
          <w:sz w:val="25"/>
          <w:szCs w:val="25"/>
          <w:lang w:eastAsia="vi-VN"/>
        </w:rPr>
      </w:pPr>
      <w:r w:rsidRPr="00F3571F">
        <w:rPr>
          <w:sz w:val="25"/>
          <w:szCs w:val="25"/>
          <w:lang w:eastAsia="vi-VN"/>
        </w:rPr>
        <w:t xml:space="preserve">Phí bảo trì cơ sở vật chất được liệt kê trên trang web của </w:t>
      </w:r>
      <w:r w:rsidR="001A68F0" w:rsidRPr="00F3571F">
        <w:rPr>
          <w:sz w:val="25"/>
          <w:szCs w:val="25"/>
          <w:lang w:eastAsia="vi-VN"/>
        </w:rPr>
        <w:t>ĐHTT</w:t>
      </w:r>
      <w:r w:rsidRPr="00F3571F">
        <w:rPr>
          <w:sz w:val="25"/>
          <w:szCs w:val="25"/>
          <w:lang w:eastAsia="vi-VN"/>
        </w:rPr>
        <w:t>, phần Phụ lục cũng như trang thông tin nội bộ của trường.</w:t>
      </w:r>
    </w:p>
    <w:p w14:paraId="0B185877" w14:textId="77777777" w:rsidR="00613D5F" w:rsidRPr="00F3571F" w:rsidRDefault="00613D5F" w:rsidP="00613D5F">
      <w:pPr>
        <w:spacing w:after="0"/>
        <w:ind w:firstLine="709"/>
        <w:jc w:val="both"/>
        <w:rPr>
          <w:sz w:val="25"/>
          <w:szCs w:val="25"/>
          <w:lang w:eastAsia="vi-VN"/>
        </w:rPr>
      </w:pPr>
      <w:r w:rsidRPr="00F3571F">
        <w:rPr>
          <w:sz w:val="25"/>
          <w:szCs w:val="25"/>
          <w:lang w:eastAsia="vi-VN"/>
        </w:rPr>
        <w:t xml:space="preserve">Phí CSVC được thu cùng kỳ với học phí, trường hợp sinh viên nợ phí CSVC cũng được xem như chưa hoàn tất học phí. </w:t>
      </w:r>
    </w:p>
    <w:p w14:paraId="400685DC" w14:textId="4124506B" w:rsidR="00613D5F" w:rsidRPr="00F3571F" w:rsidRDefault="00613D5F" w:rsidP="00613D5F">
      <w:pPr>
        <w:spacing w:after="0"/>
        <w:ind w:firstLine="709"/>
        <w:jc w:val="both"/>
        <w:rPr>
          <w:b/>
          <w:bCs/>
          <w:sz w:val="25"/>
          <w:szCs w:val="25"/>
          <w:lang w:eastAsia="vi-VN"/>
        </w:rPr>
      </w:pPr>
      <w:r w:rsidRPr="00F3571F">
        <w:rPr>
          <w:b/>
          <w:bCs/>
          <w:sz w:val="25"/>
          <w:szCs w:val="25"/>
          <w:lang w:eastAsia="vi-VN"/>
        </w:rPr>
        <w:t>6.2. Phí in thẻ sinh viên</w:t>
      </w:r>
    </w:p>
    <w:p w14:paraId="554A1089" w14:textId="767CE657" w:rsidR="00613D5F" w:rsidRPr="00F3571F" w:rsidRDefault="00613D5F" w:rsidP="00613D5F">
      <w:pPr>
        <w:spacing w:after="0"/>
        <w:ind w:firstLine="709"/>
        <w:jc w:val="both"/>
        <w:rPr>
          <w:sz w:val="25"/>
          <w:szCs w:val="25"/>
          <w:lang w:eastAsia="vi-VN"/>
        </w:rPr>
      </w:pPr>
      <w:r w:rsidRPr="00F3571F">
        <w:rPr>
          <w:sz w:val="25"/>
          <w:szCs w:val="25"/>
          <w:lang w:eastAsia="vi-VN"/>
        </w:rPr>
        <w:lastRenderedPageBreak/>
        <w:t>Tất cả sinh viên mới nhập học phải thanh toán phí in thẻ sinh viên</w:t>
      </w:r>
      <w:r w:rsidR="00031B7C" w:rsidRPr="00F3571F">
        <w:rPr>
          <w:sz w:val="25"/>
          <w:szCs w:val="25"/>
          <w:lang w:eastAsia="vi-VN"/>
        </w:rPr>
        <w:t xml:space="preserve"> 100.000 </w:t>
      </w:r>
      <w:r w:rsidR="00C4202B" w:rsidRPr="00F3571F">
        <w:rPr>
          <w:sz w:val="25"/>
          <w:szCs w:val="25"/>
          <w:lang w:eastAsia="vi-VN"/>
        </w:rPr>
        <w:t>VNĐ</w:t>
      </w:r>
      <w:r w:rsidR="004A31CC" w:rsidRPr="00F3571F">
        <w:rPr>
          <w:sz w:val="25"/>
          <w:szCs w:val="25"/>
          <w:lang w:eastAsia="vi-VN"/>
        </w:rPr>
        <w:t>/thẻ</w:t>
      </w:r>
      <w:r w:rsidRPr="00F3571F">
        <w:rPr>
          <w:sz w:val="25"/>
          <w:szCs w:val="25"/>
          <w:lang w:eastAsia="vi-VN"/>
        </w:rPr>
        <w:t xml:space="preserve"> vào đầu học kỳ đầu tiên khi mới nhập học tại trường.</w:t>
      </w:r>
    </w:p>
    <w:p w14:paraId="15692BFE" w14:textId="12B0CF2B" w:rsidR="00613D5F" w:rsidRPr="00F3571F" w:rsidRDefault="00613D5F" w:rsidP="00613D5F">
      <w:pPr>
        <w:spacing w:after="0"/>
        <w:ind w:firstLine="709"/>
        <w:jc w:val="both"/>
        <w:rPr>
          <w:sz w:val="25"/>
          <w:szCs w:val="25"/>
          <w:lang w:eastAsia="vi-VN"/>
        </w:rPr>
      </w:pPr>
      <w:r w:rsidRPr="00F3571F">
        <w:rPr>
          <w:sz w:val="25"/>
          <w:szCs w:val="25"/>
          <w:lang w:eastAsia="vi-VN"/>
        </w:rPr>
        <w:t xml:space="preserve">Sinh viên có thể yêu cầu in lại thẻ sinh viên tại Phòng </w:t>
      </w:r>
      <w:r w:rsidR="000F1074" w:rsidRPr="00F3571F">
        <w:rPr>
          <w:sz w:val="25"/>
          <w:szCs w:val="25"/>
          <w:lang w:eastAsia="vi-VN"/>
        </w:rPr>
        <w:t xml:space="preserve">Công tác sinh viên và Hợp tác </w:t>
      </w:r>
      <w:r w:rsidRPr="00F3571F">
        <w:rPr>
          <w:sz w:val="25"/>
          <w:szCs w:val="25"/>
          <w:lang w:eastAsia="vi-VN"/>
        </w:rPr>
        <w:t>doanh nghiệp</w:t>
      </w:r>
      <w:r w:rsidR="00642CB6" w:rsidRPr="00F3571F">
        <w:rPr>
          <w:sz w:val="25"/>
          <w:szCs w:val="25"/>
          <w:lang w:eastAsia="vi-VN"/>
        </w:rPr>
        <w:t>. Đóng lệ phí về phòng Tài chính - Kế toán</w:t>
      </w:r>
      <w:r w:rsidR="004A31CC" w:rsidRPr="00F3571F">
        <w:rPr>
          <w:sz w:val="25"/>
          <w:szCs w:val="25"/>
          <w:lang w:eastAsia="vi-VN"/>
        </w:rPr>
        <w:t xml:space="preserve"> 100.000</w:t>
      </w:r>
      <w:r w:rsidR="00DB47D2" w:rsidRPr="00F3571F">
        <w:rPr>
          <w:sz w:val="25"/>
          <w:szCs w:val="25"/>
          <w:lang w:eastAsia="vi-VN"/>
        </w:rPr>
        <w:t xml:space="preserve"> VNĐ</w:t>
      </w:r>
      <w:r w:rsidR="004A31CC" w:rsidRPr="00F3571F">
        <w:rPr>
          <w:sz w:val="25"/>
          <w:szCs w:val="25"/>
          <w:lang w:eastAsia="vi-VN"/>
        </w:rPr>
        <w:t>/thẻ.</w:t>
      </w:r>
    </w:p>
    <w:p w14:paraId="7EC9690A" w14:textId="77777777" w:rsidR="00613D5F" w:rsidRPr="00F3571F" w:rsidRDefault="00613D5F" w:rsidP="00613D5F">
      <w:pPr>
        <w:spacing w:after="0"/>
        <w:ind w:firstLine="709"/>
        <w:jc w:val="both"/>
        <w:rPr>
          <w:sz w:val="25"/>
          <w:szCs w:val="25"/>
          <w:lang w:eastAsia="vi-VN"/>
        </w:rPr>
      </w:pPr>
      <w:r w:rsidRPr="00F3571F">
        <w:rPr>
          <w:sz w:val="25"/>
          <w:szCs w:val="25"/>
          <w:lang w:eastAsia="vi-VN"/>
        </w:rPr>
        <w:t xml:space="preserve">Trong trường hợp sinh viên không mang theo thẻ và cần sự xác nhận tạm thời, ví dụ cho mục đích được vào phòng thi, sinh viên có thể yêu cầu được in giấy xác nhận tạm thời tại Phòng Quản lý Đào tạo. </w:t>
      </w:r>
    </w:p>
    <w:p w14:paraId="0FCFA690" w14:textId="12AD1F68" w:rsidR="00613D5F" w:rsidRPr="00F3571F" w:rsidRDefault="00613D5F" w:rsidP="00613D5F">
      <w:pPr>
        <w:spacing w:after="0"/>
        <w:ind w:firstLine="709"/>
        <w:jc w:val="both"/>
        <w:rPr>
          <w:b/>
          <w:bCs/>
          <w:sz w:val="25"/>
          <w:szCs w:val="25"/>
          <w:lang w:eastAsia="vi-VN"/>
        </w:rPr>
      </w:pPr>
      <w:r w:rsidRPr="00F3571F">
        <w:rPr>
          <w:b/>
          <w:bCs/>
          <w:sz w:val="25"/>
          <w:szCs w:val="25"/>
          <w:lang w:eastAsia="vi-VN"/>
        </w:rPr>
        <w:t>6.3. Phí không trả sách đúng hạn và đền bù sách thư viện</w:t>
      </w:r>
    </w:p>
    <w:p w14:paraId="2C359497" w14:textId="77777777" w:rsidR="00613D5F" w:rsidRPr="00F3571F" w:rsidRDefault="00613D5F" w:rsidP="00613D5F">
      <w:pPr>
        <w:spacing w:after="0"/>
        <w:ind w:firstLine="709"/>
        <w:jc w:val="both"/>
        <w:rPr>
          <w:sz w:val="25"/>
          <w:szCs w:val="25"/>
          <w:lang w:eastAsia="vi-VN"/>
        </w:rPr>
      </w:pPr>
      <w:r w:rsidRPr="00F3571F">
        <w:rPr>
          <w:sz w:val="25"/>
          <w:szCs w:val="25"/>
          <w:lang w:eastAsia="vi-VN"/>
        </w:rPr>
        <w:t>Người sử dụng thư viện nếu không trả sách đúng hạn sẽ bị phạt một khoản phí căn cứ theo số ngày trễ hạn.</w:t>
      </w:r>
    </w:p>
    <w:p w14:paraId="1E923A20" w14:textId="77777777" w:rsidR="00613D5F" w:rsidRPr="00F3571F" w:rsidRDefault="00613D5F" w:rsidP="00613D5F">
      <w:pPr>
        <w:spacing w:after="0"/>
        <w:ind w:firstLine="709"/>
        <w:jc w:val="both"/>
        <w:rPr>
          <w:sz w:val="25"/>
          <w:szCs w:val="25"/>
          <w:lang w:eastAsia="vi-VN"/>
        </w:rPr>
      </w:pPr>
      <w:r w:rsidRPr="00F3571F">
        <w:rPr>
          <w:sz w:val="25"/>
          <w:szCs w:val="25"/>
          <w:lang w:eastAsia="vi-VN"/>
        </w:rPr>
        <w:t>Người sử dụng sẽ bị phạt phí thay thế nếu trễ hạn trả sách từ một tháng trở đi hoặc sách bị hư hỏng lúc trả.</w:t>
      </w:r>
    </w:p>
    <w:p w14:paraId="6ACCAC39" w14:textId="77777777" w:rsidR="00613D5F" w:rsidRPr="00F3571F" w:rsidRDefault="00613D5F" w:rsidP="00613D5F">
      <w:pPr>
        <w:spacing w:after="0"/>
        <w:ind w:firstLine="709"/>
        <w:jc w:val="both"/>
        <w:rPr>
          <w:sz w:val="25"/>
          <w:szCs w:val="25"/>
          <w:lang w:eastAsia="vi-VN"/>
        </w:rPr>
      </w:pPr>
      <w:r w:rsidRPr="00F3571F">
        <w:rPr>
          <w:sz w:val="25"/>
          <w:szCs w:val="25"/>
          <w:lang w:eastAsia="vi-VN"/>
        </w:rPr>
        <w:t xml:space="preserve">Người sử dụng sẽ không được phép mượn tiếp sách từ Thư viện cho đến khi các khoản phí phạt trước đó đã được thanh toán xong. </w:t>
      </w:r>
    </w:p>
    <w:p w14:paraId="48F7F54D" w14:textId="1CFBDC53" w:rsidR="00613D5F" w:rsidRPr="00F3571F" w:rsidRDefault="00613D5F" w:rsidP="00613D5F">
      <w:pPr>
        <w:spacing w:after="0"/>
        <w:ind w:firstLine="709"/>
        <w:jc w:val="both"/>
        <w:rPr>
          <w:b/>
          <w:bCs/>
          <w:sz w:val="25"/>
          <w:szCs w:val="25"/>
          <w:lang w:eastAsia="vi-VN"/>
        </w:rPr>
      </w:pPr>
      <w:r w:rsidRPr="00F3571F">
        <w:rPr>
          <w:b/>
          <w:bCs/>
          <w:sz w:val="25"/>
          <w:szCs w:val="25"/>
          <w:lang w:eastAsia="vi-VN"/>
        </w:rPr>
        <w:t>6.4. Phí in bằng tốt nghiệp, sao y bằng tốt nghiệp hoặc xác nhận bảng điểm</w:t>
      </w:r>
    </w:p>
    <w:p w14:paraId="6B8A68B5" w14:textId="77777777" w:rsidR="00613D5F" w:rsidRPr="00F3571F" w:rsidRDefault="00613D5F" w:rsidP="00613D5F">
      <w:pPr>
        <w:spacing w:after="0"/>
        <w:ind w:firstLine="709"/>
        <w:jc w:val="both"/>
        <w:rPr>
          <w:sz w:val="25"/>
          <w:szCs w:val="25"/>
          <w:lang w:eastAsia="vi-VN"/>
        </w:rPr>
      </w:pPr>
      <w:r w:rsidRPr="00F3571F">
        <w:rPr>
          <w:sz w:val="25"/>
          <w:szCs w:val="25"/>
          <w:lang w:eastAsia="vi-VN"/>
        </w:rPr>
        <w:t>Sinh viên sẽ được cấp một bảng điểm chính thức cho việc hoàn tất chương trình học bao gồm bảng điểm kết quả học tập và điểm trung bình tích lũy (GPA) vào thời điểm tốt nghiệp.</w:t>
      </w:r>
    </w:p>
    <w:p w14:paraId="37DFCA83" w14:textId="77777777" w:rsidR="00613D5F" w:rsidRPr="00F3571F" w:rsidRDefault="00613D5F" w:rsidP="00613D5F">
      <w:pPr>
        <w:spacing w:after="0"/>
        <w:ind w:firstLine="709"/>
        <w:jc w:val="both"/>
        <w:rPr>
          <w:sz w:val="25"/>
          <w:szCs w:val="25"/>
          <w:lang w:eastAsia="vi-VN"/>
        </w:rPr>
      </w:pPr>
      <w:r w:rsidRPr="00F3571F">
        <w:rPr>
          <w:sz w:val="25"/>
          <w:szCs w:val="25"/>
          <w:lang w:eastAsia="vi-VN"/>
        </w:rPr>
        <w:t>Nếu muốn nhận bảng điểm chính thức, sinh viên phải đăng ký trực tiếp với Phòng Quản lý Đào tạo trước ngày tốt nghiệp.</w:t>
      </w:r>
    </w:p>
    <w:p w14:paraId="4991EB65" w14:textId="23CE1126" w:rsidR="00613D5F" w:rsidRPr="00F3571F" w:rsidRDefault="00613D5F" w:rsidP="006F1791">
      <w:pPr>
        <w:spacing w:after="0"/>
        <w:ind w:firstLine="709"/>
        <w:jc w:val="both"/>
        <w:rPr>
          <w:sz w:val="25"/>
          <w:szCs w:val="25"/>
          <w:lang w:eastAsia="vi-VN"/>
        </w:rPr>
      </w:pPr>
      <w:r w:rsidRPr="00F3571F">
        <w:rPr>
          <w:sz w:val="25"/>
          <w:szCs w:val="25"/>
          <w:lang w:eastAsia="vi-VN"/>
        </w:rPr>
        <w:t xml:space="preserve">Thông tin hướng dẫn đăng trên sổ tay sinh viên và phí áp dụng được đăng trên trang web của </w:t>
      </w:r>
      <w:r w:rsidR="001A68F0" w:rsidRPr="00F3571F">
        <w:rPr>
          <w:sz w:val="25"/>
          <w:szCs w:val="25"/>
          <w:lang w:eastAsia="vi-VN"/>
        </w:rPr>
        <w:t>ĐHTT</w:t>
      </w:r>
      <w:r w:rsidRPr="00F3571F">
        <w:rPr>
          <w:sz w:val="25"/>
          <w:szCs w:val="25"/>
          <w:lang w:eastAsia="vi-VN"/>
        </w:rPr>
        <w:t xml:space="preserve"> (</w:t>
      </w:r>
      <w:r w:rsidR="00F642DF" w:rsidRPr="00F3571F">
        <w:rPr>
          <w:b/>
          <w:bCs/>
          <w:sz w:val="25"/>
          <w:szCs w:val="25"/>
          <w:lang w:eastAsia="vi-VN"/>
        </w:rPr>
        <w:t>ttu</w:t>
      </w:r>
      <w:r w:rsidRPr="00F3571F">
        <w:rPr>
          <w:b/>
          <w:bCs/>
          <w:sz w:val="25"/>
          <w:szCs w:val="25"/>
          <w:lang w:eastAsia="vi-VN"/>
        </w:rPr>
        <w:t>.edu.vn</w:t>
      </w:r>
      <w:r w:rsidRPr="00F3571F">
        <w:rPr>
          <w:sz w:val="25"/>
          <w:szCs w:val="25"/>
          <w:lang w:eastAsia="vi-VN"/>
        </w:rPr>
        <w:t xml:space="preserve">). </w:t>
      </w:r>
    </w:p>
    <w:p w14:paraId="67DEDB0B" w14:textId="68AA6F27" w:rsidR="00BA2526" w:rsidRPr="00F3571F" w:rsidRDefault="00900F09" w:rsidP="00337035">
      <w:pPr>
        <w:pStyle w:val="u1"/>
        <w:ind w:firstLine="709"/>
        <w:rPr>
          <w:rFonts w:eastAsia="Times New Roman"/>
          <w:b/>
          <w:bCs/>
          <w:color w:val="auto"/>
          <w:kern w:val="0"/>
          <w:sz w:val="25"/>
          <w:szCs w:val="25"/>
          <w:lang w:eastAsia="vi-VN"/>
          <w14:ligatures w14:val="none"/>
        </w:rPr>
      </w:pPr>
      <w:bookmarkStart w:id="100" w:name="_Toc239771865"/>
      <w:r w:rsidRPr="00F3571F">
        <w:rPr>
          <w:rFonts w:eastAsia="Times New Roman"/>
          <w:b/>
          <w:bCs/>
          <w:color w:val="auto"/>
          <w:kern w:val="0"/>
          <w:sz w:val="25"/>
          <w:szCs w:val="25"/>
          <w:lang w:eastAsia="vi-VN"/>
          <w14:ligatures w14:val="none"/>
        </w:rPr>
        <w:t>X</w:t>
      </w:r>
      <w:r w:rsidR="0048570A" w:rsidRPr="00F3571F">
        <w:rPr>
          <w:rFonts w:eastAsia="Times New Roman"/>
          <w:b/>
          <w:bCs/>
          <w:color w:val="auto"/>
          <w:kern w:val="0"/>
          <w:sz w:val="25"/>
          <w:szCs w:val="25"/>
          <w:lang w:eastAsia="vi-VN"/>
          <w14:ligatures w14:val="none"/>
        </w:rPr>
        <w:t>X</w:t>
      </w:r>
      <w:r w:rsidR="00BA2526" w:rsidRPr="00F3571F">
        <w:rPr>
          <w:rFonts w:eastAsia="Times New Roman"/>
          <w:b/>
          <w:bCs/>
          <w:color w:val="auto"/>
          <w:kern w:val="0"/>
          <w:sz w:val="25"/>
          <w:szCs w:val="25"/>
          <w:lang w:eastAsia="vi-VN"/>
          <w14:ligatures w14:val="none"/>
        </w:rPr>
        <w:t xml:space="preserve">. Quy định sử dụng hệ thống thư viện </w:t>
      </w:r>
      <w:r w:rsidR="008B5569" w:rsidRPr="00F3571F">
        <w:rPr>
          <w:rFonts w:eastAsia="Times New Roman"/>
          <w:b/>
          <w:bCs/>
          <w:color w:val="auto"/>
          <w:kern w:val="0"/>
          <w:sz w:val="25"/>
          <w:szCs w:val="25"/>
          <w:lang w:eastAsia="vi-VN"/>
          <w14:ligatures w14:val="none"/>
        </w:rPr>
        <w:t>và</w:t>
      </w:r>
      <w:r w:rsidR="00BA2526" w:rsidRPr="00F3571F">
        <w:rPr>
          <w:rFonts w:eastAsia="Times New Roman"/>
          <w:b/>
          <w:bCs/>
          <w:color w:val="auto"/>
          <w:kern w:val="0"/>
          <w:sz w:val="25"/>
          <w:szCs w:val="25"/>
          <w:lang w:eastAsia="vi-VN"/>
          <w14:ligatures w14:val="none"/>
        </w:rPr>
        <w:t xml:space="preserve"> dịch vụ trực tuyến</w:t>
      </w:r>
      <w:bookmarkEnd w:id="100"/>
    </w:p>
    <w:p w14:paraId="6B861C2C" w14:textId="37648C72" w:rsidR="00BA2526" w:rsidRPr="00F3571F" w:rsidRDefault="00BC4A39" w:rsidP="003B00CC">
      <w:pPr>
        <w:spacing w:after="0" w:line="240" w:lineRule="auto"/>
        <w:ind w:firstLine="709"/>
        <w:jc w:val="both"/>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 xml:space="preserve">1. </w:t>
      </w:r>
      <w:r w:rsidR="00BA2526" w:rsidRPr="00F3571F">
        <w:rPr>
          <w:rFonts w:asciiTheme="majorHAnsi" w:eastAsia="Times New Roman" w:hAnsiTheme="majorHAnsi" w:cstheme="majorBidi"/>
          <w:b/>
          <w:bCs/>
          <w:kern w:val="0"/>
          <w:sz w:val="25"/>
          <w:szCs w:val="25"/>
          <w:lang w:eastAsia="vi-VN"/>
          <w14:ligatures w14:val="none"/>
        </w:rPr>
        <w:t>Giờ làm việc</w:t>
      </w:r>
      <w:r w:rsidR="00BA2526" w:rsidRPr="00F3571F">
        <w:rPr>
          <w:rFonts w:asciiTheme="majorHAnsi" w:eastAsia="Times New Roman" w:hAnsiTheme="majorHAnsi" w:cstheme="majorBidi"/>
          <w:kern w:val="0"/>
          <w:sz w:val="25"/>
          <w:szCs w:val="25"/>
          <w:lang w:eastAsia="vi-VN"/>
          <w14:ligatures w14:val="none"/>
        </w:rPr>
        <w:t xml:space="preserve">: Từ </w:t>
      </w:r>
      <w:r w:rsidR="00BA2526" w:rsidRPr="00F3571F">
        <w:rPr>
          <w:rFonts w:asciiTheme="majorHAnsi" w:eastAsia="Times New Roman" w:hAnsiTheme="majorHAnsi" w:cstheme="majorBidi"/>
          <w:b/>
          <w:bCs/>
          <w:kern w:val="0"/>
          <w:sz w:val="25"/>
          <w:szCs w:val="25"/>
          <w:lang w:eastAsia="vi-VN"/>
          <w14:ligatures w14:val="none"/>
        </w:rPr>
        <w:t>8h00 - 17h00</w:t>
      </w:r>
      <w:r w:rsidR="00835D5B" w:rsidRPr="00F3571F">
        <w:rPr>
          <w:rFonts w:asciiTheme="majorHAnsi" w:eastAsia="Times New Roman" w:hAnsiTheme="majorHAnsi" w:cstheme="majorBidi"/>
          <w:kern w:val="0"/>
          <w:sz w:val="25"/>
          <w:szCs w:val="25"/>
          <w:lang w:eastAsia="vi-VN"/>
          <w14:ligatures w14:val="none"/>
        </w:rPr>
        <w:t xml:space="preserve">, từ </w:t>
      </w:r>
      <w:r w:rsidR="00BA2526" w:rsidRPr="00F3571F">
        <w:rPr>
          <w:rFonts w:asciiTheme="majorHAnsi" w:eastAsia="Times New Roman" w:hAnsiTheme="majorHAnsi" w:cstheme="majorBidi"/>
          <w:b/>
          <w:bCs/>
          <w:kern w:val="0"/>
          <w:sz w:val="25"/>
          <w:szCs w:val="25"/>
          <w:lang w:eastAsia="vi-VN"/>
          <w14:ligatures w14:val="none"/>
        </w:rPr>
        <w:t>Thứ 2 - Thứ 6</w:t>
      </w:r>
      <w:r w:rsidR="00BA2526" w:rsidRPr="00F3571F">
        <w:rPr>
          <w:rFonts w:asciiTheme="majorHAnsi" w:eastAsia="Times New Roman" w:hAnsiTheme="majorHAnsi" w:cstheme="majorBidi"/>
          <w:kern w:val="0"/>
          <w:sz w:val="25"/>
          <w:szCs w:val="25"/>
          <w:lang w:eastAsia="vi-VN"/>
          <w14:ligatures w14:val="none"/>
        </w:rPr>
        <w:t xml:space="preserve"> hằng tuần</w:t>
      </w:r>
    </w:p>
    <w:p w14:paraId="7EEB40B0" w14:textId="55040044" w:rsidR="00BC4A39" w:rsidRPr="00F3571F" w:rsidRDefault="00BC4A39" w:rsidP="003B00CC">
      <w:pPr>
        <w:spacing w:after="0" w:line="240" w:lineRule="auto"/>
        <w:ind w:firstLine="709"/>
        <w:jc w:val="both"/>
        <w:rPr>
          <w:rFonts w:asciiTheme="majorHAnsi" w:eastAsia="Times New Roman" w:hAnsiTheme="majorHAnsi" w:cstheme="majorBidi"/>
          <w:b/>
          <w:bCs/>
          <w:kern w:val="0"/>
          <w:sz w:val="25"/>
          <w:szCs w:val="25"/>
          <w:lang w:eastAsia="vi-VN"/>
          <w14:ligatures w14:val="none"/>
        </w:rPr>
      </w:pPr>
      <w:r w:rsidRPr="00F3571F">
        <w:rPr>
          <w:rFonts w:asciiTheme="majorHAnsi" w:eastAsia="Times New Roman" w:hAnsiTheme="majorHAnsi" w:cstheme="majorBidi"/>
          <w:b/>
          <w:bCs/>
          <w:kern w:val="0"/>
          <w:sz w:val="25"/>
          <w:szCs w:val="25"/>
          <w:lang w:eastAsia="vi-VN"/>
          <w14:ligatures w14:val="none"/>
        </w:rPr>
        <w:t>2. Nội quy thư viện</w:t>
      </w:r>
    </w:p>
    <w:p w14:paraId="12F3A266" w14:textId="446891BB" w:rsidR="00BA2526" w:rsidRPr="00F3571F" w:rsidRDefault="00BC4A39" w:rsidP="003B00CC">
      <w:pPr>
        <w:spacing w:after="0" w:line="240" w:lineRule="auto"/>
        <w:ind w:firstLine="709"/>
        <w:jc w:val="both"/>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 xml:space="preserve">- </w:t>
      </w:r>
      <w:r w:rsidR="00BA2526" w:rsidRPr="00F3571F">
        <w:rPr>
          <w:rFonts w:asciiTheme="majorHAnsi" w:eastAsia="Times New Roman" w:hAnsiTheme="majorHAnsi" w:cstheme="majorBidi"/>
          <w:kern w:val="0"/>
          <w:sz w:val="25"/>
          <w:szCs w:val="25"/>
          <w:lang w:eastAsia="vi-VN"/>
          <w14:ligatures w14:val="none"/>
        </w:rPr>
        <w:t>Thẻ sinh viên cũng chính là thẻ Thư viện, sinh viên sử dụng thẻ này trong suốt quá trình học tập tại Trường cho việc sử dụng các dịch vụ tại Thư viện.</w:t>
      </w:r>
    </w:p>
    <w:p w14:paraId="27A9D170" w14:textId="73F37DF1" w:rsidR="00BA2526" w:rsidRPr="00F3571F" w:rsidRDefault="00BC4A39" w:rsidP="003B00CC">
      <w:pPr>
        <w:spacing w:after="0" w:line="240" w:lineRule="auto"/>
        <w:ind w:firstLine="709"/>
        <w:jc w:val="both"/>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 xml:space="preserve">- </w:t>
      </w:r>
      <w:r w:rsidR="00BA2526" w:rsidRPr="00F3571F">
        <w:rPr>
          <w:rFonts w:asciiTheme="majorHAnsi" w:eastAsia="Times New Roman" w:hAnsiTheme="majorHAnsi" w:cstheme="majorBidi"/>
          <w:kern w:val="0"/>
          <w:sz w:val="25"/>
          <w:szCs w:val="25"/>
          <w:lang w:eastAsia="vi-VN"/>
          <w14:ligatures w14:val="none"/>
        </w:rPr>
        <w:t>Để sử dụng Thư viện, sinh viên cần làm thủ tục đăng ký tài khoản vào Thư viện và tham gia khóa huấn luyện sử dụng Thư viện và kỹ năng tìm kiếm thông tin trên Internet.</w:t>
      </w:r>
    </w:p>
    <w:p w14:paraId="38D479DF" w14:textId="158B2359" w:rsidR="00BA2526" w:rsidRPr="00F3571F" w:rsidRDefault="00BC4A39" w:rsidP="003B00CC">
      <w:pPr>
        <w:spacing w:after="0" w:line="240" w:lineRule="auto"/>
        <w:ind w:firstLine="709"/>
        <w:jc w:val="both"/>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 xml:space="preserve">- </w:t>
      </w:r>
      <w:r w:rsidR="00BA2526" w:rsidRPr="00F3571F">
        <w:rPr>
          <w:rFonts w:asciiTheme="majorHAnsi" w:eastAsia="Times New Roman" w:hAnsiTheme="majorHAnsi" w:cstheme="majorBidi"/>
          <w:kern w:val="0"/>
          <w:sz w:val="25"/>
          <w:szCs w:val="25"/>
          <w:lang w:eastAsia="vi-VN"/>
          <w14:ligatures w14:val="none"/>
        </w:rPr>
        <w:t xml:space="preserve">Sinh viên, giảng viên và nhân viên của </w:t>
      </w:r>
      <w:r w:rsidR="001A68F0" w:rsidRPr="00F3571F">
        <w:rPr>
          <w:rFonts w:asciiTheme="majorHAnsi" w:eastAsia="Times New Roman" w:hAnsiTheme="majorHAnsi" w:cstheme="majorBidi"/>
          <w:kern w:val="0"/>
          <w:sz w:val="25"/>
          <w:szCs w:val="25"/>
          <w:lang w:eastAsia="vi-VN"/>
          <w14:ligatures w14:val="none"/>
        </w:rPr>
        <w:t>ĐHTT</w:t>
      </w:r>
      <w:r w:rsidR="00BA2526" w:rsidRPr="00F3571F">
        <w:rPr>
          <w:rFonts w:asciiTheme="majorHAnsi" w:eastAsia="Times New Roman" w:hAnsiTheme="majorHAnsi" w:cstheme="majorBidi"/>
          <w:kern w:val="0"/>
          <w:sz w:val="25"/>
          <w:szCs w:val="25"/>
          <w:lang w:eastAsia="vi-VN"/>
          <w14:ligatures w14:val="none"/>
        </w:rPr>
        <w:t xml:space="preserve"> cần có thẻ sinh viên, nhân viên và giảng viên để có  thể vào sử dụng Thư viện và thực hiện các giao dịch mượn và </w:t>
      </w:r>
      <w:r w:rsidR="00C4202B" w:rsidRPr="00F3571F">
        <w:rPr>
          <w:rFonts w:asciiTheme="majorHAnsi" w:eastAsia="Times New Roman" w:hAnsiTheme="majorHAnsi" w:cstheme="majorBidi"/>
          <w:kern w:val="0"/>
          <w:sz w:val="25"/>
          <w:szCs w:val="25"/>
          <w:lang w:eastAsia="vi-VN"/>
          <w14:ligatures w14:val="none"/>
        </w:rPr>
        <w:br/>
      </w:r>
      <w:r w:rsidR="00BA2526" w:rsidRPr="00F3571F">
        <w:rPr>
          <w:rFonts w:asciiTheme="majorHAnsi" w:eastAsia="Times New Roman" w:hAnsiTheme="majorHAnsi" w:cstheme="majorBidi"/>
          <w:kern w:val="0"/>
          <w:sz w:val="25"/>
          <w:szCs w:val="25"/>
          <w:lang w:eastAsia="vi-VN"/>
          <w14:ligatures w14:val="none"/>
        </w:rPr>
        <w:t>trả sách.</w:t>
      </w:r>
    </w:p>
    <w:p w14:paraId="4A544517" w14:textId="056DC720" w:rsidR="00BA2526" w:rsidRPr="004A1537" w:rsidRDefault="00BC4A39" w:rsidP="003B00CC">
      <w:pPr>
        <w:spacing w:after="0" w:line="240" w:lineRule="auto"/>
        <w:ind w:firstLine="709"/>
        <w:jc w:val="both"/>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 xml:space="preserve">- </w:t>
      </w:r>
      <w:r w:rsidR="00BA2526" w:rsidRPr="00F3571F">
        <w:rPr>
          <w:rFonts w:asciiTheme="majorHAnsi" w:eastAsia="Times New Roman" w:hAnsiTheme="majorHAnsi" w:cstheme="majorBidi"/>
          <w:kern w:val="0"/>
          <w:sz w:val="25"/>
          <w:szCs w:val="25"/>
          <w:lang w:eastAsia="vi-VN"/>
          <w14:ligatures w14:val="none"/>
        </w:rPr>
        <w:t>Thức ăn, nước uống và các đồ dùng có mùi khác không được đem vào Thư viện</w:t>
      </w:r>
      <w:r w:rsidR="004A1537" w:rsidRPr="004A1537">
        <w:rPr>
          <w:rFonts w:asciiTheme="majorHAnsi" w:eastAsia="Times New Roman" w:hAnsiTheme="majorHAnsi" w:cstheme="majorBidi"/>
          <w:kern w:val="0"/>
          <w:sz w:val="25"/>
          <w:szCs w:val="25"/>
          <w:lang w:eastAsia="vi-VN"/>
          <w14:ligatures w14:val="none"/>
        </w:rPr>
        <w:t>.</w:t>
      </w:r>
    </w:p>
    <w:p w14:paraId="1DEB5E78" w14:textId="63516263" w:rsidR="00BA2526" w:rsidRPr="00F3571F" w:rsidRDefault="00BC4A39" w:rsidP="003B00CC">
      <w:pPr>
        <w:spacing w:after="0" w:line="240" w:lineRule="auto"/>
        <w:ind w:firstLine="709"/>
        <w:jc w:val="both"/>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 xml:space="preserve">- </w:t>
      </w:r>
      <w:r w:rsidR="00BA2526" w:rsidRPr="00F3571F">
        <w:rPr>
          <w:rFonts w:asciiTheme="majorHAnsi" w:eastAsia="Times New Roman" w:hAnsiTheme="majorHAnsi" w:cstheme="majorBidi"/>
          <w:kern w:val="0"/>
          <w:sz w:val="25"/>
          <w:szCs w:val="25"/>
          <w:lang w:eastAsia="vi-VN"/>
          <w14:ligatures w14:val="none"/>
        </w:rPr>
        <w:t>Điện thoại luôn ở chế độ rung khi vào Thư viện. Việc nghe điện thoại không được chấp thuận tại khu vực tự học và nghiên cứu trong Thư viện. </w:t>
      </w:r>
    </w:p>
    <w:p w14:paraId="6993F6A3" w14:textId="40AA53C9" w:rsidR="00BA2526" w:rsidRPr="00F3571F" w:rsidRDefault="00BC4A39" w:rsidP="003B00CC">
      <w:pPr>
        <w:spacing w:after="0" w:line="240" w:lineRule="auto"/>
        <w:ind w:firstLine="709"/>
        <w:jc w:val="both"/>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 xml:space="preserve">- </w:t>
      </w:r>
      <w:r w:rsidR="00BA2526" w:rsidRPr="00F3571F">
        <w:rPr>
          <w:rFonts w:asciiTheme="majorHAnsi" w:eastAsia="Times New Roman" w:hAnsiTheme="majorHAnsi" w:cstheme="majorBidi"/>
          <w:kern w:val="0"/>
          <w:sz w:val="25"/>
          <w:szCs w:val="25"/>
          <w:lang w:eastAsia="vi-VN"/>
          <w14:ligatures w14:val="none"/>
        </w:rPr>
        <w:t>Giữ trật tự và im lặng khi đang ở Thư viện.</w:t>
      </w:r>
    </w:p>
    <w:p w14:paraId="6C69AB45" w14:textId="3BC48111" w:rsidR="00BA2526" w:rsidRPr="00F3571F" w:rsidRDefault="00BC4A39" w:rsidP="003B00CC">
      <w:pPr>
        <w:spacing w:after="0" w:line="240" w:lineRule="auto"/>
        <w:ind w:firstLine="709"/>
        <w:jc w:val="both"/>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 xml:space="preserve">- </w:t>
      </w:r>
      <w:r w:rsidR="00BA2526" w:rsidRPr="00F3571F">
        <w:rPr>
          <w:rFonts w:asciiTheme="majorHAnsi" w:eastAsia="Times New Roman" w:hAnsiTheme="majorHAnsi" w:cstheme="majorBidi"/>
          <w:kern w:val="0"/>
          <w:sz w:val="25"/>
          <w:szCs w:val="25"/>
          <w:lang w:eastAsia="vi-VN"/>
          <w14:ligatures w14:val="none"/>
        </w:rPr>
        <w:t>Trước khi vào khu vực nghiên cứu của Thư viện, bạn cần để các giỏ sách phía ngoài. Lưu ý Thư viện không chịu trách nhiệm việc giữ cặp sách của bạn. </w:t>
      </w:r>
    </w:p>
    <w:p w14:paraId="2CDC7106" w14:textId="61CF9D5B" w:rsidR="00BA2526" w:rsidRPr="00F3571F" w:rsidRDefault="00BC4A39" w:rsidP="003B00CC">
      <w:pPr>
        <w:spacing w:after="0" w:line="240" w:lineRule="auto"/>
        <w:ind w:firstLine="709"/>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 xml:space="preserve">- </w:t>
      </w:r>
      <w:r w:rsidR="00BA2526" w:rsidRPr="00F3571F">
        <w:rPr>
          <w:rFonts w:asciiTheme="majorHAnsi" w:eastAsia="Times New Roman" w:hAnsiTheme="majorHAnsi" w:cstheme="majorBidi"/>
          <w:kern w:val="0"/>
          <w:sz w:val="25"/>
          <w:szCs w:val="25"/>
          <w:lang w:eastAsia="vi-VN"/>
          <w14:ligatures w14:val="none"/>
        </w:rPr>
        <w:t>Để truy cập Internet hoặc Cơ sở dữ liệu Thư viện, bạn cần mang theo máy tính cá nhân đến Thư viện. </w:t>
      </w:r>
    </w:p>
    <w:p w14:paraId="1FE8CFDE" w14:textId="2AF44B67" w:rsidR="00BA2526" w:rsidRPr="000330AA" w:rsidRDefault="00BC4A39" w:rsidP="003B00CC">
      <w:pPr>
        <w:spacing w:after="0" w:line="240" w:lineRule="auto"/>
        <w:ind w:firstLine="709"/>
        <w:rPr>
          <w:rFonts w:asciiTheme="majorHAnsi" w:eastAsia="Times New Roman" w:hAnsiTheme="majorHAnsi" w:cstheme="majorBidi"/>
          <w:kern w:val="0"/>
          <w:sz w:val="25"/>
          <w:szCs w:val="25"/>
          <w:lang w:eastAsia="vi-VN"/>
          <w14:ligatures w14:val="none"/>
        </w:rPr>
      </w:pPr>
      <w:r w:rsidRPr="00F3571F">
        <w:rPr>
          <w:rFonts w:asciiTheme="majorHAnsi" w:eastAsia="Times New Roman" w:hAnsiTheme="majorHAnsi" w:cstheme="majorBidi"/>
          <w:kern w:val="0"/>
          <w:sz w:val="25"/>
          <w:szCs w:val="25"/>
          <w:lang w:eastAsia="vi-VN"/>
          <w14:ligatures w14:val="none"/>
        </w:rPr>
        <w:t xml:space="preserve">- </w:t>
      </w:r>
      <w:r w:rsidR="00BA2526" w:rsidRPr="00F3571F">
        <w:rPr>
          <w:rFonts w:asciiTheme="majorHAnsi" w:eastAsia="Times New Roman" w:hAnsiTheme="majorHAnsi" w:cstheme="majorBidi"/>
          <w:kern w:val="0"/>
          <w:sz w:val="25"/>
          <w:szCs w:val="25"/>
          <w:lang w:eastAsia="vi-VN"/>
          <w14:ligatures w14:val="none"/>
        </w:rPr>
        <w:t>Với các sách và tài sản của Thư viện, chúng tôi mong người sử dụng Thư viện giữ gìn trân trọng và bảo vệ đặc biệt. Việc lấy sách ra ngoài hoặc làm hư hại mọi tài sản của Thư viện sẽ phải chịu trách nhiệm đền bù và kỷ luật từ Trường</w:t>
      </w:r>
      <w:r w:rsidR="000330AA" w:rsidRPr="000330AA">
        <w:rPr>
          <w:rFonts w:asciiTheme="majorHAnsi" w:eastAsia="Times New Roman" w:hAnsiTheme="majorHAnsi" w:cstheme="majorBidi"/>
          <w:kern w:val="0"/>
          <w:sz w:val="25"/>
          <w:szCs w:val="25"/>
          <w:lang w:eastAsia="vi-VN"/>
          <w14:ligatures w14:val="none"/>
        </w:rPr>
        <w:t>.</w:t>
      </w:r>
    </w:p>
    <w:p w14:paraId="5C5DD00E" w14:textId="55F02CAF" w:rsidR="009B4718" w:rsidRPr="00F3571F" w:rsidRDefault="009B4718" w:rsidP="00337035">
      <w:pPr>
        <w:ind w:firstLine="709"/>
        <w:rPr>
          <w:b/>
          <w:bCs/>
          <w:sz w:val="25"/>
          <w:szCs w:val="25"/>
        </w:rPr>
      </w:pPr>
      <w:bookmarkStart w:id="101" w:name="_Toc238512449"/>
      <w:r w:rsidRPr="00F3571F">
        <w:rPr>
          <w:b/>
          <w:bCs/>
          <w:sz w:val="25"/>
          <w:szCs w:val="25"/>
        </w:rPr>
        <w:t xml:space="preserve">Link liên kết </w:t>
      </w:r>
      <w:hyperlink r:id="rId53" w:history="1">
        <w:r w:rsidRPr="00F3571F">
          <w:rPr>
            <w:rStyle w:val="Siuktni"/>
            <w:b/>
            <w:bCs/>
            <w:color w:val="auto"/>
            <w:sz w:val="25"/>
            <w:szCs w:val="25"/>
            <w:u w:val="none"/>
          </w:rPr>
          <w:t>Nội quy thư viện</w:t>
        </w:r>
        <w:bookmarkEnd w:id="101"/>
      </w:hyperlink>
    </w:p>
    <w:p w14:paraId="4CF64617" w14:textId="15D7BD5D" w:rsidR="009B4718" w:rsidRPr="00F3571F" w:rsidRDefault="00BC4A39" w:rsidP="005155DE">
      <w:pPr>
        <w:ind w:firstLine="709"/>
        <w:rPr>
          <w:b/>
          <w:bCs/>
          <w:sz w:val="25"/>
          <w:szCs w:val="25"/>
        </w:rPr>
      </w:pPr>
      <w:bookmarkStart w:id="102" w:name="_Toc238512450"/>
      <w:r w:rsidRPr="00F3571F">
        <w:rPr>
          <w:b/>
          <w:bCs/>
          <w:sz w:val="25"/>
          <w:szCs w:val="25"/>
        </w:rPr>
        <w:t xml:space="preserve">3. </w:t>
      </w:r>
      <w:r w:rsidR="009B4718" w:rsidRPr="00F3571F">
        <w:rPr>
          <w:b/>
          <w:bCs/>
          <w:sz w:val="25"/>
          <w:szCs w:val="25"/>
        </w:rPr>
        <w:t>Dịch</w:t>
      </w:r>
      <w:r w:rsidR="009B4718" w:rsidRPr="00F3571F">
        <w:rPr>
          <w:rFonts w:eastAsia="Times New Roman"/>
          <w:b/>
          <w:bCs/>
          <w:sz w:val="25"/>
          <w:szCs w:val="25"/>
        </w:rPr>
        <w:t xml:space="preserve"> </w:t>
      </w:r>
      <w:r w:rsidR="009B4718" w:rsidRPr="00F3571F">
        <w:rPr>
          <w:b/>
          <w:bCs/>
          <w:sz w:val="25"/>
          <w:szCs w:val="25"/>
        </w:rPr>
        <w:t>vụ</w:t>
      </w:r>
      <w:r w:rsidR="009B4718" w:rsidRPr="00F3571F">
        <w:rPr>
          <w:rFonts w:eastAsia="Times New Roman"/>
          <w:b/>
          <w:bCs/>
          <w:sz w:val="25"/>
          <w:szCs w:val="25"/>
        </w:rPr>
        <w:t xml:space="preserve"> </w:t>
      </w:r>
      <w:r w:rsidR="009B4718" w:rsidRPr="00F3571F">
        <w:rPr>
          <w:b/>
          <w:bCs/>
          <w:sz w:val="25"/>
          <w:szCs w:val="25"/>
        </w:rPr>
        <w:t>thư</w:t>
      </w:r>
      <w:r w:rsidR="009B4718" w:rsidRPr="00F3571F">
        <w:rPr>
          <w:rFonts w:eastAsia="Times New Roman"/>
          <w:b/>
          <w:bCs/>
          <w:sz w:val="25"/>
          <w:szCs w:val="25"/>
        </w:rPr>
        <w:t xml:space="preserve"> </w:t>
      </w:r>
      <w:r w:rsidR="009B4718" w:rsidRPr="00F3571F">
        <w:rPr>
          <w:b/>
          <w:bCs/>
          <w:sz w:val="25"/>
          <w:szCs w:val="25"/>
        </w:rPr>
        <w:t>viện</w:t>
      </w:r>
      <w:bookmarkEnd w:id="102"/>
    </w:p>
    <w:p w14:paraId="1EEBB8A0" w14:textId="77777777" w:rsidR="009B4718" w:rsidRPr="00F3571F" w:rsidRDefault="009B4718" w:rsidP="003B00CC">
      <w:pPr>
        <w:spacing w:after="0" w:line="240" w:lineRule="auto"/>
        <w:ind w:firstLine="709"/>
        <w:jc w:val="both"/>
        <w:rPr>
          <w:b/>
          <w:bCs/>
          <w:i/>
          <w:iCs/>
          <w:sz w:val="25"/>
          <w:szCs w:val="25"/>
        </w:rPr>
      </w:pPr>
      <w:r w:rsidRPr="00F3571F">
        <w:rPr>
          <w:sz w:val="25"/>
          <w:szCs w:val="25"/>
        </w:rPr>
        <w:lastRenderedPageBreak/>
        <w:t>Hiện</w:t>
      </w:r>
      <w:r w:rsidRPr="00F3571F">
        <w:rPr>
          <w:rFonts w:eastAsia="Times New Roman"/>
          <w:sz w:val="25"/>
          <w:szCs w:val="25"/>
        </w:rPr>
        <w:t xml:space="preserve"> </w:t>
      </w:r>
      <w:r w:rsidRPr="00F3571F">
        <w:rPr>
          <w:sz w:val="25"/>
          <w:szCs w:val="25"/>
        </w:rPr>
        <w:t>nay,</w:t>
      </w:r>
      <w:r w:rsidRPr="00F3571F">
        <w:rPr>
          <w:rFonts w:eastAsia="Times New Roman"/>
          <w:sz w:val="25"/>
          <w:szCs w:val="25"/>
        </w:rPr>
        <w:t xml:space="preserve"> </w:t>
      </w:r>
      <w:r w:rsidRPr="00F3571F">
        <w:rPr>
          <w:sz w:val="25"/>
          <w:szCs w:val="25"/>
        </w:rPr>
        <w:t>thư</w:t>
      </w:r>
      <w:r w:rsidRPr="00F3571F">
        <w:rPr>
          <w:rFonts w:eastAsia="Times New Roman"/>
          <w:sz w:val="25"/>
          <w:szCs w:val="25"/>
        </w:rPr>
        <w:t xml:space="preserve"> </w:t>
      </w:r>
      <w:r w:rsidRPr="00F3571F">
        <w:rPr>
          <w:sz w:val="25"/>
          <w:szCs w:val="25"/>
        </w:rPr>
        <w:t>viện</w:t>
      </w:r>
      <w:r w:rsidRPr="00F3571F">
        <w:rPr>
          <w:rFonts w:eastAsia="Times New Roman"/>
          <w:sz w:val="25"/>
          <w:szCs w:val="25"/>
        </w:rPr>
        <w:t xml:space="preserve"> </w:t>
      </w:r>
      <w:r w:rsidRPr="00F3571F">
        <w:rPr>
          <w:sz w:val="25"/>
          <w:szCs w:val="25"/>
        </w:rPr>
        <w:t>cung</w:t>
      </w:r>
      <w:r w:rsidRPr="00F3571F">
        <w:rPr>
          <w:rFonts w:eastAsia="Times New Roman"/>
          <w:sz w:val="25"/>
          <w:szCs w:val="25"/>
        </w:rPr>
        <w:t xml:space="preserve"> </w:t>
      </w:r>
      <w:r w:rsidRPr="00F3571F">
        <w:rPr>
          <w:sz w:val="25"/>
          <w:szCs w:val="25"/>
        </w:rPr>
        <w:t>cấp</w:t>
      </w:r>
      <w:r w:rsidRPr="00F3571F">
        <w:rPr>
          <w:rFonts w:eastAsia="Times New Roman"/>
          <w:sz w:val="25"/>
          <w:szCs w:val="25"/>
        </w:rPr>
        <w:t xml:space="preserve"> </w:t>
      </w:r>
      <w:r w:rsidRPr="00F3571F">
        <w:rPr>
          <w:sz w:val="25"/>
          <w:szCs w:val="25"/>
        </w:rPr>
        <w:t>một</w:t>
      </w:r>
      <w:r w:rsidRPr="00F3571F">
        <w:rPr>
          <w:rFonts w:eastAsia="Times New Roman"/>
          <w:sz w:val="25"/>
          <w:szCs w:val="25"/>
        </w:rPr>
        <w:t xml:space="preserve"> </w:t>
      </w:r>
      <w:r w:rsidRPr="00F3571F">
        <w:rPr>
          <w:sz w:val="25"/>
          <w:szCs w:val="25"/>
        </w:rPr>
        <w:t>số</w:t>
      </w:r>
      <w:r w:rsidRPr="00F3571F">
        <w:rPr>
          <w:rFonts w:eastAsia="Times New Roman"/>
          <w:sz w:val="25"/>
          <w:szCs w:val="25"/>
        </w:rPr>
        <w:t xml:space="preserve"> </w:t>
      </w:r>
      <w:r w:rsidRPr="00F3571F">
        <w:rPr>
          <w:sz w:val="25"/>
          <w:szCs w:val="25"/>
        </w:rPr>
        <w:t>dịch</w:t>
      </w:r>
      <w:r w:rsidRPr="00F3571F">
        <w:rPr>
          <w:rFonts w:eastAsia="Times New Roman"/>
          <w:sz w:val="25"/>
          <w:szCs w:val="25"/>
        </w:rPr>
        <w:t xml:space="preserve"> </w:t>
      </w:r>
      <w:r w:rsidRPr="00F3571F">
        <w:rPr>
          <w:sz w:val="25"/>
          <w:szCs w:val="25"/>
        </w:rPr>
        <w:t>vụ</w:t>
      </w:r>
      <w:r w:rsidRPr="00F3571F">
        <w:rPr>
          <w:rFonts w:eastAsia="Times New Roman"/>
          <w:sz w:val="25"/>
          <w:szCs w:val="25"/>
        </w:rPr>
        <w:t xml:space="preserve"> </w:t>
      </w:r>
      <w:r w:rsidRPr="00F3571F">
        <w:rPr>
          <w:sz w:val="25"/>
          <w:szCs w:val="25"/>
        </w:rPr>
        <w:t>sau:</w:t>
      </w:r>
    </w:p>
    <w:p w14:paraId="5416848D" w14:textId="77777777" w:rsidR="009B4718" w:rsidRPr="00F3571F" w:rsidRDefault="009B4718" w:rsidP="003B00CC">
      <w:pPr>
        <w:spacing w:after="0" w:line="240" w:lineRule="auto"/>
        <w:ind w:firstLine="709"/>
        <w:jc w:val="both"/>
        <w:rPr>
          <w:sz w:val="25"/>
          <w:szCs w:val="25"/>
        </w:rPr>
      </w:pPr>
      <w:r w:rsidRPr="00F3571F">
        <w:rPr>
          <w:b/>
          <w:bCs/>
          <w:i/>
          <w:iCs/>
          <w:sz w:val="25"/>
          <w:szCs w:val="25"/>
        </w:rPr>
        <w:t>- Dịch</w:t>
      </w:r>
      <w:r w:rsidRPr="00F3571F">
        <w:rPr>
          <w:rFonts w:eastAsia="Times New Roman"/>
          <w:b/>
          <w:bCs/>
          <w:i/>
          <w:iCs/>
          <w:sz w:val="25"/>
          <w:szCs w:val="25"/>
        </w:rPr>
        <w:t xml:space="preserve"> </w:t>
      </w:r>
      <w:r w:rsidRPr="00F3571F">
        <w:rPr>
          <w:b/>
          <w:bCs/>
          <w:i/>
          <w:iCs/>
          <w:sz w:val="25"/>
          <w:szCs w:val="25"/>
        </w:rPr>
        <w:t>vụ</w:t>
      </w:r>
      <w:r w:rsidRPr="00F3571F">
        <w:rPr>
          <w:rFonts w:eastAsia="Times New Roman"/>
          <w:b/>
          <w:bCs/>
          <w:i/>
          <w:iCs/>
          <w:sz w:val="25"/>
          <w:szCs w:val="25"/>
        </w:rPr>
        <w:t xml:space="preserve"> </w:t>
      </w:r>
      <w:r w:rsidRPr="00F3571F">
        <w:rPr>
          <w:b/>
          <w:bCs/>
          <w:i/>
          <w:iCs/>
          <w:sz w:val="25"/>
          <w:szCs w:val="25"/>
        </w:rPr>
        <w:t>tham</w:t>
      </w:r>
      <w:r w:rsidRPr="00F3571F">
        <w:rPr>
          <w:rFonts w:eastAsia="Times New Roman"/>
          <w:b/>
          <w:bCs/>
          <w:i/>
          <w:iCs/>
          <w:sz w:val="25"/>
          <w:szCs w:val="25"/>
        </w:rPr>
        <w:t xml:space="preserve"> </w:t>
      </w:r>
      <w:r w:rsidRPr="00F3571F">
        <w:rPr>
          <w:b/>
          <w:bCs/>
          <w:i/>
          <w:iCs/>
          <w:sz w:val="25"/>
          <w:szCs w:val="25"/>
        </w:rPr>
        <w:t>khảo:</w:t>
      </w:r>
    </w:p>
    <w:p w14:paraId="7EE7F86D" w14:textId="77777777" w:rsidR="009B4718" w:rsidRPr="00F3571F" w:rsidRDefault="009B4718" w:rsidP="003B00CC">
      <w:pPr>
        <w:widowControl w:val="0"/>
        <w:suppressAutoHyphens/>
        <w:spacing w:after="0" w:line="240" w:lineRule="auto"/>
        <w:ind w:firstLine="709"/>
        <w:jc w:val="both"/>
        <w:rPr>
          <w:sz w:val="25"/>
          <w:szCs w:val="25"/>
        </w:rPr>
      </w:pPr>
      <w:r w:rsidRPr="00F3571F">
        <w:rPr>
          <w:sz w:val="25"/>
          <w:szCs w:val="25"/>
        </w:rPr>
        <w:t>+ Dịch</w:t>
      </w:r>
      <w:r w:rsidRPr="00F3571F">
        <w:rPr>
          <w:rFonts w:eastAsia="Times New Roman"/>
          <w:sz w:val="25"/>
          <w:szCs w:val="25"/>
        </w:rPr>
        <w:t xml:space="preserve"> </w:t>
      </w:r>
      <w:r w:rsidRPr="00F3571F">
        <w:rPr>
          <w:sz w:val="25"/>
          <w:szCs w:val="25"/>
        </w:rPr>
        <w:t>vụ</w:t>
      </w:r>
      <w:r w:rsidRPr="00F3571F">
        <w:rPr>
          <w:rFonts w:eastAsia="Times New Roman"/>
          <w:sz w:val="25"/>
          <w:szCs w:val="25"/>
        </w:rPr>
        <w:t xml:space="preserve"> </w:t>
      </w:r>
      <w:r w:rsidRPr="00F3571F">
        <w:rPr>
          <w:sz w:val="25"/>
          <w:szCs w:val="25"/>
        </w:rPr>
        <w:t>cung</w:t>
      </w:r>
      <w:r w:rsidRPr="00F3571F">
        <w:rPr>
          <w:rFonts w:eastAsia="Times New Roman"/>
          <w:sz w:val="25"/>
          <w:szCs w:val="25"/>
        </w:rPr>
        <w:t xml:space="preserve"> </w:t>
      </w:r>
      <w:r w:rsidRPr="00F3571F">
        <w:rPr>
          <w:sz w:val="25"/>
          <w:szCs w:val="25"/>
        </w:rPr>
        <w:t>cấp</w:t>
      </w:r>
      <w:r w:rsidRPr="00F3571F">
        <w:rPr>
          <w:rFonts w:eastAsia="Times New Roman"/>
          <w:sz w:val="25"/>
          <w:szCs w:val="25"/>
        </w:rPr>
        <w:t xml:space="preserve"> </w:t>
      </w:r>
      <w:r w:rsidRPr="00F3571F">
        <w:rPr>
          <w:sz w:val="25"/>
          <w:szCs w:val="25"/>
        </w:rPr>
        <w:t>thông</w:t>
      </w:r>
      <w:r w:rsidRPr="00F3571F">
        <w:rPr>
          <w:rFonts w:eastAsia="Times New Roman"/>
          <w:sz w:val="25"/>
          <w:szCs w:val="25"/>
        </w:rPr>
        <w:t xml:space="preserve"> </w:t>
      </w:r>
      <w:r w:rsidRPr="00F3571F">
        <w:rPr>
          <w:sz w:val="25"/>
          <w:szCs w:val="25"/>
        </w:rPr>
        <w:t>tin:</w:t>
      </w:r>
      <w:r w:rsidRPr="00F3571F">
        <w:rPr>
          <w:rFonts w:eastAsia="Times New Roman"/>
          <w:sz w:val="25"/>
          <w:szCs w:val="25"/>
        </w:rPr>
        <w:t xml:space="preserve"> </w:t>
      </w:r>
      <w:r w:rsidRPr="00F3571F">
        <w:rPr>
          <w:sz w:val="25"/>
          <w:szCs w:val="25"/>
        </w:rPr>
        <w:t>nhận</w:t>
      </w:r>
      <w:r w:rsidRPr="00F3571F">
        <w:rPr>
          <w:rFonts w:eastAsia="Times New Roman"/>
          <w:sz w:val="25"/>
          <w:szCs w:val="25"/>
        </w:rPr>
        <w:t xml:space="preserve"> </w:t>
      </w:r>
      <w:r w:rsidRPr="00F3571F">
        <w:rPr>
          <w:sz w:val="25"/>
          <w:szCs w:val="25"/>
        </w:rPr>
        <w:t>yêu</w:t>
      </w:r>
      <w:r w:rsidRPr="00F3571F">
        <w:rPr>
          <w:rFonts w:eastAsia="Times New Roman"/>
          <w:sz w:val="25"/>
          <w:szCs w:val="25"/>
        </w:rPr>
        <w:t xml:space="preserve"> </w:t>
      </w:r>
      <w:r w:rsidRPr="00F3571F">
        <w:rPr>
          <w:sz w:val="25"/>
          <w:szCs w:val="25"/>
        </w:rPr>
        <w:t>cầu</w:t>
      </w:r>
      <w:r w:rsidRPr="00F3571F">
        <w:rPr>
          <w:rFonts w:eastAsia="Times New Roman"/>
          <w:sz w:val="25"/>
          <w:szCs w:val="25"/>
        </w:rPr>
        <w:t xml:space="preserve"> </w:t>
      </w:r>
      <w:r w:rsidRPr="00F3571F">
        <w:rPr>
          <w:sz w:val="25"/>
          <w:szCs w:val="25"/>
        </w:rPr>
        <w:t>tin,</w:t>
      </w:r>
      <w:r w:rsidRPr="00F3571F">
        <w:rPr>
          <w:rFonts w:eastAsia="Times New Roman"/>
          <w:sz w:val="25"/>
          <w:szCs w:val="25"/>
        </w:rPr>
        <w:t xml:space="preserve"> </w:t>
      </w:r>
      <w:r w:rsidRPr="00F3571F">
        <w:rPr>
          <w:sz w:val="25"/>
          <w:szCs w:val="25"/>
        </w:rPr>
        <w:t>phỏng</w:t>
      </w:r>
      <w:r w:rsidRPr="00F3571F">
        <w:rPr>
          <w:rFonts w:eastAsia="Times New Roman"/>
          <w:sz w:val="25"/>
          <w:szCs w:val="25"/>
        </w:rPr>
        <w:t xml:space="preserve"> </w:t>
      </w:r>
      <w:r w:rsidRPr="00F3571F">
        <w:rPr>
          <w:sz w:val="25"/>
          <w:szCs w:val="25"/>
        </w:rPr>
        <w:t>vấn</w:t>
      </w:r>
      <w:r w:rsidRPr="00F3571F">
        <w:rPr>
          <w:rFonts w:eastAsia="Times New Roman"/>
          <w:sz w:val="25"/>
          <w:szCs w:val="25"/>
        </w:rPr>
        <w:t xml:space="preserve"> </w:t>
      </w:r>
      <w:r w:rsidRPr="00F3571F">
        <w:rPr>
          <w:sz w:val="25"/>
          <w:szCs w:val="25"/>
        </w:rPr>
        <w:t>và</w:t>
      </w:r>
      <w:r w:rsidRPr="00F3571F">
        <w:rPr>
          <w:rFonts w:eastAsia="Times New Roman"/>
          <w:sz w:val="25"/>
          <w:szCs w:val="25"/>
        </w:rPr>
        <w:t xml:space="preserve"> </w:t>
      </w:r>
      <w:r w:rsidRPr="00F3571F">
        <w:rPr>
          <w:sz w:val="25"/>
          <w:szCs w:val="25"/>
        </w:rPr>
        <w:t>thỏa</w:t>
      </w:r>
      <w:r w:rsidRPr="00F3571F">
        <w:rPr>
          <w:rFonts w:eastAsia="Times New Roman"/>
          <w:sz w:val="25"/>
          <w:szCs w:val="25"/>
        </w:rPr>
        <w:t xml:space="preserve"> </w:t>
      </w:r>
      <w:r w:rsidRPr="00F3571F">
        <w:rPr>
          <w:sz w:val="25"/>
          <w:szCs w:val="25"/>
        </w:rPr>
        <w:t>thuận.</w:t>
      </w:r>
    </w:p>
    <w:p w14:paraId="24325A52" w14:textId="77777777" w:rsidR="009B4718" w:rsidRPr="00F3571F" w:rsidRDefault="009B4718" w:rsidP="003B00CC">
      <w:pPr>
        <w:widowControl w:val="0"/>
        <w:suppressAutoHyphens/>
        <w:spacing w:after="0" w:line="240" w:lineRule="auto"/>
        <w:ind w:firstLine="709"/>
        <w:jc w:val="both"/>
        <w:rPr>
          <w:b/>
          <w:bCs/>
          <w:i/>
          <w:iCs/>
          <w:sz w:val="25"/>
          <w:szCs w:val="25"/>
        </w:rPr>
      </w:pPr>
      <w:r w:rsidRPr="00F3571F">
        <w:rPr>
          <w:sz w:val="25"/>
          <w:szCs w:val="25"/>
        </w:rPr>
        <w:t>+ Hướng</w:t>
      </w:r>
      <w:r w:rsidRPr="00F3571F">
        <w:rPr>
          <w:rFonts w:eastAsia="Times New Roman"/>
          <w:sz w:val="25"/>
          <w:szCs w:val="25"/>
        </w:rPr>
        <w:t xml:space="preserve"> </w:t>
      </w:r>
      <w:r w:rsidRPr="00F3571F">
        <w:rPr>
          <w:sz w:val="25"/>
          <w:szCs w:val="25"/>
        </w:rPr>
        <w:t>dẫn</w:t>
      </w:r>
      <w:r w:rsidRPr="00F3571F">
        <w:rPr>
          <w:rFonts w:eastAsia="Times New Roman"/>
          <w:sz w:val="25"/>
          <w:szCs w:val="25"/>
        </w:rPr>
        <w:t xml:space="preserve"> </w:t>
      </w:r>
      <w:r w:rsidRPr="00F3571F">
        <w:rPr>
          <w:sz w:val="25"/>
          <w:szCs w:val="25"/>
        </w:rPr>
        <w:t>sử</w:t>
      </w:r>
      <w:r w:rsidRPr="00F3571F">
        <w:rPr>
          <w:rFonts w:eastAsia="Times New Roman"/>
          <w:sz w:val="25"/>
          <w:szCs w:val="25"/>
        </w:rPr>
        <w:t xml:space="preserve"> </w:t>
      </w:r>
      <w:r w:rsidRPr="00F3571F">
        <w:rPr>
          <w:sz w:val="25"/>
          <w:szCs w:val="25"/>
        </w:rPr>
        <w:t>dụng</w:t>
      </w:r>
      <w:r w:rsidRPr="00F3571F">
        <w:rPr>
          <w:rFonts w:eastAsia="Times New Roman"/>
          <w:sz w:val="25"/>
          <w:szCs w:val="25"/>
        </w:rPr>
        <w:t xml:space="preserve"> </w:t>
      </w:r>
      <w:r w:rsidRPr="00F3571F">
        <w:rPr>
          <w:sz w:val="25"/>
          <w:szCs w:val="25"/>
        </w:rPr>
        <w:t>thư</w:t>
      </w:r>
      <w:r w:rsidRPr="00F3571F">
        <w:rPr>
          <w:rFonts w:eastAsia="Times New Roman"/>
          <w:sz w:val="25"/>
          <w:szCs w:val="25"/>
        </w:rPr>
        <w:t xml:space="preserve"> </w:t>
      </w:r>
      <w:r w:rsidRPr="00F3571F">
        <w:rPr>
          <w:sz w:val="25"/>
          <w:szCs w:val="25"/>
        </w:rPr>
        <w:t>viện.</w:t>
      </w:r>
    </w:p>
    <w:p w14:paraId="3ABFC4D8" w14:textId="77777777" w:rsidR="009B4718" w:rsidRPr="00F3571F" w:rsidRDefault="009B4718" w:rsidP="003B00CC">
      <w:pPr>
        <w:spacing w:after="0" w:line="240" w:lineRule="auto"/>
        <w:ind w:firstLine="709"/>
        <w:jc w:val="both"/>
        <w:rPr>
          <w:sz w:val="25"/>
          <w:szCs w:val="25"/>
        </w:rPr>
      </w:pPr>
      <w:r w:rsidRPr="00F3571F">
        <w:rPr>
          <w:b/>
          <w:bCs/>
          <w:i/>
          <w:iCs/>
          <w:sz w:val="25"/>
          <w:szCs w:val="25"/>
        </w:rPr>
        <w:t>- Dịch</w:t>
      </w:r>
      <w:r w:rsidRPr="00F3571F">
        <w:rPr>
          <w:rFonts w:eastAsia="Times New Roman"/>
          <w:b/>
          <w:bCs/>
          <w:i/>
          <w:iCs/>
          <w:sz w:val="25"/>
          <w:szCs w:val="25"/>
        </w:rPr>
        <w:t xml:space="preserve"> </w:t>
      </w:r>
      <w:r w:rsidRPr="00F3571F">
        <w:rPr>
          <w:b/>
          <w:bCs/>
          <w:i/>
          <w:iCs/>
          <w:sz w:val="25"/>
          <w:szCs w:val="25"/>
        </w:rPr>
        <w:t>vụ</w:t>
      </w:r>
      <w:r w:rsidRPr="00F3571F">
        <w:rPr>
          <w:rFonts w:eastAsia="Times New Roman"/>
          <w:b/>
          <w:bCs/>
          <w:i/>
          <w:iCs/>
          <w:sz w:val="25"/>
          <w:szCs w:val="25"/>
        </w:rPr>
        <w:t xml:space="preserve"> </w:t>
      </w:r>
      <w:r w:rsidRPr="00F3571F">
        <w:rPr>
          <w:b/>
          <w:bCs/>
          <w:i/>
          <w:iCs/>
          <w:sz w:val="25"/>
          <w:szCs w:val="25"/>
        </w:rPr>
        <w:t>lưu</w:t>
      </w:r>
      <w:r w:rsidRPr="00F3571F">
        <w:rPr>
          <w:rFonts w:eastAsia="Times New Roman"/>
          <w:b/>
          <w:bCs/>
          <w:i/>
          <w:iCs/>
          <w:sz w:val="25"/>
          <w:szCs w:val="25"/>
        </w:rPr>
        <w:t xml:space="preserve"> </w:t>
      </w:r>
      <w:r w:rsidRPr="00F3571F">
        <w:rPr>
          <w:b/>
          <w:bCs/>
          <w:i/>
          <w:iCs/>
          <w:sz w:val="25"/>
          <w:szCs w:val="25"/>
        </w:rPr>
        <w:t>hành:</w:t>
      </w:r>
      <w:r w:rsidRPr="00F3571F">
        <w:rPr>
          <w:rFonts w:eastAsia="Times New Roman"/>
          <w:bCs/>
          <w:i/>
          <w:iCs/>
          <w:sz w:val="25"/>
          <w:szCs w:val="25"/>
        </w:rPr>
        <w:t xml:space="preserve"> </w:t>
      </w:r>
    </w:p>
    <w:p w14:paraId="69EF7020" w14:textId="77777777" w:rsidR="009B4718" w:rsidRPr="00F3571F" w:rsidRDefault="009B4718" w:rsidP="003B00CC">
      <w:pPr>
        <w:widowControl w:val="0"/>
        <w:suppressAutoHyphens/>
        <w:spacing w:after="0" w:line="240" w:lineRule="auto"/>
        <w:ind w:firstLine="709"/>
        <w:jc w:val="both"/>
        <w:rPr>
          <w:sz w:val="25"/>
          <w:szCs w:val="25"/>
        </w:rPr>
      </w:pPr>
      <w:r w:rsidRPr="00F3571F">
        <w:rPr>
          <w:sz w:val="25"/>
          <w:szCs w:val="25"/>
        </w:rPr>
        <w:t>+ Dịch</w:t>
      </w:r>
      <w:r w:rsidRPr="00F3571F">
        <w:rPr>
          <w:rFonts w:eastAsia="Times New Roman"/>
          <w:sz w:val="25"/>
          <w:szCs w:val="25"/>
        </w:rPr>
        <w:t xml:space="preserve"> </w:t>
      </w:r>
      <w:r w:rsidRPr="00F3571F">
        <w:rPr>
          <w:sz w:val="25"/>
          <w:szCs w:val="25"/>
        </w:rPr>
        <w:t>vụ</w:t>
      </w:r>
      <w:r w:rsidRPr="00F3571F">
        <w:rPr>
          <w:rFonts w:eastAsia="Times New Roman"/>
          <w:sz w:val="25"/>
          <w:szCs w:val="25"/>
        </w:rPr>
        <w:t xml:space="preserve"> </w:t>
      </w:r>
      <w:r w:rsidRPr="00F3571F">
        <w:rPr>
          <w:sz w:val="25"/>
          <w:szCs w:val="25"/>
        </w:rPr>
        <w:t>đọc</w:t>
      </w:r>
      <w:r w:rsidRPr="00F3571F">
        <w:rPr>
          <w:rFonts w:eastAsia="Times New Roman"/>
          <w:sz w:val="25"/>
          <w:szCs w:val="25"/>
        </w:rPr>
        <w:t xml:space="preserve"> </w:t>
      </w:r>
      <w:r w:rsidRPr="00F3571F">
        <w:rPr>
          <w:sz w:val="25"/>
          <w:szCs w:val="25"/>
        </w:rPr>
        <w:t>sách</w:t>
      </w:r>
      <w:r w:rsidRPr="00F3571F">
        <w:rPr>
          <w:rFonts w:eastAsia="Times New Roman"/>
          <w:sz w:val="25"/>
          <w:szCs w:val="25"/>
        </w:rPr>
        <w:t xml:space="preserve"> </w:t>
      </w:r>
      <w:r w:rsidRPr="00F3571F">
        <w:rPr>
          <w:sz w:val="25"/>
          <w:szCs w:val="25"/>
        </w:rPr>
        <w:t>tại</w:t>
      </w:r>
      <w:r w:rsidRPr="00F3571F">
        <w:rPr>
          <w:rFonts w:eastAsia="Times New Roman"/>
          <w:sz w:val="25"/>
          <w:szCs w:val="25"/>
        </w:rPr>
        <w:t xml:space="preserve"> </w:t>
      </w:r>
      <w:r w:rsidRPr="00F3571F">
        <w:rPr>
          <w:sz w:val="25"/>
          <w:szCs w:val="25"/>
        </w:rPr>
        <w:t>thư</w:t>
      </w:r>
      <w:r w:rsidRPr="00F3571F">
        <w:rPr>
          <w:rFonts w:eastAsia="Times New Roman"/>
          <w:sz w:val="25"/>
          <w:szCs w:val="25"/>
        </w:rPr>
        <w:t xml:space="preserve"> </w:t>
      </w:r>
      <w:r w:rsidRPr="00F3571F">
        <w:rPr>
          <w:sz w:val="25"/>
          <w:szCs w:val="25"/>
        </w:rPr>
        <w:t>viện.</w:t>
      </w:r>
      <w:r w:rsidRPr="00F3571F">
        <w:rPr>
          <w:rFonts w:eastAsia="Times New Roman"/>
          <w:sz w:val="25"/>
          <w:szCs w:val="25"/>
        </w:rPr>
        <w:t xml:space="preserve"> </w:t>
      </w:r>
      <w:r w:rsidRPr="00F3571F">
        <w:rPr>
          <w:sz w:val="25"/>
          <w:szCs w:val="25"/>
        </w:rPr>
        <w:t>Các</w:t>
      </w:r>
      <w:r w:rsidRPr="00F3571F">
        <w:rPr>
          <w:rFonts w:eastAsia="Times New Roman"/>
          <w:sz w:val="25"/>
          <w:szCs w:val="25"/>
        </w:rPr>
        <w:t xml:space="preserve"> </w:t>
      </w:r>
      <w:r w:rsidRPr="00F3571F">
        <w:rPr>
          <w:sz w:val="25"/>
          <w:szCs w:val="25"/>
        </w:rPr>
        <w:t>sách</w:t>
      </w:r>
      <w:r w:rsidRPr="00F3571F">
        <w:rPr>
          <w:rFonts w:eastAsia="Times New Roman"/>
          <w:sz w:val="25"/>
          <w:szCs w:val="25"/>
        </w:rPr>
        <w:t xml:space="preserve"> </w:t>
      </w:r>
      <w:r w:rsidRPr="00F3571F">
        <w:rPr>
          <w:sz w:val="25"/>
          <w:szCs w:val="25"/>
        </w:rPr>
        <w:t>được</w:t>
      </w:r>
      <w:r w:rsidRPr="00F3571F">
        <w:rPr>
          <w:rFonts w:eastAsia="Times New Roman"/>
          <w:sz w:val="25"/>
          <w:szCs w:val="25"/>
        </w:rPr>
        <w:t xml:space="preserve"> </w:t>
      </w:r>
      <w:r w:rsidRPr="00F3571F">
        <w:rPr>
          <w:sz w:val="25"/>
          <w:szCs w:val="25"/>
        </w:rPr>
        <w:t>đọc</w:t>
      </w:r>
      <w:r w:rsidRPr="00F3571F">
        <w:rPr>
          <w:rFonts w:eastAsia="Times New Roman"/>
          <w:sz w:val="25"/>
          <w:szCs w:val="25"/>
        </w:rPr>
        <w:t xml:space="preserve"> </w:t>
      </w:r>
      <w:r w:rsidRPr="00F3571F">
        <w:rPr>
          <w:sz w:val="25"/>
          <w:szCs w:val="25"/>
        </w:rPr>
        <w:t>nhiều</w:t>
      </w:r>
      <w:r w:rsidRPr="00F3571F">
        <w:rPr>
          <w:rFonts w:eastAsia="Times New Roman"/>
          <w:sz w:val="25"/>
          <w:szCs w:val="25"/>
        </w:rPr>
        <w:t xml:space="preserve"> </w:t>
      </w:r>
      <w:r w:rsidRPr="00F3571F">
        <w:rPr>
          <w:sz w:val="25"/>
          <w:szCs w:val="25"/>
        </w:rPr>
        <w:t>là</w:t>
      </w:r>
      <w:r w:rsidRPr="00F3571F">
        <w:rPr>
          <w:rFonts w:eastAsia="Times New Roman"/>
          <w:sz w:val="25"/>
          <w:szCs w:val="25"/>
        </w:rPr>
        <w:t xml:space="preserve"> </w:t>
      </w:r>
      <w:r w:rsidRPr="00F3571F">
        <w:rPr>
          <w:sz w:val="25"/>
          <w:szCs w:val="25"/>
        </w:rPr>
        <w:t>giáo</w:t>
      </w:r>
      <w:r w:rsidRPr="00F3571F">
        <w:rPr>
          <w:rFonts w:eastAsia="Times New Roman"/>
          <w:sz w:val="25"/>
          <w:szCs w:val="25"/>
        </w:rPr>
        <w:t xml:space="preserve"> </w:t>
      </w:r>
      <w:r w:rsidRPr="00F3571F">
        <w:rPr>
          <w:sz w:val="25"/>
          <w:szCs w:val="25"/>
        </w:rPr>
        <w:t>trình,</w:t>
      </w:r>
      <w:r w:rsidRPr="00F3571F">
        <w:rPr>
          <w:rFonts w:eastAsia="Times New Roman"/>
          <w:sz w:val="25"/>
          <w:szCs w:val="25"/>
        </w:rPr>
        <w:t xml:space="preserve"> </w:t>
      </w:r>
      <w:r w:rsidRPr="00F3571F">
        <w:rPr>
          <w:sz w:val="25"/>
          <w:szCs w:val="25"/>
        </w:rPr>
        <w:t>sách</w:t>
      </w:r>
      <w:r w:rsidRPr="00F3571F">
        <w:rPr>
          <w:rFonts w:eastAsia="Times New Roman"/>
          <w:sz w:val="25"/>
          <w:szCs w:val="25"/>
        </w:rPr>
        <w:t xml:space="preserve"> </w:t>
      </w:r>
      <w:r w:rsidRPr="00F3571F">
        <w:rPr>
          <w:sz w:val="25"/>
          <w:szCs w:val="25"/>
        </w:rPr>
        <w:t>tham</w:t>
      </w:r>
      <w:r w:rsidRPr="00F3571F">
        <w:rPr>
          <w:rFonts w:eastAsia="Times New Roman"/>
          <w:sz w:val="25"/>
          <w:szCs w:val="25"/>
        </w:rPr>
        <w:t xml:space="preserve"> </w:t>
      </w:r>
      <w:r w:rsidRPr="00F3571F">
        <w:rPr>
          <w:sz w:val="25"/>
          <w:szCs w:val="25"/>
        </w:rPr>
        <w:t>khảo</w:t>
      </w:r>
      <w:r w:rsidRPr="00F3571F">
        <w:rPr>
          <w:rFonts w:eastAsia="Times New Roman"/>
          <w:sz w:val="25"/>
          <w:szCs w:val="25"/>
        </w:rPr>
        <w:t xml:space="preserve"> </w:t>
      </w:r>
      <w:r w:rsidRPr="00F3571F">
        <w:rPr>
          <w:sz w:val="25"/>
          <w:szCs w:val="25"/>
        </w:rPr>
        <w:t>chuyên</w:t>
      </w:r>
      <w:r w:rsidRPr="00F3571F">
        <w:rPr>
          <w:rFonts w:eastAsia="Times New Roman"/>
          <w:sz w:val="25"/>
          <w:szCs w:val="25"/>
        </w:rPr>
        <w:t xml:space="preserve"> </w:t>
      </w:r>
      <w:r w:rsidRPr="00F3571F">
        <w:rPr>
          <w:sz w:val="25"/>
          <w:szCs w:val="25"/>
        </w:rPr>
        <w:t>ngành</w:t>
      </w:r>
      <w:r w:rsidRPr="00F3571F">
        <w:rPr>
          <w:rFonts w:eastAsia="Times New Roman"/>
          <w:sz w:val="25"/>
          <w:szCs w:val="25"/>
        </w:rPr>
        <w:t xml:space="preserve"> </w:t>
      </w:r>
      <w:r w:rsidRPr="00F3571F">
        <w:rPr>
          <w:sz w:val="25"/>
          <w:szCs w:val="25"/>
        </w:rPr>
        <w:t>bằng</w:t>
      </w:r>
      <w:r w:rsidRPr="00F3571F">
        <w:rPr>
          <w:rFonts w:eastAsia="Times New Roman"/>
          <w:sz w:val="25"/>
          <w:szCs w:val="25"/>
        </w:rPr>
        <w:t xml:space="preserve"> </w:t>
      </w:r>
      <w:r w:rsidRPr="00F3571F">
        <w:rPr>
          <w:sz w:val="25"/>
          <w:szCs w:val="25"/>
        </w:rPr>
        <w:t>tiếng</w:t>
      </w:r>
      <w:r w:rsidRPr="00F3571F">
        <w:rPr>
          <w:rFonts w:eastAsia="Times New Roman"/>
          <w:sz w:val="25"/>
          <w:szCs w:val="25"/>
        </w:rPr>
        <w:t xml:space="preserve"> </w:t>
      </w:r>
      <w:r w:rsidRPr="00F3571F">
        <w:rPr>
          <w:sz w:val="25"/>
          <w:szCs w:val="25"/>
        </w:rPr>
        <w:t>Anh.</w:t>
      </w:r>
    </w:p>
    <w:p w14:paraId="21AD7DC7" w14:textId="6AD5FD77" w:rsidR="009B4718" w:rsidRPr="00F3571F" w:rsidRDefault="009B4718" w:rsidP="003B00CC">
      <w:pPr>
        <w:widowControl w:val="0"/>
        <w:suppressAutoHyphens/>
        <w:spacing w:after="0" w:line="240" w:lineRule="auto"/>
        <w:ind w:firstLine="709"/>
        <w:jc w:val="both"/>
        <w:rPr>
          <w:sz w:val="25"/>
          <w:szCs w:val="25"/>
        </w:rPr>
      </w:pPr>
      <w:r w:rsidRPr="00F3571F">
        <w:rPr>
          <w:sz w:val="25"/>
          <w:szCs w:val="25"/>
        </w:rPr>
        <w:t>+ Dịch</w:t>
      </w:r>
      <w:r w:rsidRPr="00F3571F">
        <w:rPr>
          <w:rFonts w:eastAsia="Times New Roman"/>
          <w:sz w:val="25"/>
          <w:szCs w:val="25"/>
        </w:rPr>
        <w:t xml:space="preserve"> </w:t>
      </w:r>
      <w:r w:rsidRPr="00F3571F">
        <w:rPr>
          <w:sz w:val="25"/>
          <w:szCs w:val="25"/>
        </w:rPr>
        <w:t>vụ</w:t>
      </w:r>
      <w:r w:rsidRPr="00F3571F">
        <w:rPr>
          <w:rFonts w:eastAsia="Times New Roman"/>
          <w:sz w:val="25"/>
          <w:szCs w:val="25"/>
        </w:rPr>
        <w:t xml:space="preserve"> </w:t>
      </w:r>
      <w:r w:rsidRPr="00F3571F">
        <w:rPr>
          <w:sz w:val="25"/>
          <w:szCs w:val="25"/>
        </w:rPr>
        <w:t>mượn</w:t>
      </w:r>
      <w:r w:rsidRPr="00F3571F">
        <w:rPr>
          <w:rFonts w:eastAsia="Times New Roman"/>
          <w:sz w:val="25"/>
          <w:szCs w:val="25"/>
        </w:rPr>
        <w:t xml:space="preserve">  </w:t>
      </w:r>
      <w:r w:rsidRPr="00F3571F">
        <w:rPr>
          <w:sz w:val="25"/>
          <w:szCs w:val="25"/>
        </w:rPr>
        <w:t>tài</w:t>
      </w:r>
      <w:r w:rsidRPr="00F3571F">
        <w:rPr>
          <w:rFonts w:eastAsia="Times New Roman"/>
          <w:sz w:val="25"/>
          <w:szCs w:val="25"/>
        </w:rPr>
        <w:t xml:space="preserve"> </w:t>
      </w:r>
      <w:r w:rsidRPr="00F3571F">
        <w:rPr>
          <w:sz w:val="25"/>
          <w:szCs w:val="25"/>
        </w:rPr>
        <w:t>liệu</w:t>
      </w:r>
      <w:r w:rsidRPr="00F3571F">
        <w:rPr>
          <w:rFonts w:eastAsia="Times New Roman"/>
          <w:sz w:val="25"/>
          <w:szCs w:val="25"/>
        </w:rPr>
        <w:t xml:space="preserve"> </w:t>
      </w:r>
      <w:r w:rsidRPr="00F3571F">
        <w:rPr>
          <w:sz w:val="25"/>
          <w:szCs w:val="25"/>
        </w:rPr>
        <w:t>về</w:t>
      </w:r>
      <w:r w:rsidRPr="00F3571F">
        <w:rPr>
          <w:rFonts w:eastAsia="Times New Roman"/>
          <w:sz w:val="25"/>
          <w:szCs w:val="25"/>
        </w:rPr>
        <w:t xml:space="preserve"> </w:t>
      </w:r>
      <w:r w:rsidRPr="00F3571F">
        <w:rPr>
          <w:sz w:val="25"/>
          <w:szCs w:val="25"/>
        </w:rPr>
        <w:t>nhà.</w:t>
      </w:r>
      <w:r w:rsidRPr="00F3571F">
        <w:rPr>
          <w:rFonts w:eastAsia="Times New Roman"/>
          <w:sz w:val="25"/>
          <w:szCs w:val="25"/>
        </w:rPr>
        <w:t xml:space="preserve"> </w:t>
      </w:r>
      <w:r w:rsidRPr="00F3571F">
        <w:rPr>
          <w:sz w:val="25"/>
          <w:szCs w:val="25"/>
        </w:rPr>
        <w:t>Mỗi</w:t>
      </w:r>
      <w:r w:rsidRPr="00F3571F">
        <w:rPr>
          <w:rFonts w:eastAsia="Times New Roman"/>
          <w:sz w:val="25"/>
          <w:szCs w:val="25"/>
        </w:rPr>
        <w:t xml:space="preserve"> </w:t>
      </w:r>
      <w:r w:rsidR="0046044D" w:rsidRPr="0046044D">
        <w:rPr>
          <w:sz w:val="25"/>
          <w:szCs w:val="25"/>
        </w:rPr>
        <w:t>s</w:t>
      </w:r>
      <w:r w:rsidRPr="00F3571F">
        <w:rPr>
          <w:sz w:val="25"/>
          <w:szCs w:val="25"/>
        </w:rPr>
        <w:t>inh</w:t>
      </w:r>
      <w:r w:rsidRPr="00F3571F">
        <w:rPr>
          <w:rFonts w:eastAsia="Times New Roman"/>
          <w:sz w:val="25"/>
          <w:szCs w:val="25"/>
        </w:rPr>
        <w:t xml:space="preserve"> </w:t>
      </w:r>
      <w:r w:rsidRPr="00F3571F">
        <w:rPr>
          <w:sz w:val="25"/>
          <w:szCs w:val="25"/>
        </w:rPr>
        <w:t>viên</w:t>
      </w:r>
      <w:r w:rsidRPr="00F3571F">
        <w:rPr>
          <w:rFonts w:eastAsia="Times New Roman"/>
          <w:sz w:val="25"/>
          <w:szCs w:val="25"/>
        </w:rPr>
        <w:t xml:space="preserve"> </w:t>
      </w:r>
      <w:r w:rsidRPr="00F3571F">
        <w:rPr>
          <w:sz w:val="25"/>
          <w:szCs w:val="25"/>
        </w:rPr>
        <w:t>được</w:t>
      </w:r>
      <w:r w:rsidRPr="00F3571F">
        <w:rPr>
          <w:rFonts w:eastAsia="Times New Roman"/>
          <w:sz w:val="25"/>
          <w:szCs w:val="25"/>
        </w:rPr>
        <w:t xml:space="preserve"> </w:t>
      </w:r>
      <w:r w:rsidRPr="00F3571F">
        <w:rPr>
          <w:sz w:val="25"/>
          <w:szCs w:val="25"/>
        </w:rPr>
        <w:t>mượn</w:t>
      </w:r>
      <w:r w:rsidRPr="00F3571F">
        <w:rPr>
          <w:rFonts w:eastAsia="Times New Roman"/>
          <w:sz w:val="25"/>
          <w:szCs w:val="25"/>
        </w:rPr>
        <w:t xml:space="preserve"> </w:t>
      </w:r>
      <w:r w:rsidRPr="00F3571F">
        <w:rPr>
          <w:sz w:val="25"/>
          <w:szCs w:val="25"/>
        </w:rPr>
        <w:t>giáo</w:t>
      </w:r>
      <w:r w:rsidRPr="00F3571F">
        <w:rPr>
          <w:rFonts w:eastAsia="Times New Roman"/>
          <w:sz w:val="25"/>
          <w:szCs w:val="25"/>
        </w:rPr>
        <w:t xml:space="preserve"> </w:t>
      </w:r>
      <w:r w:rsidRPr="00F3571F">
        <w:rPr>
          <w:sz w:val="25"/>
          <w:szCs w:val="25"/>
        </w:rPr>
        <w:t>trình</w:t>
      </w:r>
      <w:r w:rsidRPr="00F3571F">
        <w:rPr>
          <w:rFonts w:eastAsia="Times New Roman"/>
          <w:sz w:val="25"/>
          <w:szCs w:val="25"/>
        </w:rPr>
        <w:t xml:space="preserve"> </w:t>
      </w:r>
      <w:r w:rsidRPr="00F3571F">
        <w:rPr>
          <w:sz w:val="25"/>
          <w:szCs w:val="25"/>
        </w:rPr>
        <w:t>học</w:t>
      </w:r>
      <w:r w:rsidRPr="00F3571F">
        <w:rPr>
          <w:rFonts w:eastAsia="Times New Roman"/>
          <w:sz w:val="25"/>
          <w:szCs w:val="25"/>
        </w:rPr>
        <w:t xml:space="preserve"> </w:t>
      </w:r>
      <w:r w:rsidRPr="00F3571F">
        <w:rPr>
          <w:sz w:val="25"/>
          <w:szCs w:val="25"/>
        </w:rPr>
        <w:t>hoặc</w:t>
      </w:r>
      <w:r w:rsidRPr="00F3571F">
        <w:rPr>
          <w:rFonts w:eastAsia="Times New Roman"/>
          <w:sz w:val="25"/>
          <w:szCs w:val="25"/>
        </w:rPr>
        <w:t xml:space="preserve"> </w:t>
      </w:r>
      <w:r w:rsidRPr="00F3571F">
        <w:rPr>
          <w:sz w:val="25"/>
          <w:szCs w:val="25"/>
        </w:rPr>
        <w:t>sách</w:t>
      </w:r>
      <w:r w:rsidRPr="00F3571F">
        <w:rPr>
          <w:rFonts w:eastAsia="Times New Roman"/>
          <w:sz w:val="25"/>
          <w:szCs w:val="25"/>
        </w:rPr>
        <w:t xml:space="preserve"> </w:t>
      </w:r>
      <w:r w:rsidRPr="00F3571F">
        <w:rPr>
          <w:sz w:val="25"/>
          <w:szCs w:val="25"/>
        </w:rPr>
        <w:t>tham</w:t>
      </w:r>
      <w:r w:rsidRPr="00F3571F">
        <w:rPr>
          <w:rFonts w:eastAsia="Times New Roman"/>
          <w:sz w:val="25"/>
          <w:szCs w:val="25"/>
        </w:rPr>
        <w:t xml:space="preserve"> </w:t>
      </w:r>
      <w:r w:rsidRPr="00F3571F">
        <w:rPr>
          <w:sz w:val="25"/>
          <w:szCs w:val="25"/>
        </w:rPr>
        <w:t>khảo</w:t>
      </w:r>
      <w:r w:rsidRPr="00F3571F">
        <w:rPr>
          <w:rFonts w:eastAsia="Times New Roman"/>
          <w:sz w:val="25"/>
          <w:szCs w:val="25"/>
        </w:rPr>
        <w:t xml:space="preserve">  </w:t>
      </w:r>
      <w:r w:rsidRPr="00F3571F">
        <w:rPr>
          <w:sz w:val="25"/>
          <w:szCs w:val="25"/>
        </w:rPr>
        <w:t>về</w:t>
      </w:r>
      <w:r w:rsidRPr="00F3571F">
        <w:rPr>
          <w:rFonts w:eastAsia="Times New Roman"/>
          <w:sz w:val="25"/>
          <w:szCs w:val="25"/>
        </w:rPr>
        <w:t xml:space="preserve"> </w:t>
      </w:r>
      <w:r w:rsidRPr="00F3571F">
        <w:rPr>
          <w:sz w:val="25"/>
          <w:szCs w:val="25"/>
        </w:rPr>
        <w:t>nhà.</w:t>
      </w:r>
    </w:p>
    <w:p w14:paraId="17BF0254" w14:textId="77777777" w:rsidR="009B4718" w:rsidRPr="00F3571F" w:rsidRDefault="009B4718" w:rsidP="003B00CC">
      <w:pPr>
        <w:widowControl w:val="0"/>
        <w:suppressAutoHyphens/>
        <w:spacing w:after="0" w:line="240" w:lineRule="auto"/>
        <w:ind w:firstLine="709"/>
        <w:jc w:val="both"/>
        <w:rPr>
          <w:sz w:val="25"/>
          <w:szCs w:val="25"/>
        </w:rPr>
      </w:pPr>
      <w:r w:rsidRPr="00F3571F">
        <w:rPr>
          <w:sz w:val="25"/>
          <w:szCs w:val="25"/>
        </w:rPr>
        <w:t>+ Dịch</w:t>
      </w:r>
      <w:r w:rsidRPr="00F3571F">
        <w:rPr>
          <w:rFonts w:eastAsia="Times New Roman"/>
          <w:sz w:val="25"/>
          <w:szCs w:val="25"/>
        </w:rPr>
        <w:t xml:space="preserve"> </w:t>
      </w:r>
      <w:r w:rsidRPr="00F3571F">
        <w:rPr>
          <w:sz w:val="25"/>
          <w:szCs w:val="25"/>
        </w:rPr>
        <w:t>vụ</w:t>
      </w:r>
      <w:r w:rsidRPr="00F3571F">
        <w:rPr>
          <w:rFonts w:eastAsia="Times New Roman"/>
          <w:sz w:val="25"/>
          <w:szCs w:val="25"/>
        </w:rPr>
        <w:t xml:space="preserve"> </w:t>
      </w:r>
      <w:r w:rsidRPr="00F3571F">
        <w:rPr>
          <w:sz w:val="25"/>
          <w:szCs w:val="25"/>
        </w:rPr>
        <w:t>phòng</w:t>
      </w:r>
      <w:r w:rsidRPr="00F3571F">
        <w:rPr>
          <w:rFonts w:eastAsia="Times New Roman"/>
          <w:sz w:val="25"/>
          <w:szCs w:val="25"/>
        </w:rPr>
        <w:t xml:space="preserve"> </w:t>
      </w:r>
      <w:r w:rsidRPr="00F3571F">
        <w:rPr>
          <w:sz w:val="25"/>
          <w:szCs w:val="25"/>
        </w:rPr>
        <w:t>học</w:t>
      </w:r>
      <w:r w:rsidRPr="00F3571F">
        <w:rPr>
          <w:rFonts w:eastAsia="Times New Roman"/>
          <w:sz w:val="25"/>
          <w:szCs w:val="25"/>
        </w:rPr>
        <w:t xml:space="preserve"> </w:t>
      </w:r>
      <w:r w:rsidRPr="00F3571F">
        <w:rPr>
          <w:sz w:val="25"/>
          <w:szCs w:val="25"/>
        </w:rPr>
        <w:t>nhóm:</w:t>
      </w:r>
      <w:r w:rsidRPr="00F3571F">
        <w:rPr>
          <w:rFonts w:eastAsia="Times New Roman"/>
          <w:sz w:val="25"/>
          <w:szCs w:val="25"/>
        </w:rPr>
        <w:t xml:space="preserve"> </w:t>
      </w:r>
      <w:r w:rsidRPr="00F3571F">
        <w:rPr>
          <w:sz w:val="25"/>
          <w:szCs w:val="25"/>
        </w:rPr>
        <w:t>bạn</w:t>
      </w:r>
      <w:r w:rsidRPr="00F3571F">
        <w:rPr>
          <w:rFonts w:eastAsia="Times New Roman"/>
          <w:sz w:val="25"/>
          <w:szCs w:val="25"/>
        </w:rPr>
        <w:t xml:space="preserve"> </w:t>
      </w:r>
      <w:r w:rsidRPr="00F3571F">
        <w:rPr>
          <w:sz w:val="25"/>
          <w:szCs w:val="25"/>
        </w:rPr>
        <w:t>đọc</w:t>
      </w:r>
      <w:r w:rsidRPr="00F3571F">
        <w:rPr>
          <w:rFonts w:eastAsia="Times New Roman"/>
          <w:sz w:val="25"/>
          <w:szCs w:val="25"/>
        </w:rPr>
        <w:t xml:space="preserve"> </w:t>
      </w:r>
      <w:r w:rsidRPr="00F3571F">
        <w:rPr>
          <w:sz w:val="25"/>
          <w:szCs w:val="25"/>
        </w:rPr>
        <w:t>có</w:t>
      </w:r>
      <w:r w:rsidRPr="00F3571F">
        <w:rPr>
          <w:rFonts w:eastAsia="Times New Roman"/>
          <w:sz w:val="25"/>
          <w:szCs w:val="25"/>
        </w:rPr>
        <w:t xml:space="preserve"> </w:t>
      </w:r>
      <w:r w:rsidRPr="00F3571F">
        <w:rPr>
          <w:sz w:val="25"/>
          <w:szCs w:val="25"/>
        </w:rPr>
        <w:t>thể</w:t>
      </w:r>
      <w:r w:rsidRPr="00F3571F">
        <w:rPr>
          <w:rFonts w:eastAsia="Times New Roman"/>
          <w:sz w:val="25"/>
          <w:szCs w:val="25"/>
        </w:rPr>
        <w:t xml:space="preserve"> </w:t>
      </w:r>
      <w:r w:rsidRPr="00F3571F">
        <w:rPr>
          <w:sz w:val="25"/>
          <w:szCs w:val="25"/>
        </w:rPr>
        <w:t>đăng</w:t>
      </w:r>
      <w:r w:rsidRPr="00F3571F">
        <w:rPr>
          <w:rFonts w:eastAsia="Times New Roman"/>
          <w:sz w:val="25"/>
          <w:szCs w:val="25"/>
        </w:rPr>
        <w:t xml:space="preserve"> </w:t>
      </w:r>
      <w:r w:rsidRPr="00F3571F">
        <w:rPr>
          <w:sz w:val="25"/>
          <w:szCs w:val="25"/>
        </w:rPr>
        <w:t>ký</w:t>
      </w:r>
      <w:r w:rsidRPr="00F3571F">
        <w:rPr>
          <w:rFonts w:eastAsia="Times New Roman"/>
          <w:sz w:val="25"/>
          <w:szCs w:val="25"/>
        </w:rPr>
        <w:t xml:space="preserve"> </w:t>
      </w:r>
      <w:r w:rsidRPr="00F3571F">
        <w:rPr>
          <w:sz w:val="25"/>
          <w:szCs w:val="25"/>
        </w:rPr>
        <w:t>sử</w:t>
      </w:r>
      <w:r w:rsidRPr="00F3571F">
        <w:rPr>
          <w:rFonts w:eastAsia="Times New Roman"/>
          <w:sz w:val="25"/>
          <w:szCs w:val="25"/>
        </w:rPr>
        <w:t xml:space="preserve"> </w:t>
      </w:r>
      <w:r w:rsidRPr="00F3571F">
        <w:rPr>
          <w:sz w:val="25"/>
          <w:szCs w:val="25"/>
        </w:rPr>
        <w:t>dụng</w:t>
      </w:r>
      <w:r w:rsidRPr="00F3571F">
        <w:rPr>
          <w:rFonts w:eastAsia="Times New Roman"/>
          <w:sz w:val="25"/>
          <w:szCs w:val="25"/>
        </w:rPr>
        <w:t xml:space="preserve"> </w:t>
      </w:r>
      <w:r w:rsidRPr="00F3571F">
        <w:rPr>
          <w:sz w:val="25"/>
          <w:szCs w:val="25"/>
        </w:rPr>
        <w:t>các</w:t>
      </w:r>
      <w:r w:rsidRPr="00F3571F">
        <w:rPr>
          <w:rFonts w:eastAsia="Times New Roman"/>
          <w:sz w:val="25"/>
          <w:szCs w:val="25"/>
        </w:rPr>
        <w:t xml:space="preserve"> </w:t>
      </w:r>
      <w:r w:rsidRPr="00F3571F">
        <w:rPr>
          <w:sz w:val="25"/>
          <w:szCs w:val="25"/>
        </w:rPr>
        <w:t>phòng</w:t>
      </w:r>
      <w:r w:rsidRPr="00F3571F">
        <w:rPr>
          <w:rFonts w:eastAsia="Times New Roman"/>
          <w:sz w:val="25"/>
          <w:szCs w:val="25"/>
        </w:rPr>
        <w:t xml:space="preserve"> </w:t>
      </w:r>
      <w:r w:rsidRPr="00F3571F">
        <w:rPr>
          <w:sz w:val="25"/>
          <w:szCs w:val="25"/>
        </w:rPr>
        <w:t>họp</w:t>
      </w:r>
      <w:r w:rsidRPr="00F3571F">
        <w:rPr>
          <w:rFonts w:eastAsia="Times New Roman"/>
          <w:sz w:val="25"/>
          <w:szCs w:val="25"/>
        </w:rPr>
        <w:t xml:space="preserve"> </w:t>
      </w:r>
      <w:r w:rsidRPr="00F3571F">
        <w:rPr>
          <w:sz w:val="25"/>
          <w:szCs w:val="25"/>
        </w:rPr>
        <w:t>nhóm</w:t>
      </w:r>
      <w:r w:rsidRPr="00F3571F">
        <w:rPr>
          <w:rFonts w:eastAsia="Times New Roman"/>
          <w:sz w:val="25"/>
          <w:szCs w:val="25"/>
        </w:rPr>
        <w:t xml:space="preserve"> </w:t>
      </w:r>
      <w:r w:rsidRPr="00F3571F">
        <w:rPr>
          <w:sz w:val="25"/>
          <w:szCs w:val="25"/>
        </w:rPr>
        <w:t>để</w:t>
      </w:r>
      <w:r w:rsidRPr="00F3571F">
        <w:rPr>
          <w:rFonts w:eastAsia="Times New Roman"/>
          <w:sz w:val="25"/>
          <w:szCs w:val="25"/>
        </w:rPr>
        <w:t xml:space="preserve"> </w:t>
      </w:r>
      <w:r w:rsidRPr="00F3571F">
        <w:rPr>
          <w:sz w:val="25"/>
          <w:szCs w:val="25"/>
        </w:rPr>
        <w:t>thảo</w:t>
      </w:r>
      <w:r w:rsidRPr="00F3571F">
        <w:rPr>
          <w:rFonts w:eastAsia="Times New Roman"/>
          <w:sz w:val="25"/>
          <w:szCs w:val="25"/>
        </w:rPr>
        <w:t xml:space="preserve"> </w:t>
      </w:r>
      <w:r w:rsidRPr="00F3571F">
        <w:rPr>
          <w:sz w:val="25"/>
          <w:szCs w:val="25"/>
        </w:rPr>
        <w:t>luận</w:t>
      </w:r>
      <w:r w:rsidRPr="00F3571F">
        <w:rPr>
          <w:rFonts w:eastAsia="Times New Roman"/>
          <w:sz w:val="25"/>
          <w:szCs w:val="25"/>
        </w:rPr>
        <w:t xml:space="preserve"> </w:t>
      </w:r>
      <w:r w:rsidRPr="00F3571F">
        <w:rPr>
          <w:sz w:val="25"/>
          <w:szCs w:val="25"/>
        </w:rPr>
        <w:t>nhóm</w:t>
      </w:r>
      <w:r w:rsidRPr="00F3571F">
        <w:rPr>
          <w:rFonts w:eastAsia="Times New Roman"/>
          <w:sz w:val="25"/>
          <w:szCs w:val="25"/>
        </w:rPr>
        <w:t xml:space="preserve"> </w:t>
      </w:r>
      <w:r w:rsidRPr="00F3571F">
        <w:rPr>
          <w:sz w:val="25"/>
          <w:szCs w:val="25"/>
        </w:rPr>
        <w:t>tại</w:t>
      </w:r>
      <w:r w:rsidRPr="00F3571F">
        <w:rPr>
          <w:rFonts w:eastAsia="Times New Roman"/>
          <w:sz w:val="25"/>
          <w:szCs w:val="25"/>
        </w:rPr>
        <w:t xml:space="preserve"> </w:t>
      </w:r>
      <w:r w:rsidRPr="00F3571F">
        <w:rPr>
          <w:sz w:val="25"/>
          <w:szCs w:val="25"/>
        </w:rPr>
        <w:t>thư</w:t>
      </w:r>
      <w:r w:rsidRPr="00F3571F">
        <w:rPr>
          <w:rFonts w:eastAsia="Times New Roman"/>
          <w:sz w:val="25"/>
          <w:szCs w:val="25"/>
        </w:rPr>
        <w:t xml:space="preserve"> </w:t>
      </w:r>
      <w:r w:rsidRPr="00F3571F">
        <w:rPr>
          <w:sz w:val="25"/>
          <w:szCs w:val="25"/>
        </w:rPr>
        <w:t>viện.</w:t>
      </w:r>
    </w:p>
    <w:p w14:paraId="15C90B7D" w14:textId="77777777" w:rsidR="009B4718" w:rsidRPr="00F3571F" w:rsidRDefault="009B4718" w:rsidP="003B00CC">
      <w:pPr>
        <w:widowControl w:val="0"/>
        <w:suppressAutoHyphens/>
        <w:spacing w:after="0" w:line="240" w:lineRule="auto"/>
        <w:ind w:firstLine="709"/>
        <w:jc w:val="both"/>
        <w:rPr>
          <w:b/>
          <w:bCs/>
          <w:i/>
          <w:iCs/>
          <w:sz w:val="25"/>
          <w:szCs w:val="25"/>
        </w:rPr>
      </w:pPr>
      <w:r w:rsidRPr="00F3571F">
        <w:rPr>
          <w:sz w:val="25"/>
          <w:szCs w:val="25"/>
        </w:rPr>
        <w:t>+ Dịch</w:t>
      </w:r>
      <w:r w:rsidRPr="00F3571F">
        <w:rPr>
          <w:rFonts w:eastAsia="Times New Roman"/>
          <w:sz w:val="25"/>
          <w:szCs w:val="25"/>
        </w:rPr>
        <w:t xml:space="preserve"> </w:t>
      </w:r>
      <w:r w:rsidRPr="00F3571F">
        <w:rPr>
          <w:sz w:val="25"/>
          <w:szCs w:val="25"/>
        </w:rPr>
        <w:t>vụ</w:t>
      </w:r>
      <w:r w:rsidRPr="00F3571F">
        <w:rPr>
          <w:rFonts w:eastAsia="Times New Roman"/>
          <w:sz w:val="25"/>
          <w:szCs w:val="25"/>
        </w:rPr>
        <w:t xml:space="preserve"> </w:t>
      </w:r>
      <w:r w:rsidRPr="00F3571F">
        <w:rPr>
          <w:sz w:val="25"/>
          <w:szCs w:val="25"/>
        </w:rPr>
        <w:t>đọc</w:t>
      </w:r>
      <w:r w:rsidRPr="00F3571F">
        <w:rPr>
          <w:rFonts w:eastAsia="Times New Roman"/>
          <w:sz w:val="25"/>
          <w:szCs w:val="25"/>
        </w:rPr>
        <w:t xml:space="preserve"> </w:t>
      </w:r>
      <w:r w:rsidRPr="00F3571F">
        <w:rPr>
          <w:sz w:val="25"/>
          <w:szCs w:val="25"/>
        </w:rPr>
        <w:t>báo,</w:t>
      </w:r>
      <w:r w:rsidRPr="00F3571F">
        <w:rPr>
          <w:rFonts w:eastAsia="Times New Roman"/>
          <w:sz w:val="25"/>
          <w:szCs w:val="25"/>
        </w:rPr>
        <w:t xml:space="preserve"> </w:t>
      </w:r>
      <w:r w:rsidRPr="00F3571F">
        <w:rPr>
          <w:sz w:val="25"/>
          <w:szCs w:val="25"/>
        </w:rPr>
        <w:t>tạp</w:t>
      </w:r>
      <w:r w:rsidRPr="00F3571F">
        <w:rPr>
          <w:rFonts w:eastAsia="Times New Roman"/>
          <w:sz w:val="25"/>
          <w:szCs w:val="25"/>
        </w:rPr>
        <w:t xml:space="preserve"> </w:t>
      </w:r>
      <w:r w:rsidRPr="00F3571F">
        <w:rPr>
          <w:sz w:val="25"/>
          <w:szCs w:val="25"/>
        </w:rPr>
        <w:t>chí:</w:t>
      </w:r>
      <w:r w:rsidRPr="00F3571F">
        <w:rPr>
          <w:rFonts w:eastAsia="Times New Roman"/>
          <w:sz w:val="25"/>
          <w:szCs w:val="25"/>
        </w:rPr>
        <w:t xml:space="preserve"> </w:t>
      </w:r>
      <w:r w:rsidRPr="00F3571F">
        <w:rPr>
          <w:sz w:val="25"/>
          <w:szCs w:val="25"/>
        </w:rPr>
        <w:t>thư</w:t>
      </w:r>
      <w:r w:rsidRPr="00F3571F">
        <w:rPr>
          <w:rFonts w:eastAsia="Times New Roman"/>
          <w:sz w:val="25"/>
          <w:szCs w:val="25"/>
        </w:rPr>
        <w:t xml:space="preserve"> </w:t>
      </w:r>
      <w:r w:rsidRPr="00F3571F">
        <w:rPr>
          <w:sz w:val="25"/>
          <w:szCs w:val="25"/>
        </w:rPr>
        <w:t>viện</w:t>
      </w:r>
      <w:r w:rsidRPr="00F3571F">
        <w:rPr>
          <w:rFonts w:eastAsia="Times New Roman"/>
          <w:sz w:val="25"/>
          <w:szCs w:val="25"/>
        </w:rPr>
        <w:t xml:space="preserve"> </w:t>
      </w:r>
      <w:r w:rsidRPr="00F3571F">
        <w:rPr>
          <w:sz w:val="25"/>
          <w:szCs w:val="25"/>
        </w:rPr>
        <w:t>cung</w:t>
      </w:r>
      <w:r w:rsidRPr="00F3571F">
        <w:rPr>
          <w:rFonts w:eastAsia="Times New Roman"/>
          <w:sz w:val="25"/>
          <w:szCs w:val="25"/>
        </w:rPr>
        <w:t xml:space="preserve"> </w:t>
      </w:r>
      <w:r w:rsidRPr="00F3571F">
        <w:rPr>
          <w:sz w:val="25"/>
          <w:szCs w:val="25"/>
        </w:rPr>
        <w:t>cấp</w:t>
      </w:r>
      <w:r w:rsidRPr="00F3571F">
        <w:rPr>
          <w:rFonts w:eastAsia="Times New Roman"/>
          <w:sz w:val="25"/>
          <w:szCs w:val="25"/>
        </w:rPr>
        <w:t xml:space="preserve"> </w:t>
      </w:r>
      <w:r w:rsidRPr="00F3571F">
        <w:rPr>
          <w:sz w:val="25"/>
          <w:szCs w:val="25"/>
        </w:rPr>
        <w:t>báo,</w:t>
      </w:r>
      <w:r w:rsidRPr="00F3571F">
        <w:rPr>
          <w:rFonts w:eastAsia="Times New Roman"/>
          <w:sz w:val="25"/>
          <w:szCs w:val="25"/>
        </w:rPr>
        <w:t xml:space="preserve"> </w:t>
      </w:r>
      <w:r w:rsidRPr="00F3571F">
        <w:rPr>
          <w:sz w:val="25"/>
          <w:szCs w:val="25"/>
        </w:rPr>
        <w:t>tạp</w:t>
      </w:r>
      <w:r w:rsidRPr="00F3571F">
        <w:rPr>
          <w:rFonts w:eastAsia="Times New Roman"/>
          <w:sz w:val="25"/>
          <w:szCs w:val="25"/>
        </w:rPr>
        <w:t xml:space="preserve"> </w:t>
      </w:r>
      <w:r w:rsidRPr="00F3571F">
        <w:rPr>
          <w:sz w:val="25"/>
          <w:szCs w:val="25"/>
        </w:rPr>
        <w:t>chí</w:t>
      </w:r>
      <w:r w:rsidRPr="00F3571F">
        <w:rPr>
          <w:rFonts w:eastAsia="Times New Roman"/>
          <w:sz w:val="25"/>
          <w:szCs w:val="25"/>
        </w:rPr>
        <w:t xml:space="preserve"> </w:t>
      </w:r>
      <w:r w:rsidRPr="00F3571F">
        <w:rPr>
          <w:sz w:val="25"/>
          <w:szCs w:val="25"/>
        </w:rPr>
        <w:t>in</w:t>
      </w:r>
      <w:r w:rsidRPr="00F3571F">
        <w:rPr>
          <w:rFonts w:eastAsia="Times New Roman"/>
          <w:sz w:val="25"/>
          <w:szCs w:val="25"/>
        </w:rPr>
        <w:t xml:space="preserve"> </w:t>
      </w:r>
      <w:r w:rsidRPr="00F3571F">
        <w:rPr>
          <w:sz w:val="25"/>
          <w:szCs w:val="25"/>
        </w:rPr>
        <w:t>cho</w:t>
      </w:r>
      <w:r w:rsidRPr="00F3571F">
        <w:rPr>
          <w:rFonts w:eastAsia="Times New Roman"/>
          <w:sz w:val="25"/>
          <w:szCs w:val="25"/>
        </w:rPr>
        <w:t xml:space="preserve"> </w:t>
      </w:r>
      <w:r w:rsidRPr="00F3571F">
        <w:rPr>
          <w:sz w:val="25"/>
          <w:szCs w:val="25"/>
        </w:rPr>
        <w:t>bạn</w:t>
      </w:r>
      <w:r w:rsidRPr="00F3571F">
        <w:rPr>
          <w:rFonts w:eastAsia="Times New Roman"/>
          <w:sz w:val="25"/>
          <w:szCs w:val="25"/>
        </w:rPr>
        <w:t xml:space="preserve"> </w:t>
      </w:r>
      <w:r w:rsidRPr="00F3571F">
        <w:rPr>
          <w:sz w:val="25"/>
          <w:szCs w:val="25"/>
        </w:rPr>
        <w:t>đọc.</w:t>
      </w:r>
    </w:p>
    <w:p w14:paraId="5CCA6C03" w14:textId="77777777" w:rsidR="009B4718" w:rsidRPr="00F3571F" w:rsidRDefault="009B4718" w:rsidP="003B00CC">
      <w:pPr>
        <w:spacing w:after="0" w:line="240" w:lineRule="auto"/>
        <w:ind w:firstLine="709"/>
        <w:jc w:val="both"/>
        <w:rPr>
          <w:sz w:val="25"/>
          <w:szCs w:val="25"/>
        </w:rPr>
      </w:pPr>
      <w:r w:rsidRPr="00F3571F">
        <w:rPr>
          <w:b/>
          <w:bCs/>
          <w:i/>
          <w:iCs/>
          <w:sz w:val="25"/>
          <w:szCs w:val="25"/>
        </w:rPr>
        <w:t>- Dịch</w:t>
      </w:r>
      <w:r w:rsidRPr="00F3571F">
        <w:rPr>
          <w:rFonts w:eastAsia="Times New Roman"/>
          <w:b/>
          <w:bCs/>
          <w:i/>
          <w:iCs/>
          <w:sz w:val="25"/>
          <w:szCs w:val="25"/>
        </w:rPr>
        <w:t xml:space="preserve"> </w:t>
      </w:r>
      <w:r w:rsidRPr="00F3571F">
        <w:rPr>
          <w:b/>
          <w:bCs/>
          <w:i/>
          <w:iCs/>
          <w:sz w:val="25"/>
          <w:szCs w:val="25"/>
        </w:rPr>
        <w:t>vụ</w:t>
      </w:r>
      <w:r w:rsidRPr="00F3571F">
        <w:rPr>
          <w:rFonts w:eastAsia="Times New Roman"/>
          <w:b/>
          <w:bCs/>
          <w:i/>
          <w:iCs/>
          <w:sz w:val="25"/>
          <w:szCs w:val="25"/>
        </w:rPr>
        <w:t xml:space="preserve"> </w:t>
      </w:r>
      <w:r w:rsidRPr="00F3571F">
        <w:rPr>
          <w:b/>
          <w:bCs/>
          <w:i/>
          <w:iCs/>
          <w:sz w:val="25"/>
          <w:szCs w:val="25"/>
        </w:rPr>
        <w:t>khác:</w:t>
      </w:r>
    </w:p>
    <w:p w14:paraId="5C9E925E" w14:textId="77777777" w:rsidR="009B4718" w:rsidRPr="00F3571F" w:rsidRDefault="009B4718" w:rsidP="003B00CC">
      <w:pPr>
        <w:widowControl w:val="0"/>
        <w:suppressAutoHyphens/>
        <w:spacing w:after="0" w:line="240" w:lineRule="auto"/>
        <w:ind w:firstLine="709"/>
        <w:jc w:val="both"/>
        <w:rPr>
          <w:sz w:val="25"/>
          <w:szCs w:val="25"/>
        </w:rPr>
      </w:pPr>
      <w:r w:rsidRPr="00F3571F">
        <w:rPr>
          <w:sz w:val="25"/>
          <w:szCs w:val="25"/>
        </w:rPr>
        <w:t>+ Dịch</w:t>
      </w:r>
      <w:r w:rsidRPr="00F3571F">
        <w:rPr>
          <w:rFonts w:eastAsia="Times New Roman"/>
          <w:sz w:val="25"/>
          <w:szCs w:val="25"/>
        </w:rPr>
        <w:t xml:space="preserve"> </w:t>
      </w:r>
      <w:r w:rsidRPr="00F3571F">
        <w:rPr>
          <w:sz w:val="25"/>
          <w:szCs w:val="25"/>
        </w:rPr>
        <w:t>vụ</w:t>
      </w:r>
      <w:r w:rsidRPr="00F3571F">
        <w:rPr>
          <w:rFonts w:eastAsia="Times New Roman"/>
          <w:sz w:val="25"/>
          <w:szCs w:val="25"/>
        </w:rPr>
        <w:t xml:space="preserve"> “</w:t>
      </w:r>
      <w:r w:rsidRPr="00F3571F">
        <w:rPr>
          <w:bCs/>
          <w:i/>
          <w:iCs/>
          <w:sz w:val="25"/>
          <w:szCs w:val="25"/>
        </w:rPr>
        <w:t>Book</w:t>
      </w:r>
      <w:r w:rsidRPr="00F3571F">
        <w:rPr>
          <w:rFonts w:eastAsia="Times New Roman"/>
          <w:bCs/>
          <w:i/>
          <w:iCs/>
          <w:sz w:val="25"/>
          <w:szCs w:val="25"/>
        </w:rPr>
        <w:t xml:space="preserve"> </w:t>
      </w:r>
      <w:r w:rsidRPr="00F3571F">
        <w:rPr>
          <w:bCs/>
          <w:i/>
          <w:iCs/>
          <w:sz w:val="25"/>
          <w:szCs w:val="25"/>
        </w:rPr>
        <w:t>of</w:t>
      </w:r>
      <w:r w:rsidRPr="00F3571F">
        <w:rPr>
          <w:rFonts w:eastAsia="Times New Roman"/>
          <w:bCs/>
          <w:i/>
          <w:iCs/>
          <w:sz w:val="25"/>
          <w:szCs w:val="25"/>
        </w:rPr>
        <w:t xml:space="preserve"> </w:t>
      </w:r>
      <w:r w:rsidRPr="00F3571F">
        <w:rPr>
          <w:bCs/>
          <w:i/>
          <w:iCs/>
          <w:sz w:val="25"/>
          <w:szCs w:val="25"/>
        </w:rPr>
        <w:t>the</w:t>
      </w:r>
      <w:r w:rsidRPr="00F3571F">
        <w:rPr>
          <w:rFonts w:eastAsia="Times New Roman"/>
          <w:bCs/>
          <w:i/>
          <w:iCs/>
          <w:sz w:val="25"/>
          <w:szCs w:val="25"/>
        </w:rPr>
        <w:t xml:space="preserve"> </w:t>
      </w:r>
      <w:r w:rsidRPr="00F3571F">
        <w:rPr>
          <w:bCs/>
          <w:i/>
          <w:iCs/>
          <w:sz w:val="25"/>
          <w:szCs w:val="25"/>
        </w:rPr>
        <w:t>week</w:t>
      </w:r>
      <w:r w:rsidRPr="00F3571F">
        <w:rPr>
          <w:rFonts w:eastAsia="Times New Roman"/>
          <w:sz w:val="25"/>
          <w:szCs w:val="25"/>
        </w:rPr>
        <w:t>”</w:t>
      </w:r>
      <w:r w:rsidRPr="00F3571F">
        <w:rPr>
          <w:sz w:val="25"/>
          <w:szCs w:val="25"/>
        </w:rPr>
        <w:t>.</w:t>
      </w:r>
      <w:r w:rsidRPr="00F3571F">
        <w:rPr>
          <w:rFonts w:eastAsia="Times New Roman"/>
          <w:sz w:val="25"/>
          <w:szCs w:val="25"/>
        </w:rPr>
        <w:t xml:space="preserve"> </w:t>
      </w:r>
      <w:r w:rsidRPr="00F3571F">
        <w:rPr>
          <w:sz w:val="25"/>
          <w:szCs w:val="25"/>
        </w:rPr>
        <w:t>Dịch</w:t>
      </w:r>
      <w:r w:rsidRPr="00F3571F">
        <w:rPr>
          <w:rFonts w:eastAsia="Times New Roman"/>
          <w:sz w:val="25"/>
          <w:szCs w:val="25"/>
        </w:rPr>
        <w:t xml:space="preserve"> </w:t>
      </w:r>
      <w:r w:rsidRPr="00F3571F">
        <w:rPr>
          <w:sz w:val="25"/>
          <w:szCs w:val="25"/>
        </w:rPr>
        <w:t>vụ</w:t>
      </w:r>
      <w:r w:rsidRPr="00F3571F">
        <w:rPr>
          <w:rFonts w:eastAsia="Times New Roman"/>
          <w:sz w:val="25"/>
          <w:szCs w:val="25"/>
        </w:rPr>
        <w:t xml:space="preserve"> </w:t>
      </w:r>
      <w:r w:rsidRPr="00F3571F">
        <w:rPr>
          <w:sz w:val="25"/>
          <w:szCs w:val="25"/>
        </w:rPr>
        <w:t>này</w:t>
      </w:r>
      <w:r w:rsidRPr="00F3571F">
        <w:rPr>
          <w:rFonts w:eastAsia="Times New Roman"/>
          <w:sz w:val="25"/>
          <w:szCs w:val="25"/>
        </w:rPr>
        <w:t xml:space="preserve"> </w:t>
      </w:r>
      <w:r w:rsidRPr="00F3571F">
        <w:rPr>
          <w:sz w:val="25"/>
          <w:szCs w:val="25"/>
        </w:rPr>
        <w:t>nhằm</w:t>
      </w:r>
      <w:r w:rsidRPr="00F3571F">
        <w:rPr>
          <w:rFonts w:eastAsia="Times New Roman"/>
          <w:sz w:val="25"/>
          <w:szCs w:val="25"/>
        </w:rPr>
        <w:t xml:space="preserve"> </w:t>
      </w:r>
      <w:r w:rsidRPr="00F3571F">
        <w:rPr>
          <w:sz w:val="25"/>
          <w:szCs w:val="25"/>
        </w:rPr>
        <w:t>khuyến</w:t>
      </w:r>
      <w:r w:rsidRPr="00F3571F">
        <w:rPr>
          <w:rFonts w:eastAsia="Times New Roman"/>
          <w:sz w:val="25"/>
          <w:szCs w:val="25"/>
        </w:rPr>
        <w:t xml:space="preserve"> </w:t>
      </w:r>
      <w:r w:rsidRPr="00F3571F">
        <w:rPr>
          <w:sz w:val="25"/>
          <w:szCs w:val="25"/>
        </w:rPr>
        <w:t>khích</w:t>
      </w:r>
      <w:r w:rsidRPr="00F3571F">
        <w:rPr>
          <w:rFonts w:eastAsia="Times New Roman"/>
          <w:sz w:val="25"/>
          <w:szCs w:val="25"/>
        </w:rPr>
        <w:t xml:space="preserve"> </w:t>
      </w:r>
      <w:r w:rsidRPr="00F3571F">
        <w:rPr>
          <w:sz w:val="25"/>
          <w:szCs w:val="25"/>
        </w:rPr>
        <w:t>sinh</w:t>
      </w:r>
      <w:r w:rsidRPr="00F3571F">
        <w:rPr>
          <w:rFonts w:eastAsia="Times New Roman"/>
          <w:sz w:val="25"/>
          <w:szCs w:val="25"/>
        </w:rPr>
        <w:t xml:space="preserve"> </w:t>
      </w:r>
      <w:r w:rsidRPr="00F3571F">
        <w:rPr>
          <w:sz w:val="25"/>
          <w:szCs w:val="25"/>
        </w:rPr>
        <w:t>viên</w:t>
      </w:r>
      <w:r w:rsidRPr="00F3571F">
        <w:rPr>
          <w:rFonts w:eastAsia="Times New Roman"/>
          <w:sz w:val="25"/>
          <w:szCs w:val="25"/>
        </w:rPr>
        <w:t xml:space="preserve"> </w:t>
      </w:r>
      <w:r w:rsidRPr="00F3571F">
        <w:rPr>
          <w:sz w:val="25"/>
          <w:szCs w:val="25"/>
        </w:rPr>
        <w:t>đọc</w:t>
      </w:r>
      <w:r w:rsidRPr="00F3571F">
        <w:rPr>
          <w:rFonts w:eastAsia="Times New Roman"/>
          <w:sz w:val="25"/>
          <w:szCs w:val="25"/>
        </w:rPr>
        <w:t xml:space="preserve"> </w:t>
      </w:r>
      <w:r w:rsidRPr="00F3571F">
        <w:rPr>
          <w:sz w:val="25"/>
          <w:szCs w:val="25"/>
        </w:rPr>
        <w:t>sách</w:t>
      </w:r>
      <w:r w:rsidRPr="00F3571F">
        <w:rPr>
          <w:rFonts w:eastAsia="Times New Roman"/>
          <w:sz w:val="25"/>
          <w:szCs w:val="25"/>
        </w:rPr>
        <w:t xml:space="preserve"> </w:t>
      </w:r>
      <w:r w:rsidRPr="00F3571F">
        <w:rPr>
          <w:sz w:val="25"/>
          <w:szCs w:val="25"/>
        </w:rPr>
        <w:t>tại</w:t>
      </w:r>
      <w:r w:rsidRPr="00F3571F">
        <w:rPr>
          <w:rFonts w:eastAsia="Times New Roman"/>
          <w:sz w:val="25"/>
          <w:szCs w:val="25"/>
        </w:rPr>
        <w:t xml:space="preserve"> </w:t>
      </w:r>
      <w:r w:rsidRPr="00F3571F">
        <w:rPr>
          <w:sz w:val="25"/>
          <w:szCs w:val="25"/>
        </w:rPr>
        <w:t>thư</w:t>
      </w:r>
      <w:r w:rsidRPr="00F3571F">
        <w:rPr>
          <w:rFonts w:eastAsia="Times New Roman"/>
          <w:sz w:val="25"/>
          <w:szCs w:val="25"/>
        </w:rPr>
        <w:t xml:space="preserve"> </w:t>
      </w:r>
      <w:r w:rsidRPr="00F3571F">
        <w:rPr>
          <w:sz w:val="25"/>
          <w:szCs w:val="25"/>
        </w:rPr>
        <w:t>viện.</w:t>
      </w:r>
      <w:r w:rsidRPr="00F3571F">
        <w:rPr>
          <w:rFonts w:eastAsia="Times New Roman"/>
          <w:sz w:val="25"/>
          <w:szCs w:val="25"/>
        </w:rPr>
        <w:t xml:space="preserve"> </w:t>
      </w:r>
      <w:r w:rsidRPr="00F3571F">
        <w:rPr>
          <w:sz w:val="25"/>
          <w:szCs w:val="25"/>
        </w:rPr>
        <w:t>Hình</w:t>
      </w:r>
      <w:r w:rsidRPr="00F3571F">
        <w:rPr>
          <w:rFonts w:eastAsia="Times New Roman"/>
          <w:sz w:val="25"/>
          <w:szCs w:val="25"/>
        </w:rPr>
        <w:t xml:space="preserve"> </w:t>
      </w:r>
      <w:r w:rsidRPr="00F3571F">
        <w:rPr>
          <w:sz w:val="25"/>
          <w:szCs w:val="25"/>
        </w:rPr>
        <w:t>thức</w:t>
      </w:r>
      <w:r w:rsidRPr="00F3571F">
        <w:rPr>
          <w:rFonts w:eastAsia="Times New Roman"/>
          <w:sz w:val="25"/>
          <w:szCs w:val="25"/>
        </w:rPr>
        <w:t xml:space="preserve"> </w:t>
      </w:r>
      <w:r w:rsidRPr="00F3571F">
        <w:rPr>
          <w:sz w:val="25"/>
          <w:szCs w:val="25"/>
        </w:rPr>
        <w:t>làm</w:t>
      </w:r>
      <w:r w:rsidRPr="00F3571F">
        <w:rPr>
          <w:rFonts w:eastAsia="Times New Roman"/>
          <w:sz w:val="25"/>
          <w:szCs w:val="25"/>
        </w:rPr>
        <w:t xml:space="preserve"> </w:t>
      </w:r>
      <w:r w:rsidRPr="00F3571F">
        <w:rPr>
          <w:sz w:val="25"/>
          <w:szCs w:val="25"/>
        </w:rPr>
        <w:t>là</w:t>
      </w:r>
      <w:r w:rsidRPr="00F3571F">
        <w:rPr>
          <w:rFonts w:eastAsia="Times New Roman"/>
          <w:sz w:val="25"/>
          <w:szCs w:val="25"/>
        </w:rPr>
        <w:t xml:space="preserve"> </w:t>
      </w:r>
      <w:r w:rsidRPr="00F3571F">
        <w:rPr>
          <w:sz w:val="25"/>
          <w:szCs w:val="25"/>
        </w:rPr>
        <w:t>những</w:t>
      </w:r>
      <w:r w:rsidRPr="00F3571F">
        <w:rPr>
          <w:rFonts w:eastAsia="Times New Roman"/>
          <w:sz w:val="25"/>
          <w:szCs w:val="25"/>
        </w:rPr>
        <w:t xml:space="preserve"> </w:t>
      </w:r>
      <w:r w:rsidRPr="00F3571F">
        <w:rPr>
          <w:sz w:val="25"/>
          <w:szCs w:val="25"/>
        </w:rPr>
        <w:t>bài</w:t>
      </w:r>
      <w:r w:rsidRPr="00F3571F">
        <w:rPr>
          <w:rFonts w:eastAsia="Times New Roman"/>
          <w:sz w:val="25"/>
          <w:szCs w:val="25"/>
        </w:rPr>
        <w:t xml:space="preserve"> </w:t>
      </w:r>
      <w:r w:rsidRPr="00F3571F">
        <w:rPr>
          <w:sz w:val="25"/>
          <w:szCs w:val="25"/>
        </w:rPr>
        <w:t>viết</w:t>
      </w:r>
      <w:r w:rsidRPr="00F3571F">
        <w:rPr>
          <w:rFonts w:eastAsia="Times New Roman"/>
          <w:sz w:val="25"/>
          <w:szCs w:val="25"/>
        </w:rPr>
        <w:t xml:space="preserve"> </w:t>
      </w:r>
      <w:r w:rsidRPr="00F3571F">
        <w:rPr>
          <w:sz w:val="25"/>
          <w:szCs w:val="25"/>
        </w:rPr>
        <w:t>bình</w:t>
      </w:r>
      <w:r w:rsidRPr="00F3571F">
        <w:rPr>
          <w:rFonts w:eastAsia="Times New Roman"/>
          <w:sz w:val="25"/>
          <w:szCs w:val="25"/>
        </w:rPr>
        <w:t xml:space="preserve"> </w:t>
      </w:r>
      <w:r w:rsidRPr="00F3571F">
        <w:rPr>
          <w:sz w:val="25"/>
          <w:szCs w:val="25"/>
        </w:rPr>
        <w:t>luận,</w:t>
      </w:r>
      <w:r w:rsidRPr="00F3571F">
        <w:rPr>
          <w:rFonts w:eastAsia="Times New Roman"/>
          <w:sz w:val="25"/>
          <w:szCs w:val="25"/>
        </w:rPr>
        <w:t xml:space="preserve"> </w:t>
      </w:r>
      <w:r w:rsidRPr="00F3571F">
        <w:rPr>
          <w:sz w:val="25"/>
          <w:szCs w:val="25"/>
        </w:rPr>
        <w:t>giới</w:t>
      </w:r>
      <w:r w:rsidRPr="00F3571F">
        <w:rPr>
          <w:rFonts w:eastAsia="Times New Roman"/>
          <w:sz w:val="25"/>
          <w:szCs w:val="25"/>
        </w:rPr>
        <w:t xml:space="preserve"> </w:t>
      </w:r>
      <w:r w:rsidRPr="00F3571F">
        <w:rPr>
          <w:sz w:val="25"/>
          <w:szCs w:val="25"/>
        </w:rPr>
        <w:t>thiệu</w:t>
      </w:r>
      <w:r w:rsidRPr="00F3571F">
        <w:rPr>
          <w:rFonts w:eastAsia="Times New Roman"/>
          <w:sz w:val="25"/>
          <w:szCs w:val="25"/>
        </w:rPr>
        <w:t xml:space="preserve"> </w:t>
      </w:r>
      <w:r w:rsidRPr="00F3571F">
        <w:rPr>
          <w:sz w:val="25"/>
          <w:szCs w:val="25"/>
        </w:rPr>
        <w:t>của</w:t>
      </w:r>
      <w:r w:rsidRPr="00F3571F">
        <w:rPr>
          <w:rFonts w:eastAsia="Times New Roman"/>
          <w:sz w:val="25"/>
          <w:szCs w:val="25"/>
        </w:rPr>
        <w:t xml:space="preserve"> </w:t>
      </w:r>
      <w:r w:rsidRPr="00F3571F">
        <w:rPr>
          <w:sz w:val="25"/>
          <w:szCs w:val="25"/>
        </w:rPr>
        <w:t>các</w:t>
      </w:r>
      <w:r w:rsidRPr="00F3571F">
        <w:rPr>
          <w:rFonts w:eastAsia="Times New Roman"/>
          <w:sz w:val="25"/>
          <w:szCs w:val="25"/>
        </w:rPr>
        <w:t xml:space="preserve"> </w:t>
      </w:r>
      <w:r w:rsidRPr="00F3571F">
        <w:rPr>
          <w:sz w:val="25"/>
          <w:szCs w:val="25"/>
        </w:rPr>
        <w:t>giáo</w:t>
      </w:r>
      <w:r w:rsidRPr="00F3571F">
        <w:rPr>
          <w:rFonts w:eastAsia="Times New Roman"/>
          <w:sz w:val="25"/>
          <w:szCs w:val="25"/>
        </w:rPr>
        <w:t xml:space="preserve"> </w:t>
      </w:r>
      <w:r w:rsidRPr="00F3571F">
        <w:rPr>
          <w:sz w:val="25"/>
          <w:szCs w:val="25"/>
        </w:rPr>
        <w:t>sư</w:t>
      </w:r>
      <w:r w:rsidRPr="00F3571F">
        <w:rPr>
          <w:rFonts w:eastAsia="Times New Roman"/>
          <w:sz w:val="25"/>
          <w:szCs w:val="25"/>
        </w:rPr>
        <w:t xml:space="preserve"> </w:t>
      </w:r>
      <w:r w:rsidRPr="00F3571F">
        <w:rPr>
          <w:sz w:val="25"/>
          <w:szCs w:val="25"/>
        </w:rPr>
        <w:t>về</w:t>
      </w:r>
      <w:r w:rsidRPr="00F3571F">
        <w:rPr>
          <w:rFonts w:eastAsia="Times New Roman"/>
          <w:sz w:val="25"/>
          <w:szCs w:val="25"/>
        </w:rPr>
        <w:t xml:space="preserve"> </w:t>
      </w:r>
      <w:r w:rsidRPr="00F3571F">
        <w:rPr>
          <w:sz w:val="25"/>
          <w:szCs w:val="25"/>
        </w:rPr>
        <w:t>1</w:t>
      </w:r>
      <w:r w:rsidRPr="00F3571F">
        <w:rPr>
          <w:rFonts w:eastAsia="Times New Roman"/>
          <w:sz w:val="25"/>
          <w:szCs w:val="25"/>
        </w:rPr>
        <w:t xml:space="preserve"> </w:t>
      </w:r>
      <w:r w:rsidRPr="00F3571F">
        <w:rPr>
          <w:sz w:val="25"/>
          <w:szCs w:val="25"/>
        </w:rPr>
        <w:t>cuốn</w:t>
      </w:r>
      <w:r w:rsidRPr="00F3571F">
        <w:rPr>
          <w:rFonts w:eastAsia="Times New Roman"/>
          <w:sz w:val="25"/>
          <w:szCs w:val="25"/>
        </w:rPr>
        <w:t xml:space="preserve"> </w:t>
      </w:r>
      <w:r w:rsidRPr="00F3571F">
        <w:rPr>
          <w:sz w:val="25"/>
          <w:szCs w:val="25"/>
        </w:rPr>
        <w:t>sách</w:t>
      </w:r>
      <w:r w:rsidRPr="00F3571F">
        <w:rPr>
          <w:rFonts w:eastAsia="Times New Roman"/>
          <w:sz w:val="25"/>
          <w:szCs w:val="25"/>
        </w:rPr>
        <w:t xml:space="preserve"> </w:t>
      </w:r>
      <w:r w:rsidRPr="00F3571F">
        <w:rPr>
          <w:sz w:val="25"/>
          <w:szCs w:val="25"/>
        </w:rPr>
        <w:t>hay</w:t>
      </w:r>
      <w:r w:rsidRPr="00F3571F">
        <w:rPr>
          <w:rFonts w:eastAsia="Times New Roman"/>
          <w:sz w:val="25"/>
          <w:szCs w:val="25"/>
        </w:rPr>
        <w:t xml:space="preserve"> </w:t>
      </w:r>
      <w:r w:rsidRPr="00F3571F">
        <w:rPr>
          <w:sz w:val="25"/>
          <w:szCs w:val="25"/>
        </w:rPr>
        <w:t>mà</w:t>
      </w:r>
      <w:r w:rsidRPr="00F3571F">
        <w:rPr>
          <w:rFonts w:eastAsia="Times New Roman"/>
          <w:sz w:val="25"/>
          <w:szCs w:val="25"/>
        </w:rPr>
        <w:t xml:space="preserve"> </w:t>
      </w:r>
      <w:r w:rsidRPr="00F3571F">
        <w:rPr>
          <w:sz w:val="25"/>
          <w:szCs w:val="25"/>
        </w:rPr>
        <w:t>họ</w:t>
      </w:r>
      <w:r w:rsidRPr="00F3571F">
        <w:rPr>
          <w:rFonts w:eastAsia="Times New Roman"/>
          <w:sz w:val="25"/>
          <w:szCs w:val="25"/>
        </w:rPr>
        <w:t xml:space="preserve"> </w:t>
      </w:r>
      <w:r w:rsidRPr="00F3571F">
        <w:rPr>
          <w:sz w:val="25"/>
          <w:szCs w:val="25"/>
        </w:rPr>
        <w:t>giới</w:t>
      </w:r>
      <w:r w:rsidRPr="00F3571F">
        <w:rPr>
          <w:rFonts w:eastAsia="Times New Roman"/>
          <w:sz w:val="25"/>
          <w:szCs w:val="25"/>
        </w:rPr>
        <w:t xml:space="preserve"> </w:t>
      </w:r>
      <w:r w:rsidRPr="00F3571F">
        <w:rPr>
          <w:sz w:val="25"/>
          <w:szCs w:val="25"/>
        </w:rPr>
        <w:t>thiệu</w:t>
      </w:r>
      <w:r w:rsidRPr="00F3571F">
        <w:rPr>
          <w:rFonts w:eastAsia="Times New Roman"/>
          <w:sz w:val="25"/>
          <w:szCs w:val="25"/>
        </w:rPr>
        <w:t xml:space="preserve"> </w:t>
      </w:r>
      <w:r w:rsidRPr="00F3571F">
        <w:rPr>
          <w:sz w:val="25"/>
          <w:szCs w:val="25"/>
        </w:rPr>
        <w:t>tới</w:t>
      </w:r>
      <w:r w:rsidRPr="00F3571F">
        <w:rPr>
          <w:rFonts w:eastAsia="Times New Roman"/>
          <w:sz w:val="25"/>
          <w:szCs w:val="25"/>
        </w:rPr>
        <w:t xml:space="preserve"> </w:t>
      </w:r>
      <w:r w:rsidRPr="00F3571F">
        <w:rPr>
          <w:sz w:val="25"/>
          <w:szCs w:val="25"/>
        </w:rPr>
        <w:t>SV.</w:t>
      </w:r>
      <w:r w:rsidRPr="00F3571F">
        <w:rPr>
          <w:rFonts w:eastAsia="Times New Roman"/>
          <w:sz w:val="25"/>
          <w:szCs w:val="25"/>
        </w:rPr>
        <w:t xml:space="preserve"> </w:t>
      </w:r>
      <w:r w:rsidRPr="00F3571F">
        <w:rPr>
          <w:sz w:val="25"/>
          <w:szCs w:val="25"/>
        </w:rPr>
        <w:t>Ngoài</w:t>
      </w:r>
      <w:r w:rsidRPr="00F3571F">
        <w:rPr>
          <w:rFonts w:eastAsia="Times New Roman"/>
          <w:sz w:val="25"/>
          <w:szCs w:val="25"/>
        </w:rPr>
        <w:t xml:space="preserve"> </w:t>
      </w:r>
      <w:r w:rsidRPr="00F3571F">
        <w:rPr>
          <w:sz w:val="25"/>
          <w:szCs w:val="25"/>
        </w:rPr>
        <w:t>ra,</w:t>
      </w:r>
      <w:r w:rsidRPr="00F3571F">
        <w:rPr>
          <w:rFonts w:eastAsia="Times New Roman"/>
          <w:sz w:val="25"/>
          <w:szCs w:val="25"/>
        </w:rPr>
        <w:t xml:space="preserve"> </w:t>
      </w:r>
      <w:r w:rsidRPr="00F3571F">
        <w:rPr>
          <w:sz w:val="25"/>
          <w:szCs w:val="25"/>
        </w:rPr>
        <w:t>thư</w:t>
      </w:r>
      <w:r w:rsidRPr="00F3571F">
        <w:rPr>
          <w:rFonts w:eastAsia="Times New Roman"/>
          <w:sz w:val="25"/>
          <w:szCs w:val="25"/>
        </w:rPr>
        <w:t xml:space="preserve"> </w:t>
      </w:r>
      <w:r w:rsidRPr="00F3571F">
        <w:rPr>
          <w:sz w:val="25"/>
          <w:szCs w:val="25"/>
        </w:rPr>
        <w:t>viện</w:t>
      </w:r>
      <w:r w:rsidRPr="00F3571F">
        <w:rPr>
          <w:rFonts w:eastAsia="Times New Roman"/>
          <w:sz w:val="25"/>
          <w:szCs w:val="25"/>
        </w:rPr>
        <w:t xml:space="preserve"> </w:t>
      </w:r>
      <w:r w:rsidRPr="00F3571F">
        <w:rPr>
          <w:sz w:val="25"/>
          <w:szCs w:val="25"/>
        </w:rPr>
        <w:t>còn</w:t>
      </w:r>
      <w:r w:rsidRPr="00F3571F">
        <w:rPr>
          <w:rFonts w:eastAsia="Times New Roman"/>
          <w:sz w:val="25"/>
          <w:szCs w:val="25"/>
        </w:rPr>
        <w:t xml:space="preserve"> </w:t>
      </w:r>
      <w:r w:rsidRPr="00F3571F">
        <w:rPr>
          <w:sz w:val="25"/>
          <w:szCs w:val="25"/>
        </w:rPr>
        <w:t>tổ</w:t>
      </w:r>
      <w:r w:rsidRPr="00F3571F">
        <w:rPr>
          <w:rFonts w:eastAsia="Times New Roman"/>
          <w:sz w:val="25"/>
          <w:szCs w:val="25"/>
        </w:rPr>
        <w:t xml:space="preserve"> </w:t>
      </w:r>
      <w:r w:rsidRPr="00F3571F">
        <w:rPr>
          <w:sz w:val="25"/>
          <w:szCs w:val="25"/>
        </w:rPr>
        <w:t>chức</w:t>
      </w:r>
      <w:r w:rsidRPr="00F3571F">
        <w:rPr>
          <w:rFonts w:eastAsia="Times New Roman"/>
          <w:sz w:val="25"/>
          <w:szCs w:val="25"/>
        </w:rPr>
        <w:t xml:space="preserve"> </w:t>
      </w:r>
      <w:r w:rsidRPr="00F3571F">
        <w:rPr>
          <w:sz w:val="25"/>
          <w:szCs w:val="25"/>
        </w:rPr>
        <w:t>các</w:t>
      </w:r>
      <w:r w:rsidRPr="00F3571F">
        <w:rPr>
          <w:rFonts w:eastAsia="Times New Roman"/>
          <w:sz w:val="25"/>
          <w:szCs w:val="25"/>
        </w:rPr>
        <w:t xml:space="preserve"> </w:t>
      </w:r>
      <w:r w:rsidRPr="00F3571F">
        <w:rPr>
          <w:sz w:val="25"/>
          <w:szCs w:val="25"/>
        </w:rPr>
        <w:t>bài</w:t>
      </w:r>
      <w:r w:rsidRPr="00F3571F">
        <w:rPr>
          <w:rFonts w:eastAsia="Times New Roman"/>
          <w:sz w:val="25"/>
          <w:szCs w:val="25"/>
        </w:rPr>
        <w:t xml:space="preserve"> </w:t>
      </w:r>
      <w:r w:rsidRPr="00F3571F">
        <w:rPr>
          <w:sz w:val="25"/>
          <w:szCs w:val="25"/>
        </w:rPr>
        <w:t>nói</w:t>
      </w:r>
      <w:r w:rsidRPr="00F3571F">
        <w:rPr>
          <w:rFonts w:eastAsia="Times New Roman"/>
          <w:sz w:val="25"/>
          <w:szCs w:val="25"/>
        </w:rPr>
        <w:t xml:space="preserve"> </w:t>
      </w:r>
      <w:r w:rsidRPr="00F3571F">
        <w:rPr>
          <w:sz w:val="25"/>
          <w:szCs w:val="25"/>
        </w:rPr>
        <w:t>về</w:t>
      </w:r>
      <w:r w:rsidRPr="00F3571F">
        <w:rPr>
          <w:rFonts w:eastAsia="Times New Roman"/>
          <w:sz w:val="25"/>
          <w:szCs w:val="25"/>
        </w:rPr>
        <w:t xml:space="preserve"> </w:t>
      </w:r>
      <w:r w:rsidRPr="00F3571F">
        <w:rPr>
          <w:sz w:val="25"/>
          <w:szCs w:val="25"/>
        </w:rPr>
        <w:t>sách</w:t>
      </w:r>
      <w:r w:rsidRPr="00F3571F">
        <w:rPr>
          <w:rFonts w:eastAsia="Times New Roman"/>
          <w:sz w:val="25"/>
          <w:szCs w:val="25"/>
        </w:rPr>
        <w:t xml:space="preserve"> </w:t>
      </w:r>
      <w:r w:rsidRPr="00F3571F">
        <w:rPr>
          <w:sz w:val="25"/>
          <w:szCs w:val="25"/>
        </w:rPr>
        <w:t>do</w:t>
      </w:r>
      <w:r w:rsidRPr="00F3571F">
        <w:rPr>
          <w:rFonts w:eastAsia="Times New Roman"/>
          <w:sz w:val="25"/>
          <w:szCs w:val="25"/>
        </w:rPr>
        <w:t xml:space="preserve"> </w:t>
      </w:r>
      <w:r w:rsidRPr="00F3571F">
        <w:rPr>
          <w:sz w:val="25"/>
          <w:szCs w:val="25"/>
        </w:rPr>
        <w:t>các</w:t>
      </w:r>
      <w:r w:rsidRPr="00F3571F">
        <w:rPr>
          <w:rFonts w:eastAsia="Times New Roman"/>
          <w:sz w:val="25"/>
          <w:szCs w:val="25"/>
        </w:rPr>
        <w:t xml:space="preserve"> </w:t>
      </w:r>
      <w:r w:rsidRPr="00F3571F">
        <w:rPr>
          <w:sz w:val="25"/>
          <w:szCs w:val="25"/>
        </w:rPr>
        <w:t>giáo</w:t>
      </w:r>
      <w:r w:rsidRPr="00F3571F">
        <w:rPr>
          <w:rFonts w:eastAsia="Times New Roman"/>
          <w:sz w:val="25"/>
          <w:szCs w:val="25"/>
        </w:rPr>
        <w:t xml:space="preserve"> </w:t>
      </w:r>
      <w:r w:rsidRPr="00F3571F">
        <w:rPr>
          <w:sz w:val="25"/>
          <w:szCs w:val="25"/>
        </w:rPr>
        <w:t>sư</w:t>
      </w:r>
      <w:r w:rsidRPr="00F3571F">
        <w:rPr>
          <w:rFonts w:eastAsia="Times New Roman"/>
          <w:sz w:val="25"/>
          <w:szCs w:val="25"/>
        </w:rPr>
        <w:t xml:space="preserve"> </w:t>
      </w:r>
      <w:r w:rsidRPr="00F3571F">
        <w:rPr>
          <w:sz w:val="25"/>
          <w:szCs w:val="25"/>
        </w:rPr>
        <w:t>đảm</w:t>
      </w:r>
      <w:r w:rsidRPr="00F3571F">
        <w:rPr>
          <w:rFonts w:eastAsia="Times New Roman"/>
          <w:sz w:val="25"/>
          <w:szCs w:val="25"/>
        </w:rPr>
        <w:t xml:space="preserve"> </w:t>
      </w:r>
      <w:r w:rsidRPr="00F3571F">
        <w:rPr>
          <w:sz w:val="25"/>
          <w:szCs w:val="25"/>
        </w:rPr>
        <w:t>nhiệm.</w:t>
      </w:r>
      <w:r w:rsidRPr="00F3571F">
        <w:rPr>
          <w:rFonts w:eastAsia="Times New Roman"/>
          <w:sz w:val="25"/>
          <w:szCs w:val="25"/>
        </w:rPr>
        <w:t xml:space="preserve"> </w:t>
      </w:r>
    </w:p>
    <w:p w14:paraId="4A6213D6" w14:textId="77777777" w:rsidR="009B4718" w:rsidRPr="00F3571F" w:rsidRDefault="009B4718" w:rsidP="003B00CC">
      <w:pPr>
        <w:widowControl w:val="0"/>
        <w:suppressAutoHyphens/>
        <w:spacing w:after="0" w:line="240" w:lineRule="auto"/>
        <w:ind w:firstLine="709"/>
        <w:jc w:val="both"/>
        <w:rPr>
          <w:rFonts w:eastAsia="Times New Roman"/>
          <w:sz w:val="25"/>
          <w:szCs w:val="25"/>
          <w:shd w:val="clear" w:color="auto" w:fill="FFFFFF"/>
        </w:rPr>
      </w:pPr>
      <w:r w:rsidRPr="00F3571F">
        <w:rPr>
          <w:sz w:val="25"/>
          <w:szCs w:val="25"/>
          <w:shd w:val="clear" w:color="auto" w:fill="FFFFFF"/>
        </w:rPr>
        <w:t>+ Dịch</w:t>
      </w:r>
      <w:r w:rsidRPr="00F3571F">
        <w:rPr>
          <w:rFonts w:eastAsia="Times New Roman"/>
          <w:sz w:val="25"/>
          <w:szCs w:val="25"/>
          <w:shd w:val="clear" w:color="auto" w:fill="FFFFFF"/>
        </w:rPr>
        <w:t xml:space="preserve"> </w:t>
      </w:r>
      <w:r w:rsidRPr="00F3571F">
        <w:rPr>
          <w:sz w:val="25"/>
          <w:szCs w:val="25"/>
          <w:shd w:val="clear" w:color="auto" w:fill="FFFFFF"/>
        </w:rPr>
        <w:t>vụ</w:t>
      </w:r>
      <w:r w:rsidRPr="00F3571F">
        <w:rPr>
          <w:rFonts w:eastAsia="Times New Roman"/>
          <w:sz w:val="25"/>
          <w:szCs w:val="25"/>
          <w:shd w:val="clear" w:color="auto" w:fill="FFFFFF"/>
        </w:rPr>
        <w:t xml:space="preserve"> </w:t>
      </w:r>
      <w:r w:rsidRPr="00F3571F">
        <w:rPr>
          <w:sz w:val="25"/>
          <w:szCs w:val="25"/>
          <w:shd w:val="clear" w:color="auto" w:fill="FFFFFF"/>
        </w:rPr>
        <w:t>cung</w:t>
      </w:r>
      <w:r w:rsidRPr="00F3571F">
        <w:rPr>
          <w:rFonts w:eastAsia="Times New Roman"/>
          <w:sz w:val="25"/>
          <w:szCs w:val="25"/>
          <w:shd w:val="clear" w:color="auto" w:fill="FFFFFF"/>
        </w:rPr>
        <w:t xml:space="preserve"> </w:t>
      </w:r>
      <w:r w:rsidRPr="00F3571F">
        <w:rPr>
          <w:sz w:val="25"/>
          <w:szCs w:val="25"/>
          <w:shd w:val="clear" w:color="auto" w:fill="FFFFFF"/>
        </w:rPr>
        <w:t>cấp</w:t>
      </w:r>
      <w:r w:rsidRPr="00F3571F">
        <w:rPr>
          <w:rFonts w:eastAsia="Times New Roman"/>
          <w:sz w:val="25"/>
          <w:szCs w:val="25"/>
          <w:shd w:val="clear" w:color="auto" w:fill="FFFFFF"/>
        </w:rPr>
        <w:t xml:space="preserve"> </w:t>
      </w:r>
      <w:r w:rsidRPr="00F3571F">
        <w:rPr>
          <w:sz w:val="25"/>
          <w:szCs w:val="25"/>
          <w:shd w:val="clear" w:color="auto" w:fill="FFFFFF"/>
        </w:rPr>
        <w:t>Tạp</w:t>
      </w:r>
      <w:r w:rsidRPr="00F3571F">
        <w:rPr>
          <w:rFonts w:eastAsia="Times New Roman"/>
          <w:sz w:val="25"/>
          <w:szCs w:val="25"/>
          <w:shd w:val="clear" w:color="auto" w:fill="FFFFFF"/>
        </w:rPr>
        <w:t xml:space="preserve"> </w:t>
      </w:r>
      <w:r w:rsidRPr="00F3571F">
        <w:rPr>
          <w:sz w:val="25"/>
          <w:szCs w:val="25"/>
          <w:shd w:val="clear" w:color="auto" w:fill="FFFFFF"/>
        </w:rPr>
        <w:t>chí</w:t>
      </w:r>
      <w:r w:rsidRPr="00F3571F">
        <w:rPr>
          <w:rFonts w:eastAsia="Times New Roman"/>
          <w:sz w:val="25"/>
          <w:szCs w:val="25"/>
          <w:shd w:val="clear" w:color="auto" w:fill="FFFFFF"/>
        </w:rPr>
        <w:t xml:space="preserve"> </w:t>
      </w:r>
      <w:r w:rsidRPr="00F3571F">
        <w:rPr>
          <w:sz w:val="25"/>
          <w:szCs w:val="25"/>
          <w:shd w:val="clear" w:color="auto" w:fill="FFFFFF"/>
        </w:rPr>
        <w:t>điện</w:t>
      </w:r>
      <w:r w:rsidRPr="00F3571F">
        <w:rPr>
          <w:rFonts w:eastAsia="Times New Roman"/>
          <w:sz w:val="25"/>
          <w:szCs w:val="25"/>
          <w:shd w:val="clear" w:color="auto" w:fill="FFFFFF"/>
        </w:rPr>
        <w:t xml:space="preserve"> </w:t>
      </w:r>
      <w:r w:rsidRPr="00F3571F">
        <w:rPr>
          <w:sz w:val="25"/>
          <w:szCs w:val="25"/>
          <w:shd w:val="clear" w:color="auto" w:fill="FFFFFF"/>
        </w:rPr>
        <w:t>tử</w:t>
      </w:r>
      <w:r w:rsidRPr="00F3571F">
        <w:rPr>
          <w:rFonts w:eastAsia="Times New Roman"/>
          <w:sz w:val="25"/>
          <w:szCs w:val="25"/>
          <w:shd w:val="clear" w:color="auto" w:fill="FFFFFF"/>
        </w:rPr>
        <w:t xml:space="preserve"> </w:t>
      </w:r>
      <w:r w:rsidRPr="00F3571F">
        <w:rPr>
          <w:sz w:val="25"/>
          <w:szCs w:val="25"/>
          <w:shd w:val="clear" w:color="auto" w:fill="FFFFFF"/>
        </w:rPr>
        <w:t>chuyên</w:t>
      </w:r>
      <w:r w:rsidRPr="00F3571F">
        <w:rPr>
          <w:rFonts w:eastAsia="Times New Roman"/>
          <w:sz w:val="25"/>
          <w:szCs w:val="25"/>
          <w:shd w:val="clear" w:color="auto" w:fill="FFFFFF"/>
        </w:rPr>
        <w:t xml:space="preserve"> </w:t>
      </w:r>
      <w:r w:rsidRPr="00F3571F">
        <w:rPr>
          <w:sz w:val="25"/>
          <w:szCs w:val="25"/>
          <w:shd w:val="clear" w:color="auto" w:fill="FFFFFF"/>
        </w:rPr>
        <w:t>ngành</w:t>
      </w:r>
      <w:r w:rsidRPr="00F3571F">
        <w:rPr>
          <w:rFonts w:eastAsia="Times New Roman"/>
          <w:sz w:val="25"/>
          <w:szCs w:val="25"/>
          <w:shd w:val="clear" w:color="auto" w:fill="FFFFFF"/>
        </w:rPr>
        <w:t xml:space="preserve"> </w:t>
      </w:r>
      <w:r w:rsidRPr="00F3571F">
        <w:rPr>
          <w:sz w:val="25"/>
          <w:szCs w:val="25"/>
          <w:shd w:val="clear" w:color="auto" w:fill="FFFFFF"/>
        </w:rPr>
        <w:t>theo</w:t>
      </w:r>
      <w:r w:rsidRPr="00F3571F">
        <w:rPr>
          <w:rFonts w:eastAsia="Times New Roman"/>
          <w:sz w:val="25"/>
          <w:szCs w:val="25"/>
          <w:shd w:val="clear" w:color="auto" w:fill="FFFFFF"/>
        </w:rPr>
        <w:t xml:space="preserve"> </w:t>
      </w:r>
      <w:r w:rsidRPr="00F3571F">
        <w:rPr>
          <w:sz w:val="25"/>
          <w:szCs w:val="25"/>
          <w:shd w:val="clear" w:color="auto" w:fill="FFFFFF"/>
        </w:rPr>
        <w:t>yêu</w:t>
      </w:r>
      <w:r w:rsidRPr="00F3571F">
        <w:rPr>
          <w:rFonts w:eastAsia="Times New Roman"/>
          <w:sz w:val="25"/>
          <w:szCs w:val="25"/>
          <w:shd w:val="clear" w:color="auto" w:fill="FFFFFF"/>
        </w:rPr>
        <w:t xml:space="preserve"> </w:t>
      </w:r>
      <w:r w:rsidRPr="00F3571F">
        <w:rPr>
          <w:sz w:val="25"/>
          <w:szCs w:val="25"/>
          <w:shd w:val="clear" w:color="auto" w:fill="FFFFFF"/>
        </w:rPr>
        <w:t>cầu:</w:t>
      </w:r>
      <w:r w:rsidRPr="00F3571F">
        <w:rPr>
          <w:rFonts w:eastAsia="Times New Roman"/>
          <w:sz w:val="25"/>
          <w:szCs w:val="25"/>
          <w:shd w:val="clear" w:color="auto" w:fill="FFFFFF"/>
        </w:rPr>
        <w:t xml:space="preserve"> </w:t>
      </w:r>
      <w:r w:rsidRPr="00F3571F">
        <w:rPr>
          <w:sz w:val="25"/>
          <w:szCs w:val="25"/>
          <w:shd w:val="clear" w:color="auto" w:fill="FFFFFF"/>
        </w:rPr>
        <w:t>Dịch</w:t>
      </w:r>
      <w:r w:rsidRPr="00F3571F">
        <w:rPr>
          <w:rFonts w:eastAsia="Times New Roman"/>
          <w:sz w:val="25"/>
          <w:szCs w:val="25"/>
          <w:shd w:val="clear" w:color="auto" w:fill="FFFFFF"/>
        </w:rPr>
        <w:t xml:space="preserve"> </w:t>
      </w:r>
      <w:r w:rsidRPr="00F3571F">
        <w:rPr>
          <w:sz w:val="25"/>
          <w:szCs w:val="25"/>
          <w:shd w:val="clear" w:color="auto" w:fill="FFFFFF"/>
        </w:rPr>
        <w:t>vụ</w:t>
      </w:r>
      <w:r w:rsidRPr="00F3571F">
        <w:rPr>
          <w:rFonts w:eastAsia="Times New Roman"/>
          <w:sz w:val="25"/>
          <w:szCs w:val="25"/>
          <w:shd w:val="clear" w:color="auto" w:fill="FFFFFF"/>
        </w:rPr>
        <w:t xml:space="preserve"> </w:t>
      </w:r>
      <w:r w:rsidRPr="00F3571F">
        <w:rPr>
          <w:sz w:val="25"/>
          <w:szCs w:val="25"/>
          <w:shd w:val="clear" w:color="auto" w:fill="FFFFFF"/>
        </w:rPr>
        <w:t>này</w:t>
      </w:r>
      <w:r w:rsidRPr="00F3571F">
        <w:rPr>
          <w:rFonts w:eastAsia="Times New Roman"/>
          <w:sz w:val="25"/>
          <w:szCs w:val="25"/>
          <w:shd w:val="clear" w:color="auto" w:fill="FFFFFF"/>
        </w:rPr>
        <w:t xml:space="preserve"> </w:t>
      </w:r>
      <w:r w:rsidRPr="00F3571F">
        <w:rPr>
          <w:sz w:val="25"/>
          <w:szCs w:val="25"/>
          <w:shd w:val="clear" w:color="auto" w:fill="FFFFFF"/>
        </w:rPr>
        <w:t>nhằm</w:t>
      </w:r>
      <w:r w:rsidRPr="00F3571F">
        <w:rPr>
          <w:rFonts w:eastAsia="Times New Roman"/>
          <w:sz w:val="25"/>
          <w:szCs w:val="25"/>
          <w:shd w:val="clear" w:color="auto" w:fill="FFFFFF"/>
        </w:rPr>
        <w:t xml:space="preserve"> </w:t>
      </w:r>
      <w:r w:rsidRPr="00F3571F">
        <w:rPr>
          <w:sz w:val="25"/>
          <w:szCs w:val="25"/>
          <w:shd w:val="clear" w:color="auto" w:fill="FFFFFF"/>
        </w:rPr>
        <w:t>cung</w:t>
      </w:r>
      <w:r w:rsidRPr="00F3571F">
        <w:rPr>
          <w:rFonts w:eastAsia="Times New Roman"/>
          <w:sz w:val="25"/>
          <w:szCs w:val="25"/>
          <w:shd w:val="clear" w:color="auto" w:fill="FFFFFF"/>
        </w:rPr>
        <w:t xml:space="preserve"> </w:t>
      </w:r>
      <w:r w:rsidRPr="00F3571F">
        <w:rPr>
          <w:sz w:val="25"/>
          <w:szCs w:val="25"/>
          <w:shd w:val="clear" w:color="auto" w:fill="FFFFFF"/>
        </w:rPr>
        <w:t>cấp</w:t>
      </w:r>
      <w:r w:rsidRPr="00F3571F">
        <w:rPr>
          <w:rFonts w:eastAsia="Times New Roman"/>
          <w:sz w:val="25"/>
          <w:szCs w:val="25"/>
          <w:shd w:val="clear" w:color="auto" w:fill="FFFFFF"/>
        </w:rPr>
        <w:t xml:space="preserve"> </w:t>
      </w:r>
      <w:r w:rsidRPr="00F3571F">
        <w:rPr>
          <w:sz w:val="25"/>
          <w:szCs w:val="25"/>
          <w:shd w:val="clear" w:color="auto" w:fill="FFFFFF"/>
        </w:rPr>
        <w:t>thêm</w:t>
      </w:r>
      <w:r w:rsidRPr="00F3571F">
        <w:rPr>
          <w:rFonts w:eastAsia="Times New Roman"/>
          <w:sz w:val="25"/>
          <w:szCs w:val="25"/>
          <w:shd w:val="clear" w:color="auto" w:fill="FFFFFF"/>
        </w:rPr>
        <w:t xml:space="preserve"> </w:t>
      </w:r>
      <w:r w:rsidRPr="00F3571F">
        <w:rPr>
          <w:sz w:val="25"/>
          <w:szCs w:val="25"/>
          <w:shd w:val="clear" w:color="auto" w:fill="FFFFFF"/>
        </w:rPr>
        <w:t>thông</w:t>
      </w:r>
      <w:r w:rsidRPr="00F3571F">
        <w:rPr>
          <w:rFonts w:eastAsia="Times New Roman"/>
          <w:sz w:val="25"/>
          <w:szCs w:val="25"/>
          <w:shd w:val="clear" w:color="auto" w:fill="FFFFFF"/>
        </w:rPr>
        <w:t xml:space="preserve"> </w:t>
      </w:r>
      <w:r w:rsidRPr="00F3571F">
        <w:rPr>
          <w:sz w:val="25"/>
          <w:szCs w:val="25"/>
          <w:shd w:val="clear" w:color="auto" w:fill="FFFFFF"/>
        </w:rPr>
        <w:t>tin</w:t>
      </w:r>
      <w:r w:rsidRPr="00F3571F">
        <w:rPr>
          <w:rFonts w:eastAsia="Times New Roman"/>
          <w:sz w:val="25"/>
          <w:szCs w:val="25"/>
          <w:shd w:val="clear" w:color="auto" w:fill="FFFFFF"/>
        </w:rPr>
        <w:t xml:space="preserve"> </w:t>
      </w:r>
      <w:r w:rsidRPr="00F3571F">
        <w:rPr>
          <w:sz w:val="25"/>
          <w:szCs w:val="25"/>
          <w:shd w:val="clear" w:color="auto" w:fill="FFFFFF"/>
        </w:rPr>
        <w:t>phục</w:t>
      </w:r>
      <w:r w:rsidRPr="00F3571F">
        <w:rPr>
          <w:rFonts w:eastAsia="Times New Roman"/>
          <w:sz w:val="25"/>
          <w:szCs w:val="25"/>
          <w:shd w:val="clear" w:color="auto" w:fill="FFFFFF"/>
        </w:rPr>
        <w:t xml:space="preserve"> </w:t>
      </w:r>
      <w:r w:rsidRPr="00F3571F">
        <w:rPr>
          <w:sz w:val="25"/>
          <w:szCs w:val="25"/>
          <w:shd w:val="clear" w:color="auto" w:fill="FFFFFF"/>
        </w:rPr>
        <w:t>vụ</w:t>
      </w:r>
      <w:r w:rsidRPr="00F3571F">
        <w:rPr>
          <w:rFonts w:eastAsia="Times New Roman"/>
          <w:sz w:val="25"/>
          <w:szCs w:val="25"/>
          <w:shd w:val="clear" w:color="auto" w:fill="FFFFFF"/>
        </w:rPr>
        <w:t xml:space="preserve"> </w:t>
      </w:r>
      <w:r w:rsidRPr="00F3571F">
        <w:rPr>
          <w:sz w:val="25"/>
          <w:szCs w:val="25"/>
          <w:shd w:val="clear" w:color="auto" w:fill="FFFFFF"/>
        </w:rPr>
        <w:t>việc</w:t>
      </w:r>
      <w:r w:rsidRPr="00F3571F">
        <w:rPr>
          <w:rFonts w:eastAsia="Times New Roman"/>
          <w:sz w:val="25"/>
          <w:szCs w:val="25"/>
          <w:shd w:val="clear" w:color="auto" w:fill="FFFFFF"/>
        </w:rPr>
        <w:t xml:space="preserve"> </w:t>
      </w:r>
      <w:r w:rsidRPr="00F3571F">
        <w:rPr>
          <w:sz w:val="25"/>
          <w:szCs w:val="25"/>
          <w:shd w:val="clear" w:color="auto" w:fill="FFFFFF"/>
        </w:rPr>
        <w:t>học</w:t>
      </w:r>
      <w:r w:rsidRPr="00F3571F">
        <w:rPr>
          <w:rFonts w:eastAsia="Times New Roman"/>
          <w:sz w:val="25"/>
          <w:szCs w:val="25"/>
          <w:shd w:val="clear" w:color="auto" w:fill="FFFFFF"/>
        </w:rPr>
        <w:t xml:space="preserve"> </w:t>
      </w:r>
      <w:r w:rsidRPr="00F3571F">
        <w:rPr>
          <w:sz w:val="25"/>
          <w:szCs w:val="25"/>
          <w:shd w:val="clear" w:color="auto" w:fill="FFFFFF"/>
        </w:rPr>
        <w:t>tập</w:t>
      </w:r>
      <w:r w:rsidRPr="00F3571F">
        <w:rPr>
          <w:rFonts w:eastAsia="Times New Roman"/>
          <w:sz w:val="25"/>
          <w:szCs w:val="25"/>
          <w:shd w:val="clear" w:color="auto" w:fill="FFFFFF"/>
        </w:rPr>
        <w:t xml:space="preserve"> </w:t>
      </w:r>
      <w:r w:rsidRPr="00F3571F">
        <w:rPr>
          <w:sz w:val="25"/>
          <w:szCs w:val="25"/>
          <w:shd w:val="clear" w:color="auto" w:fill="FFFFFF"/>
        </w:rPr>
        <w:t>và</w:t>
      </w:r>
      <w:r w:rsidRPr="00F3571F">
        <w:rPr>
          <w:rFonts w:eastAsia="Times New Roman"/>
          <w:sz w:val="25"/>
          <w:szCs w:val="25"/>
          <w:shd w:val="clear" w:color="auto" w:fill="FFFFFF"/>
        </w:rPr>
        <w:t xml:space="preserve"> </w:t>
      </w:r>
      <w:r w:rsidRPr="00F3571F">
        <w:rPr>
          <w:sz w:val="25"/>
          <w:szCs w:val="25"/>
          <w:shd w:val="clear" w:color="auto" w:fill="FFFFFF"/>
        </w:rPr>
        <w:t>giảng</w:t>
      </w:r>
      <w:r w:rsidRPr="00F3571F">
        <w:rPr>
          <w:rFonts w:eastAsia="Times New Roman"/>
          <w:sz w:val="25"/>
          <w:szCs w:val="25"/>
          <w:shd w:val="clear" w:color="auto" w:fill="FFFFFF"/>
        </w:rPr>
        <w:t xml:space="preserve"> </w:t>
      </w:r>
      <w:r w:rsidRPr="00F3571F">
        <w:rPr>
          <w:sz w:val="25"/>
          <w:szCs w:val="25"/>
          <w:shd w:val="clear" w:color="auto" w:fill="FFFFFF"/>
        </w:rPr>
        <w:t>dạy</w:t>
      </w:r>
      <w:r w:rsidRPr="00F3571F">
        <w:rPr>
          <w:rFonts w:eastAsia="Times New Roman"/>
          <w:sz w:val="25"/>
          <w:szCs w:val="25"/>
          <w:shd w:val="clear" w:color="auto" w:fill="FFFFFF"/>
        </w:rPr>
        <w:t xml:space="preserve"> </w:t>
      </w:r>
      <w:r w:rsidRPr="00F3571F">
        <w:rPr>
          <w:sz w:val="25"/>
          <w:szCs w:val="25"/>
          <w:shd w:val="clear" w:color="auto" w:fill="FFFFFF"/>
        </w:rPr>
        <w:t>của</w:t>
      </w:r>
      <w:r w:rsidRPr="00F3571F">
        <w:rPr>
          <w:rFonts w:eastAsia="Times New Roman"/>
          <w:sz w:val="25"/>
          <w:szCs w:val="25"/>
          <w:shd w:val="clear" w:color="auto" w:fill="FFFFFF"/>
        </w:rPr>
        <w:t xml:space="preserve"> </w:t>
      </w:r>
      <w:r w:rsidRPr="00F3571F">
        <w:rPr>
          <w:sz w:val="25"/>
          <w:szCs w:val="25"/>
          <w:shd w:val="clear" w:color="auto" w:fill="FFFFFF"/>
        </w:rPr>
        <w:t>Giảng</w:t>
      </w:r>
      <w:r w:rsidRPr="00F3571F">
        <w:rPr>
          <w:rFonts w:eastAsia="Times New Roman"/>
          <w:sz w:val="25"/>
          <w:szCs w:val="25"/>
          <w:shd w:val="clear" w:color="auto" w:fill="FFFFFF"/>
        </w:rPr>
        <w:t xml:space="preserve"> </w:t>
      </w:r>
      <w:r w:rsidRPr="00F3571F">
        <w:rPr>
          <w:sz w:val="25"/>
          <w:szCs w:val="25"/>
          <w:shd w:val="clear" w:color="auto" w:fill="FFFFFF"/>
        </w:rPr>
        <w:t>viên,</w:t>
      </w:r>
      <w:r w:rsidRPr="00F3571F">
        <w:rPr>
          <w:rFonts w:eastAsia="Times New Roman"/>
          <w:sz w:val="25"/>
          <w:szCs w:val="25"/>
          <w:shd w:val="clear" w:color="auto" w:fill="FFFFFF"/>
        </w:rPr>
        <w:t xml:space="preserve"> </w:t>
      </w:r>
      <w:r w:rsidRPr="00F3571F">
        <w:rPr>
          <w:sz w:val="25"/>
          <w:szCs w:val="25"/>
          <w:shd w:val="clear" w:color="auto" w:fill="FFFFFF"/>
        </w:rPr>
        <w:t>Sinh</w:t>
      </w:r>
      <w:r w:rsidRPr="00F3571F">
        <w:rPr>
          <w:rFonts w:eastAsia="Times New Roman"/>
          <w:sz w:val="25"/>
          <w:szCs w:val="25"/>
          <w:shd w:val="clear" w:color="auto" w:fill="FFFFFF"/>
        </w:rPr>
        <w:t xml:space="preserve"> </w:t>
      </w:r>
      <w:r w:rsidRPr="00F3571F">
        <w:rPr>
          <w:sz w:val="25"/>
          <w:szCs w:val="25"/>
          <w:shd w:val="clear" w:color="auto" w:fill="FFFFFF"/>
        </w:rPr>
        <w:t>viên</w:t>
      </w:r>
      <w:r w:rsidRPr="00F3571F">
        <w:rPr>
          <w:rFonts w:eastAsia="Times New Roman"/>
          <w:sz w:val="25"/>
          <w:szCs w:val="25"/>
          <w:shd w:val="clear" w:color="auto" w:fill="FFFFFF"/>
        </w:rPr>
        <w:t xml:space="preserve"> </w:t>
      </w:r>
      <w:r w:rsidRPr="00F3571F">
        <w:rPr>
          <w:sz w:val="25"/>
          <w:szCs w:val="25"/>
          <w:shd w:val="clear" w:color="auto" w:fill="FFFFFF"/>
        </w:rPr>
        <w:t>Trường.</w:t>
      </w:r>
      <w:r w:rsidRPr="00F3571F">
        <w:rPr>
          <w:rFonts w:eastAsia="Times New Roman"/>
          <w:sz w:val="25"/>
          <w:szCs w:val="25"/>
          <w:shd w:val="clear" w:color="auto" w:fill="FFFFFF"/>
        </w:rPr>
        <w:t xml:space="preserve"> </w:t>
      </w:r>
    </w:p>
    <w:p w14:paraId="2F9FE3F7" w14:textId="77777777" w:rsidR="009B4718" w:rsidRPr="00F3571F" w:rsidRDefault="009B4718" w:rsidP="003B00CC">
      <w:pPr>
        <w:widowControl w:val="0"/>
        <w:suppressAutoHyphens/>
        <w:spacing w:after="58" w:line="240" w:lineRule="auto"/>
        <w:ind w:firstLine="709"/>
        <w:jc w:val="both"/>
        <w:rPr>
          <w:i/>
          <w:iCs/>
          <w:sz w:val="25"/>
          <w:szCs w:val="25"/>
        </w:rPr>
      </w:pPr>
      <w:r w:rsidRPr="00F3571F">
        <w:rPr>
          <w:b/>
          <w:bCs/>
          <w:i/>
          <w:iCs/>
          <w:sz w:val="25"/>
          <w:szCs w:val="25"/>
        </w:rPr>
        <w:t>- Sử dụng máy tính và truy</w:t>
      </w:r>
      <w:r w:rsidRPr="00F3571F">
        <w:rPr>
          <w:rFonts w:eastAsia="Times New Roman"/>
          <w:b/>
          <w:bCs/>
          <w:i/>
          <w:iCs/>
          <w:sz w:val="25"/>
          <w:szCs w:val="25"/>
        </w:rPr>
        <w:t xml:space="preserve"> </w:t>
      </w:r>
      <w:r w:rsidRPr="00F3571F">
        <w:rPr>
          <w:b/>
          <w:bCs/>
          <w:i/>
          <w:iCs/>
          <w:sz w:val="25"/>
          <w:szCs w:val="25"/>
        </w:rPr>
        <w:t>cập</w:t>
      </w:r>
      <w:r w:rsidRPr="00F3571F">
        <w:rPr>
          <w:rFonts w:eastAsia="Times New Roman"/>
          <w:b/>
          <w:bCs/>
          <w:i/>
          <w:iCs/>
          <w:sz w:val="25"/>
          <w:szCs w:val="25"/>
        </w:rPr>
        <w:t xml:space="preserve"> </w:t>
      </w:r>
      <w:r w:rsidRPr="00F3571F">
        <w:rPr>
          <w:b/>
          <w:bCs/>
          <w:i/>
          <w:iCs/>
          <w:sz w:val="25"/>
          <w:szCs w:val="25"/>
        </w:rPr>
        <w:t>Internet:</w:t>
      </w:r>
    </w:p>
    <w:p w14:paraId="23F951CD" w14:textId="77777777" w:rsidR="009B4718" w:rsidRPr="00F3571F" w:rsidRDefault="009B4718" w:rsidP="003B00CC">
      <w:pPr>
        <w:widowControl w:val="0"/>
        <w:suppressAutoHyphens/>
        <w:spacing w:after="58" w:line="240" w:lineRule="auto"/>
        <w:ind w:firstLine="709"/>
        <w:jc w:val="both"/>
        <w:rPr>
          <w:sz w:val="25"/>
          <w:szCs w:val="25"/>
          <w:shd w:val="clear" w:color="auto" w:fill="FFFFFF"/>
        </w:rPr>
      </w:pPr>
      <w:r w:rsidRPr="00F3571F">
        <w:rPr>
          <w:sz w:val="25"/>
          <w:szCs w:val="25"/>
        </w:rPr>
        <w:t>+ Bạn</w:t>
      </w:r>
      <w:r w:rsidRPr="00F3571F">
        <w:rPr>
          <w:rFonts w:eastAsia="Times New Roman"/>
          <w:sz w:val="25"/>
          <w:szCs w:val="25"/>
        </w:rPr>
        <w:t xml:space="preserve"> </w:t>
      </w:r>
      <w:r w:rsidRPr="00F3571F">
        <w:rPr>
          <w:sz w:val="25"/>
          <w:szCs w:val="25"/>
        </w:rPr>
        <w:t>đọc</w:t>
      </w:r>
      <w:r w:rsidRPr="00F3571F">
        <w:rPr>
          <w:rFonts w:eastAsia="Times New Roman"/>
          <w:sz w:val="25"/>
          <w:szCs w:val="25"/>
        </w:rPr>
        <w:t xml:space="preserve"> </w:t>
      </w:r>
      <w:r w:rsidRPr="00F3571F">
        <w:rPr>
          <w:sz w:val="25"/>
          <w:szCs w:val="25"/>
        </w:rPr>
        <w:t>có</w:t>
      </w:r>
      <w:r w:rsidRPr="00F3571F">
        <w:rPr>
          <w:rFonts w:eastAsia="Times New Roman"/>
          <w:sz w:val="25"/>
          <w:szCs w:val="25"/>
        </w:rPr>
        <w:t xml:space="preserve"> </w:t>
      </w:r>
      <w:r w:rsidRPr="00F3571F">
        <w:rPr>
          <w:sz w:val="25"/>
          <w:szCs w:val="25"/>
        </w:rPr>
        <w:t>thể</w:t>
      </w:r>
      <w:r w:rsidRPr="00F3571F">
        <w:rPr>
          <w:rFonts w:eastAsia="Times New Roman"/>
          <w:sz w:val="25"/>
          <w:szCs w:val="25"/>
        </w:rPr>
        <w:t xml:space="preserve"> </w:t>
      </w:r>
      <w:r w:rsidRPr="00F3571F">
        <w:rPr>
          <w:sz w:val="25"/>
          <w:szCs w:val="25"/>
        </w:rPr>
        <w:t>mang</w:t>
      </w:r>
      <w:r w:rsidRPr="00F3571F">
        <w:rPr>
          <w:rFonts w:eastAsia="Times New Roman"/>
          <w:sz w:val="25"/>
          <w:szCs w:val="25"/>
        </w:rPr>
        <w:t xml:space="preserve"> máy tính cá nhân </w:t>
      </w:r>
      <w:r w:rsidRPr="00F3571F">
        <w:rPr>
          <w:sz w:val="25"/>
          <w:szCs w:val="25"/>
        </w:rPr>
        <w:t>vào</w:t>
      </w:r>
      <w:r w:rsidRPr="00F3571F">
        <w:rPr>
          <w:rFonts w:eastAsia="Times New Roman"/>
          <w:sz w:val="25"/>
          <w:szCs w:val="25"/>
        </w:rPr>
        <w:t xml:space="preserve"> </w:t>
      </w:r>
      <w:r w:rsidRPr="00F3571F">
        <w:rPr>
          <w:sz w:val="25"/>
          <w:szCs w:val="25"/>
        </w:rPr>
        <w:t>thư</w:t>
      </w:r>
      <w:r w:rsidRPr="00F3571F">
        <w:rPr>
          <w:rFonts w:eastAsia="Times New Roman"/>
          <w:sz w:val="25"/>
          <w:szCs w:val="25"/>
        </w:rPr>
        <w:t xml:space="preserve"> </w:t>
      </w:r>
      <w:r w:rsidRPr="00F3571F">
        <w:rPr>
          <w:sz w:val="25"/>
          <w:szCs w:val="25"/>
        </w:rPr>
        <w:t>viện</w:t>
      </w:r>
      <w:r w:rsidRPr="00F3571F">
        <w:rPr>
          <w:rFonts w:eastAsia="Times New Roman"/>
          <w:sz w:val="25"/>
          <w:szCs w:val="25"/>
        </w:rPr>
        <w:t xml:space="preserve"> để truy cập Internet với wifi miễn phí. </w:t>
      </w:r>
    </w:p>
    <w:p w14:paraId="2EC3DB7F" w14:textId="4C959805" w:rsidR="009B4718" w:rsidRPr="00F3571F" w:rsidRDefault="009B4718" w:rsidP="00AA5F2E">
      <w:pPr>
        <w:widowControl w:val="0"/>
        <w:suppressAutoHyphens/>
        <w:spacing w:after="58" w:line="240" w:lineRule="auto"/>
        <w:ind w:firstLine="709"/>
        <w:jc w:val="both"/>
        <w:rPr>
          <w:b/>
          <w:bCs/>
          <w:sz w:val="25"/>
          <w:szCs w:val="25"/>
        </w:rPr>
      </w:pPr>
      <w:r w:rsidRPr="00F3571F">
        <w:rPr>
          <w:sz w:val="25"/>
          <w:szCs w:val="25"/>
          <w:shd w:val="clear" w:color="auto" w:fill="FFFFFF"/>
        </w:rPr>
        <w:t>+ Thư</w:t>
      </w:r>
      <w:r w:rsidRPr="00F3571F">
        <w:rPr>
          <w:rFonts w:eastAsia="Times New Roman"/>
          <w:sz w:val="25"/>
          <w:szCs w:val="25"/>
          <w:shd w:val="clear" w:color="auto" w:fill="FFFFFF"/>
        </w:rPr>
        <w:t xml:space="preserve"> </w:t>
      </w:r>
      <w:r w:rsidRPr="00F3571F">
        <w:rPr>
          <w:sz w:val="25"/>
          <w:szCs w:val="25"/>
          <w:shd w:val="clear" w:color="auto" w:fill="FFFFFF"/>
        </w:rPr>
        <w:t>viện</w:t>
      </w:r>
      <w:r w:rsidRPr="00F3571F">
        <w:rPr>
          <w:rFonts w:eastAsia="Times New Roman"/>
          <w:sz w:val="25"/>
          <w:szCs w:val="25"/>
          <w:shd w:val="clear" w:color="auto" w:fill="FFFFFF"/>
        </w:rPr>
        <w:t xml:space="preserve">  </w:t>
      </w:r>
      <w:r w:rsidRPr="00F3571F">
        <w:rPr>
          <w:sz w:val="25"/>
          <w:szCs w:val="25"/>
          <w:shd w:val="clear" w:color="auto" w:fill="FFFFFF"/>
        </w:rPr>
        <w:t>trang</w:t>
      </w:r>
      <w:r w:rsidRPr="00F3571F">
        <w:rPr>
          <w:rFonts w:eastAsia="Times New Roman"/>
          <w:sz w:val="25"/>
          <w:szCs w:val="25"/>
          <w:shd w:val="clear" w:color="auto" w:fill="FFFFFF"/>
        </w:rPr>
        <w:t xml:space="preserve"> </w:t>
      </w:r>
      <w:r w:rsidRPr="00F3571F">
        <w:rPr>
          <w:sz w:val="25"/>
          <w:szCs w:val="25"/>
          <w:shd w:val="clear" w:color="auto" w:fill="FFFFFF"/>
        </w:rPr>
        <w:t>bị</w:t>
      </w:r>
      <w:r w:rsidRPr="00F3571F">
        <w:rPr>
          <w:rFonts w:eastAsia="Times New Roman"/>
          <w:sz w:val="25"/>
          <w:szCs w:val="25"/>
          <w:shd w:val="clear" w:color="auto" w:fill="FFFFFF"/>
        </w:rPr>
        <w:t xml:space="preserve"> 10 </w:t>
      </w:r>
      <w:r w:rsidRPr="00F3571F">
        <w:rPr>
          <w:sz w:val="25"/>
          <w:szCs w:val="25"/>
          <w:shd w:val="clear" w:color="auto" w:fill="FFFFFF"/>
        </w:rPr>
        <w:t>máy</w:t>
      </w:r>
      <w:r w:rsidRPr="00F3571F">
        <w:rPr>
          <w:rFonts w:eastAsia="Times New Roman"/>
          <w:sz w:val="25"/>
          <w:szCs w:val="25"/>
          <w:shd w:val="clear" w:color="auto" w:fill="FFFFFF"/>
        </w:rPr>
        <w:t xml:space="preserve"> </w:t>
      </w:r>
      <w:r w:rsidRPr="00F3571F">
        <w:rPr>
          <w:sz w:val="25"/>
          <w:szCs w:val="25"/>
          <w:shd w:val="clear" w:color="auto" w:fill="FFFFFF"/>
        </w:rPr>
        <w:t>tính</w:t>
      </w:r>
      <w:r w:rsidRPr="00F3571F">
        <w:rPr>
          <w:rFonts w:eastAsia="Times New Roman"/>
          <w:sz w:val="25"/>
          <w:szCs w:val="25"/>
          <w:shd w:val="clear" w:color="auto" w:fill="FFFFFF"/>
        </w:rPr>
        <w:t xml:space="preserve"> </w:t>
      </w:r>
      <w:r w:rsidRPr="00F3571F">
        <w:rPr>
          <w:sz w:val="25"/>
          <w:szCs w:val="25"/>
          <w:shd w:val="clear" w:color="auto" w:fill="FFFFFF"/>
        </w:rPr>
        <w:t>để</w:t>
      </w:r>
      <w:r w:rsidRPr="00F3571F">
        <w:rPr>
          <w:rFonts w:eastAsia="Times New Roman"/>
          <w:sz w:val="25"/>
          <w:szCs w:val="25"/>
          <w:shd w:val="clear" w:color="auto" w:fill="FFFFFF"/>
        </w:rPr>
        <w:t xml:space="preserve"> </w:t>
      </w:r>
      <w:r w:rsidRPr="00F3571F">
        <w:rPr>
          <w:sz w:val="25"/>
          <w:szCs w:val="25"/>
          <w:shd w:val="clear" w:color="auto" w:fill="FFFFFF"/>
        </w:rPr>
        <w:t>tra</w:t>
      </w:r>
      <w:r w:rsidRPr="00F3571F">
        <w:rPr>
          <w:rFonts w:eastAsia="Times New Roman"/>
          <w:sz w:val="25"/>
          <w:szCs w:val="25"/>
          <w:shd w:val="clear" w:color="auto" w:fill="FFFFFF"/>
        </w:rPr>
        <w:t xml:space="preserve"> </w:t>
      </w:r>
      <w:r w:rsidRPr="00F3571F">
        <w:rPr>
          <w:sz w:val="25"/>
          <w:szCs w:val="25"/>
          <w:shd w:val="clear" w:color="auto" w:fill="FFFFFF"/>
        </w:rPr>
        <w:t>cứu</w:t>
      </w:r>
      <w:r w:rsidRPr="00F3571F">
        <w:rPr>
          <w:rFonts w:eastAsia="Times New Roman"/>
          <w:sz w:val="25"/>
          <w:szCs w:val="25"/>
          <w:shd w:val="clear" w:color="auto" w:fill="FFFFFF"/>
        </w:rPr>
        <w:t xml:space="preserve"> </w:t>
      </w:r>
      <w:r w:rsidRPr="00F3571F">
        <w:rPr>
          <w:sz w:val="25"/>
          <w:szCs w:val="25"/>
          <w:shd w:val="clear" w:color="auto" w:fill="FFFFFF"/>
        </w:rPr>
        <w:t>tài liệu,</w:t>
      </w:r>
      <w:r w:rsidRPr="00F3571F">
        <w:rPr>
          <w:rFonts w:eastAsia="Times New Roman"/>
          <w:sz w:val="25"/>
          <w:szCs w:val="25"/>
          <w:shd w:val="clear" w:color="auto" w:fill="FFFFFF"/>
        </w:rPr>
        <w:t xml:space="preserve"> </w:t>
      </w:r>
      <w:r w:rsidRPr="00F3571F">
        <w:rPr>
          <w:sz w:val="25"/>
          <w:szCs w:val="25"/>
          <w:shd w:val="clear" w:color="auto" w:fill="FFFFFF"/>
        </w:rPr>
        <w:t>sinh</w:t>
      </w:r>
      <w:r w:rsidRPr="00F3571F">
        <w:rPr>
          <w:rFonts w:eastAsia="Times New Roman"/>
          <w:sz w:val="25"/>
          <w:szCs w:val="25"/>
          <w:shd w:val="clear" w:color="auto" w:fill="FFFFFF"/>
        </w:rPr>
        <w:t xml:space="preserve"> </w:t>
      </w:r>
      <w:r w:rsidRPr="00F3571F">
        <w:rPr>
          <w:sz w:val="25"/>
          <w:szCs w:val="25"/>
          <w:shd w:val="clear" w:color="auto" w:fill="FFFFFF"/>
        </w:rPr>
        <w:t>viên</w:t>
      </w:r>
      <w:r w:rsidRPr="00F3571F">
        <w:rPr>
          <w:rFonts w:eastAsia="Times New Roman"/>
          <w:sz w:val="25"/>
          <w:szCs w:val="25"/>
          <w:shd w:val="clear" w:color="auto" w:fill="FFFFFF"/>
        </w:rPr>
        <w:t xml:space="preserve"> </w:t>
      </w:r>
      <w:r w:rsidRPr="00F3571F">
        <w:rPr>
          <w:sz w:val="25"/>
          <w:szCs w:val="25"/>
          <w:shd w:val="clear" w:color="auto" w:fill="FFFFFF"/>
        </w:rPr>
        <w:t>phải</w:t>
      </w:r>
      <w:r w:rsidRPr="00F3571F">
        <w:rPr>
          <w:rFonts w:eastAsia="Times New Roman"/>
          <w:sz w:val="25"/>
          <w:szCs w:val="25"/>
          <w:shd w:val="clear" w:color="auto" w:fill="FFFFFF"/>
        </w:rPr>
        <w:t xml:space="preserve"> </w:t>
      </w:r>
      <w:r w:rsidRPr="00F3571F">
        <w:rPr>
          <w:sz w:val="25"/>
          <w:szCs w:val="25"/>
          <w:shd w:val="clear" w:color="auto" w:fill="FFFFFF"/>
        </w:rPr>
        <w:t>đăng</w:t>
      </w:r>
      <w:r w:rsidR="00AA5F2E" w:rsidRPr="00AA5F2E">
        <w:rPr>
          <w:rFonts w:eastAsia="Times New Roman"/>
          <w:sz w:val="25"/>
          <w:szCs w:val="25"/>
          <w:shd w:val="clear" w:color="auto" w:fill="FFFFFF"/>
        </w:rPr>
        <w:t xml:space="preserve"> </w:t>
      </w:r>
      <w:r w:rsidR="00AA5F2E" w:rsidRPr="00AA5F2E">
        <w:rPr>
          <w:rFonts w:eastAsia="Times New Roman"/>
          <w:sz w:val="25"/>
          <w:szCs w:val="25"/>
          <w:shd w:val="clear" w:color="auto" w:fill="FFFFFF"/>
        </w:rPr>
        <w:t>ký</w:t>
      </w:r>
      <w:r w:rsidR="00AA5F2E" w:rsidRPr="00AA5F2E">
        <w:rPr>
          <w:rFonts w:eastAsia="Times New Roman"/>
          <w:sz w:val="25"/>
          <w:szCs w:val="25"/>
          <w:shd w:val="clear" w:color="auto" w:fill="FFFFFF"/>
        </w:rPr>
        <w:t xml:space="preserve"> </w:t>
      </w:r>
      <w:r w:rsidRPr="00F3571F">
        <w:rPr>
          <w:sz w:val="25"/>
          <w:szCs w:val="25"/>
          <w:shd w:val="clear" w:color="auto" w:fill="FFFFFF"/>
        </w:rPr>
        <w:t>với</w:t>
      </w:r>
      <w:r w:rsidRPr="00F3571F">
        <w:rPr>
          <w:rFonts w:eastAsia="Times New Roman"/>
          <w:sz w:val="25"/>
          <w:szCs w:val="25"/>
          <w:shd w:val="clear" w:color="auto" w:fill="FFFFFF"/>
        </w:rPr>
        <w:t xml:space="preserve"> </w:t>
      </w:r>
      <w:r w:rsidRPr="00F3571F">
        <w:rPr>
          <w:sz w:val="25"/>
          <w:szCs w:val="25"/>
          <w:shd w:val="clear" w:color="auto" w:fill="FFFFFF"/>
        </w:rPr>
        <w:t>nhân</w:t>
      </w:r>
      <w:r w:rsidRPr="00F3571F">
        <w:rPr>
          <w:rFonts w:eastAsia="Times New Roman"/>
          <w:sz w:val="25"/>
          <w:szCs w:val="25"/>
          <w:shd w:val="clear" w:color="auto" w:fill="FFFFFF"/>
        </w:rPr>
        <w:t xml:space="preserve"> </w:t>
      </w:r>
      <w:r w:rsidRPr="00F3571F">
        <w:rPr>
          <w:sz w:val="25"/>
          <w:szCs w:val="25"/>
          <w:shd w:val="clear" w:color="auto" w:fill="FFFFFF"/>
        </w:rPr>
        <w:t>viên</w:t>
      </w:r>
      <w:r w:rsidRPr="00F3571F">
        <w:rPr>
          <w:rFonts w:eastAsia="Times New Roman"/>
          <w:sz w:val="25"/>
          <w:szCs w:val="25"/>
          <w:shd w:val="clear" w:color="auto" w:fill="FFFFFF"/>
        </w:rPr>
        <w:t xml:space="preserve"> </w:t>
      </w:r>
      <w:r w:rsidRPr="00F3571F">
        <w:rPr>
          <w:sz w:val="25"/>
          <w:szCs w:val="25"/>
          <w:shd w:val="clear" w:color="auto" w:fill="FFFFFF"/>
        </w:rPr>
        <w:t>Thư</w:t>
      </w:r>
      <w:r w:rsidRPr="00F3571F">
        <w:rPr>
          <w:rFonts w:eastAsia="Times New Roman"/>
          <w:sz w:val="25"/>
          <w:szCs w:val="25"/>
          <w:shd w:val="clear" w:color="auto" w:fill="FFFFFF"/>
        </w:rPr>
        <w:t xml:space="preserve"> </w:t>
      </w:r>
      <w:r w:rsidRPr="00F3571F">
        <w:rPr>
          <w:sz w:val="25"/>
          <w:szCs w:val="25"/>
          <w:shd w:val="clear" w:color="auto" w:fill="FFFFFF"/>
        </w:rPr>
        <w:t>viện</w:t>
      </w:r>
      <w:r w:rsidRPr="00F3571F">
        <w:rPr>
          <w:rFonts w:eastAsia="Times New Roman"/>
          <w:sz w:val="25"/>
          <w:szCs w:val="25"/>
          <w:shd w:val="clear" w:color="auto" w:fill="FFFFFF"/>
        </w:rPr>
        <w:t xml:space="preserve"> </w:t>
      </w:r>
      <w:r w:rsidRPr="00F3571F">
        <w:rPr>
          <w:sz w:val="25"/>
          <w:szCs w:val="25"/>
          <w:shd w:val="clear" w:color="auto" w:fill="FFFFFF"/>
        </w:rPr>
        <w:t>khi</w:t>
      </w:r>
      <w:r w:rsidRPr="00F3571F">
        <w:rPr>
          <w:rFonts w:eastAsia="Times New Roman"/>
          <w:sz w:val="25"/>
          <w:szCs w:val="25"/>
          <w:shd w:val="clear" w:color="auto" w:fill="FFFFFF"/>
        </w:rPr>
        <w:t xml:space="preserve"> </w:t>
      </w:r>
      <w:r w:rsidRPr="00F3571F">
        <w:rPr>
          <w:sz w:val="25"/>
          <w:szCs w:val="25"/>
          <w:shd w:val="clear" w:color="auto" w:fill="FFFFFF"/>
        </w:rPr>
        <w:t>muốn</w:t>
      </w:r>
      <w:r w:rsidRPr="00F3571F">
        <w:rPr>
          <w:rFonts w:eastAsia="Times New Roman"/>
          <w:sz w:val="25"/>
          <w:szCs w:val="25"/>
          <w:shd w:val="clear" w:color="auto" w:fill="FFFFFF"/>
        </w:rPr>
        <w:t xml:space="preserve"> </w:t>
      </w:r>
      <w:r w:rsidRPr="00F3571F">
        <w:rPr>
          <w:sz w:val="25"/>
          <w:szCs w:val="25"/>
          <w:shd w:val="clear" w:color="auto" w:fill="FFFFFF"/>
        </w:rPr>
        <w:t>sử</w:t>
      </w:r>
      <w:r w:rsidRPr="00F3571F">
        <w:rPr>
          <w:rFonts w:eastAsia="Times New Roman"/>
          <w:sz w:val="25"/>
          <w:szCs w:val="25"/>
          <w:shd w:val="clear" w:color="auto" w:fill="FFFFFF"/>
        </w:rPr>
        <w:t xml:space="preserve"> </w:t>
      </w:r>
      <w:r w:rsidRPr="00F3571F">
        <w:rPr>
          <w:sz w:val="25"/>
          <w:szCs w:val="25"/>
          <w:shd w:val="clear" w:color="auto" w:fill="FFFFFF"/>
        </w:rPr>
        <w:t>dụng.</w:t>
      </w:r>
      <w:r w:rsidRPr="00F3571F">
        <w:rPr>
          <w:rFonts w:eastAsia="Times New Roman"/>
          <w:sz w:val="25"/>
          <w:szCs w:val="25"/>
          <w:shd w:val="clear" w:color="auto" w:fill="FFFFFF"/>
        </w:rPr>
        <w:t xml:space="preserve"> </w:t>
      </w:r>
    </w:p>
    <w:p w14:paraId="2AC86F8E" w14:textId="4B809574" w:rsidR="009B4718" w:rsidRPr="00F3571F" w:rsidRDefault="009B4718" w:rsidP="003B00CC">
      <w:pPr>
        <w:widowControl w:val="0"/>
        <w:suppressAutoHyphens/>
        <w:spacing w:after="58" w:line="240" w:lineRule="auto"/>
        <w:ind w:firstLine="709"/>
        <w:jc w:val="both"/>
        <w:rPr>
          <w:sz w:val="25"/>
          <w:szCs w:val="25"/>
        </w:rPr>
      </w:pPr>
      <w:r w:rsidRPr="00F3571F">
        <w:rPr>
          <w:sz w:val="25"/>
          <w:szCs w:val="25"/>
        </w:rPr>
        <w:t xml:space="preserve">+ Ngoài ra, Thư viện còn ban hành hướng dẫn tra cứu tài liệu qua mục lục trực tuyến và sử dụng Cơ sở dữ liệu của Thư viện. </w:t>
      </w:r>
    </w:p>
    <w:p w14:paraId="6E7908A3" w14:textId="77777777" w:rsidR="00E859D3" w:rsidRPr="00F3571F" w:rsidRDefault="009B4718" w:rsidP="003B00CC">
      <w:pPr>
        <w:widowControl w:val="0"/>
        <w:suppressAutoHyphens/>
        <w:spacing w:after="58" w:line="240" w:lineRule="auto"/>
        <w:ind w:firstLine="709"/>
        <w:jc w:val="both"/>
        <w:rPr>
          <w:b/>
          <w:bCs/>
          <w:sz w:val="25"/>
          <w:szCs w:val="25"/>
        </w:rPr>
      </w:pPr>
      <w:r w:rsidRPr="00F3571F">
        <w:rPr>
          <w:b/>
          <w:bCs/>
          <w:sz w:val="25"/>
          <w:szCs w:val="25"/>
        </w:rPr>
        <w:t xml:space="preserve">Link liên kết </w:t>
      </w:r>
      <w:hyperlink r:id="rId54" w:history="1">
        <w:r w:rsidRPr="00F3571F">
          <w:rPr>
            <w:rStyle w:val="Siuktni"/>
            <w:b/>
            <w:bCs/>
            <w:color w:val="auto"/>
            <w:sz w:val="25"/>
            <w:szCs w:val="25"/>
            <w:u w:val="none"/>
          </w:rPr>
          <w:t>Hướng dẫn tra cứu tài liệu trực tuyến và sử dụng cơ sở dữ liệu của thư viện</w:t>
        </w:r>
      </w:hyperlink>
      <w:r w:rsidRPr="00F3571F">
        <w:rPr>
          <w:b/>
          <w:bCs/>
          <w:sz w:val="25"/>
          <w:szCs w:val="25"/>
        </w:rPr>
        <w:t xml:space="preserve"> </w:t>
      </w:r>
    </w:p>
    <w:p w14:paraId="65E9F73D" w14:textId="29F825DD" w:rsidR="009B4718" w:rsidRPr="00F3571F" w:rsidRDefault="009B4718" w:rsidP="003B00CC">
      <w:pPr>
        <w:widowControl w:val="0"/>
        <w:suppressAutoHyphens/>
        <w:spacing w:after="58" w:line="240" w:lineRule="auto"/>
        <w:ind w:firstLine="709"/>
        <w:jc w:val="both"/>
        <w:rPr>
          <w:sz w:val="25"/>
          <w:szCs w:val="25"/>
        </w:rPr>
      </w:pPr>
      <w:r w:rsidRPr="00F3571F">
        <w:rPr>
          <w:b/>
          <w:bCs/>
          <w:sz w:val="25"/>
          <w:szCs w:val="25"/>
        </w:rPr>
        <w:t>Link liên kết</w:t>
      </w:r>
      <w:r w:rsidR="00597731" w:rsidRPr="00F3571F">
        <w:rPr>
          <w:b/>
          <w:bCs/>
          <w:sz w:val="25"/>
          <w:szCs w:val="25"/>
        </w:rPr>
        <w:t xml:space="preserve"> </w:t>
      </w:r>
      <w:hyperlink r:id="rId55" w:history="1">
        <w:r w:rsidR="00E859D3" w:rsidRPr="00F3571F">
          <w:rPr>
            <w:rStyle w:val="Siuktni"/>
            <w:b/>
            <w:bCs/>
            <w:color w:val="auto"/>
            <w:sz w:val="25"/>
            <w:szCs w:val="25"/>
            <w:u w:val="none"/>
          </w:rPr>
          <w:t>Hướng dẫn sử dụng phần mềm quản lý thư vi</w:t>
        </w:r>
        <w:r w:rsidR="002763B0" w:rsidRPr="00F3571F">
          <w:rPr>
            <w:rStyle w:val="Siuktni"/>
            <w:b/>
            <w:bCs/>
            <w:color w:val="auto"/>
            <w:sz w:val="25"/>
            <w:szCs w:val="25"/>
            <w:u w:val="none"/>
          </w:rPr>
          <w:t>ệ</w:t>
        </w:r>
        <w:r w:rsidR="00E859D3" w:rsidRPr="00F3571F">
          <w:rPr>
            <w:rStyle w:val="Siuktni"/>
            <w:b/>
            <w:bCs/>
            <w:color w:val="auto"/>
            <w:sz w:val="25"/>
            <w:szCs w:val="25"/>
            <w:u w:val="none"/>
          </w:rPr>
          <w:t>n Koha</w:t>
        </w:r>
      </w:hyperlink>
    </w:p>
    <w:p w14:paraId="417B4593" w14:textId="77777777" w:rsidR="00BA2526" w:rsidRPr="00F3571F" w:rsidRDefault="00BA2526" w:rsidP="00BA2526">
      <w:pPr>
        <w:spacing w:after="0" w:line="240" w:lineRule="auto"/>
        <w:rPr>
          <w:rFonts w:asciiTheme="majorHAnsi" w:eastAsia="Times New Roman" w:hAnsiTheme="majorHAnsi" w:cstheme="majorHAnsi"/>
          <w:kern w:val="0"/>
          <w:sz w:val="25"/>
          <w:szCs w:val="25"/>
          <w:lang w:eastAsia="vi-VN"/>
          <w14:ligatures w14:val="none"/>
        </w:rPr>
      </w:pPr>
    </w:p>
    <w:p w14:paraId="3128EEA5" w14:textId="77777777" w:rsidR="00BA2526" w:rsidRPr="00F3571F" w:rsidRDefault="00BA2526" w:rsidP="00BA2526">
      <w:pPr>
        <w:rPr>
          <w:rFonts w:asciiTheme="majorHAnsi" w:hAnsiTheme="majorHAnsi" w:cstheme="majorHAnsi"/>
          <w:b/>
          <w:bCs/>
          <w:sz w:val="25"/>
          <w:szCs w:val="25"/>
        </w:rPr>
      </w:pPr>
      <w:r w:rsidRPr="00F3571F">
        <w:rPr>
          <w:rFonts w:asciiTheme="majorHAnsi" w:hAnsiTheme="majorHAnsi" w:cstheme="majorHAnsi"/>
          <w:b/>
          <w:bCs/>
          <w:sz w:val="25"/>
          <w:szCs w:val="25"/>
        </w:rPr>
        <w:br w:type="page"/>
      </w:r>
    </w:p>
    <w:p w14:paraId="0A580C68" w14:textId="77777777" w:rsidR="00BA2526" w:rsidRPr="00F3571F" w:rsidRDefault="00BA2526" w:rsidP="00BA2526">
      <w:pPr>
        <w:pStyle w:val="u1"/>
        <w:spacing w:before="0" w:after="0"/>
        <w:jc w:val="center"/>
        <w:rPr>
          <w:rFonts w:cstheme="majorHAnsi"/>
          <w:b/>
          <w:bCs/>
          <w:color w:val="auto"/>
          <w:sz w:val="25"/>
          <w:szCs w:val="25"/>
        </w:rPr>
      </w:pPr>
      <w:bookmarkStart w:id="103" w:name="_Toc239771866"/>
      <w:r w:rsidRPr="00F3571F">
        <w:rPr>
          <w:rFonts w:cstheme="majorHAnsi"/>
          <w:b/>
          <w:bCs/>
          <w:color w:val="auto"/>
          <w:sz w:val="25"/>
          <w:szCs w:val="25"/>
        </w:rPr>
        <w:lastRenderedPageBreak/>
        <w:t>PHẦN III</w:t>
      </w:r>
      <w:bookmarkEnd w:id="103"/>
    </w:p>
    <w:p w14:paraId="6EE0AACD" w14:textId="0B1481C1" w:rsidR="00BA2526" w:rsidRPr="00F3571F" w:rsidRDefault="00BA2526" w:rsidP="00BA2526">
      <w:pPr>
        <w:pStyle w:val="u1"/>
        <w:spacing w:before="0" w:after="0"/>
        <w:jc w:val="center"/>
        <w:rPr>
          <w:rFonts w:cstheme="majorHAnsi"/>
          <w:b/>
          <w:bCs/>
          <w:color w:val="auto"/>
          <w:sz w:val="25"/>
          <w:szCs w:val="25"/>
        </w:rPr>
      </w:pPr>
      <w:bookmarkStart w:id="104" w:name="_Toc239771867"/>
      <w:r w:rsidRPr="00F3571F">
        <w:rPr>
          <w:rFonts w:cstheme="majorHAnsi"/>
          <w:b/>
          <w:bCs/>
          <w:color w:val="auto"/>
          <w:sz w:val="25"/>
          <w:szCs w:val="25"/>
        </w:rPr>
        <w:t>HOẠT ĐỘNG CÔNG TÁC SINH VIÊN</w:t>
      </w:r>
      <w:r w:rsidR="00874DB3" w:rsidRPr="00F3571F">
        <w:rPr>
          <w:rFonts w:cstheme="majorHAnsi"/>
          <w:b/>
          <w:bCs/>
          <w:color w:val="auto"/>
          <w:sz w:val="25"/>
          <w:szCs w:val="25"/>
        </w:rPr>
        <w:t xml:space="preserve"> - HỢP TÁC DOANH NGHIỆP</w:t>
      </w:r>
      <w:bookmarkEnd w:id="104"/>
    </w:p>
    <w:p w14:paraId="6D838965" w14:textId="11CD4BB9" w:rsidR="00BA2526" w:rsidRPr="00F3571F" w:rsidRDefault="00BA2526" w:rsidP="003B00CC">
      <w:pPr>
        <w:pStyle w:val="u1"/>
        <w:spacing w:before="0" w:after="0"/>
        <w:ind w:firstLine="709"/>
        <w:rPr>
          <w:rFonts w:cstheme="majorHAnsi"/>
          <w:i/>
          <w:iCs/>
          <w:color w:val="auto"/>
          <w:sz w:val="25"/>
          <w:szCs w:val="25"/>
        </w:rPr>
      </w:pPr>
      <w:bookmarkStart w:id="105" w:name="_Toc239771868"/>
      <w:r w:rsidRPr="00F3571F">
        <w:rPr>
          <w:rFonts w:cstheme="majorHAnsi"/>
          <w:b/>
          <w:bCs/>
          <w:color w:val="auto"/>
          <w:sz w:val="25"/>
          <w:szCs w:val="25"/>
        </w:rPr>
        <w:t>I. Quy chế Công tác sinh viên</w:t>
      </w:r>
      <w:bookmarkEnd w:id="105"/>
      <w:r w:rsidR="00AC61E2" w:rsidRPr="00F3571F">
        <w:rPr>
          <w:rFonts w:cstheme="majorHAnsi"/>
          <w:b/>
          <w:bCs/>
          <w:color w:val="auto"/>
          <w:sz w:val="25"/>
          <w:szCs w:val="25"/>
        </w:rPr>
        <w:t xml:space="preserve"> </w:t>
      </w:r>
    </w:p>
    <w:p w14:paraId="6A3AD336" w14:textId="77777777" w:rsidR="00BA2526" w:rsidRPr="00F3571F" w:rsidRDefault="00BA2526" w:rsidP="003B00CC">
      <w:pPr>
        <w:pStyle w:val="u2"/>
        <w:spacing w:before="0" w:after="0"/>
        <w:ind w:firstLine="709"/>
        <w:rPr>
          <w:rFonts w:cstheme="majorHAnsi"/>
          <w:b/>
          <w:bCs/>
          <w:color w:val="auto"/>
          <w:sz w:val="25"/>
          <w:szCs w:val="25"/>
        </w:rPr>
      </w:pPr>
      <w:bookmarkStart w:id="106" w:name="_Toc239771869"/>
      <w:r w:rsidRPr="00F3571F">
        <w:rPr>
          <w:rFonts w:cstheme="majorHAnsi"/>
          <w:b/>
          <w:bCs/>
          <w:color w:val="auto"/>
          <w:sz w:val="25"/>
          <w:szCs w:val="25"/>
        </w:rPr>
        <w:t>1. Nhiệm vụ của sinh viên</w:t>
      </w:r>
      <w:bookmarkEnd w:id="106"/>
    </w:p>
    <w:p w14:paraId="395E292D" w14:textId="458F85ED" w:rsidR="00E12C86" w:rsidRPr="00F3571F" w:rsidRDefault="00E12C86" w:rsidP="00D05F46">
      <w:pPr>
        <w:pStyle w:val="Bodytext20"/>
        <w:shd w:val="clear" w:color="auto" w:fill="auto"/>
        <w:tabs>
          <w:tab w:val="left" w:pos="862"/>
        </w:tabs>
        <w:spacing w:line="360" w:lineRule="auto"/>
        <w:ind w:firstLine="709"/>
        <w:jc w:val="both"/>
        <w:rPr>
          <w:i w:val="0"/>
          <w:iCs w:val="0"/>
          <w:sz w:val="25"/>
          <w:szCs w:val="25"/>
        </w:rPr>
      </w:pPr>
      <w:r w:rsidRPr="00F3571F">
        <w:rPr>
          <w:i w:val="0"/>
          <w:iCs w:val="0"/>
          <w:sz w:val="25"/>
          <w:szCs w:val="25"/>
        </w:rPr>
        <w:t>1.</w:t>
      </w:r>
      <w:r w:rsidR="00D05F46" w:rsidRPr="00F3571F">
        <w:rPr>
          <w:i w:val="0"/>
          <w:iCs w:val="0"/>
          <w:sz w:val="25"/>
          <w:szCs w:val="25"/>
        </w:rPr>
        <w:t>1.</w:t>
      </w:r>
      <w:r w:rsidRPr="00F3571F">
        <w:rPr>
          <w:i w:val="0"/>
          <w:iCs w:val="0"/>
          <w:sz w:val="25"/>
          <w:szCs w:val="25"/>
        </w:rPr>
        <w:t xml:space="preserve"> Chấp hành chủ trương,</w:t>
      </w:r>
      <w:r w:rsidR="00F068BE" w:rsidRPr="00F3571F">
        <w:rPr>
          <w:i w:val="0"/>
          <w:iCs w:val="0"/>
          <w:sz w:val="25"/>
          <w:szCs w:val="25"/>
        </w:rPr>
        <w:t xml:space="preserve"> </w:t>
      </w:r>
      <w:r w:rsidRPr="00F3571F">
        <w:rPr>
          <w:i w:val="0"/>
          <w:iCs w:val="0"/>
          <w:sz w:val="25"/>
          <w:szCs w:val="25"/>
        </w:rPr>
        <w:t xml:space="preserve">chính sách, pháp luật của Nhà nước; Chấp hành điều lệ, các quy chế, quy định và nội quy của trường </w:t>
      </w:r>
      <w:r w:rsidR="00DF3EEA" w:rsidRPr="00F3571F">
        <w:rPr>
          <w:i w:val="0"/>
          <w:iCs w:val="0"/>
          <w:sz w:val="25"/>
          <w:szCs w:val="25"/>
        </w:rPr>
        <w:t>ĐHTT</w:t>
      </w:r>
      <w:r w:rsidRPr="00F3571F">
        <w:rPr>
          <w:i w:val="0"/>
          <w:iCs w:val="0"/>
          <w:sz w:val="25"/>
          <w:szCs w:val="25"/>
        </w:rPr>
        <w:t>.</w:t>
      </w:r>
    </w:p>
    <w:p w14:paraId="6C5E75FE" w14:textId="06213B39" w:rsidR="00E12C86" w:rsidRPr="00F3571F" w:rsidRDefault="003F0AD8" w:rsidP="00D05F46">
      <w:pPr>
        <w:pStyle w:val="Bodytext20"/>
        <w:shd w:val="clear" w:color="auto" w:fill="auto"/>
        <w:tabs>
          <w:tab w:val="left" w:pos="862"/>
        </w:tabs>
        <w:spacing w:line="360" w:lineRule="auto"/>
        <w:ind w:firstLine="709"/>
        <w:jc w:val="both"/>
        <w:rPr>
          <w:i w:val="0"/>
          <w:iCs w:val="0"/>
          <w:sz w:val="25"/>
          <w:szCs w:val="25"/>
        </w:rPr>
      </w:pPr>
      <w:r w:rsidRPr="00F3571F">
        <w:rPr>
          <w:i w:val="0"/>
          <w:iCs w:val="0"/>
          <w:sz w:val="25"/>
          <w:szCs w:val="25"/>
        </w:rPr>
        <w:t>1.</w:t>
      </w:r>
      <w:r w:rsidR="00E12C86" w:rsidRPr="00F3571F">
        <w:rPr>
          <w:i w:val="0"/>
          <w:iCs w:val="0"/>
          <w:sz w:val="25"/>
          <w:szCs w:val="25"/>
        </w:rPr>
        <w:t>2. Tôn trọng giảng viên, cán bộ, viên chức, nhân viên nhà trường; có tinh thần đoàn kết, tương thân tương ái, giúp đỡ lẫn nhau trong quá trình học tập và rèn luyện; thực hiện tốt nếp sống văn hóa, văn minh.</w:t>
      </w:r>
    </w:p>
    <w:p w14:paraId="7EE17885" w14:textId="7F5F82B6" w:rsidR="00E12C86" w:rsidRPr="00F3571F" w:rsidRDefault="003F0AD8" w:rsidP="00D05F46">
      <w:pPr>
        <w:pStyle w:val="Bodytext20"/>
        <w:shd w:val="clear" w:color="auto" w:fill="auto"/>
        <w:tabs>
          <w:tab w:val="left" w:pos="862"/>
        </w:tabs>
        <w:spacing w:line="360" w:lineRule="auto"/>
        <w:ind w:firstLine="709"/>
        <w:jc w:val="both"/>
        <w:rPr>
          <w:i w:val="0"/>
          <w:iCs w:val="0"/>
          <w:sz w:val="25"/>
          <w:szCs w:val="25"/>
        </w:rPr>
      </w:pPr>
      <w:r w:rsidRPr="00F3571F">
        <w:rPr>
          <w:i w:val="0"/>
          <w:iCs w:val="0"/>
          <w:sz w:val="25"/>
          <w:szCs w:val="25"/>
        </w:rPr>
        <w:t>1.</w:t>
      </w:r>
      <w:r w:rsidR="00E12C86" w:rsidRPr="00F3571F">
        <w:rPr>
          <w:i w:val="0"/>
          <w:iCs w:val="0"/>
          <w:sz w:val="25"/>
          <w:szCs w:val="25"/>
        </w:rPr>
        <w:t>3. Giữ gìn và bảo vệ tài sản; hành động góp phần xây dựng, bảo v</w:t>
      </w:r>
      <w:r w:rsidR="00E31400" w:rsidRPr="00F3571F">
        <w:rPr>
          <w:i w:val="0"/>
          <w:iCs w:val="0"/>
          <w:sz w:val="25"/>
          <w:szCs w:val="25"/>
        </w:rPr>
        <w:t>ệ</w:t>
      </w:r>
      <w:r w:rsidR="00E12C86" w:rsidRPr="00F3571F">
        <w:rPr>
          <w:i w:val="0"/>
          <w:iCs w:val="0"/>
          <w:sz w:val="25"/>
          <w:szCs w:val="25"/>
        </w:rPr>
        <w:t xml:space="preserve"> và phát huy truyền thống của nhà trường.</w:t>
      </w:r>
    </w:p>
    <w:p w14:paraId="2AD99236" w14:textId="4FE63A28" w:rsidR="00E12C86" w:rsidRPr="00F3571F" w:rsidRDefault="003F0AD8" w:rsidP="00D05F46">
      <w:pPr>
        <w:pStyle w:val="Bodytext20"/>
        <w:shd w:val="clear" w:color="auto" w:fill="auto"/>
        <w:tabs>
          <w:tab w:val="left" w:pos="862"/>
        </w:tabs>
        <w:spacing w:line="360" w:lineRule="auto"/>
        <w:ind w:firstLine="709"/>
        <w:jc w:val="both"/>
        <w:rPr>
          <w:i w:val="0"/>
          <w:iCs w:val="0"/>
          <w:sz w:val="25"/>
          <w:szCs w:val="25"/>
        </w:rPr>
      </w:pPr>
      <w:r w:rsidRPr="00F3571F">
        <w:rPr>
          <w:i w:val="0"/>
          <w:iCs w:val="0"/>
          <w:sz w:val="25"/>
          <w:szCs w:val="25"/>
        </w:rPr>
        <w:t>1.</w:t>
      </w:r>
      <w:r w:rsidR="00E12C86" w:rsidRPr="00F3571F">
        <w:rPr>
          <w:i w:val="0"/>
          <w:iCs w:val="0"/>
          <w:sz w:val="25"/>
          <w:szCs w:val="25"/>
        </w:rPr>
        <w:t xml:space="preserve">4. Học tập, rèn luyện theo chương trình, kế hoạch đào tạo của nhà trường; </w:t>
      </w:r>
      <w:r w:rsidR="00E12C86" w:rsidRPr="00F3571F">
        <w:rPr>
          <w:i w:val="0"/>
          <w:iCs w:val="0"/>
          <w:sz w:val="25"/>
          <w:szCs w:val="25"/>
        </w:rPr>
        <w:br/>
        <w:t>chủ động tích cực học tập, nghiên cứu, sáng tạo và rèn luyện đạo đức, lối sống.</w:t>
      </w:r>
    </w:p>
    <w:p w14:paraId="77CAD9E3" w14:textId="35B625E9" w:rsidR="00E12C86" w:rsidRPr="00F3571F" w:rsidRDefault="003F0AD8" w:rsidP="00D05F46">
      <w:pPr>
        <w:pStyle w:val="Bodytext20"/>
        <w:shd w:val="clear" w:color="auto" w:fill="auto"/>
        <w:tabs>
          <w:tab w:val="left" w:pos="862"/>
        </w:tabs>
        <w:spacing w:line="360" w:lineRule="auto"/>
        <w:ind w:firstLine="709"/>
        <w:jc w:val="both"/>
        <w:rPr>
          <w:i w:val="0"/>
          <w:iCs w:val="0"/>
          <w:sz w:val="25"/>
          <w:szCs w:val="25"/>
        </w:rPr>
      </w:pPr>
      <w:r w:rsidRPr="00F3571F">
        <w:rPr>
          <w:i w:val="0"/>
          <w:iCs w:val="0"/>
          <w:sz w:val="25"/>
          <w:szCs w:val="25"/>
        </w:rPr>
        <w:t>1.</w:t>
      </w:r>
      <w:r w:rsidR="00E12C86" w:rsidRPr="00F3571F">
        <w:rPr>
          <w:i w:val="0"/>
          <w:iCs w:val="0"/>
          <w:sz w:val="25"/>
          <w:szCs w:val="25"/>
        </w:rPr>
        <w:t>5. Thực hiện đầy đủ quy định về việc khám sức khỏe đầu khóa và định kỳ trong thời gian học tập theo quy định của nhà trường.</w:t>
      </w:r>
    </w:p>
    <w:p w14:paraId="3C15C31D" w14:textId="53196564" w:rsidR="00E12C86" w:rsidRPr="00F3571F" w:rsidRDefault="003F0AD8" w:rsidP="00D05F46">
      <w:pPr>
        <w:pStyle w:val="Bodytext20"/>
        <w:shd w:val="clear" w:color="auto" w:fill="auto"/>
        <w:tabs>
          <w:tab w:val="left" w:pos="862"/>
        </w:tabs>
        <w:spacing w:line="360" w:lineRule="auto"/>
        <w:ind w:firstLine="709"/>
        <w:jc w:val="both"/>
        <w:rPr>
          <w:i w:val="0"/>
          <w:iCs w:val="0"/>
          <w:sz w:val="25"/>
          <w:szCs w:val="25"/>
        </w:rPr>
      </w:pPr>
      <w:r w:rsidRPr="00F3571F">
        <w:rPr>
          <w:i w:val="0"/>
          <w:iCs w:val="0"/>
          <w:sz w:val="25"/>
          <w:szCs w:val="25"/>
        </w:rPr>
        <w:t>1.</w:t>
      </w:r>
      <w:r w:rsidR="00E12C86" w:rsidRPr="00F3571F">
        <w:rPr>
          <w:i w:val="0"/>
          <w:iCs w:val="0"/>
          <w:sz w:val="25"/>
          <w:szCs w:val="25"/>
        </w:rPr>
        <w:t>6. Đảm bảo đóng học phí, bảo hiểm y tế đầy đủ và đúng thời hạn.</w:t>
      </w:r>
    </w:p>
    <w:p w14:paraId="29EB0DDF" w14:textId="6FC5CAAB" w:rsidR="00E12C86" w:rsidRPr="00F3571F" w:rsidRDefault="003F0AD8" w:rsidP="00D05F46">
      <w:pPr>
        <w:pStyle w:val="Bodytext20"/>
        <w:shd w:val="clear" w:color="auto" w:fill="auto"/>
        <w:tabs>
          <w:tab w:val="left" w:pos="862"/>
        </w:tabs>
        <w:spacing w:line="360" w:lineRule="auto"/>
        <w:ind w:firstLine="709"/>
        <w:jc w:val="both"/>
        <w:rPr>
          <w:i w:val="0"/>
          <w:iCs w:val="0"/>
          <w:sz w:val="25"/>
          <w:szCs w:val="25"/>
        </w:rPr>
      </w:pPr>
      <w:r w:rsidRPr="00F3571F">
        <w:rPr>
          <w:i w:val="0"/>
          <w:iCs w:val="0"/>
          <w:sz w:val="25"/>
          <w:szCs w:val="25"/>
        </w:rPr>
        <w:t>1.</w:t>
      </w:r>
      <w:r w:rsidR="00E12C86" w:rsidRPr="00F3571F">
        <w:rPr>
          <w:i w:val="0"/>
          <w:iCs w:val="0"/>
          <w:sz w:val="25"/>
          <w:szCs w:val="25"/>
        </w:rPr>
        <w:t>7. Tham gia lao động và hoạt động xã hội, hoạt động bảo vệ môi trường phù hợp với năng lực và sức khỏe theo yêu cầu của trường.</w:t>
      </w:r>
    </w:p>
    <w:p w14:paraId="397FF1CA" w14:textId="32323D32" w:rsidR="00E12C86" w:rsidRPr="00F3571F" w:rsidRDefault="003F0AD8" w:rsidP="00D05F46">
      <w:pPr>
        <w:pStyle w:val="Bodytext20"/>
        <w:shd w:val="clear" w:color="auto" w:fill="auto"/>
        <w:tabs>
          <w:tab w:val="left" w:pos="862"/>
        </w:tabs>
        <w:spacing w:line="360" w:lineRule="auto"/>
        <w:ind w:firstLine="709"/>
        <w:jc w:val="both"/>
        <w:rPr>
          <w:i w:val="0"/>
          <w:iCs w:val="0"/>
          <w:sz w:val="25"/>
          <w:szCs w:val="25"/>
        </w:rPr>
      </w:pPr>
      <w:r w:rsidRPr="00F3571F">
        <w:rPr>
          <w:i w:val="0"/>
          <w:iCs w:val="0"/>
          <w:sz w:val="25"/>
          <w:szCs w:val="25"/>
        </w:rPr>
        <w:t>1.</w:t>
      </w:r>
      <w:r w:rsidR="00E12C86" w:rsidRPr="00F3571F">
        <w:rPr>
          <w:i w:val="0"/>
          <w:iCs w:val="0"/>
          <w:sz w:val="25"/>
          <w:szCs w:val="25"/>
        </w:rPr>
        <w:t>8. Chấp hành nghĩa vụ làm việc có thời hạn theo sự điều động của nhà trường khi được hưởng học bổng của trường, nếu không chấp hành phải bồi hoàn học bổng. Sinh viên thôi học tạm thời hoặc thôi học tại trường không vì lý do sức khỏe đều phải hoàn trả cho trường tất cả phần học bổng mà sinh viên được hưởng từ khi sinh viên nhập học đến thời điểm nộp đơn xin thôi học.</w:t>
      </w:r>
    </w:p>
    <w:p w14:paraId="7C6B9AAF" w14:textId="77922E3D" w:rsidR="00E12C86" w:rsidRPr="00F3571F" w:rsidRDefault="003F0AD8" w:rsidP="00D05F46">
      <w:pPr>
        <w:pStyle w:val="Bodytext20"/>
        <w:shd w:val="clear" w:color="auto" w:fill="auto"/>
        <w:tabs>
          <w:tab w:val="left" w:pos="862"/>
        </w:tabs>
        <w:spacing w:line="360" w:lineRule="auto"/>
        <w:ind w:firstLine="709"/>
        <w:jc w:val="both"/>
        <w:rPr>
          <w:i w:val="0"/>
          <w:iCs w:val="0"/>
          <w:sz w:val="25"/>
          <w:szCs w:val="25"/>
        </w:rPr>
      </w:pPr>
      <w:r w:rsidRPr="00F3571F">
        <w:rPr>
          <w:i w:val="0"/>
          <w:iCs w:val="0"/>
          <w:sz w:val="25"/>
          <w:szCs w:val="25"/>
        </w:rPr>
        <w:t>1.</w:t>
      </w:r>
      <w:r w:rsidR="00E12C86" w:rsidRPr="00F3571F">
        <w:rPr>
          <w:i w:val="0"/>
          <w:iCs w:val="0"/>
          <w:sz w:val="25"/>
          <w:szCs w:val="25"/>
        </w:rPr>
        <w:t xml:space="preserve">9. Tham gia phòng, chống tiêu cực, gian lận trong học tập, thi cử và các hoạt động khác của sinh viên; kịp thời báo cáo với </w:t>
      </w:r>
      <w:r w:rsidR="00FA3F37" w:rsidRPr="00F3571F">
        <w:rPr>
          <w:i w:val="0"/>
          <w:iCs w:val="0"/>
          <w:sz w:val="25"/>
          <w:szCs w:val="25"/>
        </w:rPr>
        <w:t>Khoa</w:t>
      </w:r>
      <w:r w:rsidR="00E12C86" w:rsidRPr="00F3571F">
        <w:rPr>
          <w:i w:val="0"/>
          <w:iCs w:val="0"/>
          <w:sz w:val="25"/>
          <w:szCs w:val="25"/>
        </w:rPr>
        <w:t>, phòng chức năng, ban giám hiệu hoặc các cơ quan có thẩm quyền khi phát hiện những hành vi tiêu cực, gian lận trong học tập, thi cử hoặc những hành vi vi phạm pháp luật, vi phạm nội quy, quy chế khác của sinh viên, cán bộ, giảng viên trong trường.</w:t>
      </w:r>
    </w:p>
    <w:p w14:paraId="471A36A4" w14:textId="2C584A4D" w:rsidR="00E12C86" w:rsidRPr="00F3571F" w:rsidRDefault="003F0AD8" w:rsidP="00D05F46">
      <w:pPr>
        <w:pStyle w:val="Bodytext20"/>
        <w:shd w:val="clear" w:color="auto" w:fill="auto"/>
        <w:tabs>
          <w:tab w:val="left" w:pos="862"/>
        </w:tabs>
        <w:spacing w:line="360" w:lineRule="auto"/>
        <w:ind w:firstLine="709"/>
        <w:jc w:val="both"/>
        <w:rPr>
          <w:i w:val="0"/>
          <w:iCs w:val="0"/>
          <w:sz w:val="25"/>
          <w:szCs w:val="25"/>
        </w:rPr>
      </w:pPr>
      <w:r w:rsidRPr="00F3571F">
        <w:rPr>
          <w:i w:val="0"/>
          <w:iCs w:val="0"/>
          <w:sz w:val="25"/>
          <w:szCs w:val="25"/>
        </w:rPr>
        <w:t>1.</w:t>
      </w:r>
      <w:r w:rsidR="00E12C86" w:rsidRPr="00F3571F">
        <w:rPr>
          <w:i w:val="0"/>
          <w:iCs w:val="0"/>
          <w:sz w:val="25"/>
          <w:szCs w:val="25"/>
        </w:rPr>
        <w:t>10. Tham gia công tác đảm bảo an ninh, trật tự, an toàn xã hội, an toàn giao thông, phòng chống tội phạm, tệ nạn xã hội trong các trường học, gia đình và cộng đồng.</w:t>
      </w:r>
    </w:p>
    <w:p w14:paraId="53AF1036" w14:textId="44EDCDEB" w:rsidR="00E12C86" w:rsidRPr="00F3571F" w:rsidRDefault="003F0AD8" w:rsidP="00D05F46">
      <w:pPr>
        <w:pStyle w:val="Bodytext20"/>
        <w:shd w:val="clear" w:color="auto" w:fill="auto"/>
        <w:tabs>
          <w:tab w:val="left" w:pos="862"/>
        </w:tabs>
        <w:spacing w:after="184" w:line="360" w:lineRule="auto"/>
        <w:ind w:firstLine="709"/>
        <w:jc w:val="both"/>
        <w:rPr>
          <w:i w:val="0"/>
          <w:iCs w:val="0"/>
          <w:sz w:val="25"/>
          <w:szCs w:val="25"/>
        </w:rPr>
      </w:pPr>
      <w:r w:rsidRPr="00F3571F">
        <w:rPr>
          <w:i w:val="0"/>
          <w:iCs w:val="0"/>
          <w:sz w:val="25"/>
          <w:szCs w:val="25"/>
        </w:rPr>
        <w:t>1.</w:t>
      </w:r>
      <w:r w:rsidR="00E12C86" w:rsidRPr="00F3571F">
        <w:rPr>
          <w:i w:val="0"/>
          <w:iCs w:val="0"/>
          <w:sz w:val="25"/>
          <w:szCs w:val="25"/>
        </w:rPr>
        <w:t>11. Thực hiện các nhiệm vụ khác có liên quan theo quy định của pháp luật và của nhà trường</w:t>
      </w:r>
    </w:p>
    <w:p w14:paraId="308F3994" w14:textId="77777777" w:rsidR="00BA2526" w:rsidRPr="00F3571F" w:rsidRDefault="00BA2526" w:rsidP="003B00CC">
      <w:pPr>
        <w:pStyle w:val="u2"/>
        <w:spacing w:before="0" w:after="0"/>
        <w:ind w:firstLine="709"/>
        <w:rPr>
          <w:rFonts w:cstheme="majorHAnsi"/>
          <w:b/>
          <w:bCs/>
          <w:color w:val="auto"/>
          <w:sz w:val="25"/>
          <w:szCs w:val="25"/>
        </w:rPr>
      </w:pPr>
      <w:bookmarkStart w:id="107" w:name="_Toc239771870"/>
      <w:r w:rsidRPr="00F3571F">
        <w:rPr>
          <w:rFonts w:cstheme="majorHAnsi"/>
          <w:b/>
          <w:bCs/>
          <w:color w:val="auto"/>
          <w:sz w:val="25"/>
          <w:szCs w:val="25"/>
        </w:rPr>
        <w:t>2. Quyền của sinh viên</w:t>
      </w:r>
      <w:bookmarkEnd w:id="107"/>
    </w:p>
    <w:p w14:paraId="2AB02E35" w14:textId="57E54283" w:rsidR="00F4502B" w:rsidRPr="00F3571F" w:rsidRDefault="00F4502B" w:rsidP="00F4502B">
      <w:pPr>
        <w:pStyle w:val="Bodytext20"/>
        <w:tabs>
          <w:tab w:val="left" w:pos="862"/>
        </w:tabs>
        <w:spacing w:line="360" w:lineRule="auto"/>
        <w:ind w:firstLine="709"/>
        <w:jc w:val="both"/>
        <w:rPr>
          <w:i w:val="0"/>
          <w:iCs w:val="0"/>
          <w:sz w:val="25"/>
          <w:szCs w:val="25"/>
        </w:rPr>
      </w:pPr>
      <w:r w:rsidRPr="00F3571F">
        <w:rPr>
          <w:i w:val="0"/>
          <w:iCs w:val="0"/>
          <w:sz w:val="25"/>
          <w:szCs w:val="25"/>
        </w:rPr>
        <w:t>2.1. Được nhận vào học đúng ngành nghề đã đăng ký dự tuy</w:t>
      </w:r>
      <w:r w:rsidR="00E31400" w:rsidRPr="00F3571F">
        <w:rPr>
          <w:i w:val="0"/>
          <w:iCs w:val="0"/>
          <w:sz w:val="25"/>
          <w:szCs w:val="25"/>
        </w:rPr>
        <w:t>ể</w:t>
      </w:r>
      <w:r w:rsidRPr="00F3571F">
        <w:rPr>
          <w:i w:val="0"/>
          <w:iCs w:val="0"/>
          <w:sz w:val="25"/>
          <w:szCs w:val="25"/>
        </w:rPr>
        <w:t>n nếu đủ các điều kiện trúng tuy</w:t>
      </w:r>
      <w:r w:rsidR="00E31400" w:rsidRPr="00F3571F">
        <w:rPr>
          <w:i w:val="0"/>
          <w:iCs w:val="0"/>
          <w:sz w:val="25"/>
          <w:szCs w:val="25"/>
        </w:rPr>
        <w:t>ể</w:t>
      </w:r>
      <w:r w:rsidRPr="00F3571F">
        <w:rPr>
          <w:i w:val="0"/>
          <w:iCs w:val="0"/>
          <w:sz w:val="25"/>
          <w:szCs w:val="25"/>
        </w:rPr>
        <w:t>n.</w:t>
      </w:r>
    </w:p>
    <w:p w14:paraId="43E9666B" w14:textId="7D1A4963" w:rsidR="00F4502B" w:rsidRPr="00F3571F" w:rsidRDefault="00F4502B" w:rsidP="00F4502B">
      <w:pPr>
        <w:pStyle w:val="Bodytext20"/>
        <w:tabs>
          <w:tab w:val="left" w:pos="862"/>
        </w:tabs>
        <w:spacing w:line="360" w:lineRule="auto"/>
        <w:ind w:firstLine="709"/>
        <w:jc w:val="both"/>
        <w:rPr>
          <w:i w:val="0"/>
          <w:iCs w:val="0"/>
          <w:sz w:val="25"/>
          <w:szCs w:val="25"/>
        </w:rPr>
      </w:pPr>
      <w:r w:rsidRPr="00F3571F">
        <w:rPr>
          <w:i w:val="0"/>
          <w:iCs w:val="0"/>
          <w:sz w:val="25"/>
          <w:szCs w:val="25"/>
        </w:rPr>
        <w:lastRenderedPageBreak/>
        <w:t>2.2. Được tôn trọng và đối xử bình đẳng; được cung cấp đầy đủ thông tin cá nhân về việc học tập, rèn luyện theo quy định của trường; được phổ biến nội quy, quy chế về đào tạo, rèn luyện và chế độ chính sách của nhà nước, của trường Đại học Tân Tạo có liên quan đến sinh viên.</w:t>
      </w:r>
    </w:p>
    <w:p w14:paraId="6C0AF56E" w14:textId="5996466A" w:rsidR="00F4502B" w:rsidRPr="00F3571F" w:rsidRDefault="00F4502B" w:rsidP="00F4502B">
      <w:pPr>
        <w:pStyle w:val="Bodytext20"/>
        <w:tabs>
          <w:tab w:val="left" w:pos="862"/>
        </w:tabs>
        <w:spacing w:line="360" w:lineRule="auto"/>
        <w:ind w:firstLine="709"/>
        <w:jc w:val="both"/>
        <w:rPr>
          <w:i w:val="0"/>
          <w:iCs w:val="0"/>
          <w:sz w:val="25"/>
          <w:szCs w:val="25"/>
        </w:rPr>
      </w:pPr>
      <w:r w:rsidRPr="00F3571F">
        <w:rPr>
          <w:i w:val="0"/>
          <w:iCs w:val="0"/>
          <w:sz w:val="25"/>
          <w:szCs w:val="25"/>
        </w:rPr>
        <w:t xml:space="preserve">2.3. Được tạo điều kiện trong học tập, nghiên cứu </w:t>
      </w:r>
      <w:r w:rsidR="00FA3F37" w:rsidRPr="00F3571F">
        <w:rPr>
          <w:i w:val="0"/>
          <w:iCs w:val="0"/>
          <w:sz w:val="25"/>
          <w:szCs w:val="25"/>
        </w:rPr>
        <w:t>Khoa</w:t>
      </w:r>
      <w:r w:rsidRPr="00F3571F">
        <w:rPr>
          <w:i w:val="0"/>
          <w:iCs w:val="0"/>
          <w:sz w:val="25"/>
          <w:szCs w:val="25"/>
        </w:rPr>
        <w:t xml:space="preserve"> học và rèn luyện, bao gồm:</w:t>
      </w:r>
    </w:p>
    <w:p w14:paraId="7B765FA3" w14:textId="3A45D3B4" w:rsidR="00F4502B" w:rsidRPr="00F3571F" w:rsidRDefault="00F4502B" w:rsidP="00F4502B">
      <w:pPr>
        <w:pStyle w:val="Bodytext20"/>
        <w:tabs>
          <w:tab w:val="left" w:pos="862"/>
        </w:tabs>
        <w:spacing w:line="360" w:lineRule="auto"/>
        <w:ind w:firstLine="709"/>
        <w:jc w:val="both"/>
        <w:rPr>
          <w:i w:val="0"/>
          <w:iCs w:val="0"/>
          <w:sz w:val="25"/>
          <w:szCs w:val="25"/>
        </w:rPr>
      </w:pPr>
      <w:r w:rsidRPr="00F3571F">
        <w:rPr>
          <w:i w:val="0"/>
          <w:iCs w:val="0"/>
          <w:sz w:val="25"/>
          <w:szCs w:val="25"/>
        </w:rPr>
        <w:t xml:space="preserve">a) Sử dụng thư viện, các trang thiết bị và phương tiện phục vụ các hoạt động học tập, nghiên cứu </w:t>
      </w:r>
      <w:r w:rsidR="00FA3F37" w:rsidRPr="00F3571F">
        <w:rPr>
          <w:i w:val="0"/>
          <w:iCs w:val="0"/>
          <w:sz w:val="25"/>
          <w:szCs w:val="25"/>
        </w:rPr>
        <w:t>Khoa</w:t>
      </w:r>
      <w:r w:rsidRPr="00F3571F">
        <w:rPr>
          <w:i w:val="0"/>
          <w:iCs w:val="0"/>
          <w:sz w:val="25"/>
          <w:szCs w:val="25"/>
        </w:rPr>
        <w:t xml:space="preserve"> học, văn hóa, văn nghệ, thể dục, thể thao;</w:t>
      </w:r>
    </w:p>
    <w:p w14:paraId="073FF8F6" w14:textId="32A93B9F" w:rsidR="00F4502B" w:rsidRPr="00F3571F" w:rsidRDefault="00F4502B" w:rsidP="00F4502B">
      <w:pPr>
        <w:pStyle w:val="Bodytext20"/>
        <w:tabs>
          <w:tab w:val="left" w:pos="862"/>
        </w:tabs>
        <w:spacing w:line="360" w:lineRule="auto"/>
        <w:ind w:firstLine="709"/>
        <w:jc w:val="both"/>
        <w:rPr>
          <w:i w:val="0"/>
          <w:iCs w:val="0"/>
          <w:sz w:val="25"/>
          <w:szCs w:val="25"/>
        </w:rPr>
      </w:pPr>
      <w:r w:rsidRPr="00F3571F">
        <w:rPr>
          <w:i w:val="0"/>
          <w:iCs w:val="0"/>
          <w:sz w:val="25"/>
          <w:szCs w:val="25"/>
        </w:rPr>
        <w:t xml:space="preserve">b) Tham gia nghiên cứu </w:t>
      </w:r>
      <w:r w:rsidR="00FA3F37" w:rsidRPr="00F3571F">
        <w:rPr>
          <w:i w:val="0"/>
          <w:iCs w:val="0"/>
          <w:sz w:val="25"/>
          <w:szCs w:val="25"/>
        </w:rPr>
        <w:t>Khoa</w:t>
      </w:r>
      <w:r w:rsidRPr="00F3571F">
        <w:rPr>
          <w:i w:val="0"/>
          <w:iCs w:val="0"/>
          <w:sz w:val="25"/>
          <w:szCs w:val="25"/>
        </w:rPr>
        <w:t xml:space="preserve"> học, thi sáng tạo </w:t>
      </w:r>
      <w:r w:rsidR="00FA3F37" w:rsidRPr="00F3571F">
        <w:rPr>
          <w:i w:val="0"/>
          <w:iCs w:val="0"/>
          <w:sz w:val="25"/>
          <w:szCs w:val="25"/>
        </w:rPr>
        <w:t>Khoa</w:t>
      </w:r>
      <w:r w:rsidRPr="00F3571F">
        <w:rPr>
          <w:i w:val="0"/>
          <w:iCs w:val="0"/>
          <w:sz w:val="25"/>
          <w:szCs w:val="25"/>
        </w:rPr>
        <w:t xml:space="preserve"> học - kỹ thuật, ...;</w:t>
      </w:r>
    </w:p>
    <w:p w14:paraId="3C3EBBE0" w14:textId="77777777" w:rsidR="00F4502B" w:rsidRPr="00F3571F" w:rsidRDefault="00F4502B" w:rsidP="00F4502B">
      <w:pPr>
        <w:pStyle w:val="Bodytext20"/>
        <w:tabs>
          <w:tab w:val="left" w:pos="862"/>
        </w:tabs>
        <w:spacing w:line="360" w:lineRule="auto"/>
        <w:ind w:firstLine="709"/>
        <w:jc w:val="both"/>
        <w:rPr>
          <w:i w:val="0"/>
          <w:iCs w:val="0"/>
          <w:sz w:val="25"/>
          <w:szCs w:val="25"/>
        </w:rPr>
      </w:pPr>
      <w:r w:rsidRPr="00F3571F">
        <w:rPr>
          <w:i w:val="0"/>
          <w:iCs w:val="0"/>
          <w:sz w:val="25"/>
          <w:szCs w:val="25"/>
        </w:rPr>
        <w:t>c) Chăm sóc, bảo vệ sức khỏe theo quy định hiện hành của Nhà nước;</w:t>
      </w:r>
    </w:p>
    <w:p w14:paraId="4DBA574B" w14:textId="77777777" w:rsidR="00F4502B" w:rsidRPr="00F3571F" w:rsidRDefault="00F4502B" w:rsidP="00F4502B">
      <w:pPr>
        <w:pStyle w:val="Bodytext20"/>
        <w:tabs>
          <w:tab w:val="left" w:pos="862"/>
        </w:tabs>
        <w:spacing w:line="360" w:lineRule="auto"/>
        <w:ind w:firstLine="709"/>
        <w:jc w:val="both"/>
        <w:rPr>
          <w:i w:val="0"/>
          <w:iCs w:val="0"/>
          <w:sz w:val="25"/>
          <w:szCs w:val="25"/>
        </w:rPr>
      </w:pPr>
      <w:r w:rsidRPr="00F3571F">
        <w:rPr>
          <w:i w:val="0"/>
          <w:iCs w:val="0"/>
          <w:sz w:val="25"/>
          <w:szCs w:val="25"/>
        </w:rPr>
        <w:t xml:space="preserve">d) Được đăng ký dự tuyển đi học, tham gia các hoạt động giao lưu, trao đổi </w:t>
      </w:r>
      <w:r w:rsidRPr="00F3571F">
        <w:rPr>
          <w:i w:val="0"/>
          <w:iCs w:val="0"/>
          <w:sz w:val="25"/>
          <w:szCs w:val="25"/>
        </w:rPr>
        <w:br/>
        <w:t xml:space="preserve">sinh viên ở nước ngoài, học chuyển tiếp ở các trình độ đào tạo cao hơn theo quy định hiện hành; </w:t>
      </w:r>
    </w:p>
    <w:p w14:paraId="00B3A6B3" w14:textId="2C3B3B99" w:rsidR="00F4502B" w:rsidRPr="00F3571F" w:rsidRDefault="00F4502B" w:rsidP="00F4502B">
      <w:pPr>
        <w:pStyle w:val="Bodytext20"/>
        <w:tabs>
          <w:tab w:val="left" w:pos="862"/>
        </w:tabs>
        <w:spacing w:line="360" w:lineRule="auto"/>
        <w:ind w:firstLine="709"/>
        <w:jc w:val="both"/>
        <w:rPr>
          <w:i w:val="0"/>
          <w:iCs w:val="0"/>
          <w:sz w:val="25"/>
          <w:szCs w:val="25"/>
        </w:rPr>
      </w:pPr>
      <w:r w:rsidRPr="00F3571F">
        <w:rPr>
          <w:i w:val="0"/>
          <w:iCs w:val="0"/>
          <w:sz w:val="25"/>
          <w:szCs w:val="25"/>
        </w:rPr>
        <w:t>đ) Được tham gia các tổ chức tự quản của sinh viên, các hoạt động xã hội có liên quan ở trong và ngoài nhà trường theo quy định của pháp luật; các hoạt động văn ho</w:t>
      </w:r>
      <w:r w:rsidR="00E31400" w:rsidRPr="00F3571F">
        <w:rPr>
          <w:i w:val="0"/>
          <w:iCs w:val="0"/>
          <w:sz w:val="25"/>
          <w:szCs w:val="25"/>
        </w:rPr>
        <w:t>á</w:t>
      </w:r>
      <w:r w:rsidRPr="00F3571F">
        <w:rPr>
          <w:i w:val="0"/>
          <w:iCs w:val="0"/>
          <w:sz w:val="25"/>
          <w:szCs w:val="25"/>
        </w:rPr>
        <w:t>, văn nghệ, thể thao lành mạnh, phù hợp với mục tiêu đào tạo của nhà trường;</w:t>
      </w:r>
    </w:p>
    <w:p w14:paraId="070EDB53" w14:textId="77777777" w:rsidR="00F4502B" w:rsidRPr="00F3571F" w:rsidRDefault="00F4502B" w:rsidP="00F4502B">
      <w:pPr>
        <w:pStyle w:val="Bodytext20"/>
        <w:tabs>
          <w:tab w:val="left" w:pos="862"/>
        </w:tabs>
        <w:spacing w:line="360" w:lineRule="auto"/>
        <w:ind w:firstLine="709"/>
        <w:jc w:val="both"/>
        <w:rPr>
          <w:i w:val="0"/>
          <w:iCs w:val="0"/>
          <w:sz w:val="25"/>
          <w:szCs w:val="25"/>
        </w:rPr>
      </w:pPr>
      <w:r w:rsidRPr="00F3571F">
        <w:rPr>
          <w:i w:val="0"/>
          <w:iCs w:val="0"/>
          <w:sz w:val="25"/>
          <w:szCs w:val="25"/>
        </w:rPr>
        <w:t>e) Nghỉ học tạm thời, bảo lưu, học theo tiến độ chậm, tiến độ nhanh, chuyển trường theo quy định của quy chế về đào tạo của Bộ GD&amp;ĐT; được nghỉ hè, nghỉ Tết, nghỉ lễ theo quy định.</w:t>
      </w:r>
    </w:p>
    <w:p w14:paraId="6000BEC4" w14:textId="1E37301F" w:rsidR="00F4502B" w:rsidRPr="00F3571F" w:rsidRDefault="00275039" w:rsidP="00F4502B">
      <w:pPr>
        <w:pStyle w:val="Bodytext20"/>
        <w:tabs>
          <w:tab w:val="left" w:pos="862"/>
        </w:tabs>
        <w:spacing w:line="360" w:lineRule="auto"/>
        <w:ind w:firstLine="709"/>
        <w:jc w:val="both"/>
        <w:rPr>
          <w:i w:val="0"/>
          <w:iCs w:val="0"/>
          <w:sz w:val="25"/>
          <w:szCs w:val="25"/>
        </w:rPr>
      </w:pPr>
      <w:r w:rsidRPr="00F3571F">
        <w:rPr>
          <w:i w:val="0"/>
          <w:iCs w:val="0"/>
          <w:sz w:val="25"/>
          <w:szCs w:val="25"/>
        </w:rPr>
        <w:t>2.</w:t>
      </w:r>
      <w:r w:rsidR="00F4502B" w:rsidRPr="00F3571F">
        <w:rPr>
          <w:i w:val="0"/>
          <w:iCs w:val="0"/>
          <w:sz w:val="25"/>
          <w:szCs w:val="25"/>
        </w:rPr>
        <w:t xml:space="preserve">4. Được góp ý kiến, tham gia quản lý và giám sát hoạt động giáo dục và các </w:t>
      </w:r>
      <w:r w:rsidR="00F4502B" w:rsidRPr="00F3571F">
        <w:rPr>
          <w:i w:val="0"/>
          <w:iCs w:val="0"/>
          <w:sz w:val="25"/>
          <w:szCs w:val="25"/>
        </w:rPr>
        <w:br/>
        <w:t xml:space="preserve">điều kiện </w:t>
      </w:r>
      <w:r w:rsidR="008B525F" w:rsidRPr="00F3571F">
        <w:rPr>
          <w:i w:val="0"/>
          <w:iCs w:val="0"/>
          <w:sz w:val="25"/>
          <w:szCs w:val="25"/>
        </w:rPr>
        <w:t>Bảo đảm chất lượng</w:t>
      </w:r>
      <w:r w:rsidR="00F4502B" w:rsidRPr="00F3571F">
        <w:rPr>
          <w:i w:val="0"/>
          <w:iCs w:val="0"/>
          <w:sz w:val="25"/>
          <w:szCs w:val="25"/>
        </w:rPr>
        <w:t xml:space="preserve"> giáo dục; trực tiếp hoặc thông qua đại diện hợp pháp của mình kiến nghị các giải pháp góp phần xây dựng nhà trường; đề đạt nguyện vọng và khiếu nại lên Ban giám hiệu giải quyết các vấn đề có liên quan đến quyền, lợi ích </w:t>
      </w:r>
      <w:r w:rsidR="00F4502B" w:rsidRPr="00F3571F">
        <w:rPr>
          <w:i w:val="0"/>
          <w:iCs w:val="0"/>
          <w:sz w:val="25"/>
          <w:szCs w:val="25"/>
        </w:rPr>
        <w:br/>
        <w:t>chính đáng của sinh viên.</w:t>
      </w:r>
    </w:p>
    <w:p w14:paraId="17A352B7" w14:textId="1A49C1CB" w:rsidR="00F4502B" w:rsidRPr="00F3571F" w:rsidRDefault="00275039" w:rsidP="00F4502B">
      <w:pPr>
        <w:pStyle w:val="Bodytext20"/>
        <w:tabs>
          <w:tab w:val="left" w:pos="862"/>
        </w:tabs>
        <w:spacing w:line="360" w:lineRule="auto"/>
        <w:ind w:firstLine="709"/>
        <w:jc w:val="both"/>
        <w:rPr>
          <w:i w:val="0"/>
          <w:iCs w:val="0"/>
          <w:sz w:val="25"/>
          <w:szCs w:val="25"/>
        </w:rPr>
      </w:pPr>
      <w:r w:rsidRPr="00F3571F">
        <w:rPr>
          <w:i w:val="0"/>
          <w:iCs w:val="0"/>
          <w:sz w:val="25"/>
          <w:szCs w:val="25"/>
        </w:rPr>
        <w:t>2.</w:t>
      </w:r>
      <w:r w:rsidR="00F4502B" w:rsidRPr="00F3571F">
        <w:rPr>
          <w:i w:val="0"/>
          <w:iCs w:val="0"/>
          <w:sz w:val="25"/>
          <w:szCs w:val="25"/>
        </w:rPr>
        <w:t>5. Được xét tiếp nhận vào ký túc xá theo quy định của trường.</w:t>
      </w:r>
    </w:p>
    <w:p w14:paraId="6AB5659E" w14:textId="77DBBB93" w:rsidR="00894826" w:rsidRPr="00F3571F" w:rsidRDefault="00275039" w:rsidP="00F4502B">
      <w:pPr>
        <w:pStyle w:val="Bodytext20"/>
        <w:shd w:val="clear" w:color="auto" w:fill="auto"/>
        <w:tabs>
          <w:tab w:val="left" w:pos="862"/>
        </w:tabs>
        <w:spacing w:line="360" w:lineRule="auto"/>
        <w:ind w:firstLine="709"/>
        <w:jc w:val="both"/>
        <w:rPr>
          <w:i w:val="0"/>
          <w:iCs w:val="0"/>
          <w:sz w:val="25"/>
          <w:szCs w:val="25"/>
        </w:rPr>
      </w:pPr>
      <w:r w:rsidRPr="00F3571F">
        <w:rPr>
          <w:i w:val="0"/>
          <w:iCs w:val="0"/>
          <w:sz w:val="25"/>
          <w:szCs w:val="25"/>
        </w:rPr>
        <w:t>2.</w:t>
      </w:r>
      <w:r w:rsidR="00F4502B" w:rsidRPr="00F3571F">
        <w:rPr>
          <w:i w:val="0"/>
          <w:iCs w:val="0"/>
          <w:sz w:val="25"/>
          <w:szCs w:val="25"/>
        </w:rPr>
        <w:t xml:space="preserve">6. Sinh viên đủ điều kiện công nhận tốt nghiệp được nhà trường cấp bằng </w:t>
      </w:r>
      <w:r w:rsidR="00F4502B" w:rsidRPr="00F3571F">
        <w:rPr>
          <w:i w:val="0"/>
          <w:iCs w:val="0"/>
          <w:sz w:val="25"/>
          <w:szCs w:val="25"/>
        </w:rPr>
        <w:br/>
        <w:t>tốt nghiệp, bảng điểm học tập và rèn luyện, các giấy tờ liên quan và giải quyết các thủ tục hành chính khác.</w:t>
      </w:r>
    </w:p>
    <w:p w14:paraId="48E55E69" w14:textId="77777777" w:rsidR="00BA2526" w:rsidRPr="00F3571F" w:rsidRDefault="00BA2526" w:rsidP="003B00CC">
      <w:pPr>
        <w:pStyle w:val="u2"/>
        <w:spacing w:before="0" w:after="0"/>
        <w:ind w:firstLine="709"/>
        <w:rPr>
          <w:rFonts w:cstheme="majorHAnsi"/>
          <w:b/>
          <w:bCs/>
          <w:color w:val="auto"/>
          <w:sz w:val="25"/>
          <w:szCs w:val="25"/>
        </w:rPr>
      </w:pPr>
      <w:bookmarkStart w:id="108" w:name="_Toc239771871"/>
      <w:r w:rsidRPr="00F3571F">
        <w:rPr>
          <w:rFonts w:cstheme="majorHAnsi"/>
          <w:b/>
          <w:bCs/>
          <w:color w:val="auto"/>
          <w:sz w:val="25"/>
          <w:szCs w:val="25"/>
        </w:rPr>
        <w:t>3. Những hành vi bị cấm</w:t>
      </w:r>
      <w:bookmarkEnd w:id="108"/>
    </w:p>
    <w:p w14:paraId="01ECDC90" w14:textId="25CDADC9" w:rsidR="009D589B" w:rsidRPr="00F3571F" w:rsidRDefault="00FD1D2D" w:rsidP="00FD1D2D">
      <w:pPr>
        <w:pStyle w:val="Bodytext20"/>
        <w:tabs>
          <w:tab w:val="left" w:pos="862"/>
        </w:tabs>
        <w:spacing w:line="360" w:lineRule="auto"/>
        <w:ind w:firstLine="709"/>
        <w:jc w:val="both"/>
        <w:rPr>
          <w:i w:val="0"/>
          <w:iCs w:val="0"/>
          <w:sz w:val="25"/>
          <w:szCs w:val="25"/>
        </w:rPr>
      </w:pPr>
      <w:r w:rsidRPr="00F3571F">
        <w:rPr>
          <w:i w:val="0"/>
          <w:iCs w:val="0"/>
          <w:sz w:val="25"/>
          <w:szCs w:val="25"/>
        </w:rPr>
        <w:t>3.</w:t>
      </w:r>
      <w:r w:rsidR="009D589B" w:rsidRPr="00F3571F">
        <w:rPr>
          <w:i w:val="0"/>
          <w:iCs w:val="0"/>
          <w:sz w:val="25"/>
          <w:szCs w:val="25"/>
        </w:rPr>
        <w:t>1. Xúc phạm nhân phẩm, danh dự, xâm phạm thân thể giảng viên, cán bộ, nhân viên, sinh viên của trường và người khác.</w:t>
      </w:r>
    </w:p>
    <w:p w14:paraId="76D63D3A" w14:textId="735447A9" w:rsidR="009D589B" w:rsidRPr="00F3571F" w:rsidRDefault="00FD1D2D" w:rsidP="00FD1D2D">
      <w:pPr>
        <w:pStyle w:val="Bodytext20"/>
        <w:tabs>
          <w:tab w:val="left" w:pos="862"/>
        </w:tabs>
        <w:spacing w:line="360" w:lineRule="auto"/>
        <w:ind w:firstLine="709"/>
        <w:jc w:val="both"/>
        <w:rPr>
          <w:i w:val="0"/>
          <w:iCs w:val="0"/>
          <w:sz w:val="25"/>
          <w:szCs w:val="25"/>
        </w:rPr>
      </w:pPr>
      <w:r w:rsidRPr="00F3571F">
        <w:rPr>
          <w:i w:val="0"/>
          <w:iCs w:val="0"/>
          <w:sz w:val="25"/>
          <w:szCs w:val="25"/>
        </w:rPr>
        <w:t>3.</w:t>
      </w:r>
      <w:r w:rsidR="009D589B" w:rsidRPr="00F3571F">
        <w:rPr>
          <w:i w:val="0"/>
          <w:iCs w:val="0"/>
          <w:sz w:val="25"/>
          <w:szCs w:val="25"/>
        </w:rPr>
        <w:t>2. Gian lận trong học tập, kiểm tra, thi cử như: quay cóp, mang tài liệu vào phòng thi, xin điểm; học, thi, thực tập, trực hộ người khác hoặc nhờ người khác học, thi, thực tập, trực hộ; sao chép, nhờ hoặc làm hộ tiểu luận, đồ án, khóa luận tốt nghiệp; tổ chức hoặc tham gia tổ chức thi hộ hoặc các hành vi gian lận khác.</w:t>
      </w:r>
    </w:p>
    <w:p w14:paraId="13F7CDC4" w14:textId="67EFDA34" w:rsidR="009D589B" w:rsidRPr="00F3571F" w:rsidRDefault="00FD1D2D" w:rsidP="00FD1D2D">
      <w:pPr>
        <w:pStyle w:val="Bodytext20"/>
        <w:tabs>
          <w:tab w:val="left" w:pos="862"/>
        </w:tabs>
        <w:spacing w:line="360" w:lineRule="auto"/>
        <w:ind w:firstLine="709"/>
        <w:jc w:val="both"/>
        <w:rPr>
          <w:i w:val="0"/>
          <w:iCs w:val="0"/>
          <w:sz w:val="25"/>
          <w:szCs w:val="25"/>
        </w:rPr>
      </w:pPr>
      <w:r w:rsidRPr="00F3571F">
        <w:rPr>
          <w:i w:val="0"/>
          <w:iCs w:val="0"/>
          <w:sz w:val="25"/>
          <w:szCs w:val="25"/>
        </w:rPr>
        <w:lastRenderedPageBreak/>
        <w:t>3.</w:t>
      </w:r>
      <w:r w:rsidR="009D589B" w:rsidRPr="00F3571F">
        <w:rPr>
          <w:i w:val="0"/>
          <w:iCs w:val="0"/>
          <w:sz w:val="25"/>
          <w:szCs w:val="25"/>
        </w:rPr>
        <w:t>3. Hút thuốc, uống rượu, bia trong trường học; say rượu, bia khi đến lớp học.</w:t>
      </w:r>
    </w:p>
    <w:p w14:paraId="249D8DC7" w14:textId="5C9FCEEB" w:rsidR="009D589B" w:rsidRPr="00F3571F" w:rsidRDefault="00FD1D2D" w:rsidP="00FD1D2D">
      <w:pPr>
        <w:pStyle w:val="Bodytext20"/>
        <w:tabs>
          <w:tab w:val="left" w:pos="862"/>
        </w:tabs>
        <w:spacing w:line="360" w:lineRule="auto"/>
        <w:ind w:firstLine="709"/>
        <w:jc w:val="both"/>
        <w:rPr>
          <w:i w:val="0"/>
          <w:iCs w:val="0"/>
          <w:sz w:val="25"/>
          <w:szCs w:val="25"/>
        </w:rPr>
      </w:pPr>
      <w:r w:rsidRPr="00F3571F">
        <w:rPr>
          <w:i w:val="0"/>
          <w:iCs w:val="0"/>
          <w:sz w:val="25"/>
          <w:szCs w:val="25"/>
        </w:rPr>
        <w:t>3.</w:t>
      </w:r>
      <w:r w:rsidR="009D589B" w:rsidRPr="00F3571F">
        <w:rPr>
          <w:i w:val="0"/>
          <w:iCs w:val="0"/>
          <w:sz w:val="25"/>
          <w:szCs w:val="25"/>
        </w:rPr>
        <w:t>4. Tổ chức hoặc tham gia tụ tập đông người, biểu tình, khiếu kiện trái pháp luật; tham gia tệ nạn xã hội, gây rối an ninh, trật tự an toàn trong trường hoặc ngoài xã hội.</w:t>
      </w:r>
    </w:p>
    <w:p w14:paraId="4B54E043" w14:textId="0796B227" w:rsidR="009D589B" w:rsidRPr="00F3571F" w:rsidRDefault="00FD1D2D" w:rsidP="00FD1D2D">
      <w:pPr>
        <w:pStyle w:val="Bodytext20"/>
        <w:tabs>
          <w:tab w:val="left" w:pos="862"/>
        </w:tabs>
        <w:spacing w:line="360" w:lineRule="auto"/>
        <w:ind w:firstLine="709"/>
        <w:jc w:val="both"/>
        <w:rPr>
          <w:i w:val="0"/>
          <w:iCs w:val="0"/>
          <w:sz w:val="25"/>
          <w:szCs w:val="25"/>
        </w:rPr>
      </w:pPr>
      <w:r w:rsidRPr="00F3571F">
        <w:rPr>
          <w:i w:val="0"/>
          <w:iCs w:val="0"/>
          <w:sz w:val="25"/>
          <w:szCs w:val="25"/>
        </w:rPr>
        <w:t>3.</w:t>
      </w:r>
      <w:r w:rsidR="009D589B" w:rsidRPr="00F3571F">
        <w:rPr>
          <w:i w:val="0"/>
          <w:iCs w:val="0"/>
          <w:sz w:val="25"/>
          <w:szCs w:val="25"/>
        </w:rPr>
        <w:t>5. Tổ chức hoặc tham gia đua xe hoặc cổ vũ đua xe trái phép.</w:t>
      </w:r>
    </w:p>
    <w:p w14:paraId="122C436F" w14:textId="342364ED" w:rsidR="009D589B" w:rsidRPr="00F3571F" w:rsidRDefault="00FD1D2D" w:rsidP="00FD1D2D">
      <w:pPr>
        <w:pStyle w:val="Bodytext20"/>
        <w:shd w:val="clear" w:color="auto" w:fill="auto"/>
        <w:tabs>
          <w:tab w:val="left" w:pos="862"/>
        </w:tabs>
        <w:spacing w:line="360" w:lineRule="auto"/>
        <w:ind w:firstLine="709"/>
        <w:jc w:val="both"/>
        <w:rPr>
          <w:i w:val="0"/>
          <w:iCs w:val="0"/>
          <w:sz w:val="25"/>
          <w:szCs w:val="25"/>
        </w:rPr>
      </w:pPr>
      <w:r w:rsidRPr="00F3571F">
        <w:rPr>
          <w:i w:val="0"/>
          <w:iCs w:val="0"/>
          <w:sz w:val="25"/>
          <w:szCs w:val="25"/>
        </w:rPr>
        <w:t>3.</w:t>
      </w:r>
      <w:r w:rsidR="009D589B" w:rsidRPr="00F3571F">
        <w:rPr>
          <w:i w:val="0"/>
          <w:iCs w:val="0"/>
          <w:sz w:val="25"/>
          <w:szCs w:val="25"/>
        </w:rPr>
        <w:t>6. Tổ chức hoặc tham gia đánh bạc dưới mọi hình thức.</w:t>
      </w:r>
    </w:p>
    <w:p w14:paraId="4723ABAD" w14:textId="2E69B9A4" w:rsidR="009D589B" w:rsidRPr="0046044D" w:rsidRDefault="00FD1D2D" w:rsidP="00FD1D2D">
      <w:pPr>
        <w:pStyle w:val="Bodytext20"/>
        <w:tabs>
          <w:tab w:val="left" w:pos="862"/>
        </w:tabs>
        <w:spacing w:line="360" w:lineRule="auto"/>
        <w:ind w:firstLine="709"/>
        <w:jc w:val="both"/>
        <w:rPr>
          <w:i w:val="0"/>
          <w:iCs w:val="0"/>
          <w:sz w:val="25"/>
          <w:szCs w:val="25"/>
          <w:lang w:val="en-US"/>
        </w:rPr>
      </w:pPr>
      <w:r w:rsidRPr="00F3571F">
        <w:rPr>
          <w:i w:val="0"/>
          <w:iCs w:val="0"/>
          <w:sz w:val="25"/>
          <w:szCs w:val="25"/>
        </w:rPr>
        <w:t>3.</w:t>
      </w:r>
      <w:r w:rsidR="009D589B" w:rsidRPr="00F3571F">
        <w:rPr>
          <w:i w:val="0"/>
          <w:iCs w:val="0"/>
          <w:sz w:val="25"/>
          <w:szCs w:val="25"/>
        </w:rPr>
        <w:t>7. Sản xuất, mua bán, vận chuyển, phát tán, tàng trữ, sử dụng hoặc lôi kéo người khác sử dụng vũ khí, chất nổ, các chất ma tuý, các loại hóa chất cấm sử dụng; các tài liệu, ấn phẩm, thông tin phản động, đồi trụy và các tài liệu cấm khác theo quy định của Nhà nước; tổ chức, tham gia, truyền bá các hoạt động mê tín dị đoan, các hoạt động tôn giáo trong nhà trường và các hành vi vi phạm đạo đức khác.</w:t>
      </w:r>
    </w:p>
    <w:p w14:paraId="3E7DE816" w14:textId="5878A859" w:rsidR="009D589B" w:rsidRPr="00F3571F" w:rsidRDefault="00FD1D2D" w:rsidP="00FD1D2D">
      <w:pPr>
        <w:pStyle w:val="Bodytext20"/>
        <w:tabs>
          <w:tab w:val="left" w:pos="862"/>
        </w:tabs>
        <w:spacing w:line="360" w:lineRule="auto"/>
        <w:ind w:firstLine="709"/>
        <w:jc w:val="both"/>
        <w:rPr>
          <w:i w:val="0"/>
          <w:iCs w:val="0"/>
          <w:sz w:val="25"/>
          <w:szCs w:val="25"/>
        </w:rPr>
      </w:pPr>
      <w:r w:rsidRPr="00F3571F">
        <w:rPr>
          <w:i w:val="0"/>
          <w:iCs w:val="0"/>
          <w:sz w:val="25"/>
          <w:szCs w:val="25"/>
        </w:rPr>
        <w:t>3.</w:t>
      </w:r>
      <w:r w:rsidR="009D589B" w:rsidRPr="00F3571F">
        <w:rPr>
          <w:i w:val="0"/>
          <w:iCs w:val="0"/>
          <w:sz w:val="25"/>
          <w:szCs w:val="25"/>
        </w:rPr>
        <w:t>8. Thành lập, tham gia các hoạt động mang tính chất chính trị trái pháp luật; tổ chức, tham gia các hoạt động tập thể mang danh nghĩa Nhà trường khi chưa được Ban giám hiệu cho phép.</w:t>
      </w:r>
    </w:p>
    <w:p w14:paraId="7F3D5E78" w14:textId="4E84E516" w:rsidR="009D589B" w:rsidRPr="00F3571F" w:rsidRDefault="00FD1D2D" w:rsidP="00FD1D2D">
      <w:pPr>
        <w:pStyle w:val="Bodytext20"/>
        <w:tabs>
          <w:tab w:val="left" w:pos="862"/>
        </w:tabs>
        <w:spacing w:line="360" w:lineRule="auto"/>
        <w:ind w:firstLine="709"/>
        <w:jc w:val="both"/>
        <w:rPr>
          <w:i w:val="0"/>
          <w:iCs w:val="0"/>
          <w:sz w:val="25"/>
          <w:szCs w:val="25"/>
        </w:rPr>
      </w:pPr>
      <w:r w:rsidRPr="00F3571F">
        <w:rPr>
          <w:i w:val="0"/>
          <w:iCs w:val="0"/>
          <w:sz w:val="25"/>
          <w:szCs w:val="25"/>
        </w:rPr>
        <w:t>3.</w:t>
      </w:r>
      <w:r w:rsidR="009D589B" w:rsidRPr="00F3571F">
        <w:rPr>
          <w:i w:val="0"/>
          <w:iCs w:val="0"/>
          <w:sz w:val="25"/>
          <w:szCs w:val="25"/>
        </w:rPr>
        <w:t>9. Đăng tải, bình luận, chia sẻ bài viết, hình ảnh có nội dung dung tục, bạo lực, đ</w:t>
      </w:r>
      <w:r w:rsidR="00FF091D" w:rsidRPr="00F3571F">
        <w:rPr>
          <w:i w:val="0"/>
          <w:iCs w:val="0"/>
          <w:sz w:val="25"/>
          <w:szCs w:val="25"/>
        </w:rPr>
        <w:t>ồ</w:t>
      </w:r>
      <w:r w:rsidR="009D589B" w:rsidRPr="00F3571F">
        <w:rPr>
          <w:i w:val="0"/>
          <w:iCs w:val="0"/>
          <w:sz w:val="25"/>
          <w:szCs w:val="25"/>
        </w:rPr>
        <w:t>i trụy, xâm phạm an ninh quốc gia, chống phá Đảng, Nhà nước, xuyên tạc, vu khống, xúc phạm uy tín của tổ chức, danh dự và nhân phẩm của cá nhân trên mạng internet.</w:t>
      </w:r>
    </w:p>
    <w:p w14:paraId="705E108F" w14:textId="644854DD" w:rsidR="009D589B" w:rsidRPr="00F3571F" w:rsidRDefault="00FD1D2D" w:rsidP="00FD1D2D">
      <w:pPr>
        <w:pStyle w:val="Bodytext20"/>
        <w:tabs>
          <w:tab w:val="left" w:pos="862"/>
        </w:tabs>
        <w:spacing w:line="360" w:lineRule="auto"/>
        <w:ind w:firstLine="709"/>
        <w:jc w:val="both"/>
        <w:rPr>
          <w:i w:val="0"/>
          <w:iCs w:val="0"/>
          <w:sz w:val="25"/>
          <w:szCs w:val="25"/>
        </w:rPr>
      </w:pPr>
      <w:r w:rsidRPr="00F3571F">
        <w:rPr>
          <w:i w:val="0"/>
          <w:iCs w:val="0"/>
          <w:sz w:val="25"/>
          <w:szCs w:val="25"/>
        </w:rPr>
        <w:t>3.</w:t>
      </w:r>
      <w:r w:rsidR="009D589B" w:rsidRPr="00F3571F">
        <w:rPr>
          <w:i w:val="0"/>
          <w:iCs w:val="0"/>
          <w:sz w:val="25"/>
          <w:szCs w:val="25"/>
        </w:rPr>
        <w:t>10. Gây gổ, đánh nhau hoặc kích động đánh nhau, tổ chức băng nhóm, phe phái, tụ tập gây rối trật tự trị an KTX, Nhà trường dưới bất cứ hình thức nào.</w:t>
      </w:r>
    </w:p>
    <w:p w14:paraId="63AE3E99" w14:textId="1EF7CB8E" w:rsidR="009D589B" w:rsidRPr="00F3571F" w:rsidRDefault="00FD1D2D" w:rsidP="00FD1D2D">
      <w:pPr>
        <w:pStyle w:val="Bodytext20"/>
        <w:tabs>
          <w:tab w:val="left" w:pos="862"/>
        </w:tabs>
        <w:spacing w:line="360" w:lineRule="auto"/>
        <w:ind w:firstLine="709"/>
        <w:jc w:val="both"/>
        <w:rPr>
          <w:i w:val="0"/>
          <w:iCs w:val="0"/>
          <w:spacing w:val="-6"/>
          <w:sz w:val="25"/>
          <w:szCs w:val="25"/>
        </w:rPr>
      </w:pPr>
      <w:r w:rsidRPr="00F3571F">
        <w:rPr>
          <w:i w:val="0"/>
          <w:iCs w:val="0"/>
          <w:spacing w:val="-6"/>
          <w:sz w:val="25"/>
          <w:szCs w:val="25"/>
        </w:rPr>
        <w:t>3.</w:t>
      </w:r>
      <w:r w:rsidR="009D589B" w:rsidRPr="00F3571F">
        <w:rPr>
          <w:i w:val="0"/>
          <w:iCs w:val="0"/>
          <w:spacing w:val="-6"/>
          <w:sz w:val="25"/>
          <w:szCs w:val="25"/>
        </w:rPr>
        <w:t>11. Các hành vi phá hoại hoặc ăn cắp tài sản công; ăn cắp, trấn lột tài sản người khác.</w:t>
      </w:r>
    </w:p>
    <w:p w14:paraId="2EA46F24" w14:textId="0C2C3790" w:rsidR="009D589B" w:rsidRPr="00F3571F" w:rsidRDefault="00FD1D2D" w:rsidP="00FD1D2D">
      <w:pPr>
        <w:pStyle w:val="Bodytext20"/>
        <w:tabs>
          <w:tab w:val="left" w:pos="862"/>
        </w:tabs>
        <w:spacing w:line="360" w:lineRule="auto"/>
        <w:ind w:firstLine="709"/>
        <w:jc w:val="both"/>
        <w:rPr>
          <w:i w:val="0"/>
          <w:iCs w:val="0"/>
          <w:sz w:val="25"/>
          <w:szCs w:val="25"/>
        </w:rPr>
      </w:pPr>
      <w:r w:rsidRPr="00F3571F">
        <w:rPr>
          <w:i w:val="0"/>
          <w:iCs w:val="0"/>
          <w:sz w:val="25"/>
          <w:szCs w:val="25"/>
        </w:rPr>
        <w:t>3.</w:t>
      </w:r>
      <w:r w:rsidR="009D589B" w:rsidRPr="00F3571F">
        <w:rPr>
          <w:i w:val="0"/>
          <w:iCs w:val="0"/>
          <w:sz w:val="25"/>
          <w:szCs w:val="25"/>
        </w:rPr>
        <w:t xml:space="preserve">12. Chứa chấp, che </w:t>
      </w:r>
      <w:r w:rsidR="00FF091D" w:rsidRPr="00F3571F">
        <w:rPr>
          <w:i w:val="0"/>
          <w:iCs w:val="0"/>
          <w:sz w:val="25"/>
          <w:szCs w:val="25"/>
        </w:rPr>
        <w:t>gi</w:t>
      </w:r>
      <w:r w:rsidR="009D589B" w:rsidRPr="00F3571F">
        <w:rPr>
          <w:i w:val="0"/>
          <w:iCs w:val="0"/>
          <w:sz w:val="25"/>
          <w:szCs w:val="25"/>
        </w:rPr>
        <w:t>ấu hàng cấm, hàng lậu.</w:t>
      </w:r>
    </w:p>
    <w:p w14:paraId="75487FB5" w14:textId="4E127B1C" w:rsidR="009D589B" w:rsidRPr="00F3571F" w:rsidRDefault="00FD1D2D" w:rsidP="00FD1D2D">
      <w:pPr>
        <w:pStyle w:val="Bodytext20"/>
        <w:tabs>
          <w:tab w:val="left" w:pos="862"/>
        </w:tabs>
        <w:spacing w:line="360" w:lineRule="auto"/>
        <w:ind w:firstLine="709"/>
        <w:jc w:val="both"/>
        <w:rPr>
          <w:i w:val="0"/>
          <w:iCs w:val="0"/>
          <w:sz w:val="25"/>
          <w:szCs w:val="25"/>
        </w:rPr>
      </w:pPr>
      <w:r w:rsidRPr="00F3571F">
        <w:rPr>
          <w:i w:val="0"/>
          <w:iCs w:val="0"/>
          <w:sz w:val="25"/>
          <w:szCs w:val="25"/>
        </w:rPr>
        <w:t>3.</w:t>
      </w:r>
      <w:r w:rsidR="009D589B" w:rsidRPr="00F3571F">
        <w:rPr>
          <w:i w:val="0"/>
          <w:iCs w:val="0"/>
          <w:sz w:val="25"/>
          <w:szCs w:val="25"/>
        </w:rPr>
        <w:t>13. Tự ý đưa người ngoài vào Ký túc xá.</w:t>
      </w:r>
    </w:p>
    <w:p w14:paraId="79583577" w14:textId="30B99859" w:rsidR="009D589B" w:rsidRPr="00F3571F" w:rsidRDefault="00FD1D2D" w:rsidP="00FD1D2D">
      <w:pPr>
        <w:pStyle w:val="Bodytext20"/>
        <w:tabs>
          <w:tab w:val="left" w:pos="862"/>
        </w:tabs>
        <w:spacing w:line="360" w:lineRule="auto"/>
        <w:ind w:firstLine="709"/>
        <w:jc w:val="both"/>
        <w:rPr>
          <w:i w:val="0"/>
          <w:iCs w:val="0"/>
          <w:sz w:val="25"/>
          <w:szCs w:val="25"/>
        </w:rPr>
      </w:pPr>
      <w:r w:rsidRPr="00F3571F">
        <w:rPr>
          <w:i w:val="0"/>
          <w:iCs w:val="0"/>
          <w:sz w:val="25"/>
          <w:szCs w:val="25"/>
        </w:rPr>
        <w:t>3.</w:t>
      </w:r>
      <w:r w:rsidR="009D589B" w:rsidRPr="00F3571F">
        <w:rPr>
          <w:i w:val="0"/>
          <w:iCs w:val="0"/>
          <w:sz w:val="25"/>
          <w:szCs w:val="25"/>
        </w:rPr>
        <w:t>14. Quan hệ nam nữ bất chính.</w:t>
      </w:r>
    </w:p>
    <w:p w14:paraId="48081A07" w14:textId="0123A5A6" w:rsidR="009D589B" w:rsidRPr="00F3571F" w:rsidRDefault="00FD1D2D" w:rsidP="00FD1D2D">
      <w:pPr>
        <w:pStyle w:val="Bodytext20"/>
        <w:shd w:val="clear" w:color="auto" w:fill="auto"/>
        <w:tabs>
          <w:tab w:val="left" w:pos="862"/>
        </w:tabs>
        <w:spacing w:line="360" w:lineRule="auto"/>
        <w:ind w:firstLine="709"/>
        <w:jc w:val="both"/>
        <w:rPr>
          <w:i w:val="0"/>
          <w:iCs w:val="0"/>
          <w:sz w:val="25"/>
          <w:szCs w:val="25"/>
        </w:rPr>
      </w:pPr>
      <w:r w:rsidRPr="00F3571F">
        <w:rPr>
          <w:i w:val="0"/>
          <w:iCs w:val="0"/>
          <w:sz w:val="25"/>
          <w:szCs w:val="25"/>
        </w:rPr>
        <w:t>3.</w:t>
      </w:r>
      <w:r w:rsidR="009D589B" w:rsidRPr="00F3571F">
        <w:rPr>
          <w:i w:val="0"/>
          <w:iCs w:val="0"/>
          <w:sz w:val="25"/>
          <w:szCs w:val="25"/>
        </w:rPr>
        <w:t>15. Tổ chức hoặc tham gia các hoạt động vi phạm pháp luật khác.</w:t>
      </w:r>
    </w:p>
    <w:p w14:paraId="034276FD" w14:textId="739529B9" w:rsidR="00BA2526" w:rsidRPr="00F3571F" w:rsidRDefault="00AC61E2"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Link liên kết</w:t>
      </w:r>
      <w:r w:rsidRPr="00F3571F">
        <w:rPr>
          <w:rFonts w:asciiTheme="majorHAnsi" w:hAnsiTheme="majorHAnsi" w:cstheme="majorHAnsi"/>
          <w:sz w:val="25"/>
          <w:szCs w:val="25"/>
        </w:rPr>
        <w:t xml:space="preserve"> </w:t>
      </w:r>
      <w:hyperlink r:id="rId56" w:history="1">
        <w:r w:rsidR="0085243F" w:rsidRPr="00F3571F">
          <w:rPr>
            <w:rStyle w:val="Siuktni"/>
            <w:b/>
            <w:bCs/>
            <w:color w:val="auto"/>
            <w:sz w:val="25"/>
            <w:szCs w:val="25"/>
            <w:u w:val="none"/>
          </w:rPr>
          <w:t>Quy chế công tác sinh viên</w:t>
        </w:r>
      </w:hyperlink>
    </w:p>
    <w:p w14:paraId="27DB6968" w14:textId="7FAE617B" w:rsidR="00BA2526" w:rsidRPr="00F3571F" w:rsidRDefault="00566FF5" w:rsidP="00DD598F">
      <w:pPr>
        <w:pStyle w:val="u1"/>
        <w:spacing w:before="0" w:after="0"/>
        <w:ind w:firstLine="709"/>
        <w:rPr>
          <w:rFonts w:cstheme="majorHAnsi"/>
          <w:b/>
          <w:bCs/>
          <w:color w:val="auto"/>
          <w:sz w:val="25"/>
          <w:szCs w:val="25"/>
        </w:rPr>
      </w:pPr>
      <w:bookmarkStart w:id="109" w:name="_Toc239771872"/>
      <w:r w:rsidRPr="00F3571F">
        <w:rPr>
          <w:rFonts w:cstheme="majorHAnsi"/>
          <w:b/>
          <w:bCs/>
          <w:color w:val="auto"/>
          <w:sz w:val="25"/>
          <w:szCs w:val="25"/>
        </w:rPr>
        <w:t>II</w:t>
      </w:r>
      <w:r w:rsidR="00BA2526" w:rsidRPr="00F3571F">
        <w:rPr>
          <w:rFonts w:cstheme="majorHAnsi"/>
          <w:b/>
          <w:bCs/>
          <w:color w:val="auto"/>
          <w:sz w:val="25"/>
          <w:szCs w:val="25"/>
        </w:rPr>
        <w:t xml:space="preserve">. </w:t>
      </w:r>
      <w:r w:rsidR="00542DD4" w:rsidRPr="00F3571F">
        <w:rPr>
          <w:rFonts w:cstheme="majorHAnsi"/>
          <w:b/>
          <w:bCs/>
          <w:color w:val="auto"/>
          <w:sz w:val="25"/>
          <w:szCs w:val="25"/>
        </w:rPr>
        <w:t xml:space="preserve">Quy định </w:t>
      </w:r>
      <w:r w:rsidR="00EC50D6" w:rsidRPr="00F3571F">
        <w:rPr>
          <w:rFonts w:cstheme="majorHAnsi"/>
          <w:b/>
          <w:bCs/>
          <w:color w:val="auto"/>
          <w:sz w:val="25"/>
          <w:szCs w:val="25"/>
        </w:rPr>
        <w:t xml:space="preserve">đào tạo kỹ năng mềm, </w:t>
      </w:r>
      <w:r w:rsidR="00DD598F" w:rsidRPr="00F3571F">
        <w:rPr>
          <w:rFonts w:cstheme="majorHAnsi"/>
          <w:b/>
          <w:bCs/>
          <w:color w:val="auto"/>
          <w:sz w:val="25"/>
          <w:szCs w:val="25"/>
        </w:rPr>
        <w:t>tín chỉ kỹ năng mềm và điểm rèn luyện</w:t>
      </w:r>
      <w:bookmarkEnd w:id="109"/>
    </w:p>
    <w:p w14:paraId="2B65D4B5" w14:textId="156642F5" w:rsidR="0005085A" w:rsidRPr="00F3571F" w:rsidRDefault="0005085A" w:rsidP="003B00CC">
      <w:pPr>
        <w:pStyle w:val="u2"/>
        <w:spacing w:before="0" w:after="0"/>
        <w:ind w:firstLine="709"/>
        <w:rPr>
          <w:rFonts w:cstheme="majorHAnsi"/>
          <w:b/>
          <w:bCs/>
          <w:color w:val="auto"/>
          <w:sz w:val="25"/>
          <w:szCs w:val="25"/>
        </w:rPr>
      </w:pPr>
      <w:bookmarkStart w:id="110" w:name="_Toc239771873"/>
      <w:r w:rsidRPr="00F3571F">
        <w:rPr>
          <w:rFonts w:cstheme="majorHAnsi"/>
          <w:b/>
          <w:bCs/>
          <w:color w:val="auto"/>
          <w:sz w:val="25"/>
          <w:szCs w:val="25"/>
        </w:rPr>
        <w:t>1. Chương trình đào tạo kỹ năng mềm</w:t>
      </w:r>
      <w:bookmarkEnd w:id="110"/>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2694"/>
        <w:gridCol w:w="2693"/>
        <w:gridCol w:w="709"/>
        <w:gridCol w:w="2126"/>
        <w:gridCol w:w="141"/>
      </w:tblGrid>
      <w:tr w:rsidR="00393BED" w:rsidRPr="00F3571F" w14:paraId="17BD9486" w14:textId="77777777" w:rsidTr="004F1E38">
        <w:trPr>
          <w:gridBefore w:val="1"/>
          <w:gridAfter w:val="1"/>
          <w:wBefore w:w="709" w:type="dxa"/>
          <w:wAfter w:w="141" w:type="dxa"/>
        </w:trPr>
        <w:tc>
          <w:tcPr>
            <w:tcW w:w="609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3DB5F2" w14:textId="77777777" w:rsidR="001C416E" w:rsidRPr="00F3571F" w:rsidRDefault="001C416E" w:rsidP="00B77135">
            <w:pPr>
              <w:spacing w:before="60" w:after="60"/>
              <w:jc w:val="both"/>
              <w:rPr>
                <w:rFonts w:eastAsia="Times New Roman"/>
                <w:b/>
                <w:bCs/>
                <w:sz w:val="25"/>
                <w:szCs w:val="25"/>
              </w:rPr>
            </w:pPr>
            <w:r w:rsidRPr="00F3571F">
              <w:rPr>
                <w:rFonts w:eastAsia="Times New Roman"/>
                <w:b/>
                <w:bCs/>
                <w:sz w:val="25"/>
                <w:szCs w:val="25"/>
              </w:rPr>
              <w:t>Tên học phần: Kỹ năng mềm</w:t>
            </w:r>
          </w:p>
        </w:tc>
        <w:tc>
          <w:tcPr>
            <w:tcW w:w="212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71409C" w14:textId="253DA207" w:rsidR="001C416E" w:rsidRPr="00F3571F" w:rsidRDefault="001C416E" w:rsidP="00DD598F">
            <w:pPr>
              <w:spacing w:before="60" w:after="60"/>
              <w:jc w:val="center"/>
              <w:rPr>
                <w:rFonts w:eastAsia="Times New Roman"/>
                <w:sz w:val="25"/>
                <w:szCs w:val="25"/>
              </w:rPr>
            </w:pPr>
            <w:r w:rsidRPr="00F3571F">
              <w:rPr>
                <w:rFonts w:eastAsia="Times New Roman"/>
                <w:b/>
                <w:bCs/>
                <w:sz w:val="25"/>
                <w:szCs w:val="25"/>
              </w:rPr>
              <w:t>Mã học phần:</w:t>
            </w:r>
          </w:p>
          <w:p w14:paraId="0FC871AC" w14:textId="77777777" w:rsidR="001C416E" w:rsidRPr="00F3571F" w:rsidRDefault="001C416E" w:rsidP="00B77135">
            <w:pPr>
              <w:spacing w:before="60" w:after="60"/>
              <w:jc w:val="center"/>
              <w:rPr>
                <w:rFonts w:eastAsia="Times New Roman"/>
                <w:b/>
                <w:bCs/>
                <w:sz w:val="25"/>
                <w:szCs w:val="25"/>
              </w:rPr>
            </w:pPr>
            <w:r w:rsidRPr="00F3571F">
              <w:rPr>
                <w:rFonts w:eastAsia="Times New Roman"/>
                <w:b/>
                <w:bCs/>
                <w:sz w:val="25"/>
                <w:szCs w:val="25"/>
              </w:rPr>
              <w:t>GEN1105*</w:t>
            </w:r>
          </w:p>
        </w:tc>
      </w:tr>
      <w:tr w:rsidR="00393BED" w:rsidRPr="00F3571F" w14:paraId="5CD4BD52" w14:textId="77777777" w:rsidTr="004F1E38">
        <w:trPr>
          <w:gridBefore w:val="1"/>
          <w:gridAfter w:val="1"/>
          <w:wBefore w:w="709" w:type="dxa"/>
          <w:wAfter w:w="141" w:type="dxa"/>
        </w:trPr>
        <w:tc>
          <w:tcPr>
            <w:tcW w:w="609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F7A5A1" w14:textId="77777777" w:rsidR="001C416E" w:rsidRPr="00F3571F" w:rsidRDefault="001C416E" w:rsidP="00B77135">
            <w:pPr>
              <w:spacing w:before="60" w:after="60"/>
              <w:jc w:val="both"/>
              <w:rPr>
                <w:rFonts w:eastAsia="Times New Roman"/>
                <w:b/>
                <w:bCs/>
                <w:sz w:val="25"/>
                <w:szCs w:val="25"/>
              </w:rPr>
            </w:pPr>
            <w:r w:rsidRPr="00F3571F">
              <w:rPr>
                <w:rFonts w:eastAsia="Times New Roman"/>
                <w:sz w:val="25"/>
                <w:szCs w:val="25"/>
              </w:rPr>
              <w:t xml:space="preserve">Tên Tiếng Việt: </w:t>
            </w:r>
            <w:r w:rsidRPr="00F3571F">
              <w:rPr>
                <w:rFonts w:eastAsia="Times New Roman"/>
                <w:b/>
                <w:bCs/>
                <w:sz w:val="25"/>
                <w:szCs w:val="25"/>
              </w:rPr>
              <w:t>Kỹ năng mềm</w:t>
            </w:r>
          </w:p>
          <w:p w14:paraId="5D9A003B" w14:textId="77777777" w:rsidR="001C416E" w:rsidRPr="00F3571F" w:rsidRDefault="001C416E" w:rsidP="00B77135">
            <w:pPr>
              <w:spacing w:before="60" w:after="60"/>
              <w:jc w:val="both"/>
              <w:rPr>
                <w:rFonts w:eastAsia="Times New Roman"/>
                <w:b/>
                <w:bCs/>
                <w:sz w:val="25"/>
                <w:szCs w:val="25"/>
                <w:lang w:val="da-DK"/>
              </w:rPr>
            </w:pPr>
            <w:r w:rsidRPr="00F3571F">
              <w:rPr>
                <w:rFonts w:eastAsia="Times New Roman"/>
                <w:sz w:val="25"/>
                <w:szCs w:val="25"/>
                <w:lang w:val="da-DK"/>
              </w:rPr>
              <w:t xml:space="preserve">Tên Tiếng Anh: </w:t>
            </w:r>
            <w:r w:rsidRPr="00F3571F">
              <w:rPr>
                <w:rFonts w:eastAsia="Times New Roman"/>
                <w:b/>
                <w:bCs/>
                <w:sz w:val="25"/>
                <w:szCs w:val="25"/>
                <w:lang w:val="da-DK"/>
              </w:rPr>
              <w:t>Soft Skills</w:t>
            </w:r>
          </w:p>
        </w:tc>
        <w:tc>
          <w:tcPr>
            <w:tcW w:w="212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07C31A" w14:textId="77777777" w:rsidR="001C416E" w:rsidRPr="00F3571F" w:rsidRDefault="001C416E" w:rsidP="00B77135">
            <w:pPr>
              <w:widowControl w:val="0"/>
              <w:pBdr>
                <w:top w:val="nil"/>
                <w:left w:val="nil"/>
                <w:bottom w:val="nil"/>
                <w:right w:val="nil"/>
                <w:between w:val="nil"/>
              </w:pBdr>
              <w:spacing w:line="276" w:lineRule="auto"/>
              <w:rPr>
                <w:rFonts w:eastAsia="Times New Roman"/>
                <w:sz w:val="25"/>
                <w:szCs w:val="25"/>
                <w:lang w:val="da-DK"/>
              </w:rPr>
            </w:pPr>
          </w:p>
        </w:tc>
      </w:tr>
      <w:tr w:rsidR="00393BED" w:rsidRPr="00F3571F" w14:paraId="2676F23A" w14:textId="77777777" w:rsidTr="004F1E38">
        <w:trPr>
          <w:gridBefore w:val="1"/>
          <w:gridAfter w:val="1"/>
          <w:wBefore w:w="709" w:type="dxa"/>
          <w:wAfter w:w="141" w:type="dxa"/>
        </w:trPr>
        <w:tc>
          <w:tcPr>
            <w:tcW w:w="8222"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6FDCCF" w14:textId="3A5990FA" w:rsidR="001C416E" w:rsidRPr="00F3571F" w:rsidRDefault="001C416E" w:rsidP="00B77135">
            <w:pPr>
              <w:spacing w:before="60" w:after="60"/>
              <w:ind w:left="22"/>
              <w:jc w:val="both"/>
              <w:rPr>
                <w:rFonts w:asciiTheme="minorHAnsi" w:eastAsia="Times New Roman" w:hAnsiTheme="minorHAnsi"/>
                <w:sz w:val="25"/>
                <w:szCs w:val="25"/>
              </w:rPr>
            </w:pPr>
            <w:r w:rsidRPr="00F3571F">
              <w:rPr>
                <w:rFonts w:eastAsia="Times New Roman"/>
                <w:b/>
                <w:bCs/>
                <w:sz w:val="25"/>
                <w:szCs w:val="25"/>
              </w:rPr>
              <w:t>Học phần:</w:t>
            </w:r>
            <w:r w:rsidRPr="00F3571F">
              <w:rPr>
                <w:rFonts w:eastAsia="Times New Roman"/>
                <w:sz w:val="25"/>
                <w:szCs w:val="25"/>
              </w:rPr>
              <w:t xml:space="preserve"> Bắt buộc</w:t>
            </w:r>
          </w:p>
        </w:tc>
      </w:tr>
      <w:tr w:rsidR="00393BED" w:rsidRPr="00F3571F" w14:paraId="33D915D9" w14:textId="77777777" w:rsidTr="004F1E38">
        <w:trPr>
          <w:gridBefore w:val="1"/>
          <w:gridAfter w:val="1"/>
          <w:wBefore w:w="709" w:type="dxa"/>
          <w:wAfter w:w="141" w:type="dxa"/>
        </w:trPr>
        <w:tc>
          <w:tcPr>
            <w:tcW w:w="8222"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44DCD7" w14:textId="24F98F8A" w:rsidR="001C416E" w:rsidRPr="00F3571F" w:rsidRDefault="001C416E" w:rsidP="00556E82">
            <w:pPr>
              <w:spacing w:before="60" w:after="60"/>
              <w:jc w:val="both"/>
              <w:rPr>
                <w:rFonts w:eastAsia="Times New Roman"/>
                <w:b/>
                <w:bCs/>
                <w:sz w:val="25"/>
                <w:szCs w:val="25"/>
              </w:rPr>
            </w:pPr>
            <w:r w:rsidRPr="00F3571F">
              <w:rPr>
                <w:rFonts w:eastAsia="Times New Roman"/>
                <w:b/>
                <w:bCs/>
                <w:sz w:val="25"/>
                <w:szCs w:val="25"/>
              </w:rPr>
              <w:t>Thuộc khối kiến thức hoặc kỹ năng</w:t>
            </w:r>
            <w:r w:rsidR="00556E82" w:rsidRPr="00F3571F">
              <w:rPr>
                <w:rFonts w:eastAsia="Times New Roman"/>
                <w:b/>
                <w:bCs/>
                <w:sz w:val="25"/>
                <w:szCs w:val="25"/>
              </w:rPr>
              <w:t xml:space="preserve">: </w:t>
            </w:r>
            <w:r w:rsidRPr="00F3571F">
              <w:rPr>
                <w:rFonts w:eastAsia="Times New Roman"/>
                <w:sz w:val="25"/>
                <w:szCs w:val="25"/>
              </w:rPr>
              <w:t xml:space="preserve">Bổ trợ                </w:t>
            </w:r>
          </w:p>
        </w:tc>
      </w:tr>
      <w:tr w:rsidR="00393BED" w:rsidRPr="00F3571F" w14:paraId="5A014CBE" w14:textId="77777777" w:rsidTr="004F1E38">
        <w:trPr>
          <w:gridBefore w:val="1"/>
          <w:gridAfter w:val="1"/>
          <w:wBefore w:w="709" w:type="dxa"/>
          <w:wAfter w:w="141" w:type="dxa"/>
        </w:trPr>
        <w:tc>
          <w:tcPr>
            <w:tcW w:w="8222"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27F57C" w14:textId="77777777" w:rsidR="001C416E" w:rsidRPr="00F3571F" w:rsidRDefault="001C416E" w:rsidP="00B77135">
            <w:pPr>
              <w:spacing w:before="60" w:after="60"/>
              <w:rPr>
                <w:rFonts w:eastAsia="Times New Roman"/>
                <w:b/>
                <w:bCs/>
                <w:sz w:val="25"/>
                <w:szCs w:val="25"/>
              </w:rPr>
            </w:pPr>
            <w:r w:rsidRPr="00F3571F">
              <w:rPr>
                <w:rFonts w:eastAsia="Times New Roman"/>
                <w:b/>
                <w:bCs/>
                <w:sz w:val="25"/>
                <w:szCs w:val="25"/>
              </w:rPr>
              <w:t>Tổng số tín chỉ: 2</w:t>
            </w:r>
          </w:p>
        </w:tc>
      </w:tr>
      <w:tr w:rsidR="00393BED" w:rsidRPr="00F3571F" w14:paraId="40BA6C0A" w14:textId="77777777" w:rsidTr="004F1E38">
        <w:trPr>
          <w:gridBefore w:val="1"/>
          <w:gridAfter w:val="1"/>
          <w:wBefore w:w="709" w:type="dxa"/>
          <w:wAfter w:w="141" w:type="dxa"/>
        </w:trPr>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EA05C9" w14:textId="77777777" w:rsidR="001C416E" w:rsidRPr="00F3571F" w:rsidRDefault="001C416E" w:rsidP="00B77135">
            <w:pPr>
              <w:spacing w:before="60" w:after="60"/>
              <w:jc w:val="both"/>
              <w:rPr>
                <w:rFonts w:eastAsia="Times New Roman"/>
                <w:b/>
                <w:bCs/>
                <w:sz w:val="25"/>
                <w:szCs w:val="25"/>
              </w:rPr>
            </w:pPr>
            <w:r w:rsidRPr="00F3571F">
              <w:rPr>
                <w:rFonts w:eastAsia="Times New Roman"/>
                <w:b/>
                <w:bCs/>
                <w:sz w:val="25"/>
                <w:szCs w:val="25"/>
              </w:rPr>
              <w:t>Số tín chỉ lý thuyết: 2</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ECFE61" w14:textId="02A658CE" w:rsidR="001C416E" w:rsidRPr="00F3571F" w:rsidRDefault="00556E82" w:rsidP="00B77135">
            <w:pPr>
              <w:spacing w:before="60" w:after="60"/>
              <w:jc w:val="both"/>
              <w:rPr>
                <w:rFonts w:eastAsia="Times New Roman"/>
                <w:b/>
                <w:bCs/>
                <w:sz w:val="25"/>
                <w:szCs w:val="25"/>
              </w:rPr>
            </w:pPr>
            <w:r w:rsidRPr="00F3571F">
              <w:rPr>
                <w:rFonts w:eastAsia="Times New Roman"/>
                <w:b/>
                <w:bCs/>
                <w:sz w:val="25"/>
                <w:szCs w:val="25"/>
              </w:rPr>
              <w:t>Số tiết lý thuyết: 30</w:t>
            </w:r>
          </w:p>
        </w:tc>
        <w:tc>
          <w:tcPr>
            <w:tcW w:w="283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E7D3F1" w14:textId="27E753A3" w:rsidR="001C416E" w:rsidRPr="00F3571F" w:rsidRDefault="00556E82" w:rsidP="00B77135">
            <w:pPr>
              <w:spacing w:before="60" w:after="60"/>
              <w:jc w:val="both"/>
              <w:rPr>
                <w:rFonts w:eastAsia="Times New Roman"/>
                <w:b/>
                <w:bCs/>
                <w:sz w:val="25"/>
                <w:szCs w:val="25"/>
              </w:rPr>
            </w:pPr>
            <w:r w:rsidRPr="00F3571F">
              <w:rPr>
                <w:rFonts w:eastAsia="Times New Roman"/>
                <w:b/>
                <w:bCs/>
                <w:sz w:val="25"/>
                <w:szCs w:val="25"/>
              </w:rPr>
              <w:t>Số tiết thực hành: 45</w:t>
            </w:r>
          </w:p>
        </w:tc>
      </w:tr>
      <w:tr w:rsidR="00393BED" w:rsidRPr="00F3571F" w14:paraId="21ECBCEB" w14:textId="77777777" w:rsidTr="004F1E38">
        <w:tc>
          <w:tcPr>
            <w:tcW w:w="9072" w:type="dxa"/>
            <w:gridSpan w:val="6"/>
            <w:tcBorders>
              <w:top w:val="nil"/>
              <w:left w:val="nil"/>
              <w:bottom w:val="nil"/>
              <w:right w:val="nil"/>
            </w:tcBorders>
            <w:tcMar>
              <w:top w:w="0" w:type="dxa"/>
              <w:left w:w="108" w:type="dxa"/>
              <w:bottom w:w="0" w:type="dxa"/>
              <w:right w:w="108" w:type="dxa"/>
            </w:tcMar>
          </w:tcPr>
          <w:p w14:paraId="44A3F21D" w14:textId="4C6B0D2A" w:rsidR="00FA77D3" w:rsidRPr="00F3571F" w:rsidRDefault="00FA77D3" w:rsidP="004F1E38">
            <w:pPr>
              <w:pBdr>
                <w:top w:val="none" w:sz="0" w:space="0" w:color="000000"/>
                <w:left w:val="none" w:sz="0" w:space="0" w:color="000000"/>
                <w:bottom w:val="none" w:sz="0" w:space="0" w:color="000000"/>
                <w:right w:val="none" w:sz="0" w:space="0" w:color="000000"/>
                <w:between w:val="none" w:sz="0" w:space="0" w:color="000000"/>
              </w:pBdr>
              <w:spacing w:before="240" w:line="264" w:lineRule="auto"/>
              <w:ind w:firstLine="709"/>
              <w:jc w:val="both"/>
              <w:rPr>
                <w:rFonts w:eastAsia="Times New Roman"/>
                <w:sz w:val="25"/>
                <w:szCs w:val="25"/>
              </w:rPr>
            </w:pPr>
            <w:r w:rsidRPr="00F3571F">
              <w:rPr>
                <w:rFonts w:eastAsia="Times New Roman"/>
                <w:sz w:val="25"/>
                <w:szCs w:val="25"/>
              </w:rPr>
              <w:lastRenderedPageBreak/>
              <w:t>Học phần này trang bị cho sinh viên các kiến thức cơ bản và khả năng vận dụng những kỹ năng quan trọng trong cuộc sống như: giao tiếp, đàm phán, tư duy sáng tạo, giải quyết vấn đề, làm việc nhóm, lập kế hoạch và tổ chức công việc</w:t>
            </w:r>
            <w:r w:rsidR="00093424" w:rsidRPr="00093424">
              <w:rPr>
                <w:rFonts w:eastAsia="Times New Roman"/>
                <w:sz w:val="25"/>
                <w:szCs w:val="25"/>
              </w:rPr>
              <w:t>..</w:t>
            </w:r>
            <w:r w:rsidRPr="00F3571F">
              <w:rPr>
                <w:rFonts w:eastAsia="Times New Roman"/>
                <w:sz w:val="25"/>
                <w:szCs w:val="25"/>
              </w:rPr>
              <w:t>.</w:t>
            </w:r>
            <w:r w:rsidR="00093424" w:rsidRPr="00093424">
              <w:rPr>
                <w:rFonts w:eastAsia="Times New Roman"/>
                <w:sz w:val="25"/>
                <w:szCs w:val="25"/>
              </w:rPr>
              <w:t xml:space="preserve"> </w:t>
            </w:r>
            <w:r w:rsidRPr="00F3571F">
              <w:rPr>
                <w:rFonts w:eastAsia="Times New Roman"/>
                <w:sz w:val="25"/>
                <w:szCs w:val="25"/>
              </w:rPr>
              <w:t>khai thác khả năng tư duy và tương tác với xã hội, cộng đồng, tập thể; nâng cao sự nhạy bén với công việc và phát huy hết những kiến thức chuyên môn và kỹ năng nghề nghiệp đã được đào tạo.</w:t>
            </w:r>
          </w:p>
          <w:p w14:paraId="2E522F49" w14:textId="0CCE5A76" w:rsidR="00F87676" w:rsidRPr="00F3571F" w:rsidRDefault="00FA77D3" w:rsidP="00FA77D3">
            <w:pPr>
              <w:pBdr>
                <w:top w:val="none" w:sz="0" w:space="0" w:color="000000"/>
                <w:left w:val="none" w:sz="0" w:space="0" w:color="000000"/>
                <w:bottom w:val="none" w:sz="0" w:space="0" w:color="000000"/>
                <w:right w:val="none" w:sz="0" w:space="0" w:color="000000"/>
                <w:between w:val="none" w:sz="0" w:space="0" w:color="000000"/>
              </w:pBdr>
              <w:spacing w:line="264" w:lineRule="auto"/>
              <w:ind w:firstLine="709"/>
              <w:jc w:val="both"/>
              <w:rPr>
                <w:rFonts w:eastAsia="Times New Roman"/>
                <w:sz w:val="25"/>
                <w:szCs w:val="25"/>
              </w:rPr>
            </w:pPr>
            <w:r w:rsidRPr="00F3571F">
              <w:rPr>
                <w:rFonts w:eastAsia="Times New Roman"/>
                <w:sz w:val="25"/>
                <w:szCs w:val="25"/>
              </w:rPr>
              <w:t xml:space="preserve">Học phần bao gồm các kiến thức cơ bản của các kỹ năng cần thiết như: kỹ năng thuyết trình; kỹ năng quản lý thời gian và lập kế hoạch; kỹ năng làm việc nhóm; </w:t>
            </w:r>
            <w:r w:rsidR="004F1E38" w:rsidRPr="00F3571F">
              <w:rPr>
                <w:rFonts w:eastAsia="Times New Roman"/>
                <w:sz w:val="25"/>
                <w:szCs w:val="25"/>
              </w:rPr>
              <w:br/>
            </w:r>
            <w:r w:rsidRPr="00F3571F">
              <w:rPr>
                <w:rFonts w:eastAsia="Times New Roman"/>
                <w:sz w:val="25"/>
                <w:szCs w:val="25"/>
              </w:rPr>
              <w:t>kỹ năng Thiết kế CV, Phỏng vấn, Chinh phục nhà tuyển dụng; kỹ năng Lãnh đạo và Đàm phán giành lợi thế.</w:t>
            </w:r>
          </w:p>
        </w:tc>
      </w:tr>
    </w:tbl>
    <w:p w14:paraId="66BFA014" w14:textId="612170D8" w:rsidR="00BA2526" w:rsidRPr="00F3571F" w:rsidRDefault="003975C2" w:rsidP="003B00CC">
      <w:pPr>
        <w:pStyle w:val="u2"/>
        <w:ind w:firstLine="709"/>
        <w:rPr>
          <w:rFonts w:cstheme="majorHAnsi"/>
          <w:b/>
          <w:bCs/>
          <w:color w:val="auto"/>
          <w:sz w:val="25"/>
          <w:szCs w:val="25"/>
        </w:rPr>
      </w:pPr>
      <w:bookmarkStart w:id="111" w:name="_Toc239771874"/>
      <w:r w:rsidRPr="00F3571F">
        <w:rPr>
          <w:rFonts w:cstheme="majorHAnsi"/>
          <w:b/>
          <w:bCs/>
          <w:color w:val="auto"/>
          <w:sz w:val="25"/>
          <w:szCs w:val="25"/>
        </w:rPr>
        <w:t>2</w:t>
      </w:r>
      <w:r w:rsidR="00BA2526" w:rsidRPr="00F3571F">
        <w:rPr>
          <w:rFonts w:cstheme="majorHAnsi"/>
          <w:b/>
          <w:bCs/>
          <w:color w:val="auto"/>
          <w:sz w:val="25"/>
          <w:szCs w:val="25"/>
        </w:rPr>
        <w:t xml:space="preserve">. Quy chế đánh giá </w:t>
      </w:r>
      <w:r w:rsidR="00093BAC" w:rsidRPr="00F3571F">
        <w:rPr>
          <w:rFonts w:cstheme="majorHAnsi"/>
          <w:b/>
          <w:bCs/>
          <w:color w:val="auto"/>
          <w:sz w:val="25"/>
          <w:szCs w:val="25"/>
        </w:rPr>
        <w:t>tín chỉ</w:t>
      </w:r>
      <w:r w:rsidR="009F771A" w:rsidRPr="00F3571F">
        <w:rPr>
          <w:rFonts w:cstheme="majorHAnsi"/>
          <w:b/>
          <w:bCs/>
          <w:color w:val="auto"/>
          <w:sz w:val="25"/>
          <w:szCs w:val="25"/>
        </w:rPr>
        <w:t xml:space="preserve"> </w:t>
      </w:r>
      <w:r w:rsidR="00BA2526" w:rsidRPr="00F3571F">
        <w:rPr>
          <w:rFonts w:cstheme="majorHAnsi"/>
          <w:b/>
          <w:bCs/>
          <w:color w:val="auto"/>
          <w:sz w:val="25"/>
          <w:szCs w:val="25"/>
        </w:rPr>
        <w:t>kỹ năng mềm của sinh viên</w:t>
      </w:r>
      <w:bookmarkEnd w:id="111"/>
    </w:p>
    <w:p w14:paraId="606D0338" w14:textId="38BC57A0" w:rsidR="00BA2526" w:rsidRPr="00F3571F" w:rsidRDefault="00BA2526" w:rsidP="003B00CC">
      <w:pPr>
        <w:spacing w:after="0" w:line="240" w:lineRule="auto"/>
        <w:ind w:firstLine="709"/>
        <w:jc w:val="both"/>
        <w:rPr>
          <w:rFonts w:asciiTheme="majorHAnsi" w:hAnsiTheme="majorHAnsi" w:cstheme="majorHAnsi"/>
          <w:b/>
          <w:bCs/>
          <w:i/>
          <w:iCs/>
          <w:sz w:val="25"/>
          <w:szCs w:val="25"/>
        </w:rPr>
      </w:pPr>
      <w:r w:rsidRPr="00F3571F">
        <w:rPr>
          <w:rFonts w:asciiTheme="majorHAnsi" w:hAnsiTheme="majorHAnsi" w:cstheme="majorHAnsi"/>
          <w:b/>
          <w:bCs/>
          <w:i/>
          <w:iCs/>
          <w:sz w:val="25"/>
          <w:szCs w:val="25"/>
        </w:rPr>
        <w:t>2.1. Định nghĩa</w:t>
      </w:r>
    </w:p>
    <w:p w14:paraId="51216105" w14:textId="2C599729"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xml:space="preserve">- </w:t>
      </w:r>
      <w:r w:rsidR="008B5569" w:rsidRPr="00F3571F">
        <w:rPr>
          <w:rFonts w:asciiTheme="majorHAnsi" w:hAnsiTheme="majorHAnsi" w:cstheme="majorHAnsi"/>
          <w:b/>
          <w:bCs/>
          <w:sz w:val="25"/>
          <w:szCs w:val="25"/>
        </w:rPr>
        <w:t>Kỹ</w:t>
      </w:r>
      <w:r w:rsidRPr="00F3571F">
        <w:rPr>
          <w:rFonts w:asciiTheme="majorHAnsi" w:hAnsiTheme="majorHAnsi" w:cstheme="majorHAnsi"/>
          <w:b/>
          <w:bCs/>
          <w:sz w:val="25"/>
          <w:szCs w:val="25"/>
        </w:rPr>
        <w:t xml:space="preserve"> năng mềm:</w:t>
      </w:r>
      <w:r w:rsidRPr="00F3571F">
        <w:rPr>
          <w:rFonts w:asciiTheme="majorHAnsi" w:hAnsiTheme="majorHAnsi" w:cstheme="majorHAnsi"/>
          <w:sz w:val="25"/>
          <w:szCs w:val="25"/>
        </w:rPr>
        <w:t xml:space="preserve"> Là các kỹ năng ứng xử, giao tiếp xã hội nhằm bổ trợ cho kỹ năng chuyên môn (kỹ năng cứng).</w:t>
      </w:r>
    </w:p>
    <w:p w14:paraId="0893E951" w14:textId="40F755B0"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xml:space="preserve">- Tín chỉ </w:t>
      </w:r>
      <w:r w:rsidR="00DF39B2" w:rsidRPr="00F3571F">
        <w:rPr>
          <w:rFonts w:asciiTheme="majorHAnsi" w:hAnsiTheme="majorHAnsi" w:cstheme="majorHAnsi"/>
          <w:b/>
          <w:bCs/>
          <w:sz w:val="25"/>
          <w:szCs w:val="25"/>
        </w:rPr>
        <w:t>kỹ năng mềm</w:t>
      </w:r>
      <w:r w:rsidRPr="00F3571F">
        <w:rPr>
          <w:rFonts w:asciiTheme="majorHAnsi" w:hAnsiTheme="majorHAnsi" w:cstheme="majorHAnsi"/>
          <w:b/>
          <w:bCs/>
          <w:sz w:val="25"/>
          <w:szCs w:val="25"/>
        </w:rPr>
        <w:t>:</w:t>
      </w:r>
      <w:r w:rsidRPr="00F3571F">
        <w:rPr>
          <w:rFonts w:asciiTheme="majorHAnsi" w:hAnsiTheme="majorHAnsi" w:cstheme="majorHAnsi"/>
          <w:sz w:val="25"/>
          <w:szCs w:val="25"/>
        </w:rPr>
        <w:t xml:space="preserve"> Là đơn vị đo lường hoạt động ngoài lớp học. </w:t>
      </w:r>
      <w:r w:rsidRPr="00F3571F">
        <w:rPr>
          <w:rFonts w:asciiTheme="majorHAnsi" w:hAnsiTheme="majorHAnsi" w:cstheme="majorHAnsi"/>
          <w:b/>
          <w:bCs/>
          <w:sz w:val="25"/>
          <w:szCs w:val="25"/>
        </w:rPr>
        <w:t>1 tín chỉ = 30 giờ hoạt động</w:t>
      </w:r>
      <w:r w:rsidRPr="00F3571F">
        <w:rPr>
          <w:rFonts w:asciiTheme="majorHAnsi" w:hAnsiTheme="majorHAnsi" w:cstheme="majorHAnsi"/>
          <w:sz w:val="25"/>
          <w:szCs w:val="25"/>
        </w:rPr>
        <w:t xml:space="preserve"> thực tế.</w:t>
      </w:r>
    </w:p>
    <w:p w14:paraId="2D6A7C81" w14:textId="77777777"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Yêu cầu:</w:t>
      </w:r>
      <w:r w:rsidRPr="00F3571F">
        <w:rPr>
          <w:rFonts w:asciiTheme="majorHAnsi" w:hAnsiTheme="majorHAnsi" w:cstheme="majorHAnsi"/>
          <w:sz w:val="25"/>
          <w:szCs w:val="25"/>
        </w:rPr>
        <w:t xml:space="preserve"> Đây là điều kiện </w:t>
      </w:r>
      <w:r w:rsidRPr="00F3571F">
        <w:rPr>
          <w:rFonts w:asciiTheme="majorHAnsi" w:hAnsiTheme="majorHAnsi" w:cstheme="majorHAnsi"/>
          <w:b/>
          <w:bCs/>
          <w:sz w:val="25"/>
          <w:szCs w:val="25"/>
        </w:rPr>
        <w:t>bắt buộc</w:t>
      </w:r>
      <w:r w:rsidRPr="00F3571F">
        <w:rPr>
          <w:rFonts w:asciiTheme="majorHAnsi" w:hAnsiTheme="majorHAnsi" w:cstheme="majorHAnsi"/>
          <w:sz w:val="25"/>
          <w:szCs w:val="25"/>
        </w:rPr>
        <w:t xml:space="preserve"> để xét tốt nghiệp nhưng </w:t>
      </w:r>
      <w:r w:rsidRPr="00F3571F">
        <w:rPr>
          <w:rFonts w:asciiTheme="majorHAnsi" w:hAnsiTheme="majorHAnsi" w:cstheme="majorHAnsi"/>
          <w:b/>
          <w:bCs/>
          <w:sz w:val="25"/>
          <w:szCs w:val="25"/>
        </w:rPr>
        <w:t>không cộng vào điểm GPA</w:t>
      </w:r>
      <w:r w:rsidRPr="00F3571F">
        <w:rPr>
          <w:rFonts w:asciiTheme="majorHAnsi" w:hAnsiTheme="majorHAnsi" w:cstheme="majorHAnsi"/>
          <w:sz w:val="25"/>
          <w:szCs w:val="25"/>
        </w:rPr>
        <w:t xml:space="preserve"> tích lũy.</w:t>
      </w:r>
    </w:p>
    <w:p w14:paraId="69371D8E" w14:textId="224BB762" w:rsidR="00BA2526" w:rsidRPr="00F3571F" w:rsidRDefault="00BA2526" w:rsidP="003B00CC">
      <w:pPr>
        <w:spacing w:after="0" w:line="240" w:lineRule="auto"/>
        <w:ind w:firstLine="709"/>
        <w:jc w:val="both"/>
        <w:rPr>
          <w:rFonts w:asciiTheme="majorHAnsi" w:hAnsiTheme="majorHAnsi" w:cstheme="majorHAnsi"/>
          <w:b/>
          <w:bCs/>
          <w:i/>
          <w:iCs/>
          <w:sz w:val="25"/>
          <w:szCs w:val="25"/>
        </w:rPr>
      </w:pPr>
      <w:r w:rsidRPr="00F3571F">
        <w:rPr>
          <w:rFonts w:asciiTheme="majorHAnsi" w:hAnsiTheme="majorHAnsi" w:cstheme="majorHAnsi"/>
          <w:b/>
          <w:bCs/>
          <w:i/>
          <w:iCs/>
          <w:sz w:val="25"/>
          <w:szCs w:val="25"/>
        </w:rPr>
        <w:t xml:space="preserve">2.2. Yêu cầu số lượng tín chỉ theo </w:t>
      </w:r>
      <w:r w:rsidR="00FA3F37" w:rsidRPr="00F3571F">
        <w:rPr>
          <w:rFonts w:asciiTheme="majorHAnsi" w:hAnsiTheme="majorHAnsi" w:cstheme="majorHAnsi"/>
          <w:b/>
          <w:bCs/>
          <w:i/>
          <w:iCs/>
          <w:sz w:val="25"/>
          <w:szCs w:val="25"/>
        </w:rPr>
        <w:t>Khoa</w:t>
      </w:r>
    </w:p>
    <w:p w14:paraId="0275AF60" w14:textId="77777777"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Sinh viên cần hoàn thành định mức sau trước khi tốt nghiệp:</w:t>
      </w:r>
    </w:p>
    <w:tbl>
      <w:tblPr>
        <w:tblStyle w:val="LiBang"/>
        <w:tblW w:w="0" w:type="auto"/>
        <w:tblInd w:w="360" w:type="dxa"/>
        <w:tblLook w:val="04A0" w:firstRow="1" w:lastRow="0" w:firstColumn="1" w:lastColumn="0" w:noHBand="0" w:noVBand="1"/>
      </w:tblPr>
      <w:tblGrid>
        <w:gridCol w:w="4492"/>
        <w:gridCol w:w="2608"/>
        <w:gridCol w:w="1601"/>
      </w:tblGrid>
      <w:tr w:rsidR="00393BED" w:rsidRPr="00F3571F" w14:paraId="6F004B56" w14:textId="77777777" w:rsidTr="0059213F">
        <w:tc>
          <w:tcPr>
            <w:tcW w:w="4880" w:type="dxa"/>
          </w:tcPr>
          <w:p w14:paraId="77D5A0BB" w14:textId="634D9F66" w:rsidR="00BA2526" w:rsidRPr="00F3571F" w:rsidRDefault="00BA2526" w:rsidP="0059213F">
            <w:pPr>
              <w:jc w:val="center"/>
              <w:rPr>
                <w:rFonts w:asciiTheme="majorHAnsi" w:hAnsiTheme="majorHAnsi" w:cstheme="majorHAnsi"/>
                <w:b/>
                <w:bCs/>
                <w:sz w:val="25"/>
                <w:szCs w:val="25"/>
              </w:rPr>
            </w:pPr>
            <w:r w:rsidRPr="00F3571F">
              <w:rPr>
                <w:rFonts w:asciiTheme="majorHAnsi" w:hAnsiTheme="majorHAnsi" w:cstheme="majorHAnsi"/>
                <w:b/>
                <w:bCs/>
                <w:sz w:val="25"/>
                <w:szCs w:val="25"/>
              </w:rPr>
              <w:t xml:space="preserve">Nhóm </w:t>
            </w:r>
            <w:r w:rsidR="00FA3F37" w:rsidRPr="00F3571F">
              <w:rPr>
                <w:rFonts w:asciiTheme="majorHAnsi" w:hAnsiTheme="majorHAnsi" w:cstheme="majorHAnsi"/>
                <w:b/>
                <w:bCs/>
                <w:sz w:val="25"/>
                <w:szCs w:val="25"/>
              </w:rPr>
              <w:t>Khoa</w:t>
            </w:r>
          </w:p>
        </w:tc>
        <w:tc>
          <w:tcPr>
            <w:tcW w:w="2835" w:type="dxa"/>
          </w:tcPr>
          <w:p w14:paraId="5984223E" w14:textId="77777777" w:rsidR="00BA2526" w:rsidRPr="00F3571F" w:rsidRDefault="00BA2526" w:rsidP="0059213F">
            <w:pPr>
              <w:jc w:val="center"/>
              <w:rPr>
                <w:rFonts w:asciiTheme="majorHAnsi" w:hAnsiTheme="majorHAnsi" w:cstheme="majorHAnsi"/>
                <w:b/>
                <w:bCs/>
                <w:sz w:val="25"/>
                <w:szCs w:val="25"/>
              </w:rPr>
            </w:pPr>
            <w:r w:rsidRPr="00F3571F">
              <w:rPr>
                <w:rFonts w:asciiTheme="majorHAnsi" w:hAnsiTheme="majorHAnsi" w:cstheme="majorHAnsi"/>
                <w:b/>
                <w:bCs/>
                <w:sz w:val="25"/>
                <w:szCs w:val="25"/>
              </w:rPr>
              <w:t>Số tín chỉ yêu cầu</w:t>
            </w:r>
          </w:p>
        </w:tc>
        <w:tc>
          <w:tcPr>
            <w:tcW w:w="1694" w:type="dxa"/>
          </w:tcPr>
          <w:p w14:paraId="3D227C1D" w14:textId="77777777" w:rsidR="00BA2526" w:rsidRPr="00F3571F" w:rsidRDefault="00BA2526" w:rsidP="0059213F">
            <w:pPr>
              <w:jc w:val="center"/>
              <w:rPr>
                <w:rFonts w:asciiTheme="majorHAnsi" w:hAnsiTheme="majorHAnsi" w:cstheme="majorHAnsi"/>
                <w:b/>
                <w:bCs/>
                <w:sz w:val="25"/>
                <w:szCs w:val="25"/>
              </w:rPr>
            </w:pPr>
            <w:r w:rsidRPr="00F3571F">
              <w:rPr>
                <w:rFonts w:asciiTheme="majorHAnsi" w:hAnsiTheme="majorHAnsi" w:cstheme="majorHAnsi"/>
                <w:b/>
                <w:bCs/>
                <w:sz w:val="25"/>
                <w:szCs w:val="25"/>
              </w:rPr>
              <w:t>Tổng số giờ</w:t>
            </w:r>
          </w:p>
        </w:tc>
      </w:tr>
      <w:tr w:rsidR="00393BED" w:rsidRPr="00F3571F" w14:paraId="3D9AAFAC" w14:textId="77777777" w:rsidTr="0059213F">
        <w:tc>
          <w:tcPr>
            <w:tcW w:w="4880" w:type="dxa"/>
          </w:tcPr>
          <w:p w14:paraId="7957042C" w14:textId="794077FB" w:rsidR="00BA2526" w:rsidRPr="00F3571F" w:rsidRDefault="00FA3F37" w:rsidP="0059213F">
            <w:pPr>
              <w:jc w:val="both"/>
              <w:rPr>
                <w:rFonts w:asciiTheme="majorHAnsi" w:hAnsiTheme="majorHAnsi" w:cstheme="majorHAnsi"/>
                <w:sz w:val="25"/>
                <w:szCs w:val="25"/>
              </w:rPr>
            </w:pPr>
            <w:r w:rsidRPr="00F3571F">
              <w:rPr>
                <w:rFonts w:asciiTheme="majorHAnsi" w:hAnsiTheme="majorHAnsi" w:cstheme="majorHAnsi"/>
                <w:sz w:val="25"/>
                <w:szCs w:val="25"/>
              </w:rPr>
              <w:t>Khoa</w:t>
            </w:r>
            <w:r w:rsidR="00804728" w:rsidRPr="00F3571F">
              <w:rPr>
                <w:rFonts w:asciiTheme="majorHAnsi" w:hAnsiTheme="majorHAnsi" w:cstheme="majorHAnsi"/>
                <w:sz w:val="25"/>
                <w:szCs w:val="25"/>
              </w:rPr>
              <w:t xml:space="preserve"> </w:t>
            </w:r>
            <w:r w:rsidR="00BA2526" w:rsidRPr="00F3571F">
              <w:rPr>
                <w:rFonts w:asciiTheme="majorHAnsi" w:hAnsiTheme="majorHAnsi" w:cstheme="majorHAnsi"/>
                <w:sz w:val="25"/>
                <w:szCs w:val="25"/>
              </w:rPr>
              <w:t>Kinh tế</w:t>
            </w:r>
            <w:r w:rsidR="00442FA2" w:rsidRPr="00F3571F">
              <w:rPr>
                <w:rFonts w:asciiTheme="majorHAnsi" w:hAnsiTheme="majorHAnsi" w:cstheme="majorHAnsi"/>
                <w:sz w:val="25"/>
                <w:szCs w:val="25"/>
              </w:rPr>
              <w:t xml:space="preserve"> và Quản trị kinh doanh</w:t>
            </w:r>
            <w:r w:rsidR="00BA2526" w:rsidRPr="00F3571F">
              <w:rPr>
                <w:rFonts w:asciiTheme="majorHAnsi" w:hAnsiTheme="majorHAnsi" w:cstheme="majorHAnsi"/>
                <w:sz w:val="25"/>
                <w:szCs w:val="25"/>
              </w:rPr>
              <w:t xml:space="preserve">, </w:t>
            </w:r>
            <w:r w:rsidRPr="00F3571F">
              <w:rPr>
                <w:rFonts w:asciiTheme="majorHAnsi" w:hAnsiTheme="majorHAnsi" w:cstheme="majorHAnsi"/>
                <w:sz w:val="25"/>
                <w:szCs w:val="25"/>
              </w:rPr>
              <w:t>Khoa</w:t>
            </w:r>
            <w:r w:rsidR="00804728" w:rsidRPr="00F3571F">
              <w:rPr>
                <w:rFonts w:asciiTheme="majorHAnsi" w:hAnsiTheme="majorHAnsi" w:cstheme="majorHAnsi"/>
                <w:sz w:val="25"/>
                <w:szCs w:val="25"/>
              </w:rPr>
              <w:t xml:space="preserve"> </w:t>
            </w:r>
            <w:r w:rsidR="00BA2526" w:rsidRPr="00F3571F">
              <w:rPr>
                <w:rFonts w:asciiTheme="majorHAnsi" w:hAnsiTheme="majorHAnsi" w:cstheme="majorHAnsi"/>
                <w:sz w:val="25"/>
                <w:szCs w:val="25"/>
              </w:rPr>
              <w:t>Nhân văn</w:t>
            </w:r>
            <w:r w:rsidR="00804728" w:rsidRPr="00F3571F">
              <w:rPr>
                <w:rFonts w:asciiTheme="majorHAnsi" w:hAnsiTheme="majorHAnsi" w:cstheme="majorHAnsi"/>
                <w:sz w:val="25"/>
                <w:szCs w:val="25"/>
              </w:rPr>
              <w:t xml:space="preserve"> và Giáo dục khai phóng</w:t>
            </w:r>
            <w:r w:rsidR="00BA2526" w:rsidRPr="00F3571F">
              <w:rPr>
                <w:rFonts w:asciiTheme="majorHAnsi" w:hAnsiTheme="majorHAnsi" w:cstheme="majorHAnsi"/>
                <w:sz w:val="25"/>
                <w:szCs w:val="25"/>
              </w:rPr>
              <w:t xml:space="preserve">, </w:t>
            </w:r>
            <w:r w:rsidRPr="00F3571F">
              <w:rPr>
                <w:rFonts w:asciiTheme="majorHAnsi" w:hAnsiTheme="majorHAnsi" w:cstheme="majorHAnsi"/>
                <w:sz w:val="25"/>
                <w:szCs w:val="25"/>
              </w:rPr>
              <w:t>Khoa</w:t>
            </w:r>
            <w:r w:rsidR="00804728" w:rsidRPr="00F3571F">
              <w:rPr>
                <w:rFonts w:asciiTheme="majorHAnsi" w:hAnsiTheme="majorHAnsi" w:cstheme="majorHAnsi"/>
                <w:sz w:val="25"/>
                <w:szCs w:val="25"/>
              </w:rPr>
              <w:t xml:space="preserve"> </w:t>
            </w:r>
            <w:r w:rsidR="00D318C2" w:rsidRPr="00F3571F">
              <w:rPr>
                <w:rFonts w:asciiTheme="majorHAnsi" w:hAnsiTheme="majorHAnsi" w:cstheme="majorHAnsi"/>
                <w:sz w:val="25"/>
                <w:szCs w:val="25"/>
              </w:rPr>
              <w:t>Công nghệ thông tin</w:t>
            </w:r>
            <w:r w:rsidR="00BA2526" w:rsidRPr="00F3571F">
              <w:rPr>
                <w:rFonts w:asciiTheme="majorHAnsi" w:hAnsiTheme="majorHAnsi" w:cstheme="majorHAnsi"/>
                <w:sz w:val="25"/>
                <w:szCs w:val="25"/>
              </w:rPr>
              <w:t>,</w:t>
            </w:r>
            <w:r w:rsidR="00804728" w:rsidRPr="00F3571F">
              <w:rPr>
                <w:rFonts w:asciiTheme="majorHAnsi" w:hAnsiTheme="majorHAnsi" w:cstheme="majorHAnsi"/>
                <w:sz w:val="25"/>
                <w:szCs w:val="25"/>
              </w:rPr>
              <w:t xml:space="preserve"> </w:t>
            </w:r>
            <w:r w:rsidRPr="00F3571F">
              <w:rPr>
                <w:rFonts w:asciiTheme="majorHAnsi" w:hAnsiTheme="majorHAnsi" w:cstheme="majorHAnsi"/>
                <w:sz w:val="25"/>
                <w:szCs w:val="25"/>
              </w:rPr>
              <w:t>Khoa</w:t>
            </w:r>
            <w:r w:rsidR="00BA2526" w:rsidRPr="00F3571F">
              <w:rPr>
                <w:rFonts w:asciiTheme="majorHAnsi" w:hAnsiTheme="majorHAnsi" w:cstheme="majorHAnsi"/>
                <w:sz w:val="25"/>
                <w:szCs w:val="25"/>
              </w:rPr>
              <w:t xml:space="preserve"> Công nghệ sinh học</w:t>
            </w:r>
            <w:r w:rsidR="001E3E09" w:rsidRPr="00F3571F">
              <w:rPr>
                <w:rFonts w:asciiTheme="majorHAnsi" w:hAnsiTheme="majorHAnsi" w:cstheme="majorHAnsi"/>
                <w:sz w:val="25"/>
                <w:szCs w:val="25"/>
              </w:rPr>
              <w:t xml:space="preserve">, </w:t>
            </w:r>
            <w:r w:rsidRPr="00F3571F">
              <w:rPr>
                <w:rFonts w:asciiTheme="majorHAnsi" w:hAnsiTheme="majorHAnsi" w:cstheme="majorHAnsi"/>
                <w:sz w:val="25"/>
                <w:szCs w:val="25"/>
              </w:rPr>
              <w:t>Khoa</w:t>
            </w:r>
            <w:r w:rsidR="001E3E09" w:rsidRPr="00F3571F">
              <w:rPr>
                <w:rFonts w:asciiTheme="majorHAnsi" w:hAnsiTheme="majorHAnsi" w:cstheme="majorHAnsi"/>
                <w:sz w:val="25"/>
                <w:szCs w:val="25"/>
              </w:rPr>
              <w:t xml:space="preserve"> Ngôn </w:t>
            </w:r>
            <w:r w:rsidR="004D4B83" w:rsidRPr="00F3571F">
              <w:rPr>
                <w:rFonts w:asciiTheme="majorHAnsi" w:hAnsiTheme="majorHAnsi" w:cstheme="majorHAnsi"/>
                <w:sz w:val="25"/>
                <w:szCs w:val="25"/>
              </w:rPr>
              <w:t>ngữ</w:t>
            </w:r>
          </w:p>
        </w:tc>
        <w:tc>
          <w:tcPr>
            <w:tcW w:w="2835" w:type="dxa"/>
            <w:vAlign w:val="center"/>
          </w:tcPr>
          <w:p w14:paraId="1A47F569" w14:textId="77777777" w:rsidR="00BA2526" w:rsidRPr="00F3571F" w:rsidRDefault="00BA2526" w:rsidP="0059213F">
            <w:pPr>
              <w:jc w:val="center"/>
              <w:rPr>
                <w:rFonts w:asciiTheme="majorHAnsi" w:hAnsiTheme="majorHAnsi" w:cstheme="majorHAnsi"/>
                <w:sz w:val="25"/>
                <w:szCs w:val="25"/>
              </w:rPr>
            </w:pPr>
            <w:r w:rsidRPr="00F3571F">
              <w:rPr>
                <w:rFonts w:asciiTheme="majorHAnsi" w:hAnsiTheme="majorHAnsi" w:cstheme="majorHAnsi"/>
                <w:sz w:val="25"/>
                <w:szCs w:val="25"/>
              </w:rPr>
              <w:t>4 tín chỉ</w:t>
            </w:r>
          </w:p>
        </w:tc>
        <w:tc>
          <w:tcPr>
            <w:tcW w:w="1694" w:type="dxa"/>
            <w:vAlign w:val="center"/>
          </w:tcPr>
          <w:p w14:paraId="559E8680" w14:textId="77777777" w:rsidR="00BA2526" w:rsidRPr="00F3571F" w:rsidRDefault="00BA2526" w:rsidP="0059213F">
            <w:pPr>
              <w:jc w:val="center"/>
              <w:rPr>
                <w:rFonts w:asciiTheme="majorHAnsi" w:hAnsiTheme="majorHAnsi" w:cstheme="majorHAnsi"/>
                <w:sz w:val="25"/>
                <w:szCs w:val="25"/>
              </w:rPr>
            </w:pPr>
            <w:r w:rsidRPr="00F3571F">
              <w:rPr>
                <w:rFonts w:asciiTheme="majorHAnsi" w:hAnsiTheme="majorHAnsi" w:cstheme="majorHAnsi"/>
                <w:sz w:val="25"/>
                <w:szCs w:val="25"/>
              </w:rPr>
              <w:t>120 giờ</w:t>
            </w:r>
          </w:p>
        </w:tc>
      </w:tr>
      <w:tr w:rsidR="0056288D" w:rsidRPr="00F3571F" w14:paraId="7B754CE2" w14:textId="77777777" w:rsidTr="0059213F">
        <w:tc>
          <w:tcPr>
            <w:tcW w:w="4880" w:type="dxa"/>
          </w:tcPr>
          <w:p w14:paraId="725224C9" w14:textId="1E8FD158" w:rsidR="00BA2526" w:rsidRPr="00F3571F" w:rsidRDefault="00FA3F37" w:rsidP="0059213F">
            <w:pPr>
              <w:jc w:val="both"/>
              <w:rPr>
                <w:rFonts w:asciiTheme="majorHAnsi" w:hAnsiTheme="majorHAnsi" w:cstheme="majorHAnsi"/>
                <w:sz w:val="25"/>
                <w:szCs w:val="25"/>
              </w:rPr>
            </w:pPr>
            <w:r w:rsidRPr="00F3571F">
              <w:rPr>
                <w:rFonts w:asciiTheme="majorHAnsi" w:hAnsiTheme="majorHAnsi" w:cstheme="majorHAnsi"/>
                <w:sz w:val="25"/>
                <w:szCs w:val="25"/>
              </w:rPr>
              <w:t>Khoa</w:t>
            </w:r>
            <w:r w:rsidR="00BA2526" w:rsidRPr="00F3571F">
              <w:rPr>
                <w:rFonts w:asciiTheme="majorHAnsi" w:hAnsiTheme="majorHAnsi" w:cstheme="majorHAnsi"/>
                <w:sz w:val="25"/>
                <w:szCs w:val="25"/>
              </w:rPr>
              <w:t xml:space="preserve"> Y</w:t>
            </w:r>
            <w:r w:rsidR="001E3E09" w:rsidRPr="00F3571F">
              <w:rPr>
                <w:rFonts w:asciiTheme="majorHAnsi" w:hAnsiTheme="majorHAnsi" w:cstheme="majorHAnsi"/>
                <w:sz w:val="25"/>
                <w:szCs w:val="25"/>
              </w:rPr>
              <w:t xml:space="preserve">, </w:t>
            </w:r>
            <w:r w:rsidRPr="00F3571F">
              <w:rPr>
                <w:rFonts w:asciiTheme="majorHAnsi" w:hAnsiTheme="majorHAnsi" w:cstheme="majorHAnsi"/>
                <w:sz w:val="25"/>
                <w:szCs w:val="25"/>
              </w:rPr>
              <w:t>Khoa</w:t>
            </w:r>
            <w:r w:rsidR="001E3E09" w:rsidRPr="00F3571F">
              <w:rPr>
                <w:rFonts w:asciiTheme="majorHAnsi" w:hAnsiTheme="majorHAnsi" w:cstheme="majorHAnsi"/>
                <w:sz w:val="25"/>
                <w:szCs w:val="25"/>
              </w:rPr>
              <w:t xml:space="preserve"> Điều dưỡng và Kỹ thuật xét nghiệm Y học</w:t>
            </w:r>
            <w:r w:rsidR="00BA2526" w:rsidRPr="00F3571F">
              <w:rPr>
                <w:rFonts w:asciiTheme="majorHAnsi" w:hAnsiTheme="majorHAnsi" w:cstheme="majorHAnsi"/>
                <w:sz w:val="25"/>
                <w:szCs w:val="25"/>
              </w:rPr>
              <w:t xml:space="preserve"> (</w:t>
            </w:r>
            <w:r w:rsidR="001E3E09" w:rsidRPr="00F3571F">
              <w:rPr>
                <w:rFonts w:asciiTheme="majorHAnsi" w:hAnsiTheme="majorHAnsi" w:cstheme="majorHAnsi"/>
                <w:sz w:val="25"/>
                <w:szCs w:val="25"/>
              </w:rPr>
              <w:t xml:space="preserve">khuyến khích </w:t>
            </w:r>
            <w:r w:rsidR="00BA2526" w:rsidRPr="00F3571F">
              <w:rPr>
                <w:rFonts w:asciiTheme="majorHAnsi" w:hAnsiTheme="majorHAnsi" w:cstheme="majorHAnsi"/>
                <w:sz w:val="25"/>
                <w:szCs w:val="25"/>
              </w:rPr>
              <w:t>hoàn thành trong 02 năm đầu)</w:t>
            </w:r>
          </w:p>
        </w:tc>
        <w:tc>
          <w:tcPr>
            <w:tcW w:w="2835" w:type="dxa"/>
          </w:tcPr>
          <w:p w14:paraId="545A21EA" w14:textId="77777777" w:rsidR="00BA2526" w:rsidRPr="00F3571F" w:rsidRDefault="00BA2526" w:rsidP="0059213F">
            <w:pPr>
              <w:jc w:val="center"/>
              <w:rPr>
                <w:rFonts w:asciiTheme="majorHAnsi" w:hAnsiTheme="majorHAnsi" w:cstheme="majorHAnsi"/>
                <w:sz w:val="25"/>
                <w:szCs w:val="25"/>
              </w:rPr>
            </w:pPr>
            <w:r w:rsidRPr="00F3571F">
              <w:rPr>
                <w:rFonts w:asciiTheme="majorHAnsi" w:hAnsiTheme="majorHAnsi" w:cstheme="majorHAnsi"/>
                <w:sz w:val="25"/>
                <w:szCs w:val="25"/>
              </w:rPr>
              <w:t>2 tín chỉ</w:t>
            </w:r>
          </w:p>
        </w:tc>
        <w:tc>
          <w:tcPr>
            <w:tcW w:w="1694" w:type="dxa"/>
          </w:tcPr>
          <w:p w14:paraId="20D3E141" w14:textId="77777777" w:rsidR="00BA2526" w:rsidRPr="00F3571F" w:rsidRDefault="00BA2526" w:rsidP="0059213F">
            <w:pPr>
              <w:jc w:val="center"/>
              <w:rPr>
                <w:rFonts w:asciiTheme="majorHAnsi" w:hAnsiTheme="majorHAnsi" w:cstheme="majorHAnsi"/>
                <w:sz w:val="25"/>
                <w:szCs w:val="25"/>
              </w:rPr>
            </w:pPr>
            <w:r w:rsidRPr="00F3571F">
              <w:rPr>
                <w:rFonts w:asciiTheme="majorHAnsi" w:hAnsiTheme="majorHAnsi" w:cstheme="majorHAnsi"/>
                <w:sz w:val="25"/>
                <w:szCs w:val="25"/>
              </w:rPr>
              <w:t>60 giờ</w:t>
            </w:r>
          </w:p>
        </w:tc>
      </w:tr>
    </w:tbl>
    <w:p w14:paraId="5E1364DF" w14:textId="77777777" w:rsidR="00BA2526" w:rsidRPr="00F3571F" w:rsidRDefault="00BA2526" w:rsidP="00BA2526">
      <w:pPr>
        <w:spacing w:after="0" w:line="240" w:lineRule="auto"/>
        <w:ind w:left="360"/>
        <w:jc w:val="both"/>
        <w:rPr>
          <w:rFonts w:asciiTheme="majorHAnsi" w:hAnsiTheme="majorHAnsi" w:cstheme="majorHAnsi"/>
          <w:sz w:val="25"/>
          <w:szCs w:val="25"/>
        </w:rPr>
      </w:pPr>
    </w:p>
    <w:p w14:paraId="2911B912" w14:textId="77777777"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Lưu ý:</w:t>
      </w:r>
      <w:r w:rsidRPr="00F3571F">
        <w:rPr>
          <w:rFonts w:asciiTheme="majorHAnsi" w:hAnsiTheme="majorHAnsi" w:cstheme="majorHAnsi"/>
          <w:sz w:val="25"/>
          <w:szCs w:val="25"/>
        </w:rPr>
        <w:t xml:space="preserve"> Mỗi năm học sinh viên phải hoàn thành ít nhất </w:t>
      </w:r>
      <w:r w:rsidRPr="00F3571F">
        <w:rPr>
          <w:rFonts w:asciiTheme="majorHAnsi" w:hAnsiTheme="majorHAnsi" w:cstheme="majorHAnsi"/>
          <w:b/>
          <w:bCs/>
          <w:sz w:val="25"/>
          <w:szCs w:val="25"/>
        </w:rPr>
        <w:t>1 tín chỉ</w:t>
      </w:r>
      <w:r w:rsidRPr="00F3571F">
        <w:rPr>
          <w:rFonts w:asciiTheme="majorHAnsi" w:hAnsiTheme="majorHAnsi" w:cstheme="majorHAnsi"/>
          <w:sz w:val="25"/>
          <w:szCs w:val="25"/>
        </w:rPr>
        <w:t>.</w:t>
      </w:r>
    </w:p>
    <w:p w14:paraId="27F5BD42" w14:textId="77777777" w:rsidR="00BA2526" w:rsidRPr="00F3571F" w:rsidRDefault="00BA2526" w:rsidP="003B00CC">
      <w:pPr>
        <w:spacing w:after="0" w:line="240" w:lineRule="auto"/>
        <w:ind w:firstLine="709"/>
        <w:jc w:val="both"/>
        <w:rPr>
          <w:rFonts w:asciiTheme="majorHAnsi" w:hAnsiTheme="majorHAnsi" w:cstheme="majorHAnsi"/>
          <w:b/>
          <w:bCs/>
          <w:i/>
          <w:iCs/>
          <w:sz w:val="25"/>
          <w:szCs w:val="25"/>
        </w:rPr>
      </w:pPr>
      <w:r w:rsidRPr="00F3571F">
        <w:rPr>
          <w:rFonts w:asciiTheme="majorHAnsi" w:hAnsiTheme="majorHAnsi" w:cstheme="majorHAnsi"/>
          <w:b/>
          <w:bCs/>
          <w:i/>
          <w:iCs/>
          <w:sz w:val="25"/>
          <w:szCs w:val="25"/>
        </w:rPr>
        <w:t>2.3. Thang điểm đánh giá</w:t>
      </w:r>
    </w:p>
    <w:p w14:paraId="196A5F07" w14:textId="77777777"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Điểm được chấm trên thang 100, quy đổi sang thang 4.0. Sinh viên phải đạt </w:t>
      </w:r>
      <w:r w:rsidRPr="00F3571F">
        <w:rPr>
          <w:rFonts w:asciiTheme="majorHAnsi" w:hAnsiTheme="majorHAnsi" w:cstheme="majorHAnsi"/>
          <w:b/>
          <w:bCs/>
          <w:sz w:val="25"/>
          <w:szCs w:val="25"/>
        </w:rPr>
        <w:t>từ 65 điểm trở lên</w:t>
      </w:r>
      <w:r w:rsidRPr="00F3571F">
        <w:rPr>
          <w:rFonts w:asciiTheme="majorHAnsi" w:hAnsiTheme="majorHAnsi" w:cstheme="majorHAnsi"/>
          <w:sz w:val="25"/>
          <w:szCs w:val="25"/>
        </w:rPr>
        <w:t xml:space="preserve"> (điểm D) mới được tính là hoàn thành.</w:t>
      </w:r>
    </w:p>
    <w:p w14:paraId="20CC3F0D" w14:textId="77777777" w:rsidR="00BA2526" w:rsidRPr="00F3571F" w:rsidRDefault="00BA2526" w:rsidP="00345A35">
      <w:pPr>
        <w:spacing w:after="0" w:line="240" w:lineRule="auto"/>
        <w:ind w:left="3402"/>
        <w:jc w:val="both"/>
        <w:rPr>
          <w:rFonts w:asciiTheme="majorHAnsi" w:hAnsiTheme="majorHAnsi" w:cstheme="majorHAnsi"/>
          <w:sz w:val="25"/>
          <w:szCs w:val="25"/>
        </w:rPr>
      </w:pPr>
      <w:r w:rsidRPr="00F3571F">
        <w:rPr>
          <w:rFonts w:asciiTheme="majorHAnsi" w:hAnsiTheme="majorHAnsi" w:cstheme="majorHAnsi"/>
          <w:b/>
          <w:bCs/>
          <w:sz w:val="25"/>
          <w:szCs w:val="25"/>
        </w:rPr>
        <w:t>A+ = 4.0 (97 – 100)</w:t>
      </w:r>
    </w:p>
    <w:p w14:paraId="569B8F57" w14:textId="77777777" w:rsidR="00BA2526" w:rsidRPr="00F3571F" w:rsidRDefault="00BA2526" w:rsidP="00345A35">
      <w:pPr>
        <w:spacing w:after="0" w:line="240" w:lineRule="auto"/>
        <w:ind w:left="3402"/>
        <w:jc w:val="both"/>
        <w:rPr>
          <w:rFonts w:asciiTheme="majorHAnsi" w:hAnsiTheme="majorHAnsi" w:cstheme="majorHAnsi"/>
          <w:sz w:val="25"/>
          <w:szCs w:val="25"/>
        </w:rPr>
      </w:pPr>
      <w:r w:rsidRPr="00F3571F">
        <w:rPr>
          <w:rFonts w:asciiTheme="majorHAnsi" w:hAnsiTheme="majorHAnsi" w:cstheme="majorHAnsi"/>
          <w:b/>
          <w:bCs/>
          <w:sz w:val="25"/>
          <w:szCs w:val="25"/>
        </w:rPr>
        <w:t>A = 4.0 (93 – 96)</w:t>
      </w:r>
    </w:p>
    <w:p w14:paraId="28D6F099" w14:textId="77777777" w:rsidR="00BA2526" w:rsidRPr="00F3571F" w:rsidRDefault="00BA2526" w:rsidP="00345A35">
      <w:pPr>
        <w:spacing w:after="0" w:line="240" w:lineRule="auto"/>
        <w:ind w:left="3402"/>
        <w:jc w:val="both"/>
        <w:rPr>
          <w:rFonts w:asciiTheme="majorHAnsi" w:hAnsiTheme="majorHAnsi" w:cstheme="majorHAnsi"/>
          <w:sz w:val="25"/>
          <w:szCs w:val="25"/>
        </w:rPr>
      </w:pPr>
      <w:r w:rsidRPr="00F3571F">
        <w:rPr>
          <w:rFonts w:asciiTheme="majorHAnsi" w:hAnsiTheme="majorHAnsi" w:cstheme="majorHAnsi"/>
          <w:b/>
          <w:bCs/>
          <w:sz w:val="25"/>
          <w:szCs w:val="25"/>
        </w:rPr>
        <w:t>A- = 3.7 (90 – 92)</w:t>
      </w:r>
    </w:p>
    <w:p w14:paraId="58D8D7F3" w14:textId="77777777" w:rsidR="00BA2526" w:rsidRPr="00F3571F" w:rsidRDefault="00BA2526" w:rsidP="00345A35">
      <w:pPr>
        <w:spacing w:after="0" w:line="240" w:lineRule="auto"/>
        <w:ind w:left="3402"/>
        <w:jc w:val="both"/>
        <w:rPr>
          <w:rFonts w:asciiTheme="majorHAnsi" w:hAnsiTheme="majorHAnsi" w:cstheme="majorHAnsi"/>
          <w:sz w:val="25"/>
          <w:szCs w:val="25"/>
        </w:rPr>
      </w:pPr>
      <w:r w:rsidRPr="00F3571F">
        <w:rPr>
          <w:rFonts w:asciiTheme="majorHAnsi" w:hAnsiTheme="majorHAnsi" w:cstheme="majorHAnsi"/>
          <w:b/>
          <w:bCs/>
          <w:sz w:val="25"/>
          <w:szCs w:val="25"/>
        </w:rPr>
        <w:t>B+ = 3.3 (87 – 89)</w:t>
      </w:r>
    </w:p>
    <w:p w14:paraId="11E1723A" w14:textId="77777777" w:rsidR="00BA2526" w:rsidRPr="00F3571F" w:rsidRDefault="00BA2526" w:rsidP="00345A35">
      <w:pPr>
        <w:spacing w:after="0" w:line="240" w:lineRule="auto"/>
        <w:ind w:left="3402"/>
        <w:jc w:val="both"/>
        <w:rPr>
          <w:rFonts w:asciiTheme="majorHAnsi" w:hAnsiTheme="majorHAnsi" w:cstheme="majorHAnsi"/>
          <w:sz w:val="25"/>
          <w:szCs w:val="25"/>
        </w:rPr>
      </w:pPr>
      <w:r w:rsidRPr="00F3571F">
        <w:rPr>
          <w:rFonts w:asciiTheme="majorHAnsi" w:hAnsiTheme="majorHAnsi" w:cstheme="majorHAnsi"/>
          <w:b/>
          <w:bCs/>
          <w:sz w:val="25"/>
          <w:szCs w:val="25"/>
        </w:rPr>
        <w:t>B = 3.0 (83 – 86)</w:t>
      </w:r>
    </w:p>
    <w:p w14:paraId="10E7D298" w14:textId="77777777" w:rsidR="00BA2526" w:rsidRPr="00F3571F" w:rsidRDefault="00BA2526" w:rsidP="00345A35">
      <w:pPr>
        <w:spacing w:after="0" w:line="240" w:lineRule="auto"/>
        <w:ind w:left="3402"/>
        <w:jc w:val="both"/>
        <w:rPr>
          <w:rFonts w:asciiTheme="majorHAnsi" w:hAnsiTheme="majorHAnsi" w:cstheme="majorHAnsi"/>
          <w:sz w:val="25"/>
          <w:szCs w:val="25"/>
        </w:rPr>
      </w:pPr>
      <w:r w:rsidRPr="00F3571F">
        <w:rPr>
          <w:rFonts w:asciiTheme="majorHAnsi" w:hAnsiTheme="majorHAnsi" w:cstheme="majorHAnsi"/>
          <w:b/>
          <w:bCs/>
          <w:sz w:val="25"/>
          <w:szCs w:val="25"/>
        </w:rPr>
        <w:t>B- = 2.7 (80 – 82)</w:t>
      </w:r>
    </w:p>
    <w:p w14:paraId="2886DB8D" w14:textId="77777777" w:rsidR="00BA2526" w:rsidRPr="00F3571F" w:rsidRDefault="00BA2526" w:rsidP="00345A35">
      <w:pPr>
        <w:spacing w:after="0" w:line="240" w:lineRule="auto"/>
        <w:ind w:left="3402"/>
        <w:jc w:val="both"/>
        <w:rPr>
          <w:rFonts w:asciiTheme="majorHAnsi" w:hAnsiTheme="majorHAnsi" w:cstheme="majorHAnsi"/>
          <w:sz w:val="25"/>
          <w:szCs w:val="25"/>
        </w:rPr>
      </w:pPr>
      <w:r w:rsidRPr="00F3571F">
        <w:rPr>
          <w:rFonts w:asciiTheme="majorHAnsi" w:hAnsiTheme="majorHAnsi" w:cstheme="majorHAnsi"/>
          <w:b/>
          <w:bCs/>
          <w:sz w:val="25"/>
          <w:szCs w:val="25"/>
        </w:rPr>
        <w:t>C+ = 2.3 (77 – 79)</w:t>
      </w:r>
    </w:p>
    <w:p w14:paraId="58A16AE4" w14:textId="77777777" w:rsidR="00BA2526" w:rsidRPr="00F3571F" w:rsidRDefault="00BA2526" w:rsidP="00345A35">
      <w:pPr>
        <w:spacing w:after="0" w:line="240" w:lineRule="auto"/>
        <w:ind w:left="3402"/>
        <w:jc w:val="both"/>
        <w:rPr>
          <w:rFonts w:asciiTheme="majorHAnsi" w:hAnsiTheme="majorHAnsi" w:cstheme="majorHAnsi"/>
          <w:sz w:val="25"/>
          <w:szCs w:val="25"/>
        </w:rPr>
      </w:pPr>
      <w:r w:rsidRPr="00F3571F">
        <w:rPr>
          <w:rFonts w:asciiTheme="majorHAnsi" w:hAnsiTheme="majorHAnsi" w:cstheme="majorHAnsi"/>
          <w:b/>
          <w:bCs/>
          <w:sz w:val="25"/>
          <w:szCs w:val="25"/>
        </w:rPr>
        <w:t>C = 2.0 (73 – 76)</w:t>
      </w:r>
    </w:p>
    <w:p w14:paraId="438E8F49" w14:textId="77777777" w:rsidR="00BA2526" w:rsidRPr="00F3571F" w:rsidRDefault="00BA2526" w:rsidP="00345A35">
      <w:pPr>
        <w:spacing w:after="0" w:line="240" w:lineRule="auto"/>
        <w:ind w:left="3402"/>
        <w:jc w:val="both"/>
        <w:rPr>
          <w:rFonts w:asciiTheme="majorHAnsi" w:hAnsiTheme="majorHAnsi" w:cstheme="majorHAnsi"/>
          <w:sz w:val="25"/>
          <w:szCs w:val="25"/>
        </w:rPr>
      </w:pPr>
      <w:r w:rsidRPr="00F3571F">
        <w:rPr>
          <w:rFonts w:asciiTheme="majorHAnsi" w:hAnsiTheme="majorHAnsi" w:cstheme="majorHAnsi"/>
          <w:b/>
          <w:bCs/>
          <w:sz w:val="25"/>
          <w:szCs w:val="25"/>
        </w:rPr>
        <w:t>C- = 1.7 (70 – 72)</w:t>
      </w:r>
    </w:p>
    <w:p w14:paraId="4F1BB0EB" w14:textId="77777777" w:rsidR="00BA2526" w:rsidRPr="00F3571F" w:rsidRDefault="00BA2526" w:rsidP="00345A35">
      <w:pPr>
        <w:spacing w:after="0" w:line="240" w:lineRule="auto"/>
        <w:ind w:left="3402"/>
        <w:jc w:val="both"/>
        <w:rPr>
          <w:rFonts w:asciiTheme="majorHAnsi" w:hAnsiTheme="majorHAnsi" w:cstheme="majorHAnsi"/>
          <w:sz w:val="25"/>
          <w:szCs w:val="25"/>
        </w:rPr>
      </w:pPr>
      <w:r w:rsidRPr="00F3571F">
        <w:rPr>
          <w:rFonts w:asciiTheme="majorHAnsi" w:hAnsiTheme="majorHAnsi" w:cstheme="majorHAnsi"/>
          <w:b/>
          <w:bCs/>
          <w:sz w:val="25"/>
          <w:szCs w:val="25"/>
        </w:rPr>
        <w:t>D+ = 1.3 (67 – 69)</w:t>
      </w:r>
    </w:p>
    <w:p w14:paraId="745F198F" w14:textId="77777777" w:rsidR="00BA2526" w:rsidRPr="00F3571F" w:rsidRDefault="00BA2526" w:rsidP="00345A35">
      <w:pPr>
        <w:spacing w:after="0" w:line="240" w:lineRule="auto"/>
        <w:ind w:left="3402"/>
        <w:jc w:val="both"/>
        <w:rPr>
          <w:rFonts w:asciiTheme="majorHAnsi" w:hAnsiTheme="majorHAnsi" w:cstheme="majorHAnsi"/>
          <w:sz w:val="25"/>
          <w:szCs w:val="25"/>
        </w:rPr>
      </w:pPr>
      <w:r w:rsidRPr="00F3571F">
        <w:rPr>
          <w:rFonts w:asciiTheme="majorHAnsi" w:hAnsiTheme="majorHAnsi" w:cstheme="majorHAnsi"/>
          <w:b/>
          <w:bCs/>
          <w:sz w:val="25"/>
          <w:szCs w:val="25"/>
        </w:rPr>
        <w:t>D = 1.0 (65 – 66)</w:t>
      </w:r>
    </w:p>
    <w:p w14:paraId="7F647C41" w14:textId="77777777" w:rsidR="00BA2526" w:rsidRPr="00F3571F" w:rsidRDefault="00BA2526" w:rsidP="00345A35">
      <w:pPr>
        <w:spacing w:after="0" w:line="240" w:lineRule="auto"/>
        <w:ind w:left="3402"/>
        <w:jc w:val="both"/>
        <w:rPr>
          <w:rFonts w:asciiTheme="majorHAnsi" w:hAnsiTheme="majorHAnsi" w:cstheme="majorHAnsi"/>
          <w:b/>
          <w:bCs/>
          <w:sz w:val="25"/>
          <w:szCs w:val="25"/>
        </w:rPr>
      </w:pPr>
      <w:r w:rsidRPr="00F3571F">
        <w:rPr>
          <w:rFonts w:asciiTheme="majorHAnsi" w:hAnsiTheme="majorHAnsi" w:cstheme="majorHAnsi"/>
          <w:b/>
          <w:bCs/>
          <w:sz w:val="25"/>
          <w:szCs w:val="25"/>
        </w:rPr>
        <w:t>F = 0.0 (Dưới 65)</w:t>
      </w:r>
    </w:p>
    <w:p w14:paraId="4CFFCCD0" w14:textId="4227575E"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lastRenderedPageBreak/>
        <w:t xml:space="preserve">Một số ghi nhận điểm khác có thể xuất hiện trong hồ sơ của sinh viên đối với điểm tín chỉ hoạt động </w:t>
      </w:r>
      <w:r w:rsidR="008B5569" w:rsidRPr="00F3571F">
        <w:rPr>
          <w:rFonts w:asciiTheme="majorHAnsi" w:hAnsiTheme="majorHAnsi" w:cstheme="majorHAnsi"/>
          <w:sz w:val="25"/>
          <w:szCs w:val="25"/>
        </w:rPr>
        <w:t>kỹ</w:t>
      </w:r>
      <w:r w:rsidRPr="00F3571F">
        <w:rPr>
          <w:rFonts w:asciiTheme="majorHAnsi" w:hAnsiTheme="majorHAnsi" w:cstheme="majorHAnsi"/>
          <w:sz w:val="25"/>
          <w:szCs w:val="25"/>
        </w:rPr>
        <w:t xml:space="preserve"> năng mềm đó là I, Incomplete (Không hoàn thành); S, Satisfactory (Thỏa mãn) và U, Unsatisfactory (Không thỏa mãn).</w:t>
      </w:r>
    </w:p>
    <w:p w14:paraId="0C612381" w14:textId="168D90BF" w:rsidR="00BA2526" w:rsidRPr="0063585C"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Điểm tín chỉ </w:t>
      </w:r>
      <w:r w:rsidR="008B5569" w:rsidRPr="00F3571F">
        <w:rPr>
          <w:rFonts w:asciiTheme="majorHAnsi" w:hAnsiTheme="majorHAnsi" w:cstheme="majorHAnsi"/>
          <w:sz w:val="25"/>
          <w:szCs w:val="25"/>
        </w:rPr>
        <w:t>kỹ</w:t>
      </w:r>
      <w:r w:rsidRPr="00F3571F">
        <w:rPr>
          <w:rFonts w:asciiTheme="majorHAnsi" w:hAnsiTheme="majorHAnsi" w:cstheme="majorHAnsi"/>
          <w:sz w:val="25"/>
          <w:szCs w:val="25"/>
        </w:rPr>
        <w:t xml:space="preserve"> năng mềm không được cộng vào điểm GPA tích lũy của sinh viên; chỉ có những môn học thuật ảnh hưởng đến điểm tích lũy GPA của sinh viên</w:t>
      </w:r>
      <w:r w:rsidR="0063585C" w:rsidRPr="0063585C">
        <w:rPr>
          <w:rFonts w:asciiTheme="majorHAnsi" w:hAnsiTheme="majorHAnsi" w:cstheme="majorHAnsi"/>
          <w:sz w:val="25"/>
          <w:szCs w:val="25"/>
        </w:rPr>
        <w:t>.</w:t>
      </w:r>
    </w:p>
    <w:p w14:paraId="059BBA79" w14:textId="2CCAA829" w:rsidR="00BA2526" w:rsidRPr="00F3571F" w:rsidRDefault="00BB3B05" w:rsidP="003B00CC">
      <w:pPr>
        <w:spacing w:after="0" w:line="240" w:lineRule="auto"/>
        <w:ind w:firstLine="709"/>
        <w:jc w:val="both"/>
        <w:rPr>
          <w:rStyle w:val="Siuktni"/>
          <w:rFonts w:asciiTheme="majorHAnsi" w:hAnsiTheme="majorHAnsi" w:cstheme="majorHAnsi"/>
          <w:b/>
          <w:bCs/>
          <w:color w:val="auto"/>
          <w:sz w:val="25"/>
          <w:szCs w:val="25"/>
          <w:u w:val="none"/>
        </w:rPr>
      </w:pPr>
      <w:r w:rsidRPr="00F3571F">
        <w:rPr>
          <w:rFonts w:asciiTheme="majorHAnsi" w:hAnsiTheme="majorHAnsi" w:cstheme="majorHAnsi"/>
          <w:b/>
          <w:bCs/>
          <w:sz w:val="25"/>
          <w:szCs w:val="25"/>
        </w:rPr>
        <w:t>Link liên kết</w:t>
      </w:r>
      <w:r w:rsidR="00985876" w:rsidRPr="00F3571F">
        <w:rPr>
          <w:rFonts w:asciiTheme="majorHAnsi" w:hAnsiTheme="majorHAnsi" w:cstheme="majorHAnsi"/>
          <w:b/>
          <w:bCs/>
          <w:sz w:val="25"/>
          <w:szCs w:val="25"/>
        </w:rPr>
        <w:t xml:space="preserve"> </w:t>
      </w:r>
      <w:hyperlink r:id="rId57" w:history="1">
        <w:r w:rsidR="00985876" w:rsidRPr="00F3571F">
          <w:rPr>
            <w:rStyle w:val="Siuktni"/>
            <w:rFonts w:asciiTheme="majorHAnsi" w:hAnsiTheme="majorHAnsi" w:cstheme="majorHAnsi"/>
            <w:b/>
            <w:bCs/>
            <w:color w:val="auto"/>
            <w:sz w:val="25"/>
            <w:szCs w:val="25"/>
            <w:u w:val="none"/>
          </w:rPr>
          <w:t>Quy chế đánh giá điểm tín chỉ rèn luyện kỹ năng mềm</w:t>
        </w:r>
      </w:hyperlink>
    </w:p>
    <w:p w14:paraId="5D997F55" w14:textId="4804283A" w:rsidR="003975C2" w:rsidRPr="00F3571F" w:rsidRDefault="006A213D" w:rsidP="003975C2">
      <w:pPr>
        <w:pStyle w:val="u2"/>
        <w:spacing w:before="0" w:after="0"/>
        <w:ind w:firstLine="709"/>
        <w:rPr>
          <w:rFonts w:cstheme="majorHAnsi"/>
          <w:b/>
          <w:bCs/>
          <w:color w:val="auto"/>
          <w:sz w:val="25"/>
          <w:szCs w:val="25"/>
        </w:rPr>
      </w:pPr>
      <w:bookmarkStart w:id="112" w:name="_Toc239771875"/>
      <w:r w:rsidRPr="00F3571F">
        <w:rPr>
          <w:rFonts w:cstheme="majorHAnsi"/>
          <w:b/>
          <w:bCs/>
          <w:color w:val="auto"/>
          <w:sz w:val="25"/>
          <w:szCs w:val="25"/>
        </w:rPr>
        <w:t>3</w:t>
      </w:r>
      <w:r w:rsidR="003975C2" w:rsidRPr="00F3571F">
        <w:rPr>
          <w:rFonts w:cstheme="majorHAnsi"/>
          <w:b/>
          <w:bCs/>
          <w:color w:val="auto"/>
          <w:sz w:val="25"/>
          <w:szCs w:val="25"/>
        </w:rPr>
        <w:t>. Quy định đánh giá điểm rèn luyện sinh viên</w:t>
      </w:r>
      <w:bookmarkEnd w:id="112"/>
    </w:p>
    <w:p w14:paraId="64B6C601" w14:textId="1ACB74FD" w:rsidR="003975C2" w:rsidRPr="00F3571F" w:rsidRDefault="006A213D" w:rsidP="003975C2">
      <w:pPr>
        <w:spacing w:after="0" w:line="240" w:lineRule="auto"/>
        <w:ind w:firstLine="709"/>
        <w:jc w:val="both"/>
        <w:rPr>
          <w:rFonts w:asciiTheme="majorHAnsi" w:hAnsiTheme="majorHAnsi" w:cstheme="majorHAnsi"/>
          <w:b/>
          <w:bCs/>
          <w:i/>
          <w:iCs/>
          <w:sz w:val="25"/>
          <w:szCs w:val="25"/>
        </w:rPr>
      </w:pPr>
      <w:r w:rsidRPr="00F3571F">
        <w:rPr>
          <w:rFonts w:asciiTheme="majorHAnsi" w:hAnsiTheme="majorHAnsi" w:cstheme="majorHAnsi"/>
          <w:b/>
          <w:bCs/>
          <w:i/>
          <w:iCs/>
          <w:sz w:val="25"/>
          <w:szCs w:val="25"/>
        </w:rPr>
        <w:t>3</w:t>
      </w:r>
      <w:r w:rsidR="003975C2" w:rsidRPr="00F3571F">
        <w:rPr>
          <w:rFonts w:asciiTheme="majorHAnsi" w:hAnsiTheme="majorHAnsi" w:cstheme="majorHAnsi"/>
          <w:b/>
          <w:bCs/>
          <w:i/>
          <w:iCs/>
          <w:sz w:val="25"/>
          <w:szCs w:val="25"/>
        </w:rPr>
        <w:t>.1. Nội dung đánh giá và Thang điểm (Tổng 100 điểm)</w:t>
      </w:r>
    </w:p>
    <w:p w14:paraId="52D7044E" w14:textId="77777777" w:rsidR="003975C2" w:rsidRPr="00F3571F" w:rsidRDefault="003975C2" w:rsidP="003975C2">
      <w:pPr>
        <w:spacing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Kết quả rèn luyện được đánh giá dựa trên 5 mặt chính:</w:t>
      </w:r>
    </w:p>
    <w:tbl>
      <w:tblPr>
        <w:tblStyle w:val="LiBang"/>
        <w:tblW w:w="0" w:type="auto"/>
        <w:tblInd w:w="-5" w:type="dxa"/>
        <w:tblLook w:val="04A0" w:firstRow="1" w:lastRow="0" w:firstColumn="1" w:lastColumn="0" w:noHBand="0" w:noVBand="1"/>
      </w:tblPr>
      <w:tblGrid>
        <w:gridCol w:w="7273"/>
        <w:gridCol w:w="1793"/>
      </w:tblGrid>
      <w:tr w:rsidR="00393BED" w:rsidRPr="00F3571F" w14:paraId="7044EE6E" w14:textId="77777777" w:rsidTr="00B77135">
        <w:tc>
          <w:tcPr>
            <w:tcW w:w="7327" w:type="dxa"/>
          </w:tcPr>
          <w:p w14:paraId="1DCD0C6A" w14:textId="77777777" w:rsidR="003975C2" w:rsidRPr="00F3571F" w:rsidRDefault="003975C2" w:rsidP="00B77135">
            <w:pPr>
              <w:jc w:val="center"/>
              <w:rPr>
                <w:rFonts w:asciiTheme="majorHAnsi" w:hAnsiTheme="majorHAnsi" w:cstheme="majorHAnsi"/>
                <w:sz w:val="25"/>
                <w:szCs w:val="25"/>
              </w:rPr>
            </w:pPr>
            <w:r w:rsidRPr="00F3571F">
              <w:rPr>
                <w:rFonts w:asciiTheme="majorHAnsi" w:hAnsiTheme="majorHAnsi" w:cstheme="majorHAnsi"/>
                <w:sz w:val="25"/>
                <w:szCs w:val="25"/>
              </w:rPr>
              <w:t>Nội dung đánh giá</w:t>
            </w:r>
          </w:p>
        </w:tc>
        <w:tc>
          <w:tcPr>
            <w:tcW w:w="1801" w:type="dxa"/>
          </w:tcPr>
          <w:p w14:paraId="5E61FD72" w14:textId="77777777" w:rsidR="003975C2" w:rsidRPr="00F3571F" w:rsidRDefault="003975C2" w:rsidP="00B77135">
            <w:pPr>
              <w:jc w:val="center"/>
              <w:rPr>
                <w:rFonts w:asciiTheme="majorHAnsi" w:hAnsiTheme="majorHAnsi" w:cstheme="majorHAnsi"/>
                <w:sz w:val="25"/>
                <w:szCs w:val="25"/>
              </w:rPr>
            </w:pPr>
            <w:r w:rsidRPr="00F3571F">
              <w:rPr>
                <w:rFonts w:asciiTheme="majorHAnsi" w:hAnsiTheme="majorHAnsi" w:cstheme="majorHAnsi"/>
                <w:sz w:val="25"/>
                <w:szCs w:val="25"/>
              </w:rPr>
              <w:t>Khung điểm</w:t>
            </w:r>
          </w:p>
        </w:tc>
      </w:tr>
      <w:tr w:rsidR="00393BED" w:rsidRPr="00F3571F" w14:paraId="6A4DB8A1" w14:textId="77777777" w:rsidTr="00B77135">
        <w:tc>
          <w:tcPr>
            <w:tcW w:w="7327" w:type="dxa"/>
          </w:tcPr>
          <w:p w14:paraId="1F7BE102" w14:textId="77777777" w:rsidR="003975C2" w:rsidRPr="00F3571F" w:rsidRDefault="003975C2" w:rsidP="00B77135">
            <w:pPr>
              <w:jc w:val="both"/>
              <w:rPr>
                <w:rFonts w:asciiTheme="majorHAnsi" w:hAnsiTheme="majorHAnsi" w:cstheme="majorHAnsi"/>
                <w:sz w:val="25"/>
                <w:szCs w:val="25"/>
              </w:rPr>
            </w:pPr>
            <w:r w:rsidRPr="00F3571F">
              <w:rPr>
                <w:sz w:val="25"/>
                <w:szCs w:val="25"/>
              </w:rPr>
              <w:t>Trách nhiệm chấp hành pháp luật và nội quy, quy chế của nhà trường</w:t>
            </w:r>
          </w:p>
        </w:tc>
        <w:tc>
          <w:tcPr>
            <w:tcW w:w="1801" w:type="dxa"/>
            <w:vAlign w:val="center"/>
          </w:tcPr>
          <w:p w14:paraId="6E73C4B1" w14:textId="77777777" w:rsidR="003975C2" w:rsidRPr="00F3571F" w:rsidRDefault="003975C2" w:rsidP="00B77135">
            <w:pPr>
              <w:jc w:val="center"/>
              <w:rPr>
                <w:rFonts w:asciiTheme="majorHAnsi" w:hAnsiTheme="majorHAnsi" w:cstheme="majorHAnsi"/>
                <w:sz w:val="25"/>
                <w:szCs w:val="25"/>
              </w:rPr>
            </w:pPr>
            <w:r w:rsidRPr="00F3571F">
              <w:rPr>
                <w:rFonts w:asciiTheme="majorHAnsi" w:hAnsiTheme="majorHAnsi" w:cstheme="majorHAnsi"/>
                <w:sz w:val="25"/>
                <w:szCs w:val="25"/>
              </w:rPr>
              <w:t>25</w:t>
            </w:r>
          </w:p>
        </w:tc>
      </w:tr>
      <w:tr w:rsidR="00393BED" w:rsidRPr="00F3571F" w14:paraId="71D2A6D4" w14:textId="77777777" w:rsidTr="00B77135">
        <w:tc>
          <w:tcPr>
            <w:tcW w:w="7327" w:type="dxa"/>
          </w:tcPr>
          <w:p w14:paraId="42B0DBEB" w14:textId="77777777" w:rsidR="003975C2" w:rsidRPr="00F3571F" w:rsidRDefault="003975C2" w:rsidP="00B77135">
            <w:pPr>
              <w:jc w:val="both"/>
              <w:rPr>
                <w:rFonts w:asciiTheme="majorHAnsi" w:hAnsiTheme="majorHAnsi" w:cstheme="majorHAnsi"/>
                <w:sz w:val="25"/>
                <w:szCs w:val="25"/>
              </w:rPr>
            </w:pPr>
            <w:r w:rsidRPr="00F3571F">
              <w:rPr>
                <w:sz w:val="25"/>
                <w:szCs w:val="25"/>
              </w:rPr>
              <w:t>Trách nhiệm, tinh thần và thái độ trong học tập</w:t>
            </w:r>
          </w:p>
        </w:tc>
        <w:tc>
          <w:tcPr>
            <w:tcW w:w="1801" w:type="dxa"/>
            <w:vAlign w:val="center"/>
          </w:tcPr>
          <w:p w14:paraId="15F1A1A3" w14:textId="77777777" w:rsidR="003975C2" w:rsidRPr="00F3571F" w:rsidRDefault="003975C2" w:rsidP="00B77135">
            <w:pPr>
              <w:jc w:val="center"/>
              <w:rPr>
                <w:rFonts w:asciiTheme="majorHAnsi" w:hAnsiTheme="majorHAnsi" w:cstheme="majorHAnsi"/>
                <w:sz w:val="25"/>
                <w:szCs w:val="25"/>
              </w:rPr>
            </w:pPr>
            <w:r w:rsidRPr="00F3571F">
              <w:rPr>
                <w:rFonts w:asciiTheme="majorHAnsi" w:hAnsiTheme="majorHAnsi" w:cstheme="majorHAnsi"/>
                <w:sz w:val="25"/>
                <w:szCs w:val="25"/>
              </w:rPr>
              <w:t>20</w:t>
            </w:r>
          </w:p>
        </w:tc>
      </w:tr>
      <w:tr w:rsidR="00393BED" w:rsidRPr="00F3571F" w14:paraId="71BDD0CB" w14:textId="77777777" w:rsidTr="00B77135">
        <w:tc>
          <w:tcPr>
            <w:tcW w:w="7327" w:type="dxa"/>
          </w:tcPr>
          <w:p w14:paraId="39571132" w14:textId="77777777" w:rsidR="003975C2" w:rsidRPr="00F3571F" w:rsidRDefault="003975C2" w:rsidP="00B77135">
            <w:pPr>
              <w:jc w:val="both"/>
              <w:rPr>
                <w:rFonts w:asciiTheme="majorHAnsi" w:hAnsiTheme="majorHAnsi" w:cstheme="majorHAnsi"/>
                <w:sz w:val="25"/>
                <w:szCs w:val="25"/>
              </w:rPr>
            </w:pPr>
            <w:r w:rsidRPr="00F3571F">
              <w:rPr>
                <w:sz w:val="25"/>
                <w:szCs w:val="25"/>
              </w:rPr>
              <w:t>Trách nhiệm tham gia hoạt động chính trị - xã hội, văn hóa, văn nghệ, thể thao, phòng chống tội phạm, tệ nạn xã hội</w:t>
            </w:r>
          </w:p>
        </w:tc>
        <w:tc>
          <w:tcPr>
            <w:tcW w:w="1801" w:type="dxa"/>
            <w:vAlign w:val="center"/>
          </w:tcPr>
          <w:p w14:paraId="5C3B8082" w14:textId="77777777" w:rsidR="003975C2" w:rsidRPr="00F3571F" w:rsidRDefault="003975C2" w:rsidP="00B77135">
            <w:pPr>
              <w:jc w:val="center"/>
              <w:rPr>
                <w:rFonts w:asciiTheme="majorHAnsi" w:hAnsiTheme="majorHAnsi" w:cstheme="majorHAnsi"/>
                <w:sz w:val="25"/>
                <w:szCs w:val="25"/>
              </w:rPr>
            </w:pPr>
            <w:r w:rsidRPr="00F3571F">
              <w:rPr>
                <w:rFonts w:asciiTheme="majorHAnsi" w:hAnsiTheme="majorHAnsi" w:cstheme="majorHAnsi"/>
                <w:sz w:val="25"/>
                <w:szCs w:val="25"/>
              </w:rPr>
              <w:t>20</w:t>
            </w:r>
          </w:p>
        </w:tc>
      </w:tr>
      <w:tr w:rsidR="00393BED" w:rsidRPr="00F3571F" w14:paraId="0A5FB140" w14:textId="77777777" w:rsidTr="00B77135">
        <w:tc>
          <w:tcPr>
            <w:tcW w:w="7327" w:type="dxa"/>
            <w:vAlign w:val="center"/>
          </w:tcPr>
          <w:p w14:paraId="19FFE639" w14:textId="77777777" w:rsidR="003975C2" w:rsidRPr="00F3571F" w:rsidRDefault="003975C2" w:rsidP="00B77135">
            <w:pPr>
              <w:jc w:val="both"/>
              <w:rPr>
                <w:rFonts w:asciiTheme="majorHAnsi" w:hAnsiTheme="majorHAnsi" w:cstheme="majorHAnsi"/>
                <w:sz w:val="25"/>
                <w:szCs w:val="25"/>
              </w:rPr>
            </w:pPr>
            <w:r w:rsidRPr="00F3571F">
              <w:rPr>
                <w:sz w:val="25"/>
                <w:szCs w:val="25"/>
              </w:rPr>
              <w:t>Trách nhiệm công dân trong quan hệ cộng đồng</w:t>
            </w:r>
          </w:p>
        </w:tc>
        <w:tc>
          <w:tcPr>
            <w:tcW w:w="1801" w:type="dxa"/>
            <w:vAlign w:val="center"/>
          </w:tcPr>
          <w:p w14:paraId="092FD088" w14:textId="77777777" w:rsidR="003975C2" w:rsidRPr="00F3571F" w:rsidRDefault="003975C2" w:rsidP="00B77135">
            <w:pPr>
              <w:jc w:val="center"/>
              <w:rPr>
                <w:rFonts w:asciiTheme="majorHAnsi" w:hAnsiTheme="majorHAnsi" w:cstheme="majorHAnsi"/>
                <w:sz w:val="25"/>
                <w:szCs w:val="25"/>
              </w:rPr>
            </w:pPr>
            <w:r w:rsidRPr="00F3571F">
              <w:rPr>
                <w:rFonts w:asciiTheme="majorHAnsi" w:hAnsiTheme="majorHAnsi" w:cstheme="majorHAnsi"/>
                <w:sz w:val="25"/>
                <w:szCs w:val="25"/>
              </w:rPr>
              <w:t>15</w:t>
            </w:r>
          </w:p>
        </w:tc>
      </w:tr>
      <w:tr w:rsidR="00393BED" w:rsidRPr="00F3571F" w14:paraId="6151B578" w14:textId="77777777" w:rsidTr="00B77135">
        <w:tc>
          <w:tcPr>
            <w:tcW w:w="7327" w:type="dxa"/>
          </w:tcPr>
          <w:p w14:paraId="141F8E70" w14:textId="68B6FCD5" w:rsidR="003975C2" w:rsidRPr="00F3571F" w:rsidRDefault="003975C2" w:rsidP="00B77135">
            <w:pPr>
              <w:jc w:val="both"/>
              <w:rPr>
                <w:rFonts w:asciiTheme="majorHAnsi" w:hAnsiTheme="majorHAnsi" w:cstheme="majorHAnsi"/>
                <w:sz w:val="25"/>
                <w:szCs w:val="25"/>
              </w:rPr>
            </w:pPr>
            <w:r w:rsidRPr="00F3571F">
              <w:rPr>
                <w:sz w:val="25"/>
                <w:szCs w:val="25"/>
              </w:rPr>
              <w:t xml:space="preserve">Trách nhiệm và kết quả tham gia công tác cán bộ lớp, đoàn thể hoặc thành tích xuất sắc trong học tập, nghiên cứu </w:t>
            </w:r>
            <w:r w:rsidR="00FA3F37" w:rsidRPr="00F3571F">
              <w:rPr>
                <w:sz w:val="25"/>
                <w:szCs w:val="25"/>
              </w:rPr>
              <w:t>Khoa</w:t>
            </w:r>
            <w:r w:rsidRPr="00F3571F">
              <w:rPr>
                <w:sz w:val="25"/>
                <w:szCs w:val="25"/>
              </w:rPr>
              <w:t xml:space="preserve"> học, khởi nghiệp</w:t>
            </w:r>
          </w:p>
        </w:tc>
        <w:tc>
          <w:tcPr>
            <w:tcW w:w="1801" w:type="dxa"/>
            <w:vAlign w:val="center"/>
          </w:tcPr>
          <w:p w14:paraId="19A81C48" w14:textId="77777777" w:rsidR="003975C2" w:rsidRPr="00F3571F" w:rsidRDefault="003975C2" w:rsidP="00B77135">
            <w:pPr>
              <w:jc w:val="center"/>
              <w:rPr>
                <w:rFonts w:asciiTheme="majorHAnsi" w:hAnsiTheme="majorHAnsi" w:cstheme="majorHAnsi"/>
                <w:sz w:val="25"/>
                <w:szCs w:val="25"/>
              </w:rPr>
            </w:pPr>
            <w:r w:rsidRPr="00F3571F">
              <w:rPr>
                <w:rFonts w:asciiTheme="majorHAnsi" w:hAnsiTheme="majorHAnsi" w:cstheme="majorHAnsi"/>
                <w:sz w:val="25"/>
                <w:szCs w:val="25"/>
              </w:rPr>
              <w:t>20</w:t>
            </w:r>
          </w:p>
        </w:tc>
      </w:tr>
    </w:tbl>
    <w:p w14:paraId="16ABA918" w14:textId="77777777" w:rsidR="003975C2" w:rsidRPr="00F3571F" w:rsidRDefault="003975C2" w:rsidP="003975C2">
      <w:pPr>
        <w:spacing w:after="0" w:line="240" w:lineRule="auto"/>
        <w:jc w:val="both"/>
        <w:rPr>
          <w:rFonts w:asciiTheme="majorHAnsi" w:hAnsiTheme="majorHAnsi" w:cstheme="majorHAnsi"/>
          <w:sz w:val="25"/>
          <w:szCs w:val="25"/>
        </w:rPr>
      </w:pPr>
    </w:p>
    <w:p w14:paraId="5282B1CB" w14:textId="4D989D52" w:rsidR="003975C2" w:rsidRPr="00F3571F" w:rsidRDefault="006A213D" w:rsidP="003975C2">
      <w:pPr>
        <w:spacing w:after="0" w:line="240" w:lineRule="auto"/>
        <w:ind w:firstLine="709"/>
        <w:jc w:val="both"/>
        <w:rPr>
          <w:rFonts w:asciiTheme="majorHAnsi" w:hAnsiTheme="majorHAnsi" w:cstheme="majorHAnsi"/>
          <w:b/>
          <w:bCs/>
          <w:i/>
          <w:iCs/>
          <w:sz w:val="25"/>
          <w:szCs w:val="25"/>
        </w:rPr>
      </w:pPr>
      <w:r w:rsidRPr="00F3571F">
        <w:rPr>
          <w:rFonts w:asciiTheme="majorHAnsi" w:hAnsiTheme="majorHAnsi" w:cstheme="majorHAnsi"/>
          <w:b/>
          <w:bCs/>
          <w:i/>
          <w:iCs/>
          <w:sz w:val="25"/>
          <w:szCs w:val="25"/>
        </w:rPr>
        <w:t>3</w:t>
      </w:r>
      <w:r w:rsidR="003975C2" w:rsidRPr="00F3571F">
        <w:rPr>
          <w:rFonts w:asciiTheme="majorHAnsi" w:hAnsiTheme="majorHAnsi" w:cstheme="majorHAnsi"/>
          <w:b/>
          <w:bCs/>
          <w:i/>
          <w:iCs/>
          <w:sz w:val="25"/>
          <w:szCs w:val="25"/>
        </w:rPr>
        <w:t>.2. Phân loại kết quả rèn luyện</w:t>
      </w:r>
    </w:p>
    <w:p w14:paraId="7AEB9BCC" w14:textId="77777777" w:rsidR="003975C2" w:rsidRPr="00F3571F" w:rsidRDefault="003975C2" w:rsidP="003975C2">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Dựa trên tổng điểm đạt được, kết quả rèn luyện được xếp loại như sau:</w:t>
      </w:r>
    </w:p>
    <w:p w14:paraId="3BC4E642" w14:textId="77777777" w:rsidR="003975C2" w:rsidRPr="00F3571F" w:rsidRDefault="003975C2" w:rsidP="003975C2">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Xuất sắc:</w:t>
      </w:r>
      <w:r w:rsidRPr="00F3571F">
        <w:rPr>
          <w:rFonts w:asciiTheme="majorHAnsi" w:hAnsiTheme="majorHAnsi" w:cstheme="majorHAnsi"/>
          <w:sz w:val="25"/>
          <w:szCs w:val="25"/>
        </w:rPr>
        <w:t xml:space="preserve"> 90 – 100 điểm.</w:t>
      </w:r>
    </w:p>
    <w:p w14:paraId="0BC24347" w14:textId="77777777" w:rsidR="003975C2" w:rsidRPr="00F3571F" w:rsidRDefault="003975C2" w:rsidP="003975C2">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Tốt:</w:t>
      </w:r>
      <w:r w:rsidRPr="00F3571F">
        <w:rPr>
          <w:rFonts w:asciiTheme="majorHAnsi" w:hAnsiTheme="majorHAnsi" w:cstheme="majorHAnsi"/>
          <w:sz w:val="25"/>
          <w:szCs w:val="25"/>
        </w:rPr>
        <w:t xml:space="preserve"> 80 – dưới 90 điểm.</w:t>
      </w:r>
    </w:p>
    <w:p w14:paraId="369BB157" w14:textId="77777777" w:rsidR="003975C2" w:rsidRPr="00F3571F" w:rsidRDefault="003975C2" w:rsidP="003975C2">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Khá:</w:t>
      </w:r>
      <w:r w:rsidRPr="00F3571F">
        <w:rPr>
          <w:rFonts w:asciiTheme="majorHAnsi" w:hAnsiTheme="majorHAnsi" w:cstheme="majorHAnsi"/>
          <w:sz w:val="25"/>
          <w:szCs w:val="25"/>
        </w:rPr>
        <w:t xml:space="preserve"> 70 – dưới 80 điểm.</w:t>
      </w:r>
    </w:p>
    <w:p w14:paraId="0DEF3970" w14:textId="77777777" w:rsidR="003975C2" w:rsidRPr="00F3571F" w:rsidRDefault="003975C2" w:rsidP="003975C2">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Trung bình:</w:t>
      </w:r>
      <w:r w:rsidRPr="00F3571F">
        <w:rPr>
          <w:rFonts w:asciiTheme="majorHAnsi" w:hAnsiTheme="majorHAnsi" w:cstheme="majorHAnsi"/>
          <w:sz w:val="25"/>
          <w:szCs w:val="25"/>
        </w:rPr>
        <w:t xml:space="preserve"> 50 – dưới 70 điểm.</w:t>
      </w:r>
    </w:p>
    <w:p w14:paraId="2D7B4791" w14:textId="175C48EF" w:rsidR="003975C2" w:rsidRPr="00F3571F" w:rsidRDefault="003975C2" w:rsidP="003975C2">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Yếu:</w:t>
      </w:r>
      <w:r w:rsidRPr="00F3571F">
        <w:rPr>
          <w:rFonts w:asciiTheme="majorHAnsi" w:hAnsiTheme="majorHAnsi" w:cstheme="majorHAnsi"/>
          <w:sz w:val="25"/>
          <w:szCs w:val="25"/>
        </w:rPr>
        <w:t xml:space="preserve"> dưới 50 điểm.</w:t>
      </w:r>
    </w:p>
    <w:p w14:paraId="6D756342" w14:textId="77777777" w:rsidR="003975C2" w:rsidRPr="00F3571F" w:rsidRDefault="003975C2" w:rsidP="003975C2">
      <w:pPr>
        <w:pStyle w:val="Bodytext20"/>
        <w:shd w:val="clear" w:color="auto" w:fill="auto"/>
        <w:tabs>
          <w:tab w:val="left" w:pos="894"/>
        </w:tabs>
        <w:spacing w:after="226" w:line="317" w:lineRule="exact"/>
        <w:ind w:firstLine="709"/>
        <w:jc w:val="both"/>
        <w:rPr>
          <w:i w:val="0"/>
          <w:iCs w:val="0"/>
          <w:sz w:val="25"/>
          <w:szCs w:val="25"/>
        </w:rPr>
      </w:pPr>
      <w:r w:rsidRPr="00F3571F">
        <w:rPr>
          <w:i w:val="0"/>
          <w:iCs w:val="0"/>
          <w:sz w:val="25"/>
          <w:szCs w:val="25"/>
        </w:rPr>
        <w:t>Kết quả rèn luyện của sinh viên phải được thông báo cho sinh viên ít nhất 5 ngày trước khi ban hành quyết định kết quả rèn luyện. Trong trường hợp không nhất trí với kết quả rèn luyện đã được thông báo, sinh viên có thể kiến nghị đến bộ phận thông báo kết quả rèn luyện để xem xét giải quyết.</w:t>
      </w:r>
    </w:p>
    <w:p w14:paraId="4B6DD629" w14:textId="6C1D982C" w:rsidR="003975C2" w:rsidRPr="00F3571F" w:rsidRDefault="006A213D" w:rsidP="003975C2">
      <w:pPr>
        <w:spacing w:after="0" w:line="240" w:lineRule="auto"/>
        <w:ind w:firstLine="709"/>
        <w:jc w:val="both"/>
        <w:rPr>
          <w:rFonts w:asciiTheme="majorHAnsi" w:hAnsiTheme="majorHAnsi" w:cstheme="majorHAnsi"/>
          <w:b/>
          <w:bCs/>
          <w:i/>
          <w:iCs/>
          <w:sz w:val="25"/>
          <w:szCs w:val="25"/>
        </w:rPr>
      </w:pPr>
      <w:r w:rsidRPr="00F3571F">
        <w:rPr>
          <w:rFonts w:asciiTheme="majorHAnsi" w:hAnsiTheme="majorHAnsi" w:cstheme="majorHAnsi"/>
          <w:b/>
          <w:bCs/>
          <w:i/>
          <w:iCs/>
          <w:sz w:val="25"/>
          <w:szCs w:val="25"/>
        </w:rPr>
        <w:t>3</w:t>
      </w:r>
      <w:r w:rsidR="003975C2" w:rsidRPr="00F3571F">
        <w:rPr>
          <w:rFonts w:asciiTheme="majorHAnsi" w:hAnsiTheme="majorHAnsi" w:cstheme="majorHAnsi"/>
          <w:b/>
          <w:bCs/>
          <w:i/>
          <w:iCs/>
          <w:sz w:val="25"/>
          <w:szCs w:val="25"/>
        </w:rPr>
        <w:t>.3. Các quy định đặc biệt trong đánh giá</w:t>
      </w:r>
    </w:p>
    <w:p w14:paraId="4FBDAE0C" w14:textId="77777777" w:rsidR="003975C2" w:rsidRPr="00F3571F" w:rsidRDefault="003975C2" w:rsidP="003975C2">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Sinh viên bị kỷ luật:</w:t>
      </w:r>
    </w:p>
    <w:p w14:paraId="3ACAE351" w14:textId="77777777" w:rsidR="003975C2" w:rsidRPr="00F3571F" w:rsidRDefault="003975C2" w:rsidP="003975C2">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Mức Khiển trách: Xếp loại rèn luyện không quá loại </w:t>
      </w:r>
      <w:r w:rsidRPr="00F3571F">
        <w:rPr>
          <w:rFonts w:asciiTheme="majorHAnsi" w:hAnsiTheme="majorHAnsi" w:cstheme="majorHAnsi"/>
          <w:b/>
          <w:bCs/>
          <w:sz w:val="25"/>
          <w:szCs w:val="25"/>
        </w:rPr>
        <w:t>Khá</w:t>
      </w:r>
      <w:r w:rsidRPr="00F3571F">
        <w:rPr>
          <w:rFonts w:asciiTheme="majorHAnsi" w:hAnsiTheme="majorHAnsi" w:cstheme="majorHAnsi"/>
          <w:sz w:val="25"/>
          <w:szCs w:val="25"/>
        </w:rPr>
        <w:t>.</w:t>
      </w:r>
    </w:p>
    <w:p w14:paraId="147F75EB" w14:textId="77777777" w:rsidR="003975C2" w:rsidRPr="00F3571F" w:rsidRDefault="003975C2" w:rsidP="003975C2">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Mức Cảnh cáo: Xếp loại rèn luyện không quá loại </w:t>
      </w:r>
      <w:r w:rsidRPr="00F3571F">
        <w:rPr>
          <w:rFonts w:asciiTheme="majorHAnsi" w:hAnsiTheme="majorHAnsi" w:cstheme="majorHAnsi"/>
          <w:b/>
          <w:bCs/>
          <w:sz w:val="25"/>
          <w:szCs w:val="25"/>
        </w:rPr>
        <w:t>Trung bình</w:t>
      </w:r>
      <w:r w:rsidRPr="00F3571F">
        <w:rPr>
          <w:rFonts w:asciiTheme="majorHAnsi" w:hAnsiTheme="majorHAnsi" w:cstheme="majorHAnsi"/>
          <w:sz w:val="25"/>
          <w:szCs w:val="25"/>
        </w:rPr>
        <w:t>.</w:t>
      </w:r>
    </w:p>
    <w:p w14:paraId="78DB6387" w14:textId="77777777" w:rsidR="003975C2" w:rsidRPr="00F3571F" w:rsidRDefault="003975C2" w:rsidP="003975C2">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Đình chỉ học tập/Buộc thôi học: Không được đánh giá rèn luyện trong thời gian vi phạm.</w:t>
      </w:r>
    </w:p>
    <w:p w14:paraId="138623DD" w14:textId="77777777" w:rsidR="003975C2" w:rsidRPr="00F3571F" w:rsidRDefault="003975C2" w:rsidP="003975C2">
      <w:pPr>
        <w:spacing w:after="0"/>
        <w:ind w:firstLine="709"/>
        <w:jc w:val="both"/>
        <w:rPr>
          <w:rFonts w:asciiTheme="majorHAnsi" w:hAnsiTheme="majorHAnsi" w:cstheme="majorHAnsi"/>
          <w:sz w:val="25"/>
          <w:szCs w:val="25"/>
        </w:rPr>
      </w:pPr>
      <w:r w:rsidRPr="00F3571F">
        <w:rPr>
          <w:rFonts w:asciiTheme="majorHAnsi" w:hAnsiTheme="majorHAnsi" w:cstheme="majorHAnsi"/>
          <w:b/>
          <w:bCs/>
          <w:sz w:val="25"/>
          <w:szCs w:val="25"/>
        </w:rPr>
        <w:t>- Trường hợp ưu tiên:</w:t>
      </w:r>
      <w:r w:rsidRPr="00F3571F">
        <w:rPr>
          <w:rFonts w:asciiTheme="majorHAnsi" w:hAnsiTheme="majorHAnsi" w:cstheme="majorHAnsi"/>
          <w:sz w:val="25"/>
          <w:szCs w:val="25"/>
        </w:rPr>
        <w:t xml:space="preserve"> SV khuyết tật, tàn tật, mồ côi cả cha lẫn mẹ hoặc mồ côi cha hoặc mẹ, có hoàn cảnh gia đình đặc biệt khó khăn và có xác nhận của địa phương theo quy định, đối với những hoạt động rèn luyện không có khả năng tham gia hoặc không thể đáp ứng yêu cầu chung thì được ưu tiên, động viên, khuyến khích và cộng điểm khi đánh giá kết quả rèn luyện, căn cứ vào sự nỗ lực và tiến bộ của SV, tùy thuộc vào đối tượng và hoàn cảnh cụ thể.</w:t>
      </w:r>
    </w:p>
    <w:p w14:paraId="1C1A8577" w14:textId="77777777" w:rsidR="003975C2" w:rsidRPr="00F3571F" w:rsidRDefault="003975C2" w:rsidP="003975C2">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Thay đổi trạng thái học tập:</w:t>
      </w:r>
    </w:p>
    <w:p w14:paraId="407EF834" w14:textId="77777777" w:rsidR="003975C2" w:rsidRPr="00F3571F" w:rsidRDefault="003975C2" w:rsidP="003975C2">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Nghỉ học tạm thời/Chuyển trường: Được bảo lưu kết quả rèn luyện.</w:t>
      </w:r>
    </w:p>
    <w:p w14:paraId="6204B1CA" w14:textId="77777777" w:rsidR="003975C2" w:rsidRPr="00F3571F" w:rsidRDefault="003975C2" w:rsidP="003975C2">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Học chậm chương trình: Tiếp tục được đánh giá rèn luyện trong thời gian học bổ sung.</w:t>
      </w:r>
    </w:p>
    <w:p w14:paraId="6925767C" w14:textId="77777777" w:rsidR="003975C2" w:rsidRPr="00F3571F" w:rsidRDefault="003975C2" w:rsidP="003975C2">
      <w:pPr>
        <w:spacing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Học song bằng: Đánh giá tại đơn vị quản lý chương trình thứ nhất (có lấy ý kiến của đơn vị thứ hai).</w:t>
      </w:r>
    </w:p>
    <w:p w14:paraId="5D3F66A9" w14:textId="77777777" w:rsidR="003975C2" w:rsidRPr="00F3571F" w:rsidRDefault="003975C2" w:rsidP="003975C2">
      <w:pPr>
        <w:spacing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lastRenderedPageBreak/>
        <w:t xml:space="preserve">- </w:t>
      </w:r>
      <w:r w:rsidRPr="00F3571F">
        <w:rPr>
          <w:sz w:val="25"/>
          <w:szCs w:val="25"/>
        </w:rPr>
        <w:t>Sinh viên được Trường cử đi trao đổi tại cơ sở giáo dục nước ngoài từ 1/2 học kỳ trở lên được đánh giá kết quả rèn luyện theo cơ chế quy đổi giữa Trường và cơ sở tiếp nhận.</w:t>
      </w:r>
    </w:p>
    <w:p w14:paraId="645245A6" w14:textId="77777777" w:rsidR="003975C2" w:rsidRPr="00F3571F" w:rsidRDefault="003975C2" w:rsidP="003975C2">
      <w:pPr>
        <w:spacing w:line="240" w:lineRule="auto"/>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 xml:space="preserve">Link liên kết </w:t>
      </w:r>
      <w:hyperlink r:id="rId58" w:history="1">
        <w:r w:rsidRPr="00F3571F">
          <w:rPr>
            <w:rStyle w:val="Siuktni"/>
            <w:rFonts w:asciiTheme="majorHAnsi" w:hAnsiTheme="majorHAnsi" w:cstheme="majorHAnsi"/>
            <w:b/>
            <w:bCs/>
            <w:color w:val="auto"/>
            <w:sz w:val="25"/>
            <w:szCs w:val="25"/>
            <w:u w:val="none"/>
          </w:rPr>
          <w:t>Quy định đánh giá rèn luyện sinh viên</w:t>
        </w:r>
      </w:hyperlink>
    </w:p>
    <w:p w14:paraId="3DB853DA" w14:textId="77777777" w:rsidR="003975C2" w:rsidRPr="00F3571F" w:rsidRDefault="003975C2" w:rsidP="003B00CC">
      <w:pPr>
        <w:spacing w:after="0" w:line="240" w:lineRule="auto"/>
        <w:ind w:firstLine="709"/>
        <w:jc w:val="both"/>
        <w:rPr>
          <w:rFonts w:asciiTheme="majorHAnsi" w:hAnsiTheme="majorHAnsi" w:cstheme="majorHAnsi"/>
          <w:b/>
          <w:bCs/>
          <w:sz w:val="25"/>
          <w:szCs w:val="25"/>
        </w:rPr>
      </w:pPr>
    </w:p>
    <w:p w14:paraId="114D7785" w14:textId="777397C0" w:rsidR="00FF0B5F" w:rsidRPr="00F3571F" w:rsidRDefault="00BA2526" w:rsidP="006B5894">
      <w:pPr>
        <w:pStyle w:val="u1"/>
        <w:spacing w:before="0" w:after="0"/>
        <w:ind w:firstLine="709"/>
        <w:rPr>
          <w:rFonts w:cstheme="majorHAnsi"/>
          <w:color w:val="auto"/>
          <w:sz w:val="25"/>
          <w:szCs w:val="25"/>
        </w:rPr>
      </w:pPr>
      <w:bookmarkStart w:id="113" w:name="_Toc239771876"/>
      <w:r w:rsidRPr="00F3571F">
        <w:rPr>
          <w:rFonts w:cstheme="majorHAnsi"/>
          <w:b/>
          <w:bCs/>
          <w:color w:val="auto"/>
          <w:sz w:val="25"/>
          <w:szCs w:val="25"/>
        </w:rPr>
        <w:t>III. Quy định khen thưởng và kỷ luật</w:t>
      </w:r>
      <w:bookmarkEnd w:id="113"/>
    </w:p>
    <w:p w14:paraId="07813C06" w14:textId="6E781F16" w:rsidR="00BA2526" w:rsidRPr="00F3571F" w:rsidRDefault="00BA2526" w:rsidP="006B5894">
      <w:pPr>
        <w:pStyle w:val="u2"/>
        <w:spacing w:before="0" w:after="0"/>
        <w:ind w:firstLine="709"/>
        <w:rPr>
          <w:rFonts w:cstheme="majorHAnsi"/>
          <w:color w:val="auto"/>
          <w:sz w:val="25"/>
          <w:szCs w:val="25"/>
        </w:rPr>
      </w:pPr>
      <w:bookmarkStart w:id="114" w:name="_Toc239771877"/>
      <w:r w:rsidRPr="00F3571F">
        <w:rPr>
          <w:rFonts w:cstheme="majorHAnsi"/>
          <w:b/>
          <w:bCs/>
          <w:color w:val="auto"/>
          <w:sz w:val="25"/>
          <w:szCs w:val="25"/>
        </w:rPr>
        <w:t>1. Chế độ Khen thưởng</w:t>
      </w:r>
      <w:bookmarkEnd w:id="114"/>
    </w:p>
    <w:p w14:paraId="03E87193" w14:textId="77777777"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Nhà trường chia làm 2 hình thức: </w:t>
      </w:r>
      <w:r w:rsidRPr="00F3571F">
        <w:rPr>
          <w:rFonts w:asciiTheme="majorHAnsi" w:hAnsiTheme="majorHAnsi" w:cstheme="majorHAnsi"/>
          <w:b/>
          <w:bCs/>
          <w:sz w:val="25"/>
          <w:szCs w:val="25"/>
        </w:rPr>
        <w:t>Khen thưởng thường xuyên</w:t>
      </w:r>
      <w:r w:rsidRPr="00F3571F">
        <w:rPr>
          <w:rFonts w:asciiTheme="majorHAnsi" w:hAnsiTheme="majorHAnsi" w:cstheme="majorHAnsi"/>
          <w:sz w:val="25"/>
          <w:szCs w:val="25"/>
        </w:rPr>
        <w:t xml:space="preserve"> (cho các thành tích đột xuất như thi Olympic, NCKH, cứu người...) và </w:t>
      </w:r>
      <w:r w:rsidRPr="00F3571F">
        <w:rPr>
          <w:rFonts w:asciiTheme="majorHAnsi" w:hAnsiTheme="majorHAnsi" w:cstheme="majorHAnsi"/>
          <w:b/>
          <w:bCs/>
          <w:sz w:val="25"/>
          <w:szCs w:val="25"/>
        </w:rPr>
        <w:t>Khen thưởng định kỳ</w:t>
      </w:r>
      <w:r w:rsidRPr="00F3571F">
        <w:rPr>
          <w:rFonts w:asciiTheme="majorHAnsi" w:hAnsiTheme="majorHAnsi" w:cstheme="majorHAnsi"/>
          <w:sz w:val="25"/>
          <w:szCs w:val="25"/>
        </w:rPr>
        <w:t xml:space="preserve"> (xét cuối năm/khóa học).</w:t>
      </w:r>
    </w:p>
    <w:p w14:paraId="0759BB25" w14:textId="77777777" w:rsidR="00BA2526" w:rsidRPr="00F3571F" w:rsidRDefault="00BA2526" w:rsidP="003B00CC">
      <w:pPr>
        <w:spacing w:after="0" w:line="240" w:lineRule="auto"/>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Tiêu chuẩn cá nhân (Danh hiệu)</w:t>
      </w:r>
    </w:p>
    <w:tbl>
      <w:tblPr>
        <w:tblStyle w:val="LiBang"/>
        <w:tblW w:w="0" w:type="auto"/>
        <w:tblInd w:w="360" w:type="dxa"/>
        <w:tblLook w:val="04A0" w:firstRow="1" w:lastRow="0" w:firstColumn="1" w:lastColumn="0" w:noHBand="0" w:noVBand="1"/>
      </w:tblPr>
      <w:tblGrid>
        <w:gridCol w:w="2894"/>
        <w:gridCol w:w="2545"/>
        <w:gridCol w:w="3262"/>
      </w:tblGrid>
      <w:tr w:rsidR="00393BED" w:rsidRPr="00F3571F" w14:paraId="5DDCFFA9" w14:textId="77777777" w:rsidTr="0059213F">
        <w:tc>
          <w:tcPr>
            <w:tcW w:w="3134" w:type="dxa"/>
          </w:tcPr>
          <w:p w14:paraId="186D2A66" w14:textId="77777777" w:rsidR="00BA2526" w:rsidRPr="00F3571F" w:rsidRDefault="00BA2526" w:rsidP="0059213F">
            <w:pPr>
              <w:jc w:val="center"/>
              <w:rPr>
                <w:rFonts w:asciiTheme="majorHAnsi" w:hAnsiTheme="majorHAnsi" w:cstheme="majorHAnsi"/>
                <w:b/>
                <w:bCs/>
                <w:sz w:val="25"/>
                <w:szCs w:val="25"/>
              </w:rPr>
            </w:pPr>
            <w:r w:rsidRPr="00F3571F">
              <w:rPr>
                <w:rFonts w:asciiTheme="majorHAnsi" w:hAnsiTheme="majorHAnsi" w:cstheme="majorHAnsi"/>
                <w:b/>
                <w:bCs/>
                <w:sz w:val="25"/>
                <w:szCs w:val="25"/>
              </w:rPr>
              <w:t>Danh hiệu</w:t>
            </w:r>
          </w:p>
        </w:tc>
        <w:tc>
          <w:tcPr>
            <w:tcW w:w="2738" w:type="dxa"/>
          </w:tcPr>
          <w:p w14:paraId="2F00481F" w14:textId="77777777" w:rsidR="00BA2526" w:rsidRPr="00F3571F" w:rsidRDefault="00BA2526" w:rsidP="0059213F">
            <w:pPr>
              <w:jc w:val="center"/>
              <w:rPr>
                <w:rFonts w:asciiTheme="majorHAnsi" w:hAnsiTheme="majorHAnsi" w:cstheme="majorHAnsi"/>
                <w:b/>
                <w:bCs/>
                <w:sz w:val="25"/>
                <w:szCs w:val="25"/>
              </w:rPr>
            </w:pPr>
            <w:r w:rsidRPr="00F3571F">
              <w:rPr>
                <w:rFonts w:asciiTheme="majorHAnsi" w:hAnsiTheme="majorHAnsi" w:cstheme="majorHAnsi"/>
                <w:b/>
                <w:bCs/>
                <w:sz w:val="25"/>
                <w:szCs w:val="25"/>
              </w:rPr>
              <w:t>Tiêu chuẩn học tập</w:t>
            </w:r>
          </w:p>
        </w:tc>
        <w:tc>
          <w:tcPr>
            <w:tcW w:w="3537" w:type="dxa"/>
          </w:tcPr>
          <w:p w14:paraId="38DBA886" w14:textId="77777777" w:rsidR="00BA2526" w:rsidRPr="00F3571F" w:rsidRDefault="00BA2526" w:rsidP="0059213F">
            <w:pPr>
              <w:jc w:val="center"/>
              <w:rPr>
                <w:rFonts w:asciiTheme="majorHAnsi" w:hAnsiTheme="majorHAnsi" w:cstheme="majorHAnsi"/>
                <w:b/>
                <w:bCs/>
                <w:sz w:val="25"/>
                <w:szCs w:val="25"/>
              </w:rPr>
            </w:pPr>
            <w:r w:rsidRPr="00F3571F">
              <w:rPr>
                <w:rFonts w:asciiTheme="majorHAnsi" w:hAnsiTheme="majorHAnsi" w:cstheme="majorHAnsi"/>
                <w:b/>
                <w:bCs/>
                <w:sz w:val="25"/>
                <w:szCs w:val="25"/>
              </w:rPr>
              <w:t>Tiêu chuẩn điểm rèn luyện</w:t>
            </w:r>
          </w:p>
        </w:tc>
      </w:tr>
      <w:tr w:rsidR="00393BED" w:rsidRPr="00F3571F" w14:paraId="5CAFCE4D" w14:textId="77777777" w:rsidTr="0059213F">
        <w:tc>
          <w:tcPr>
            <w:tcW w:w="3134" w:type="dxa"/>
          </w:tcPr>
          <w:p w14:paraId="0248CE37" w14:textId="77777777" w:rsidR="00BA2526" w:rsidRPr="00F3571F" w:rsidRDefault="00BA2526" w:rsidP="0059213F">
            <w:pPr>
              <w:jc w:val="both"/>
              <w:rPr>
                <w:rFonts w:asciiTheme="majorHAnsi" w:hAnsiTheme="majorHAnsi" w:cstheme="majorHAnsi"/>
                <w:b/>
                <w:bCs/>
                <w:sz w:val="25"/>
                <w:szCs w:val="25"/>
              </w:rPr>
            </w:pPr>
            <w:r w:rsidRPr="00F3571F">
              <w:rPr>
                <w:rFonts w:asciiTheme="majorHAnsi" w:hAnsiTheme="majorHAnsi" w:cstheme="majorHAnsi"/>
                <w:b/>
                <w:bCs/>
                <w:sz w:val="25"/>
                <w:szCs w:val="25"/>
              </w:rPr>
              <w:t>Sinh viên Khá</w:t>
            </w:r>
          </w:p>
        </w:tc>
        <w:tc>
          <w:tcPr>
            <w:tcW w:w="2738" w:type="dxa"/>
            <w:vAlign w:val="center"/>
          </w:tcPr>
          <w:p w14:paraId="3E1BC2F6" w14:textId="77777777" w:rsidR="00BA2526" w:rsidRPr="00F3571F" w:rsidRDefault="00BA2526" w:rsidP="0059213F">
            <w:pPr>
              <w:jc w:val="both"/>
              <w:rPr>
                <w:rFonts w:asciiTheme="majorHAnsi" w:hAnsiTheme="majorHAnsi" w:cstheme="majorHAnsi"/>
                <w:b/>
                <w:bCs/>
                <w:sz w:val="25"/>
                <w:szCs w:val="25"/>
              </w:rPr>
            </w:pPr>
            <w:r w:rsidRPr="00F3571F">
              <w:rPr>
                <w:rFonts w:asciiTheme="majorHAnsi" w:hAnsiTheme="majorHAnsi" w:cstheme="majorHAnsi"/>
                <w:sz w:val="25"/>
                <w:szCs w:val="25"/>
              </w:rPr>
              <w:t>Từ Khá trở lên</w:t>
            </w:r>
          </w:p>
        </w:tc>
        <w:tc>
          <w:tcPr>
            <w:tcW w:w="3537" w:type="dxa"/>
            <w:vAlign w:val="center"/>
          </w:tcPr>
          <w:p w14:paraId="4A132CF0" w14:textId="77777777" w:rsidR="00BA2526" w:rsidRPr="00F3571F" w:rsidRDefault="00BA2526" w:rsidP="0059213F">
            <w:pPr>
              <w:jc w:val="both"/>
              <w:rPr>
                <w:rFonts w:asciiTheme="majorHAnsi" w:hAnsiTheme="majorHAnsi" w:cstheme="majorHAnsi"/>
                <w:b/>
                <w:bCs/>
                <w:sz w:val="25"/>
                <w:szCs w:val="25"/>
              </w:rPr>
            </w:pPr>
            <w:r w:rsidRPr="00F3571F">
              <w:rPr>
                <w:rFonts w:asciiTheme="majorHAnsi" w:hAnsiTheme="majorHAnsi" w:cstheme="majorHAnsi"/>
                <w:sz w:val="25"/>
                <w:szCs w:val="25"/>
              </w:rPr>
              <w:t>Từ Khá trở lên</w:t>
            </w:r>
          </w:p>
        </w:tc>
      </w:tr>
      <w:tr w:rsidR="00393BED" w:rsidRPr="00F3571F" w14:paraId="4466CFB0" w14:textId="77777777" w:rsidTr="0059213F">
        <w:tc>
          <w:tcPr>
            <w:tcW w:w="3134" w:type="dxa"/>
          </w:tcPr>
          <w:p w14:paraId="5F8A3504" w14:textId="77777777" w:rsidR="00BA2526" w:rsidRPr="00F3571F" w:rsidRDefault="00BA2526" w:rsidP="0059213F">
            <w:pPr>
              <w:jc w:val="both"/>
              <w:rPr>
                <w:rFonts w:asciiTheme="majorHAnsi" w:hAnsiTheme="majorHAnsi" w:cstheme="majorHAnsi"/>
                <w:b/>
                <w:bCs/>
                <w:sz w:val="25"/>
                <w:szCs w:val="25"/>
              </w:rPr>
            </w:pPr>
            <w:r w:rsidRPr="00F3571F">
              <w:rPr>
                <w:rFonts w:asciiTheme="majorHAnsi" w:hAnsiTheme="majorHAnsi" w:cstheme="majorHAnsi"/>
                <w:b/>
                <w:bCs/>
                <w:sz w:val="25"/>
                <w:szCs w:val="25"/>
              </w:rPr>
              <w:t>Sinh viên Giỏi</w:t>
            </w:r>
          </w:p>
        </w:tc>
        <w:tc>
          <w:tcPr>
            <w:tcW w:w="2738" w:type="dxa"/>
            <w:vAlign w:val="center"/>
          </w:tcPr>
          <w:p w14:paraId="5420BA83" w14:textId="77777777" w:rsidR="00BA2526" w:rsidRPr="00F3571F" w:rsidRDefault="00BA2526" w:rsidP="0059213F">
            <w:pPr>
              <w:jc w:val="both"/>
              <w:rPr>
                <w:rFonts w:asciiTheme="majorHAnsi" w:hAnsiTheme="majorHAnsi" w:cstheme="majorHAnsi"/>
                <w:b/>
                <w:bCs/>
                <w:sz w:val="25"/>
                <w:szCs w:val="25"/>
              </w:rPr>
            </w:pPr>
            <w:r w:rsidRPr="00F3571F">
              <w:rPr>
                <w:rFonts w:asciiTheme="majorHAnsi" w:hAnsiTheme="majorHAnsi" w:cstheme="majorHAnsi"/>
                <w:sz w:val="25"/>
                <w:szCs w:val="25"/>
              </w:rPr>
              <w:t>Từ Giỏi trở lên</w:t>
            </w:r>
          </w:p>
        </w:tc>
        <w:tc>
          <w:tcPr>
            <w:tcW w:w="3537" w:type="dxa"/>
            <w:vAlign w:val="center"/>
          </w:tcPr>
          <w:p w14:paraId="06A00830" w14:textId="77777777" w:rsidR="00BA2526" w:rsidRPr="00F3571F" w:rsidRDefault="00BA2526" w:rsidP="0059213F">
            <w:pPr>
              <w:jc w:val="both"/>
              <w:rPr>
                <w:rFonts w:asciiTheme="majorHAnsi" w:hAnsiTheme="majorHAnsi" w:cstheme="majorHAnsi"/>
                <w:b/>
                <w:bCs/>
                <w:sz w:val="25"/>
                <w:szCs w:val="25"/>
              </w:rPr>
            </w:pPr>
            <w:r w:rsidRPr="00F3571F">
              <w:rPr>
                <w:rFonts w:asciiTheme="majorHAnsi" w:hAnsiTheme="majorHAnsi" w:cstheme="majorHAnsi"/>
                <w:sz w:val="25"/>
                <w:szCs w:val="25"/>
              </w:rPr>
              <w:t>Từ Tốt trở lên</w:t>
            </w:r>
          </w:p>
        </w:tc>
      </w:tr>
      <w:tr w:rsidR="0056288D" w:rsidRPr="00F3571F" w14:paraId="4C32E064" w14:textId="77777777" w:rsidTr="0059213F">
        <w:tc>
          <w:tcPr>
            <w:tcW w:w="3134" w:type="dxa"/>
          </w:tcPr>
          <w:p w14:paraId="373A59E5" w14:textId="77777777" w:rsidR="00BA2526" w:rsidRPr="00F3571F" w:rsidRDefault="00BA2526" w:rsidP="0059213F">
            <w:pPr>
              <w:jc w:val="both"/>
              <w:rPr>
                <w:rFonts w:asciiTheme="majorHAnsi" w:hAnsiTheme="majorHAnsi" w:cstheme="majorHAnsi"/>
                <w:b/>
                <w:bCs/>
                <w:sz w:val="25"/>
                <w:szCs w:val="25"/>
              </w:rPr>
            </w:pPr>
            <w:r w:rsidRPr="00F3571F">
              <w:rPr>
                <w:rFonts w:asciiTheme="majorHAnsi" w:hAnsiTheme="majorHAnsi" w:cstheme="majorHAnsi"/>
                <w:b/>
                <w:bCs/>
                <w:sz w:val="25"/>
                <w:szCs w:val="25"/>
              </w:rPr>
              <w:t>Sinh viên Xuất sắc</w:t>
            </w:r>
          </w:p>
        </w:tc>
        <w:tc>
          <w:tcPr>
            <w:tcW w:w="2738" w:type="dxa"/>
            <w:vAlign w:val="center"/>
          </w:tcPr>
          <w:p w14:paraId="5497808E" w14:textId="77777777" w:rsidR="00BA2526" w:rsidRPr="00F3571F" w:rsidRDefault="00BA2526" w:rsidP="0059213F">
            <w:pPr>
              <w:jc w:val="both"/>
              <w:rPr>
                <w:rFonts w:asciiTheme="majorHAnsi" w:hAnsiTheme="majorHAnsi" w:cstheme="majorHAnsi"/>
                <w:b/>
                <w:bCs/>
                <w:sz w:val="25"/>
                <w:szCs w:val="25"/>
              </w:rPr>
            </w:pPr>
            <w:r w:rsidRPr="00F3571F">
              <w:rPr>
                <w:rFonts w:asciiTheme="majorHAnsi" w:hAnsiTheme="majorHAnsi" w:cstheme="majorHAnsi"/>
                <w:sz w:val="25"/>
                <w:szCs w:val="25"/>
              </w:rPr>
              <w:t>Xuất sắc</w:t>
            </w:r>
          </w:p>
        </w:tc>
        <w:tc>
          <w:tcPr>
            <w:tcW w:w="3537" w:type="dxa"/>
            <w:vAlign w:val="center"/>
          </w:tcPr>
          <w:p w14:paraId="532BA3AC" w14:textId="77777777" w:rsidR="00BA2526" w:rsidRPr="00F3571F" w:rsidRDefault="00BA2526" w:rsidP="0059213F">
            <w:pPr>
              <w:jc w:val="both"/>
              <w:rPr>
                <w:rFonts w:asciiTheme="majorHAnsi" w:hAnsiTheme="majorHAnsi" w:cstheme="majorHAnsi"/>
                <w:b/>
                <w:bCs/>
                <w:sz w:val="25"/>
                <w:szCs w:val="25"/>
              </w:rPr>
            </w:pPr>
            <w:r w:rsidRPr="00F3571F">
              <w:rPr>
                <w:rFonts w:asciiTheme="majorHAnsi" w:hAnsiTheme="majorHAnsi" w:cstheme="majorHAnsi"/>
                <w:sz w:val="25"/>
                <w:szCs w:val="25"/>
              </w:rPr>
              <w:t>Xuất sắc</w:t>
            </w:r>
          </w:p>
        </w:tc>
      </w:tr>
    </w:tbl>
    <w:p w14:paraId="56D72D2D" w14:textId="77777777" w:rsidR="00BA2526" w:rsidRPr="00F3571F" w:rsidRDefault="00BA2526" w:rsidP="00BA2526">
      <w:pPr>
        <w:spacing w:after="0" w:line="240" w:lineRule="auto"/>
        <w:jc w:val="both"/>
        <w:rPr>
          <w:rFonts w:asciiTheme="majorHAnsi" w:hAnsiTheme="majorHAnsi" w:cstheme="majorHAnsi"/>
          <w:b/>
          <w:bCs/>
          <w:sz w:val="25"/>
          <w:szCs w:val="25"/>
        </w:rPr>
      </w:pPr>
    </w:p>
    <w:p w14:paraId="17ECF0D1" w14:textId="4A9E4109"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Lưu ý:</w:t>
      </w:r>
      <w:r w:rsidRPr="00F3571F">
        <w:rPr>
          <w:rFonts w:asciiTheme="majorHAnsi" w:hAnsiTheme="majorHAnsi" w:cstheme="majorHAnsi"/>
          <w:sz w:val="25"/>
          <w:szCs w:val="25"/>
        </w:rPr>
        <w:t xml:space="preserve"> Sẽ </w:t>
      </w:r>
      <w:r w:rsidRPr="00F3571F">
        <w:rPr>
          <w:rFonts w:asciiTheme="majorHAnsi" w:hAnsiTheme="majorHAnsi" w:cstheme="majorHAnsi"/>
          <w:b/>
          <w:bCs/>
          <w:sz w:val="25"/>
          <w:szCs w:val="25"/>
        </w:rPr>
        <w:t>không xét</w:t>
      </w:r>
      <w:r w:rsidRPr="00F3571F">
        <w:rPr>
          <w:rFonts w:asciiTheme="majorHAnsi" w:hAnsiTheme="majorHAnsi" w:cstheme="majorHAnsi"/>
          <w:sz w:val="25"/>
          <w:szCs w:val="25"/>
        </w:rPr>
        <w:t xml:space="preserve"> khen thưởng nếu </w:t>
      </w:r>
      <w:r w:rsidR="00CE403E" w:rsidRPr="00F3571F">
        <w:rPr>
          <w:rFonts w:asciiTheme="majorHAnsi" w:hAnsiTheme="majorHAnsi" w:cstheme="majorHAnsi"/>
          <w:sz w:val="25"/>
          <w:szCs w:val="25"/>
        </w:rPr>
        <w:t>sinh viên</w:t>
      </w:r>
      <w:r w:rsidRPr="00F3571F">
        <w:rPr>
          <w:rFonts w:asciiTheme="majorHAnsi" w:hAnsiTheme="majorHAnsi" w:cstheme="majorHAnsi"/>
          <w:sz w:val="25"/>
          <w:szCs w:val="25"/>
        </w:rPr>
        <w:t xml:space="preserve"> bị kỷ luật hoặc có bất kỳ môn nào trong năm học bị</w:t>
      </w:r>
      <w:r w:rsidR="00F60248" w:rsidRPr="00F3571F">
        <w:rPr>
          <w:rFonts w:asciiTheme="majorHAnsi" w:hAnsiTheme="majorHAnsi" w:cstheme="majorHAnsi"/>
          <w:sz w:val="25"/>
          <w:szCs w:val="25"/>
        </w:rPr>
        <w:t xml:space="preserve"> điểm F</w:t>
      </w:r>
      <w:r w:rsidRPr="00F3571F">
        <w:rPr>
          <w:rFonts w:asciiTheme="majorHAnsi" w:hAnsiTheme="majorHAnsi" w:cstheme="majorHAnsi"/>
          <w:sz w:val="25"/>
          <w:szCs w:val="25"/>
        </w:rPr>
        <w:t>.</w:t>
      </w:r>
    </w:p>
    <w:p w14:paraId="77DF30C1" w14:textId="77777777" w:rsidR="00BA2526" w:rsidRPr="00F3571F" w:rsidRDefault="00BA2526" w:rsidP="003B00CC">
      <w:pPr>
        <w:spacing w:after="0" w:line="240" w:lineRule="auto"/>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Tiêu chuẩn tập thể lớp</w:t>
      </w:r>
    </w:p>
    <w:p w14:paraId="485E4A1C" w14:textId="31A64CF2"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Lớp Tiên tiến:</w:t>
      </w:r>
      <w:r w:rsidRPr="00F3571F">
        <w:rPr>
          <w:rFonts w:asciiTheme="majorHAnsi" w:hAnsiTheme="majorHAnsi" w:cstheme="majorHAnsi"/>
          <w:sz w:val="25"/>
          <w:szCs w:val="25"/>
        </w:rPr>
        <w:t xml:space="preserve"> Có trên 50% bạn đạt danh hiệu Khá trở lên; có ít nhất 1 bạn Giỏi; không có ai bị kỷ luật/</w:t>
      </w:r>
      <w:r w:rsidR="009E027A" w:rsidRPr="00F3571F">
        <w:rPr>
          <w:rFonts w:asciiTheme="majorHAnsi" w:hAnsiTheme="majorHAnsi" w:cstheme="majorHAnsi"/>
          <w:sz w:val="25"/>
          <w:szCs w:val="25"/>
        </w:rPr>
        <w:t>xếp loại Yếu trở xuống</w:t>
      </w:r>
      <w:r w:rsidRPr="00F3571F">
        <w:rPr>
          <w:rFonts w:asciiTheme="majorHAnsi" w:hAnsiTheme="majorHAnsi" w:cstheme="majorHAnsi"/>
          <w:sz w:val="25"/>
          <w:szCs w:val="25"/>
        </w:rPr>
        <w:t>; tập thể đoàn kết.</w:t>
      </w:r>
    </w:p>
    <w:p w14:paraId="644DE086" w14:textId="7980158C"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Lớp Xuất sắc:</w:t>
      </w:r>
      <w:r w:rsidRPr="00F3571F">
        <w:rPr>
          <w:rFonts w:asciiTheme="majorHAnsi" w:hAnsiTheme="majorHAnsi" w:cstheme="majorHAnsi"/>
          <w:sz w:val="25"/>
          <w:szCs w:val="25"/>
        </w:rPr>
        <w:t xml:space="preserve"> Đạt chuẩn Tiên tiến </w:t>
      </w:r>
      <w:r w:rsidR="00C36245" w:rsidRPr="00F3571F">
        <w:rPr>
          <w:rFonts w:asciiTheme="majorHAnsi" w:hAnsiTheme="majorHAnsi" w:cstheme="majorHAnsi"/>
          <w:sz w:val="25"/>
          <w:szCs w:val="25"/>
        </w:rPr>
        <w:t xml:space="preserve">và </w:t>
      </w:r>
      <w:r w:rsidRPr="00F3571F">
        <w:rPr>
          <w:rFonts w:asciiTheme="majorHAnsi" w:hAnsiTheme="majorHAnsi" w:cstheme="majorHAnsi"/>
          <w:sz w:val="25"/>
          <w:szCs w:val="25"/>
        </w:rPr>
        <w:t xml:space="preserve">có trên 30% bạn đạt danh hiệu Giỏi trở lên </w:t>
      </w:r>
      <w:r w:rsidR="00E04008" w:rsidRPr="00F3571F">
        <w:rPr>
          <w:rFonts w:asciiTheme="majorHAnsi" w:hAnsiTheme="majorHAnsi" w:cstheme="majorHAnsi"/>
          <w:sz w:val="25"/>
          <w:szCs w:val="25"/>
        </w:rPr>
        <w:t>và</w:t>
      </w:r>
      <w:r w:rsidRPr="00F3571F">
        <w:rPr>
          <w:rFonts w:asciiTheme="majorHAnsi" w:hAnsiTheme="majorHAnsi" w:cstheme="majorHAnsi"/>
          <w:sz w:val="25"/>
          <w:szCs w:val="25"/>
        </w:rPr>
        <w:t xml:space="preserve"> có ít nhất 1 bạn Xuất sắc.</w:t>
      </w:r>
    </w:p>
    <w:p w14:paraId="39772FE9" w14:textId="77777777" w:rsidR="00BA2526" w:rsidRPr="00F3571F" w:rsidRDefault="00BA2526" w:rsidP="003B00CC">
      <w:pPr>
        <w:pStyle w:val="u2"/>
        <w:ind w:firstLine="709"/>
        <w:rPr>
          <w:rFonts w:cstheme="majorHAnsi"/>
          <w:b/>
          <w:bCs/>
          <w:color w:val="auto"/>
          <w:sz w:val="25"/>
          <w:szCs w:val="25"/>
        </w:rPr>
      </w:pPr>
      <w:bookmarkStart w:id="115" w:name="_Toc239771878"/>
      <w:r w:rsidRPr="00F3571F">
        <w:rPr>
          <w:rFonts w:cstheme="majorHAnsi"/>
          <w:b/>
          <w:bCs/>
          <w:color w:val="auto"/>
          <w:sz w:val="25"/>
          <w:szCs w:val="25"/>
        </w:rPr>
        <w:t>2. Trình tự xét khen thưởng</w:t>
      </w:r>
      <w:bookmarkEnd w:id="115"/>
    </w:p>
    <w:p w14:paraId="2C75D52A" w14:textId="77777777"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Đầu năm:</w:t>
      </w:r>
      <w:r w:rsidRPr="00F3571F">
        <w:rPr>
          <w:rFonts w:asciiTheme="majorHAnsi" w:hAnsiTheme="majorHAnsi" w:cstheme="majorHAnsi"/>
          <w:sz w:val="25"/>
          <w:szCs w:val="25"/>
        </w:rPr>
        <w:t xml:space="preserve"> Đăng ký danh hiệu thi đua.</w:t>
      </w:r>
    </w:p>
    <w:p w14:paraId="3F7F65BA" w14:textId="7459F6FC"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Cuối năm:</w:t>
      </w:r>
      <w:r w:rsidRPr="00F3571F">
        <w:rPr>
          <w:rFonts w:asciiTheme="majorHAnsi" w:hAnsiTheme="majorHAnsi" w:cstheme="majorHAnsi"/>
          <w:sz w:val="25"/>
          <w:szCs w:val="25"/>
        </w:rPr>
        <w:t xml:space="preserve"> Lớp lập danh sách và bản thành tích (có xác nhận của giảng viên) gửi </w:t>
      </w:r>
      <w:r w:rsidR="00FA3F37" w:rsidRPr="00F3571F">
        <w:rPr>
          <w:rFonts w:asciiTheme="majorHAnsi" w:hAnsiTheme="majorHAnsi" w:cstheme="majorHAnsi"/>
          <w:sz w:val="25"/>
          <w:szCs w:val="25"/>
        </w:rPr>
        <w:t>Khoa</w:t>
      </w:r>
      <w:r w:rsidRPr="00F3571F">
        <w:rPr>
          <w:rFonts w:asciiTheme="majorHAnsi" w:hAnsiTheme="majorHAnsi" w:cstheme="majorHAnsi"/>
          <w:sz w:val="25"/>
          <w:szCs w:val="25"/>
        </w:rPr>
        <w:t>/Phòng Công tác sinh viên</w:t>
      </w:r>
      <w:r w:rsidR="00874DB3" w:rsidRPr="00F3571F">
        <w:rPr>
          <w:rFonts w:asciiTheme="majorHAnsi" w:hAnsiTheme="majorHAnsi" w:cstheme="majorHAnsi"/>
          <w:sz w:val="25"/>
          <w:szCs w:val="25"/>
        </w:rPr>
        <w:t xml:space="preserve"> - Hợp tác doanh nghiệp</w:t>
      </w:r>
      <w:r w:rsidRPr="00F3571F">
        <w:rPr>
          <w:rFonts w:asciiTheme="majorHAnsi" w:hAnsiTheme="majorHAnsi" w:cstheme="majorHAnsi"/>
          <w:sz w:val="25"/>
          <w:szCs w:val="25"/>
        </w:rPr>
        <w:t>.</w:t>
      </w:r>
    </w:p>
    <w:p w14:paraId="49C99ABC" w14:textId="4137AB50" w:rsidR="00BA2526" w:rsidRPr="00F3571F" w:rsidRDefault="00BA2526" w:rsidP="003B00CC">
      <w:pPr>
        <w:spacing w:after="0" w:line="240" w:lineRule="auto"/>
        <w:ind w:firstLine="709"/>
        <w:jc w:val="both"/>
        <w:rPr>
          <w:rFonts w:asciiTheme="majorHAnsi" w:hAnsiTheme="majorHAnsi" w:cstheme="majorBidi"/>
          <w:sz w:val="25"/>
          <w:szCs w:val="25"/>
        </w:rPr>
      </w:pPr>
      <w:r w:rsidRPr="00F3571F">
        <w:rPr>
          <w:rFonts w:asciiTheme="majorHAnsi" w:hAnsiTheme="majorHAnsi" w:cstheme="majorBidi"/>
          <w:b/>
          <w:bCs/>
          <w:sz w:val="25"/>
          <w:szCs w:val="25"/>
        </w:rPr>
        <w:t>- Xét duyệt:</w:t>
      </w:r>
      <w:r w:rsidRPr="00F3571F">
        <w:rPr>
          <w:rFonts w:asciiTheme="majorHAnsi" w:hAnsiTheme="majorHAnsi" w:cstheme="majorBidi"/>
          <w:sz w:val="25"/>
          <w:szCs w:val="25"/>
        </w:rPr>
        <w:t xml:space="preserve"> Hội đồng nhà trường họp xét và Hiệu trưởng ra quyết định </w:t>
      </w:r>
      <w:r w:rsidR="003B00CC" w:rsidRPr="00F3571F">
        <w:rPr>
          <w:sz w:val="25"/>
          <w:szCs w:val="25"/>
        </w:rPr>
        <w:br/>
      </w:r>
      <w:r w:rsidRPr="00F3571F">
        <w:rPr>
          <w:rFonts w:asciiTheme="majorHAnsi" w:hAnsiTheme="majorHAnsi" w:cstheme="majorBidi"/>
          <w:sz w:val="25"/>
          <w:szCs w:val="25"/>
        </w:rPr>
        <w:t>cuối cùng.</w:t>
      </w:r>
    </w:p>
    <w:p w14:paraId="1E528E92" w14:textId="77777777" w:rsidR="00BA2526" w:rsidRPr="00F3571F" w:rsidRDefault="00BA2526" w:rsidP="00C25BD2">
      <w:pPr>
        <w:spacing w:after="0" w:line="240" w:lineRule="auto"/>
        <w:jc w:val="both"/>
        <w:rPr>
          <w:rFonts w:asciiTheme="majorHAnsi" w:hAnsiTheme="majorHAnsi" w:cstheme="majorHAnsi"/>
          <w:b/>
          <w:bCs/>
          <w:sz w:val="25"/>
          <w:szCs w:val="25"/>
        </w:rPr>
      </w:pPr>
    </w:p>
    <w:p w14:paraId="63904CF9" w14:textId="77777777" w:rsidR="00C1764F" w:rsidRPr="00F3571F" w:rsidRDefault="00BA2526" w:rsidP="003B00CC">
      <w:pPr>
        <w:spacing w:after="0" w:line="240" w:lineRule="auto"/>
        <w:ind w:firstLine="709"/>
        <w:jc w:val="both"/>
        <w:rPr>
          <w:rFonts w:asciiTheme="majorHAnsi" w:hAnsiTheme="majorHAnsi" w:cstheme="majorHAnsi"/>
          <w:b/>
          <w:bCs/>
          <w:i/>
          <w:iCs/>
          <w:sz w:val="25"/>
          <w:szCs w:val="25"/>
        </w:rPr>
      </w:pPr>
      <w:r w:rsidRPr="00F3571F">
        <w:rPr>
          <w:rFonts w:asciiTheme="majorHAnsi" w:hAnsiTheme="majorHAnsi" w:cstheme="majorHAnsi"/>
          <w:b/>
          <w:bCs/>
          <w:i/>
          <w:iCs/>
          <w:sz w:val="25"/>
          <w:szCs w:val="25"/>
        </w:rPr>
        <w:t>Quy trình xét kỷ luật (5 bước)</w:t>
      </w:r>
    </w:p>
    <w:p w14:paraId="7F1F0584" w14:textId="01D1B0E8" w:rsidR="00BA2526" w:rsidRPr="00F3571F" w:rsidRDefault="00B6470E" w:rsidP="003B00CC">
      <w:pPr>
        <w:spacing w:after="0" w:line="240" w:lineRule="auto"/>
        <w:ind w:firstLine="709"/>
        <w:jc w:val="both"/>
        <w:rPr>
          <w:rFonts w:asciiTheme="majorHAnsi" w:hAnsiTheme="majorHAnsi" w:cstheme="majorHAnsi"/>
          <w:b/>
          <w:bCs/>
          <w:i/>
          <w:iCs/>
          <w:sz w:val="25"/>
          <w:szCs w:val="25"/>
        </w:rPr>
      </w:pPr>
      <w:r w:rsidRPr="00F3571F">
        <w:rPr>
          <w:rFonts w:asciiTheme="majorHAnsi" w:hAnsiTheme="majorHAnsi" w:cstheme="majorHAnsi"/>
          <w:sz w:val="25"/>
          <w:szCs w:val="25"/>
        </w:rPr>
        <w:t>1.</w:t>
      </w:r>
      <w:r w:rsidR="00C1764F" w:rsidRPr="00F3571F">
        <w:rPr>
          <w:rFonts w:asciiTheme="majorHAnsi" w:hAnsiTheme="majorHAnsi" w:cstheme="majorHAnsi"/>
          <w:b/>
          <w:bCs/>
          <w:i/>
          <w:iCs/>
          <w:sz w:val="25"/>
          <w:szCs w:val="25"/>
        </w:rPr>
        <w:t xml:space="preserve"> </w:t>
      </w:r>
      <w:r w:rsidR="00BA2526" w:rsidRPr="00F3571F">
        <w:rPr>
          <w:rFonts w:asciiTheme="majorHAnsi" w:hAnsiTheme="majorHAnsi" w:cstheme="majorHAnsi"/>
          <w:sz w:val="25"/>
          <w:szCs w:val="25"/>
        </w:rPr>
        <w:t xml:space="preserve">Tự kiểm điểm: Sinh viên vi phạm làm bản tự kiểm điểm và tự nhận mức kỷ luật </w:t>
      </w:r>
      <w:r w:rsidRPr="00F3571F">
        <w:rPr>
          <w:rFonts w:asciiTheme="majorHAnsi" w:hAnsiTheme="majorHAnsi" w:cstheme="majorHAnsi"/>
          <w:sz w:val="25"/>
          <w:szCs w:val="25"/>
        </w:rPr>
        <w:t>(</w:t>
      </w:r>
      <w:r w:rsidRPr="00F3571F">
        <w:rPr>
          <w:sz w:val="25"/>
          <w:szCs w:val="25"/>
        </w:rPr>
        <w:t>Trường hợp sinh viên không thực hiện bản tự kiểm điểm, Hội đồng vẫn xem xét xử lý căn cứ hồ sơ, chứng cứ theo quy định</w:t>
      </w:r>
      <w:r w:rsidR="00BA2526" w:rsidRPr="00F3571F">
        <w:rPr>
          <w:rFonts w:asciiTheme="majorHAnsi" w:hAnsiTheme="majorHAnsi" w:cstheme="majorHAnsi"/>
          <w:sz w:val="25"/>
          <w:szCs w:val="25"/>
        </w:rPr>
        <w:t>).</w:t>
      </w:r>
    </w:p>
    <w:p w14:paraId="64238B84" w14:textId="54C9B4B3" w:rsidR="00BA2526" w:rsidRPr="00F3571F" w:rsidRDefault="00B6470E"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2. </w:t>
      </w:r>
      <w:r w:rsidR="00BA2526" w:rsidRPr="00F3571F">
        <w:rPr>
          <w:rFonts w:asciiTheme="majorHAnsi" w:hAnsiTheme="majorHAnsi" w:cstheme="majorHAnsi"/>
          <w:sz w:val="25"/>
          <w:szCs w:val="25"/>
        </w:rPr>
        <w:t xml:space="preserve">Họp lớp: Giảng viên phụ trách chủ trì họp lớp để phân tích lỗi và đề xuất mức kỷ luật lên </w:t>
      </w:r>
      <w:r w:rsidR="00FA3F37" w:rsidRPr="00F3571F">
        <w:rPr>
          <w:rFonts w:asciiTheme="majorHAnsi" w:hAnsiTheme="majorHAnsi" w:cstheme="majorHAnsi"/>
          <w:sz w:val="25"/>
          <w:szCs w:val="25"/>
        </w:rPr>
        <w:t>Khoa</w:t>
      </w:r>
      <w:r w:rsidR="00BA2526" w:rsidRPr="00F3571F">
        <w:rPr>
          <w:rFonts w:asciiTheme="majorHAnsi" w:hAnsiTheme="majorHAnsi" w:cstheme="majorHAnsi"/>
          <w:sz w:val="25"/>
          <w:szCs w:val="25"/>
        </w:rPr>
        <w:t>/Phòng CTSV.</w:t>
      </w:r>
    </w:p>
    <w:p w14:paraId="42AC3CD1" w14:textId="496CBCC2" w:rsidR="00BA2526" w:rsidRPr="00F3571F" w:rsidRDefault="00B6470E"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3. </w:t>
      </w:r>
      <w:r w:rsidR="00BA2526" w:rsidRPr="00F3571F">
        <w:rPr>
          <w:rFonts w:asciiTheme="majorHAnsi" w:hAnsiTheme="majorHAnsi" w:cstheme="majorHAnsi"/>
          <w:sz w:val="25"/>
          <w:szCs w:val="25"/>
        </w:rPr>
        <w:t>Thẩm định: Phòng CTSV xem xét và đề xuất lên Hội đồng kỷ luật cấp Trường.</w:t>
      </w:r>
    </w:p>
    <w:p w14:paraId="64A5ED0C" w14:textId="70D7CADE" w:rsidR="00BA2526" w:rsidRPr="00F3571F" w:rsidRDefault="00B6470E"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4. </w:t>
      </w:r>
      <w:r w:rsidR="00BA2526" w:rsidRPr="00F3571F">
        <w:rPr>
          <w:rFonts w:asciiTheme="majorHAnsi" w:hAnsiTheme="majorHAnsi" w:cstheme="majorHAnsi"/>
          <w:sz w:val="25"/>
          <w:szCs w:val="25"/>
        </w:rPr>
        <w:t>Họp Hội đồng: Hội đồng nhà trường họp với sự tham gia của đại diện lớp và sinh viên vi phạm.</w:t>
      </w:r>
    </w:p>
    <w:p w14:paraId="414E8645" w14:textId="7A3BB626" w:rsidR="00B6470E"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i/>
          <w:iCs/>
          <w:sz w:val="25"/>
          <w:szCs w:val="25"/>
        </w:rPr>
        <w:t>Lưu ý</w:t>
      </w:r>
      <w:r w:rsidRPr="00F3571F">
        <w:rPr>
          <w:rFonts w:asciiTheme="majorHAnsi" w:hAnsiTheme="majorHAnsi" w:cstheme="majorHAnsi"/>
          <w:sz w:val="25"/>
          <w:szCs w:val="25"/>
        </w:rPr>
        <w:t xml:space="preserve">: Nếu sinh viên vắng mặt không lý do hoặc không </w:t>
      </w:r>
      <w:r w:rsidR="00E14516" w:rsidRPr="00F3571F">
        <w:rPr>
          <w:rFonts w:asciiTheme="majorHAnsi" w:hAnsiTheme="majorHAnsi" w:cstheme="majorHAnsi"/>
          <w:sz w:val="25"/>
          <w:szCs w:val="25"/>
        </w:rPr>
        <w:t>có</w:t>
      </w:r>
      <w:r w:rsidR="00890E5B" w:rsidRPr="00F3571F">
        <w:rPr>
          <w:rFonts w:asciiTheme="majorHAnsi" w:hAnsiTheme="majorHAnsi" w:cstheme="majorHAnsi"/>
          <w:sz w:val="25"/>
          <w:szCs w:val="25"/>
        </w:rPr>
        <w:t xml:space="preserve"> bản tự</w:t>
      </w:r>
      <w:r w:rsidRPr="00F3571F">
        <w:rPr>
          <w:rFonts w:asciiTheme="majorHAnsi" w:hAnsiTheme="majorHAnsi" w:cstheme="majorHAnsi"/>
          <w:sz w:val="25"/>
          <w:szCs w:val="25"/>
        </w:rPr>
        <w:t xml:space="preserve"> kiểm điểm, Hội đồng </w:t>
      </w:r>
      <w:r w:rsidR="00890E5B" w:rsidRPr="00F3571F">
        <w:rPr>
          <w:rFonts w:asciiTheme="majorHAnsi" w:hAnsiTheme="majorHAnsi" w:cstheme="majorHAnsi"/>
          <w:sz w:val="25"/>
          <w:szCs w:val="25"/>
        </w:rPr>
        <w:t>vẫn tiế</w:t>
      </w:r>
      <w:r w:rsidR="00683108" w:rsidRPr="00F3571F">
        <w:rPr>
          <w:rFonts w:asciiTheme="majorHAnsi" w:hAnsiTheme="majorHAnsi" w:cstheme="majorHAnsi"/>
          <w:sz w:val="25"/>
          <w:szCs w:val="25"/>
        </w:rPr>
        <w:t>n hành họp xét và xét thêm khuyết điểm thiếu ý thức tổ chức kỷ luật.</w:t>
      </w:r>
    </w:p>
    <w:p w14:paraId="05E76570" w14:textId="6698C8CD" w:rsidR="00BA2526" w:rsidRPr="00F3571F" w:rsidRDefault="00B6470E"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5. </w:t>
      </w:r>
      <w:r w:rsidR="00BA2526" w:rsidRPr="00F3571F">
        <w:rPr>
          <w:rFonts w:asciiTheme="majorHAnsi" w:hAnsiTheme="majorHAnsi" w:cstheme="majorHAnsi"/>
          <w:sz w:val="25"/>
          <w:szCs w:val="25"/>
        </w:rPr>
        <w:t>Ra quyết định: Hiệu trưởng ký quyết định kỷ luật bằng văn bản.</w:t>
      </w:r>
    </w:p>
    <w:p w14:paraId="192B2406" w14:textId="50B068E4" w:rsidR="00BA2526" w:rsidRPr="00F3571F" w:rsidRDefault="00C25BD2" w:rsidP="003B00CC">
      <w:pPr>
        <w:pStyle w:val="u2"/>
        <w:ind w:firstLine="709"/>
        <w:rPr>
          <w:rFonts w:cstheme="majorHAnsi"/>
          <w:b/>
          <w:bCs/>
          <w:color w:val="auto"/>
          <w:sz w:val="25"/>
          <w:szCs w:val="25"/>
        </w:rPr>
      </w:pPr>
      <w:bookmarkStart w:id="116" w:name="_Toc239771879"/>
      <w:r w:rsidRPr="00F3571F">
        <w:rPr>
          <w:rFonts w:cstheme="majorHAnsi"/>
          <w:b/>
          <w:bCs/>
          <w:color w:val="auto"/>
          <w:sz w:val="25"/>
          <w:szCs w:val="25"/>
        </w:rPr>
        <w:t>3</w:t>
      </w:r>
      <w:r w:rsidR="00BA2526" w:rsidRPr="00F3571F">
        <w:rPr>
          <w:rFonts w:cstheme="majorHAnsi"/>
          <w:b/>
          <w:bCs/>
          <w:color w:val="auto"/>
          <w:sz w:val="25"/>
          <w:szCs w:val="25"/>
        </w:rPr>
        <w:t>. Hồ sơ kỷ luật</w:t>
      </w:r>
      <w:bookmarkEnd w:id="116"/>
    </w:p>
    <w:p w14:paraId="2711C5B6" w14:textId="77777777"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Để đảm bảo tính pháp lý, hồ sơ phải có:</w:t>
      </w:r>
    </w:p>
    <w:p w14:paraId="6FDA8E30" w14:textId="77777777"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Bản tự kiểm điểm của sinh viên.</w:t>
      </w:r>
    </w:p>
    <w:p w14:paraId="2E8DB4AF" w14:textId="77777777"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Biên bản họp kiểm điểm của tập thể lớp.</w:t>
      </w:r>
    </w:p>
    <w:p w14:paraId="0D59711F" w14:textId="270567EE"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Biên bản làm việc của </w:t>
      </w:r>
      <w:r w:rsidR="00FA3F37" w:rsidRPr="00F3571F">
        <w:rPr>
          <w:rFonts w:asciiTheme="majorHAnsi" w:hAnsiTheme="majorHAnsi" w:cstheme="majorHAnsi"/>
          <w:sz w:val="25"/>
          <w:szCs w:val="25"/>
        </w:rPr>
        <w:t>Khoa</w:t>
      </w:r>
      <w:r w:rsidRPr="00F3571F">
        <w:rPr>
          <w:rFonts w:asciiTheme="majorHAnsi" w:hAnsiTheme="majorHAnsi" w:cstheme="majorHAnsi"/>
          <w:sz w:val="25"/>
          <w:szCs w:val="25"/>
        </w:rPr>
        <w:t xml:space="preserve"> và Phòng CTSV.</w:t>
      </w:r>
    </w:p>
    <w:p w14:paraId="5937D249" w14:textId="0563DBF0"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Các tài liệu, minh chứng liên quan khác.</w:t>
      </w:r>
    </w:p>
    <w:p w14:paraId="4D8B0FA3" w14:textId="24F72F7A" w:rsidR="00BA2526" w:rsidRPr="00F3571F" w:rsidRDefault="00C25BD2" w:rsidP="003B00CC">
      <w:pPr>
        <w:pStyle w:val="u2"/>
        <w:ind w:firstLine="709"/>
        <w:rPr>
          <w:rFonts w:cstheme="majorHAnsi"/>
          <w:b/>
          <w:bCs/>
          <w:color w:val="auto"/>
          <w:sz w:val="25"/>
          <w:szCs w:val="25"/>
        </w:rPr>
      </w:pPr>
      <w:bookmarkStart w:id="117" w:name="_Toc239771880"/>
      <w:r w:rsidRPr="00F3571F">
        <w:rPr>
          <w:rFonts w:cstheme="majorHAnsi"/>
          <w:b/>
          <w:bCs/>
          <w:color w:val="auto"/>
          <w:sz w:val="25"/>
          <w:szCs w:val="25"/>
        </w:rPr>
        <w:lastRenderedPageBreak/>
        <w:t>4</w:t>
      </w:r>
      <w:r w:rsidR="00BA2526" w:rsidRPr="00F3571F">
        <w:rPr>
          <w:rFonts w:cstheme="majorHAnsi"/>
          <w:b/>
          <w:bCs/>
          <w:color w:val="auto"/>
          <w:sz w:val="25"/>
          <w:szCs w:val="25"/>
        </w:rPr>
        <w:t>. Thời hạn chấm dứt hiệu lực kỷ luật</w:t>
      </w:r>
      <w:bookmarkEnd w:id="117"/>
    </w:p>
    <w:tbl>
      <w:tblPr>
        <w:tblStyle w:val="LiBang"/>
        <w:tblW w:w="0" w:type="auto"/>
        <w:tblInd w:w="-5" w:type="dxa"/>
        <w:tblLook w:val="04A0" w:firstRow="1" w:lastRow="0" w:firstColumn="1" w:lastColumn="0" w:noHBand="0" w:noVBand="1"/>
      </w:tblPr>
      <w:tblGrid>
        <w:gridCol w:w="1984"/>
        <w:gridCol w:w="2059"/>
        <w:gridCol w:w="5023"/>
      </w:tblGrid>
      <w:tr w:rsidR="00393BED" w:rsidRPr="00F3571F" w14:paraId="1C01B14E" w14:textId="77777777" w:rsidTr="00B826DA">
        <w:tc>
          <w:tcPr>
            <w:tcW w:w="1995" w:type="dxa"/>
            <w:vAlign w:val="center"/>
          </w:tcPr>
          <w:p w14:paraId="6AE3C73D" w14:textId="77777777" w:rsidR="00BA2526" w:rsidRPr="00F3571F" w:rsidRDefault="00BA2526" w:rsidP="0059213F">
            <w:pPr>
              <w:jc w:val="center"/>
              <w:rPr>
                <w:rFonts w:asciiTheme="majorHAnsi" w:hAnsiTheme="majorHAnsi" w:cstheme="majorHAnsi"/>
                <w:b/>
                <w:bCs/>
                <w:sz w:val="25"/>
                <w:szCs w:val="25"/>
              </w:rPr>
            </w:pPr>
            <w:r w:rsidRPr="00F3571F">
              <w:rPr>
                <w:rFonts w:asciiTheme="majorHAnsi" w:hAnsiTheme="majorHAnsi" w:cstheme="majorHAnsi"/>
                <w:b/>
                <w:bCs/>
                <w:sz w:val="25"/>
                <w:szCs w:val="25"/>
              </w:rPr>
              <w:t xml:space="preserve">Hình thức </w:t>
            </w:r>
            <w:r w:rsidRPr="00F3571F">
              <w:rPr>
                <w:rFonts w:asciiTheme="majorHAnsi" w:hAnsiTheme="majorHAnsi" w:cstheme="majorHAnsi"/>
                <w:b/>
                <w:bCs/>
                <w:sz w:val="25"/>
                <w:szCs w:val="25"/>
              </w:rPr>
              <w:br/>
              <w:t>kỷ luật</w:t>
            </w:r>
          </w:p>
        </w:tc>
        <w:tc>
          <w:tcPr>
            <w:tcW w:w="2071" w:type="dxa"/>
            <w:vAlign w:val="center"/>
          </w:tcPr>
          <w:p w14:paraId="3F5F65FF" w14:textId="77777777" w:rsidR="00BA2526" w:rsidRPr="00F3571F" w:rsidRDefault="00BA2526" w:rsidP="0059213F">
            <w:pPr>
              <w:jc w:val="center"/>
              <w:rPr>
                <w:rFonts w:asciiTheme="majorHAnsi" w:hAnsiTheme="majorHAnsi" w:cstheme="majorHAnsi"/>
                <w:b/>
                <w:bCs/>
                <w:sz w:val="25"/>
                <w:szCs w:val="25"/>
              </w:rPr>
            </w:pPr>
            <w:r w:rsidRPr="00F3571F">
              <w:rPr>
                <w:rFonts w:asciiTheme="majorHAnsi" w:hAnsiTheme="majorHAnsi" w:cstheme="majorHAnsi"/>
                <w:b/>
                <w:bCs/>
                <w:sz w:val="25"/>
                <w:szCs w:val="25"/>
              </w:rPr>
              <w:t>Thời gian</w:t>
            </w:r>
          </w:p>
        </w:tc>
        <w:tc>
          <w:tcPr>
            <w:tcW w:w="5062" w:type="dxa"/>
            <w:vAlign w:val="center"/>
          </w:tcPr>
          <w:p w14:paraId="49D8C4C6" w14:textId="77777777" w:rsidR="00BA2526" w:rsidRPr="00F3571F" w:rsidRDefault="00BA2526" w:rsidP="0059213F">
            <w:pPr>
              <w:jc w:val="center"/>
              <w:rPr>
                <w:rFonts w:asciiTheme="majorHAnsi" w:hAnsiTheme="majorHAnsi" w:cstheme="majorHAnsi"/>
                <w:b/>
                <w:bCs/>
                <w:sz w:val="25"/>
                <w:szCs w:val="25"/>
              </w:rPr>
            </w:pPr>
            <w:r w:rsidRPr="00F3571F">
              <w:rPr>
                <w:rFonts w:asciiTheme="majorHAnsi" w:hAnsiTheme="majorHAnsi" w:cstheme="majorHAnsi"/>
                <w:b/>
                <w:bCs/>
                <w:sz w:val="25"/>
                <w:szCs w:val="25"/>
              </w:rPr>
              <w:t>Điều kiện</w:t>
            </w:r>
          </w:p>
        </w:tc>
      </w:tr>
      <w:tr w:rsidR="00393BED" w:rsidRPr="00F3571F" w14:paraId="559C2AD5" w14:textId="77777777" w:rsidTr="00B826DA">
        <w:tc>
          <w:tcPr>
            <w:tcW w:w="1995" w:type="dxa"/>
            <w:vAlign w:val="center"/>
          </w:tcPr>
          <w:p w14:paraId="07FBBADB" w14:textId="77777777" w:rsidR="00BA2526" w:rsidRPr="00F3571F" w:rsidRDefault="00BA2526" w:rsidP="0059213F">
            <w:pPr>
              <w:jc w:val="center"/>
              <w:rPr>
                <w:rFonts w:asciiTheme="majorHAnsi" w:hAnsiTheme="majorHAnsi" w:cstheme="majorHAnsi"/>
                <w:sz w:val="25"/>
                <w:szCs w:val="25"/>
              </w:rPr>
            </w:pPr>
            <w:r w:rsidRPr="00F3571F">
              <w:rPr>
                <w:rFonts w:asciiTheme="majorHAnsi" w:hAnsiTheme="majorHAnsi" w:cstheme="majorHAnsi"/>
                <w:sz w:val="25"/>
                <w:szCs w:val="25"/>
              </w:rPr>
              <w:t>Khiển trách</w:t>
            </w:r>
          </w:p>
        </w:tc>
        <w:tc>
          <w:tcPr>
            <w:tcW w:w="2071" w:type="dxa"/>
            <w:vAlign w:val="center"/>
          </w:tcPr>
          <w:p w14:paraId="5F3C1BE7" w14:textId="77777777" w:rsidR="00BA2526" w:rsidRPr="00F3571F" w:rsidRDefault="00BA2526" w:rsidP="0059213F">
            <w:pPr>
              <w:jc w:val="center"/>
              <w:rPr>
                <w:rFonts w:asciiTheme="majorHAnsi" w:hAnsiTheme="majorHAnsi" w:cstheme="majorHAnsi"/>
                <w:sz w:val="25"/>
                <w:szCs w:val="25"/>
              </w:rPr>
            </w:pPr>
            <w:r w:rsidRPr="00F3571F">
              <w:rPr>
                <w:rFonts w:asciiTheme="majorHAnsi" w:hAnsiTheme="majorHAnsi" w:cstheme="majorHAnsi"/>
                <w:sz w:val="25"/>
                <w:szCs w:val="25"/>
              </w:rPr>
              <w:t>3 tháng</w:t>
            </w:r>
          </w:p>
        </w:tc>
        <w:tc>
          <w:tcPr>
            <w:tcW w:w="5062" w:type="dxa"/>
            <w:vAlign w:val="center"/>
          </w:tcPr>
          <w:p w14:paraId="20075D8A" w14:textId="77777777" w:rsidR="00BA2526" w:rsidRPr="00F3571F" w:rsidRDefault="00BA2526" w:rsidP="0059213F">
            <w:pPr>
              <w:jc w:val="both"/>
              <w:rPr>
                <w:rFonts w:asciiTheme="majorHAnsi" w:hAnsiTheme="majorHAnsi" w:cstheme="majorHAnsi"/>
                <w:sz w:val="25"/>
                <w:szCs w:val="25"/>
              </w:rPr>
            </w:pPr>
            <w:r w:rsidRPr="00F3571F">
              <w:rPr>
                <w:rFonts w:asciiTheme="majorHAnsi" w:hAnsiTheme="majorHAnsi" w:cstheme="majorHAnsi"/>
                <w:sz w:val="25"/>
                <w:szCs w:val="25"/>
              </w:rPr>
              <w:t>Không tái phạm trong thời gian này.</w:t>
            </w:r>
          </w:p>
        </w:tc>
      </w:tr>
      <w:tr w:rsidR="00393BED" w:rsidRPr="00F3571F" w14:paraId="2F5A623E" w14:textId="77777777" w:rsidTr="00B826DA">
        <w:tc>
          <w:tcPr>
            <w:tcW w:w="1995" w:type="dxa"/>
            <w:vAlign w:val="center"/>
          </w:tcPr>
          <w:p w14:paraId="632413F4" w14:textId="77777777" w:rsidR="00BA2526" w:rsidRPr="00F3571F" w:rsidRDefault="00BA2526" w:rsidP="0059213F">
            <w:pPr>
              <w:jc w:val="center"/>
              <w:rPr>
                <w:rFonts w:asciiTheme="majorHAnsi" w:hAnsiTheme="majorHAnsi" w:cstheme="majorHAnsi"/>
                <w:sz w:val="25"/>
                <w:szCs w:val="25"/>
              </w:rPr>
            </w:pPr>
            <w:r w:rsidRPr="00F3571F">
              <w:rPr>
                <w:rFonts w:asciiTheme="majorHAnsi" w:hAnsiTheme="majorHAnsi" w:cstheme="majorHAnsi"/>
                <w:sz w:val="25"/>
                <w:szCs w:val="25"/>
              </w:rPr>
              <w:t>Cảnh cáo</w:t>
            </w:r>
          </w:p>
        </w:tc>
        <w:tc>
          <w:tcPr>
            <w:tcW w:w="2071" w:type="dxa"/>
            <w:vAlign w:val="center"/>
          </w:tcPr>
          <w:p w14:paraId="7A1E6B07" w14:textId="77777777" w:rsidR="00BA2526" w:rsidRPr="00F3571F" w:rsidRDefault="00BA2526" w:rsidP="0059213F">
            <w:pPr>
              <w:jc w:val="center"/>
              <w:rPr>
                <w:rFonts w:asciiTheme="majorHAnsi" w:hAnsiTheme="majorHAnsi" w:cstheme="majorHAnsi"/>
                <w:sz w:val="25"/>
                <w:szCs w:val="25"/>
              </w:rPr>
            </w:pPr>
            <w:r w:rsidRPr="00F3571F">
              <w:rPr>
                <w:rFonts w:asciiTheme="majorHAnsi" w:hAnsiTheme="majorHAnsi" w:cstheme="majorHAnsi"/>
                <w:sz w:val="25"/>
                <w:szCs w:val="25"/>
              </w:rPr>
              <w:t>6 tháng</w:t>
            </w:r>
          </w:p>
        </w:tc>
        <w:tc>
          <w:tcPr>
            <w:tcW w:w="5062" w:type="dxa"/>
            <w:vAlign w:val="center"/>
          </w:tcPr>
          <w:p w14:paraId="7BFCE141" w14:textId="77777777" w:rsidR="00BA2526" w:rsidRPr="00F3571F" w:rsidRDefault="00BA2526" w:rsidP="0059213F">
            <w:pPr>
              <w:jc w:val="both"/>
              <w:rPr>
                <w:rFonts w:asciiTheme="majorHAnsi" w:hAnsiTheme="majorHAnsi" w:cstheme="majorHAnsi"/>
                <w:sz w:val="25"/>
                <w:szCs w:val="25"/>
              </w:rPr>
            </w:pPr>
            <w:r w:rsidRPr="00F3571F">
              <w:rPr>
                <w:rFonts w:asciiTheme="majorHAnsi" w:hAnsiTheme="majorHAnsi" w:cstheme="majorHAnsi"/>
                <w:sz w:val="25"/>
                <w:szCs w:val="25"/>
              </w:rPr>
              <w:t>Không tái phạm trong thời gian này.</w:t>
            </w:r>
          </w:p>
        </w:tc>
      </w:tr>
      <w:tr w:rsidR="00393BED" w:rsidRPr="00F3571F" w14:paraId="10750981" w14:textId="77777777" w:rsidTr="00B826DA">
        <w:tc>
          <w:tcPr>
            <w:tcW w:w="1995" w:type="dxa"/>
            <w:vAlign w:val="center"/>
          </w:tcPr>
          <w:p w14:paraId="3977A018" w14:textId="77777777" w:rsidR="00BA2526" w:rsidRPr="00F3571F" w:rsidRDefault="00BA2526" w:rsidP="0059213F">
            <w:pPr>
              <w:jc w:val="center"/>
              <w:rPr>
                <w:rFonts w:asciiTheme="majorHAnsi" w:hAnsiTheme="majorHAnsi" w:cstheme="majorHAnsi"/>
                <w:sz w:val="25"/>
                <w:szCs w:val="25"/>
              </w:rPr>
            </w:pPr>
            <w:r w:rsidRPr="00F3571F">
              <w:rPr>
                <w:rFonts w:asciiTheme="majorHAnsi" w:hAnsiTheme="majorHAnsi" w:cstheme="majorHAnsi"/>
                <w:sz w:val="25"/>
                <w:szCs w:val="25"/>
              </w:rPr>
              <w:t xml:space="preserve">Đình chỉ </w:t>
            </w:r>
            <w:r w:rsidRPr="00F3571F">
              <w:rPr>
                <w:rFonts w:asciiTheme="majorHAnsi" w:hAnsiTheme="majorHAnsi" w:cstheme="majorHAnsi"/>
                <w:sz w:val="25"/>
                <w:szCs w:val="25"/>
              </w:rPr>
              <w:br/>
              <w:t>học tập</w:t>
            </w:r>
          </w:p>
        </w:tc>
        <w:tc>
          <w:tcPr>
            <w:tcW w:w="2071" w:type="dxa"/>
            <w:vAlign w:val="center"/>
          </w:tcPr>
          <w:p w14:paraId="3D457BB5" w14:textId="77777777" w:rsidR="00BA2526" w:rsidRPr="00F3571F" w:rsidRDefault="00BA2526" w:rsidP="0059213F">
            <w:pPr>
              <w:jc w:val="center"/>
              <w:rPr>
                <w:rFonts w:asciiTheme="majorHAnsi" w:hAnsiTheme="majorHAnsi" w:cstheme="majorHAnsi"/>
                <w:sz w:val="25"/>
                <w:szCs w:val="25"/>
              </w:rPr>
            </w:pPr>
            <w:r w:rsidRPr="00F3571F">
              <w:rPr>
                <w:rFonts w:asciiTheme="majorHAnsi" w:hAnsiTheme="majorHAnsi" w:cstheme="majorHAnsi"/>
                <w:sz w:val="25"/>
                <w:szCs w:val="25"/>
              </w:rPr>
              <w:t>Theo thời hạn quyết định</w:t>
            </w:r>
          </w:p>
        </w:tc>
        <w:tc>
          <w:tcPr>
            <w:tcW w:w="5062" w:type="dxa"/>
            <w:vAlign w:val="center"/>
          </w:tcPr>
          <w:p w14:paraId="2DA79111" w14:textId="77777777" w:rsidR="00BA2526" w:rsidRPr="00F3571F" w:rsidRDefault="00BA2526" w:rsidP="0059213F">
            <w:pPr>
              <w:jc w:val="both"/>
              <w:rPr>
                <w:rFonts w:asciiTheme="majorHAnsi" w:hAnsiTheme="majorHAnsi" w:cstheme="majorHAnsi"/>
                <w:sz w:val="25"/>
                <w:szCs w:val="25"/>
              </w:rPr>
            </w:pPr>
            <w:r w:rsidRPr="00F3571F">
              <w:rPr>
                <w:rFonts w:asciiTheme="majorHAnsi" w:hAnsiTheme="majorHAnsi" w:cstheme="majorHAnsi"/>
                <w:sz w:val="25"/>
                <w:szCs w:val="25"/>
              </w:rPr>
              <w:t>Phải có giấy xác nhận chấp hành tốt nghĩa vụ công dân tại địa phương sau khi hết hạn đình chỉ để được xét đi học lại.</w:t>
            </w:r>
          </w:p>
        </w:tc>
      </w:tr>
    </w:tbl>
    <w:p w14:paraId="74FA428C" w14:textId="77777777" w:rsidR="00BA2526" w:rsidRPr="00F3571F" w:rsidRDefault="00BA2526" w:rsidP="00BA2526">
      <w:pPr>
        <w:spacing w:after="0" w:line="240" w:lineRule="auto"/>
        <w:ind w:left="360"/>
        <w:jc w:val="both"/>
        <w:rPr>
          <w:rFonts w:asciiTheme="majorHAnsi" w:hAnsiTheme="majorHAnsi" w:cstheme="majorHAnsi"/>
          <w:b/>
          <w:bCs/>
          <w:sz w:val="25"/>
          <w:szCs w:val="25"/>
        </w:rPr>
      </w:pPr>
    </w:p>
    <w:p w14:paraId="3FD7E6E7" w14:textId="77777777" w:rsidR="00BA2526" w:rsidRPr="00F3571F" w:rsidRDefault="00BA2526" w:rsidP="003B00CC">
      <w:pPr>
        <w:spacing w:after="0" w:line="240" w:lineRule="auto"/>
        <w:ind w:firstLine="709"/>
        <w:jc w:val="both"/>
        <w:rPr>
          <w:rFonts w:asciiTheme="majorHAnsi" w:hAnsiTheme="majorHAnsi" w:cstheme="majorHAnsi"/>
          <w:b/>
          <w:bCs/>
          <w:i/>
          <w:iCs/>
          <w:sz w:val="25"/>
          <w:szCs w:val="25"/>
        </w:rPr>
      </w:pPr>
      <w:r w:rsidRPr="00F3571F">
        <w:rPr>
          <w:rFonts w:asciiTheme="majorHAnsi" w:hAnsiTheme="majorHAnsi" w:cstheme="majorHAnsi"/>
          <w:b/>
          <w:bCs/>
          <w:i/>
          <w:iCs/>
          <w:sz w:val="25"/>
          <w:szCs w:val="25"/>
        </w:rPr>
        <w:t>Ghi chú:</w:t>
      </w:r>
      <w:r w:rsidRPr="00F3571F">
        <w:rPr>
          <w:rFonts w:asciiTheme="majorHAnsi" w:hAnsiTheme="majorHAnsi" w:cstheme="majorHAnsi"/>
          <w:sz w:val="25"/>
          <w:szCs w:val="25"/>
        </w:rPr>
        <w:t xml:space="preserve"> Mọi quyết định kỷ luật đều phải ghi rõ thời gian bắt đầu và kết thúc thi hành. Sau khi hết thời hạn và đủ điều kiện, sinh viên đương nhiên được hưởng lại các quyền lợi bình thường</w:t>
      </w:r>
      <w:r w:rsidRPr="00F3571F">
        <w:rPr>
          <w:rFonts w:asciiTheme="majorHAnsi" w:hAnsiTheme="majorHAnsi" w:cstheme="majorHAnsi"/>
          <w:b/>
          <w:bCs/>
          <w:i/>
          <w:iCs/>
          <w:sz w:val="25"/>
          <w:szCs w:val="25"/>
        </w:rPr>
        <w:t>.</w:t>
      </w:r>
    </w:p>
    <w:p w14:paraId="4D5E3739" w14:textId="640C25FF" w:rsidR="007A049B" w:rsidRPr="00F3571F" w:rsidRDefault="00B06C4B" w:rsidP="007A049B">
      <w:pPr>
        <w:spacing w:after="0" w:line="240" w:lineRule="auto"/>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Link liên kết</w:t>
      </w:r>
      <w:r w:rsidR="007A049B" w:rsidRPr="00F3571F">
        <w:rPr>
          <w:rFonts w:asciiTheme="majorHAnsi" w:hAnsiTheme="majorHAnsi" w:cstheme="majorHAnsi"/>
          <w:b/>
          <w:bCs/>
          <w:sz w:val="25"/>
          <w:szCs w:val="25"/>
        </w:rPr>
        <w:t xml:space="preserve"> </w:t>
      </w:r>
      <w:hyperlink r:id="rId59" w:history="1">
        <w:r w:rsidR="007A049B" w:rsidRPr="00F3571F">
          <w:rPr>
            <w:rStyle w:val="Siuktni"/>
            <w:rFonts w:asciiTheme="majorHAnsi" w:hAnsiTheme="majorHAnsi" w:cstheme="majorHAnsi"/>
            <w:b/>
            <w:bCs/>
            <w:color w:val="auto"/>
            <w:sz w:val="25"/>
            <w:szCs w:val="25"/>
            <w:u w:val="none"/>
          </w:rPr>
          <w:t>Quy chế Công tác sinh viên</w:t>
        </w:r>
      </w:hyperlink>
    </w:p>
    <w:p w14:paraId="229F942C" w14:textId="5EF89295" w:rsidR="00AB6C93" w:rsidRPr="00F3571F" w:rsidRDefault="00AB6C93" w:rsidP="003B00CC">
      <w:pPr>
        <w:pStyle w:val="u1"/>
        <w:spacing w:before="0" w:after="0"/>
        <w:ind w:firstLine="709"/>
        <w:rPr>
          <w:rFonts w:cstheme="majorHAnsi"/>
          <w:b/>
          <w:bCs/>
          <w:color w:val="auto"/>
          <w:sz w:val="25"/>
          <w:szCs w:val="25"/>
        </w:rPr>
      </w:pPr>
      <w:bookmarkStart w:id="118" w:name="_Toc239771881"/>
      <w:r w:rsidRPr="00F3571F">
        <w:rPr>
          <w:rFonts w:cstheme="majorHAnsi"/>
          <w:b/>
          <w:bCs/>
          <w:color w:val="auto"/>
          <w:sz w:val="25"/>
          <w:szCs w:val="25"/>
        </w:rPr>
        <w:t xml:space="preserve">IV. Quy định về chính sách </w:t>
      </w:r>
      <w:r w:rsidR="004E6436" w:rsidRPr="00F3571F">
        <w:rPr>
          <w:rFonts w:cstheme="majorHAnsi"/>
          <w:b/>
          <w:bCs/>
          <w:color w:val="auto"/>
          <w:sz w:val="25"/>
          <w:szCs w:val="25"/>
        </w:rPr>
        <w:t xml:space="preserve">học bổng, hỗ trợ tài chính Quỹ </w:t>
      </w:r>
      <w:r w:rsidR="001F1727" w:rsidRPr="00F3571F">
        <w:rPr>
          <w:rFonts w:cstheme="majorHAnsi"/>
          <w:b/>
          <w:bCs/>
          <w:color w:val="auto"/>
          <w:sz w:val="25"/>
          <w:szCs w:val="25"/>
        </w:rPr>
        <w:t>Đặng Văn Được</w:t>
      </w:r>
      <w:bookmarkEnd w:id="118"/>
    </w:p>
    <w:p w14:paraId="41AC55F4" w14:textId="09B62531" w:rsidR="00F50BD7" w:rsidRPr="00F3571F" w:rsidRDefault="00F50BD7" w:rsidP="000D7E88">
      <w:pPr>
        <w:pStyle w:val="u2"/>
        <w:spacing w:before="0" w:after="0"/>
        <w:ind w:firstLine="709"/>
        <w:rPr>
          <w:rFonts w:cstheme="majorHAnsi"/>
          <w:color w:val="auto"/>
          <w:sz w:val="25"/>
          <w:szCs w:val="25"/>
        </w:rPr>
      </w:pPr>
      <w:bookmarkStart w:id="119" w:name="_Toc239771882"/>
      <w:r w:rsidRPr="00F3571F">
        <w:rPr>
          <w:rFonts w:cstheme="majorHAnsi"/>
          <w:b/>
          <w:bCs/>
          <w:color w:val="auto"/>
          <w:sz w:val="25"/>
          <w:szCs w:val="25"/>
        </w:rPr>
        <w:t>1. Học bổng tuyển sinh dành cho tân sinh viên</w:t>
      </w:r>
      <w:bookmarkEnd w:id="119"/>
    </w:p>
    <w:p w14:paraId="0526DEA8" w14:textId="77777777" w:rsidR="00F50BD7" w:rsidRPr="00F3571F" w:rsidRDefault="00F50BD7"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Học bổng tuyển sinh dành cho tân sinh viên được chia thành nhiều mức học bổng với các tiêu chí khác nhau căn cứ theo chính sách học bổng tuyển sinh được quy định hàng năm.</w:t>
      </w:r>
    </w:p>
    <w:p w14:paraId="3F3885E8" w14:textId="52F04C00" w:rsidR="00F50BD7" w:rsidRPr="00F3571F" w:rsidRDefault="00F50BD7" w:rsidP="003B00CC">
      <w:pPr>
        <w:pStyle w:val="u2"/>
        <w:ind w:firstLine="709"/>
        <w:rPr>
          <w:rFonts w:cstheme="majorHAnsi"/>
          <w:color w:val="auto"/>
          <w:sz w:val="25"/>
          <w:szCs w:val="25"/>
        </w:rPr>
      </w:pPr>
      <w:bookmarkStart w:id="120" w:name="_Toc239771883"/>
      <w:r w:rsidRPr="00F3571F">
        <w:rPr>
          <w:rFonts w:cstheme="majorHAnsi"/>
          <w:b/>
          <w:bCs/>
          <w:color w:val="auto"/>
          <w:sz w:val="25"/>
          <w:szCs w:val="25"/>
        </w:rPr>
        <w:t>2. Học bổng và hỗ trợ tài chính dành cho sinh viên từ năm hai trở đi</w:t>
      </w:r>
      <w:bookmarkEnd w:id="120"/>
    </w:p>
    <w:p w14:paraId="7675FBEE" w14:textId="1FDBA2FE" w:rsidR="00F50BD7" w:rsidRPr="00F3571F" w:rsidRDefault="00A32FD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F50BD7" w:rsidRPr="00F3571F">
        <w:rPr>
          <w:rFonts w:asciiTheme="majorHAnsi" w:hAnsiTheme="majorHAnsi" w:cstheme="majorHAnsi"/>
          <w:sz w:val="25"/>
          <w:szCs w:val="25"/>
        </w:rPr>
        <w:t xml:space="preserve">Học bổng và Hỗ trợ tài chính của Quỹ </w:t>
      </w:r>
      <w:r w:rsidR="00A87FBF" w:rsidRPr="00F3571F">
        <w:rPr>
          <w:rFonts w:asciiTheme="majorHAnsi" w:hAnsiTheme="majorHAnsi" w:cstheme="majorHAnsi"/>
          <w:sz w:val="25"/>
          <w:szCs w:val="25"/>
        </w:rPr>
        <w:t>Đặng Văn Được</w:t>
      </w:r>
      <w:r w:rsidR="00EA76EC" w:rsidRPr="00F3571F">
        <w:rPr>
          <w:rFonts w:asciiTheme="majorHAnsi" w:hAnsiTheme="majorHAnsi" w:cstheme="majorHAnsi"/>
          <w:sz w:val="25"/>
          <w:szCs w:val="25"/>
        </w:rPr>
        <w:t xml:space="preserve"> </w:t>
      </w:r>
      <w:r w:rsidR="00F50BD7" w:rsidRPr="00F3571F">
        <w:rPr>
          <w:rFonts w:asciiTheme="majorHAnsi" w:hAnsiTheme="majorHAnsi" w:cstheme="majorHAnsi"/>
          <w:sz w:val="25"/>
          <w:szCs w:val="25"/>
        </w:rPr>
        <w:t>dành cho sinh viên hiện hữu</w:t>
      </w:r>
    </w:p>
    <w:p w14:paraId="274ED3D2" w14:textId="128F2743" w:rsidR="00F50BD7" w:rsidRPr="00F3571F" w:rsidRDefault="00A32FD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F50BD7" w:rsidRPr="00F3571F">
        <w:rPr>
          <w:rFonts w:asciiTheme="majorHAnsi" w:hAnsiTheme="majorHAnsi" w:cstheme="majorHAnsi"/>
          <w:sz w:val="25"/>
          <w:szCs w:val="25"/>
        </w:rPr>
        <w:t xml:space="preserve">Học bổng của Quỹ </w:t>
      </w:r>
      <w:r w:rsidR="00A87FBF" w:rsidRPr="00F3571F">
        <w:rPr>
          <w:rFonts w:asciiTheme="majorHAnsi" w:hAnsiTheme="majorHAnsi" w:cstheme="majorHAnsi"/>
          <w:sz w:val="25"/>
          <w:szCs w:val="25"/>
        </w:rPr>
        <w:t>Đặng Văn Được</w:t>
      </w:r>
      <w:r w:rsidR="00EA76EC" w:rsidRPr="00F3571F">
        <w:rPr>
          <w:rFonts w:asciiTheme="majorHAnsi" w:hAnsiTheme="majorHAnsi" w:cstheme="majorHAnsi"/>
          <w:sz w:val="25"/>
          <w:szCs w:val="25"/>
        </w:rPr>
        <w:t xml:space="preserve"> </w:t>
      </w:r>
      <w:r w:rsidR="00F50BD7" w:rsidRPr="00F3571F">
        <w:rPr>
          <w:rFonts w:asciiTheme="majorHAnsi" w:hAnsiTheme="majorHAnsi" w:cstheme="majorHAnsi"/>
          <w:sz w:val="25"/>
          <w:szCs w:val="25"/>
        </w:rPr>
        <w:t>có 02 loại như sau: Học bổng tài năng, Học bổng vượt khó;</w:t>
      </w:r>
    </w:p>
    <w:p w14:paraId="1620EA98" w14:textId="3098C9F9" w:rsidR="00F50BD7" w:rsidRPr="00F3571F" w:rsidRDefault="00A32FD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F50BD7" w:rsidRPr="00F3571F">
        <w:rPr>
          <w:rFonts w:asciiTheme="majorHAnsi" w:hAnsiTheme="majorHAnsi" w:cstheme="majorHAnsi"/>
          <w:sz w:val="25"/>
          <w:szCs w:val="25"/>
        </w:rPr>
        <w:t xml:space="preserve">Hỗ trợ tài chính của Quỹ </w:t>
      </w:r>
      <w:r w:rsidR="00A87FBF" w:rsidRPr="00F3571F">
        <w:rPr>
          <w:rFonts w:asciiTheme="majorHAnsi" w:hAnsiTheme="majorHAnsi" w:cstheme="majorHAnsi"/>
          <w:sz w:val="25"/>
          <w:szCs w:val="25"/>
        </w:rPr>
        <w:t xml:space="preserve">Đặng Văn Được </w:t>
      </w:r>
      <w:r w:rsidR="00F50BD7" w:rsidRPr="00F3571F">
        <w:rPr>
          <w:rFonts w:asciiTheme="majorHAnsi" w:hAnsiTheme="majorHAnsi" w:cstheme="majorHAnsi"/>
          <w:sz w:val="25"/>
          <w:szCs w:val="25"/>
        </w:rPr>
        <w:t>có 01 loại như sau: Hỗ trợ vay đóng học phí không tính lãi suất.</w:t>
      </w:r>
    </w:p>
    <w:p w14:paraId="07D491C1" w14:textId="47941BF9" w:rsidR="00F50BD7" w:rsidRPr="00F3571F" w:rsidRDefault="00A32FD6" w:rsidP="00CE52FE">
      <w:pPr>
        <w:pStyle w:val="u2"/>
        <w:ind w:firstLine="709"/>
        <w:rPr>
          <w:rFonts w:cstheme="majorHAnsi"/>
          <w:color w:val="auto"/>
          <w:sz w:val="25"/>
          <w:szCs w:val="25"/>
        </w:rPr>
      </w:pPr>
      <w:bookmarkStart w:id="121" w:name="_Toc239771884"/>
      <w:r w:rsidRPr="00F3571F">
        <w:rPr>
          <w:rFonts w:cstheme="majorHAnsi"/>
          <w:b/>
          <w:bCs/>
          <w:color w:val="auto"/>
          <w:sz w:val="25"/>
          <w:szCs w:val="25"/>
        </w:rPr>
        <w:t xml:space="preserve">3. </w:t>
      </w:r>
      <w:r w:rsidR="00F50BD7" w:rsidRPr="00F3571F">
        <w:rPr>
          <w:rFonts w:cstheme="majorHAnsi"/>
          <w:b/>
          <w:bCs/>
          <w:color w:val="auto"/>
          <w:sz w:val="25"/>
          <w:szCs w:val="25"/>
        </w:rPr>
        <w:t>Điều kiện tiên quyết</w:t>
      </w:r>
      <w:bookmarkEnd w:id="121"/>
    </w:p>
    <w:p w14:paraId="00E84600" w14:textId="7383A6FE" w:rsidR="00F50BD7" w:rsidRPr="00F3571F" w:rsidRDefault="00A32FD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F50BD7" w:rsidRPr="00F3571F">
        <w:rPr>
          <w:rFonts w:asciiTheme="majorHAnsi" w:hAnsiTheme="majorHAnsi" w:cstheme="majorHAnsi"/>
          <w:sz w:val="25"/>
          <w:szCs w:val="25"/>
        </w:rPr>
        <w:t>Sinh viên đào tạo theo tín chỉ đã hoàn thành tối thiểu 01 năm học và là sinh viên theo học toàn thời gian tại trường (tối thiểu 15 tín chỉ/học kỳ chính, không bao gồm các môn bắt buộc của Bộ GDĐT);</w:t>
      </w:r>
    </w:p>
    <w:p w14:paraId="69D219E8" w14:textId="27209F97" w:rsidR="00F50BD7" w:rsidRPr="00F3571F" w:rsidRDefault="00A32FD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F50BD7" w:rsidRPr="00F3571F">
        <w:rPr>
          <w:rFonts w:asciiTheme="majorHAnsi" w:hAnsiTheme="majorHAnsi" w:cstheme="majorHAnsi"/>
          <w:sz w:val="25"/>
          <w:szCs w:val="25"/>
        </w:rPr>
        <w:t xml:space="preserve">Sinh viên đào tạo theo niên chế đã hoàn thành tối thiểu 01 năm học và phải hoàn thành tất cả số đơn vị học phần theo quy định của </w:t>
      </w:r>
      <w:r w:rsidR="00FA3F37" w:rsidRPr="00F3571F">
        <w:rPr>
          <w:rFonts w:asciiTheme="majorHAnsi" w:hAnsiTheme="majorHAnsi" w:cstheme="majorHAnsi"/>
          <w:sz w:val="25"/>
          <w:szCs w:val="25"/>
        </w:rPr>
        <w:t>Khoa</w:t>
      </w:r>
      <w:r w:rsidR="00F50BD7" w:rsidRPr="00F3571F">
        <w:rPr>
          <w:rFonts w:asciiTheme="majorHAnsi" w:hAnsiTheme="majorHAnsi" w:cstheme="majorHAnsi"/>
          <w:sz w:val="25"/>
          <w:szCs w:val="25"/>
        </w:rPr>
        <w:t xml:space="preserve"> cho từng học kỳ (không bao gồm các môn bắt buộc của Bộ GDĐT);</w:t>
      </w:r>
    </w:p>
    <w:p w14:paraId="3C38C40E" w14:textId="24C0058B" w:rsidR="00F50BD7" w:rsidRPr="00F3571F" w:rsidRDefault="00A32FD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F50BD7" w:rsidRPr="00F3571F">
        <w:rPr>
          <w:rFonts w:asciiTheme="majorHAnsi" w:hAnsiTheme="majorHAnsi" w:cstheme="majorHAnsi"/>
          <w:sz w:val="25"/>
          <w:szCs w:val="25"/>
        </w:rPr>
        <w:t xml:space="preserve">Đảm bảo đủ tín chỉ môn học hàng năm và trong từng học kỳ theo quy chế đào tạo (Kể cả kết quả thi môn USMLE nếu có đối với </w:t>
      </w:r>
      <w:r w:rsidR="00FA3F37" w:rsidRPr="00F3571F">
        <w:rPr>
          <w:rFonts w:asciiTheme="majorHAnsi" w:hAnsiTheme="majorHAnsi" w:cstheme="majorHAnsi"/>
          <w:sz w:val="25"/>
          <w:szCs w:val="25"/>
        </w:rPr>
        <w:t>Khoa</w:t>
      </w:r>
      <w:r w:rsidR="00F50BD7" w:rsidRPr="00F3571F">
        <w:rPr>
          <w:rFonts w:asciiTheme="majorHAnsi" w:hAnsiTheme="majorHAnsi" w:cstheme="majorHAnsi"/>
          <w:sz w:val="25"/>
          <w:szCs w:val="25"/>
        </w:rPr>
        <w:t xml:space="preserve"> Y);</w:t>
      </w:r>
    </w:p>
    <w:p w14:paraId="68C62C2B" w14:textId="6C4C9068" w:rsidR="00F50BD7" w:rsidRPr="00F3571F" w:rsidRDefault="00A32FD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w:t>
      </w:r>
      <w:r w:rsidR="00F50BD7" w:rsidRPr="00F3571F">
        <w:rPr>
          <w:rFonts w:asciiTheme="majorHAnsi" w:hAnsiTheme="majorHAnsi" w:cstheme="majorHAnsi"/>
          <w:sz w:val="25"/>
          <w:szCs w:val="25"/>
        </w:rPr>
        <w:t xml:space="preserve"> Không vi phạm pháp luật, các quy định của </w:t>
      </w:r>
      <w:r w:rsidR="001A68F0" w:rsidRPr="00F3571F">
        <w:rPr>
          <w:rFonts w:asciiTheme="majorHAnsi" w:hAnsiTheme="majorHAnsi" w:cstheme="majorHAnsi"/>
          <w:sz w:val="25"/>
          <w:szCs w:val="25"/>
        </w:rPr>
        <w:t>ĐHTT</w:t>
      </w:r>
      <w:r w:rsidR="00F50BD7" w:rsidRPr="00F3571F">
        <w:rPr>
          <w:rFonts w:asciiTheme="majorHAnsi" w:hAnsiTheme="majorHAnsi" w:cstheme="majorHAnsi"/>
          <w:sz w:val="25"/>
          <w:szCs w:val="25"/>
        </w:rPr>
        <w:t>, nội quy KTX</w:t>
      </w:r>
      <w:r w:rsidR="00BD4C92" w:rsidRPr="00F3571F">
        <w:rPr>
          <w:rFonts w:asciiTheme="majorHAnsi" w:hAnsiTheme="majorHAnsi" w:cstheme="majorHAnsi"/>
          <w:sz w:val="25"/>
          <w:szCs w:val="25"/>
        </w:rPr>
        <w:t>,</w:t>
      </w:r>
      <w:r w:rsidR="00F50BD7" w:rsidRPr="00F3571F">
        <w:rPr>
          <w:rFonts w:asciiTheme="majorHAnsi" w:hAnsiTheme="majorHAnsi" w:cstheme="majorHAnsi"/>
          <w:sz w:val="25"/>
          <w:szCs w:val="25"/>
        </w:rPr>
        <w:t xml:space="preserve"> nơi ở ngoại trú và các quy định có liên quan khác;</w:t>
      </w:r>
    </w:p>
    <w:p w14:paraId="15995AB8" w14:textId="5B31779F" w:rsidR="00F50BD7" w:rsidRPr="00F3571F" w:rsidRDefault="00A32FD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w:t>
      </w:r>
      <w:r w:rsidR="00F50BD7" w:rsidRPr="00F3571F">
        <w:rPr>
          <w:rFonts w:asciiTheme="majorHAnsi" w:hAnsiTheme="majorHAnsi" w:cstheme="majorHAnsi"/>
          <w:sz w:val="25"/>
          <w:szCs w:val="25"/>
        </w:rPr>
        <w:t xml:space="preserve"> Không vi phạm kỷ luật từ mức Khiển trách trở lên trong thời gian học tại trường;</w:t>
      </w:r>
    </w:p>
    <w:p w14:paraId="373A0A4E" w14:textId="67140C01" w:rsidR="00F50BD7" w:rsidRPr="00F3571F" w:rsidRDefault="00A32FD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w:t>
      </w:r>
      <w:r w:rsidR="00F50BD7" w:rsidRPr="00F3571F">
        <w:rPr>
          <w:rFonts w:asciiTheme="majorHAnsi" w:hAnsiTheme="majorHAnsi" w:cstheme="majorHAnsi"/>
          <w:sz w:val="25"/>
          <w:szCs w:val="25"/>
        </w:rPr>
        <w:t xml:space="preserve"> Không tạm dừng học trong suốt thời gian học tập tại trường.</w:t>
      </w:r>
    </w:p>
    <w:p w14:paraId="73975ACB" w14:textId="76D5F6F6" w:rsidR="00EC158E" w:rsidRPr="00F3571F" w:rsidRDefault="00A32FD6" w:rsidP="00CE52FE">
      <w:pPr>
        <w:pStyle w:val="u2"/>
        <w:ind w:firstLine="709"/>
        <w:rPr>
          <w:rFonts w:cstheme="majorHAnsi"/>
          <w:color w:val="auto"/>
          <w:sz w:val="25"/>
          <w:szCs w:val="25"/>
        </w:rPr>
      </w:pPr>
      <w:bookmarkStart w:id="122" w:name="_Toc239771885"/>
      <w:r w:rsidRPr="00F3571F">
        <w:rPr>
          <w:rFonts w:cstheme="majorHAnsi"/>
          <w:b/>
          <w:bCs/>
          <w:color w:val="auto"/>
          <w:sz w:val="25"/>
          <w:szCs w:val="25"/>
        </w:rPr>
        <w:t>4.</w:t>
      </w:r>
      <w:r w:rsidR="00EC158E" w:rsidRPr="00F3571F">
        <w:rPr>
          <w:rFonts w:cstheme="majorHAnsi"/>
          <w:b/>
          <w:bCs/>
          <w:color w:val="auto"/>
          <w:sz w:val="25"/>
          <w:szCs w:val="25"/>
        </w:rPr>
        <w:t xml:space="preserve"> Điều kiện điểm GPA, Giờ hoạt động TCKNM, Điểm rèn luyện yêu cầu theo mức học bổng và mức hỗ trợ tài chính</w:t>
      </w:r>
      <w:bookmarkEnd w:id="122"/>
    </w:p>
    <w:tbl>
      <w:tblPr>
        <w:tblW w:w="9488"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00"/>
        <w:gridCol w:w="1887"/>
        <w:gridCol w:w="1885"/>
        <w:gridCol w:w="1887"/>
        <w:gridCol w:w="1929"/>
      </w:tblGrid>
      <w:tr w:rsidR="00393BED" w:rsidRPr="00F3571F" w14:paraId="4F160681" w14:textId="77777777" w:rsidTr="00E763AD">
        <w:tc>
          <w:tcPr>
            <w:tcW w:w="1900" w:type="dxa"/>
            <w:tcBorders>
              <w:top w:val="single" w:sz="4" w:space="0" w:color="000000"/>
              <w:left w:val="single" w:sz="4" w:space="0" w:color="000000"/>
              <w:bottom w:val="single" w:sz="4" w:space="0" w:color="000000"/>
              <w:right w:val="single" w:sz="4" w:space="0" w:color="000000"/>
            </w:tcBorders>
            <w:shd w:val="clear" w:color="auto" w:fill="EDEDED"/>
            <w:vAlign w:val="center"/>
            <w:hideMark/>
          </w:tcPr>
          <w:p w14:paraId="10830DFE" w14:textId="77777777" w:rsidR="00EC158E" w:rsidRPr="00F3571F" w:rsidRDefault="00EC158E" w:rsidP="00E763AD">
            <w:pPr>
              <w:spacing w:after="0" w:line="240" w:lineRule="auto"/>
              <w:jc w:val="center"/>
              <w:rPr>
                <w:rFonts w:asciiTheme="majorHAnsi" w:hAnsiTheme="majorHAnsi" w:cstheme="majorHAnsi"/>
                <w:sz w:val="25"/>
                <w:szCs w:val="25"/>
              </w:rPr>
            </w:pPr>
            <w:r w:rsidRPr="00F3571F">
              <w:rPr>
                <w:rFonts w:asciiTheme="majorHAnsi" w:hAnsiTheme="majorHAnsi" w:cstheme="majorHAnsi"/>
                <w:b/>
                <w:bCs/>
                <w:sz w:val="25"/>
                <w:szCs w:val="25"/>
              </w:rPr>
              <w:t>Loại</w:t>
            </w:r>
          </w:p>
        </w:tc>
        <w:tc>
          <w:tcPr>
            <w:tcW w:w="1887" w:type="dxa"/>
            <w:tcBorders>
              <w:top w:val="single" w:sz="4" w:space="0" w:color="000000"/>
              <w:left w:val="single" w:sz="4" w:space="0" w:color="000000"/>
              <w:bottom w:val="single" w:sz="4" w:space="0" w:color="000000"/>
              <w:right w:val="single" w:sz="4" w:space="0" w:color="000000"/>
            </w:tcBorders>
            <w:shd w:val="clear" w:color="auto" w:fill="EDEDED"/>
            <w:vAlign w:val="center"/>
            <w:hideMark/>
          </w:tcPr>
          <w:p w14:paraId="0EBC80A6" w14:textId="6150A05D" w:rsidR="00EC158E" w:rsidRPr="00F3571F" w:rsidRDefault="00EC158E" w:rsidP="00E763AD">
            <w:pPr>
              <w:spacing w:after="0" w:line="240" w:lineRule="auto"/>
              <w:jc w:val="center"/>
              <w:rPr>
                <w:rFonts w:asciiTheme="majorHAnsi" w:hAnsiTheme="majorHAnsi" w:cstheme="majorHAnsi"/>
                <w:sz w:val="25"/>
                <w:szCs w:val="25"/>
              </w:rPr>
            </w:pPr>
            <w:r w:rsidRPr="00F3571F">
              <w:rPr>
                <w:rFonts w:asciiTheme="majorHAnsi" w:hAnsiTheme="majorHAnsi" w:cstheme="majorHAnsi"/>
                <w:b/>
                <w:bCs/>
                <w:sz w:val="25"/>
                <w:szCs w:val="25"/>
              </w:rPr>
              <w:t>Mức học bổng đề xuất</w:t>
            </w:r>
          </w:p>
        </w:tc>
        <w:tc>
          <w:tcPr>
            <w:tcW w:w="1885" w:type="dxa"/>
            <w:tcBorders>
              <w:top w:val="single" w:sz="4" w:space="0" w:color="000000"/>
              <w:left w:val="single" w:sz="4" w:space="0" w:color="000000"/>
              <w:bottom w:val="single" w:sz="4" w:space="0" w:color="000000"/>
              <w:right w:val="single" w:sz="4" w:space="0" w:color="000000"/>
            </w:tcBorders>
            <w:shd w:val="clear" w:color="auto" w:fill="EDEDED"/>
            <w:vAlign w:val="center"/>
            <w:hideMark/>
          </w:tcPr>
          <w:p w14:paraId="70A01CB2" w14:textId="77777777" w:rsidR="00EC158E" w:rsidRPr="00F3571F" w:rsidRDefault="00EC158E" w:rsidP="00E763AD">
            <w:pPr>
              <w:spacing w:after="0" w:line="240" w:lineRule="auto"/>
              <w:rPr>
                <w:rFonts w:asciiTheme="majorHAnsi" w:hAnsiTheme="majorHAnsi" w:cstheme="majorHAnsi"/>
                <w:sz w:val="25"/>
                <w:szCs w:val="25"/>
              </w:rPr>
            </w:pPr>
            <w:r w:rsidRPr="00F3571F">
              <w:rPr>
                <w:rFonts w:asciiTheme="majorHAnsi" w:hAnsiTheme="majorHAnsi" w:cstheme="majorHAnsi"/>
                <w:b/>
                <w:bCs/>
                <w:sz w:val="25"/>
                <w:szCs w:val="25"/>
              </w:rPr>
              <w:t>Điểm GPA yêu cầu và duy trì</w:t>
            </w:r>
          </w:p>
        </w:tc>
        <w:tc>
          <w:tcPr>
            <w:tcW w:w="1887" w:type="dxa"/>
            <w:tcBorders>
              <w:top w:val="single" w:sz="4" w:space="0" w:color="000000"/>
              <w:left w:val="single" w:sz="4" w:space="0" w:color="000000"/>
              <w:bottom w:val="single" w:sz="4" w:space="0" w:color="000000"/>
              <w:right w:val="single" w:sz="4" w:space="0" w:color="000000"/>
            </w:tcBorders>
            <w:shd w:val="clear" w:color="auto" w:fill="EDEDED"/>
            <w:vAlign w:val="center"/>
            <w:hideMark/>
          </w:tcPr>
          <w:p w14:paraId="4979C1F0" w14:textId="77777777" w:rsidR="00EC158E" w:rsidRPr="00F3571F" w:rsidRDefault="00EC158E" w:rsidP="00E763AD">
            <w:pPr>
              <w:spacing w:after="0" w:line="240" w:lineRule="auto"/>
              <w:jc w:val="center"/>
              <w:rPr>
                <w:rFonts w:asciiTheme="majorHAnsi" w:hAnsiTheme="majorHAnsi" w:cstheme="majorHAnsi"/>
                <w:sz w:val="25"/>
                <w:szCs w:val="25"/>
              </w:rPr>
            </w:pPr>
            <w:r w:rsidRPr="00F3571F">
              <w:rPr>
                <w:rFonts w:asciiTheme="majorHAnsi" w:hAnsiTheme="majorHAnsi" w:cstheme="majorHAnsi"/>
                <w:b/>
                <w:bCs/>
                <w:sz w:val="25"/>
                <w:szCs w:val="25"/>
              </w:rPr>
              <w:t>Điểm rèn luyện yêu cầu</w:t>
            </w:r>
          </w:p>
        </w:tc>
        <w:tc>
          <w:tcPr>
            <w:tcW w:w="1929" w:type="dxa"/>
            <w:tcBorders>
              <w:top w:val="single" w:sz="4" w:space="0" w:color="000000"/>
              <w:left w:val="single" w:sz="4" w:space="0" w:color="000000"/>
              <w:bottom w:val="single" w:sz="4" w:space="0" w:color="000000"/>
              <w:right w:val="single" w:sz="4" w:space="0" w:color="000000"/>
            </w:tcBorders>
            <w:shd w:val="clear" w:color="auto" w:fill="EDEDED"/>
            <w:vAlign w:val="center"/>
            <w:hideMark/>
          </w:tcPr>
          <w:p w14:paraId="5F11F5F8" w14:textId="77777777" w:rsidR="00EC158E" w:rsidRPr="00F3571F" w:rsidRDefault="00EC158E" w:rsidP="00E763AD">
            <w:pPr>
              <w:spacing w:after="0" w:line="240" w:lineRule="auto"/>
              <w:jc w:val="center"/>
              <w:rPr>
                <w:rFonts w:asciiTheme="majorHAnsi" w:hAnsiTheme="majorHAnsi" w:cstheme="majorHAnsi"/>
                <w:sz w:val="25"/>
                <w:szCs w:val="25"/>
              </w:rPr>
            </w:pPr>
            <w:r w:rsidRPr="00F3571F">
              <w:rPr>
                <w:rFonts w:asciiTheme="majorHAnsi" w:hAnsiTheme="majorHAnsi" w:cstheme="majorHAnsi"/>
                <w:b/>
                <w:bCs/>
                <w:sz w:val="25"/>
                <w:szCs w:val="25"/>
              </w:rPr>
              <w:t>Giờ hoạt động TCKNM yêu cầu</w:t>
            </w:r>
          </w:p>
        </w:tc>
      </w:tr>
      <w:tr w:rsidR="00393BED" w:rsidRPr="00F3571F" w14:paraId="65DA76D4" w14:textId="77777777" w:rsidTr="00766F29">
        <w:tc>
          <w:tcPr>
            <w:tcW w:w="1900" w:type="dxa"/>
            <w:vMerge w:val="restart"/>
            <w:tcBorders>
              <w:top w:val="single" w:sz="4" w:space="0" w:color="000000"/>
              <w:left w:val="single" w:sz="4" w:space="0" w:color="000000"/>
              <w:right w:val="single" w:sz="4" w:space="0" w:color="000000"/>
            </w:tcBorders>
            <w:shd w:val="clear" w:color="auto" w:fill="FFFFFF"/>
            <w:vAlign w:val="center"/>
            <w:hideMark/>
          </w:tcPr>
          <w:p w14:paraId="1B0473C8" w14:textId="6C9FDE84" w:rsidR="00E763AD" w:rsidRPr="00F3571F" w:rsidRDefault="00E763AD" w:rsidP="00E763AD">
            <w:pPr>
              <w:spacing w:after="0" w:line="240" w:lineRule="auto"/>
              <w:jc w:val="both"/>
              <w:rPr>
                <w:rFonts w:asciiTheme="majorHAnsi" w:hAnsiTheme="majorHAnsi" w:cstheme="majorHAnsi"/>
                <w:sz w:val="25"/>
                <w:szCs w:val="25"/>
              </w:rPr>
            </w:pPr>
            <w:r w:rsidRPr="00F3571F">
              <w:rPr>
                <w:rFonts w:asciiTheme="majorHAnsi" w:hAnsiTheme="majorHAnsi" w:cstheme="majorHAnsi"/>
                <w:b/>
                <w:bCs/>
                <w:sz w:val="25"/>
                <w:szCs w:val="25"/>
              </w:rPr>
              <w:t xml:space="preserve">Học bổng Tài năng </w:t>
            </w:r>
          </w:p>
        </w:tc>
        <w:tc>
          <w:tcPr>
            <w:tcW w:w="18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DA8F3C" w14:textId="77777777" w:rsidR="00E763AD" w:rsidRPr="00F3571F" w:rsidRDefault="00E763AD" w:rsidP="00E763AD">
            <w:pPr>
              <w:spacing w:after="0" w:line="240" w:lineRule="auto"/>
              <w:ind w:left="-31"/>
              <w:jc w:val="center"/>
              <w:rPr>
                <w:rFonts w:asciiTheme="majorHAnsi" w:hAnsiTheme="majorHAnsi" w:cstheme="majorHAnsi"/>
                <w:sz w:val="25"/>
                <w:szCs w:val="25"/>
              </w:rPr>
            </w:pPr>
            <w:r w:rsidRPr="00F3571F">
              <w:rPr>
                <w:rFonts w:asciiTheme="majorHAnsi" w:hAnsiTheme="majorHAnsi" w:cstheme="majorHAnsi"/>
                <w:sz w:val="25"/>
                <w:szCs w:val="25"/>
              </w:rPr>
              <w:t>100%</w:t>
            </w:r>
          </w:p>
        </w:tc>
        <w:tc>
          <w:tcPr>
            <w:tcW w:w="188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B5A087" w14:textId="77777777" w:rsidR="00E763AD" w:rsidRPr="00F3571F" w:rsidRDefault="00E763AD" w:rsidP="00E763AD">
            <w:pPr>
              <w:spacing w:after="0" w:line="240" w:lineRule="auto"/>
              <w:jc w:val="center"/>
              <w:rPr>
                <w:rFonts w:asciiTheme="majorHAnsi" w:hAnsiTheme="majorHAnsi" w:cstheme="majorHAnsi"/>
                <w:sz w:val="25"/>
                <w:szCs w:val="25"/>
              </w:rPr>
            </w:pPr>
            <w:r w:rsidRPr="00F3571F">
              <w:rPr>
                <w:rFonts w:asciiTheme="majorHAnsi" w:hAnsiTheme="majorHAnsi" w:cstheme="majorHAnsi"/>
                <w:sz w:val="25"/>
                <w:szCs w:val="25"/>
              </w:rPr>
              <w:t>3.80 → 4.00</w:t>
            </w:r>
          </w:p>
        </w:tc>
        <w:tc>
          <w:tcPr>
            <w:tcW w:w="1887" w:type="dxa"/>
            <w:vMerge w:val="restart"/>
            <w:tcBorders>
              <w:top w:val="single" w:sz="4" w:space="0" w:color="000000"/>
              <w:left w:val="single" w:sz="4" w:space="0" w:color="000000"/>
              <w:right w:val="single" w:sz="4" w:space="0" w:color="000000"/>
            </w:tcBorders>
            <w:shd w:val="clear" w:color="auto" w:fill="FFFFFF"/>
            <w:vAlign w:val="center"/>
            <w:hideMark/>
          </w:tcPr>
          <w:p w14:paraId="15DC2992" w14:textId="77777777" w:rsidR="00E763AD" w:rsidRPr="00F3571F" w:rsidRDefault="00E763AD" w:rsidP="00E763AD">
            <w:pPr>
              <w:spacing w:after="0" w:line="240" w:lineRule="auto"/>
              <w:jc w:val="center"/>
              <w:rPr>
                <w:rFonts w:asciiTheme="majorHAnsi" w:hAnsiTheme="majorHAnsi" w:cstheme="majorHAnsi"/>
                <w:sz w:val="25"/>
                <w:szCs w:val="25"/>
              </w:rPr>
            </w:pPr>
            <w:r w:rsidRPr="00F3571F">
              <w:rPr>
                <w:rFonts w:asciiTheme="majorHAnsi" w:hAnsiTheme="majorHAnsi" w:cstheme="majorHAnsi"/>
                <w:sz w:val="25"/>
                <w:szCs w:val="25"/>
              </w:rPr>
              <w:t>90</w:t>
            </w:r>
          </w:p>
        </w:tc>
        <w:tc>
          <w:tcPr>
            <w:tcW w:w="1929" w:type="dxa"/>
            <w:vMerge w:val="restart"/>
            <w:tcBorders>
              <w:top w:val="single" w:sz="4" w:space="0" w:color="000000"/>
              <w:left w:val="single" w:sz="4" w:space="0" w:color="000000"/>
              <w:right w:val="single" w:sz="4" w:space="0" w:color="000000"/>
            </w:tcBorders>
            <w:shd w:val="clear" w:color="auto" w:fill="FFFFFF"/>
            <w:vAlign w:val="center"/>
            <w:hideMark/>
          </w:tcPr>
          <w:p w14:paraId="3A33874D" w14:textId="77777777" w:rsidR="00E763AD" w:rsidRPr="00F3571F" w:rsidRDefault="00E763AD" w:rsidP="00E763AD">
            <w:pPr>
              <w:spacing w:after="0" w:line="240" w:lineRule="auto"/>
              <w:jc w:val="center"/>
              <w:rPr>
                <w:rFonts w:asciiTheme="majorHAnsi" w:hAnsiTheme="majorHAnsi" w:cstheme="majorHAnsi"/>
                <w:sz w:val="25"/>
                <w:szCs w:val="25"/>
              </w:rPr>
            </w:pPr>
            <w:r w:rsidRPr="00F3571F">
              <w:rPr>
                <w:rFonts w:asciiTheme="majorHAnsi" w:hAnsiTheme="majorHAnsi" w:cstheme="majorHAnsi"/>
                <w:sz w:val="25"/>
                <w:szCs w:val="25"/>
              </w:rPr>
              <w:t>45</w:t>
            </w:r>
          </w:p>
        </w:tc>
      </w:tr>
      <w:tr w:rsidR="00393BED" w:rsidRPr="00F3571F" w14:paraId="5BF2EAD3" w14:textId="77777777" w:rsidTr="00766F29">
        <w:tc>
          <w:tcPr>
            <w:tcW w:w="1900" w:type="dxa"/>
            <w:vMerge/>
            <w:tcBorders>
              <w:left w:val="single" w:sz="4" w:space="0" w:color="000000"/>
              <w:right w:val="single" w:sz="4" w:space="0" w:color="000000"/>
            </w:tcBorders>
            <w:shd w:val="clear" w:color="auto" w:fill="FFFFFF"/>
            <w:vAlign w:val="center"/>
            <w:hideMark/>
          </w:tcPr>
          <w:p w14:paraId="090D8566" w14:textId="77777777" w:rsidR="00E763AD" w:rsidRPr="00F3571F" w:rsidRDefault="00E763AD" w:rsidP="00EC158E">
            <w:pPr>
              <w:spacing w:after="0" w:line="240" w:lineRule="auto"/>
              <w:ind w:left="360"/>
              <w:jc w:val="both"/>
              <w:rPr>
                <w:rFonts w:asciiTheme="majorHAnsi" w:hAnsiTheme="majorHAnsi" w:cstheme="majorHAnsi"/>
                <w:sz w:val="25"/>
                <w:szCs w:val="25"/>
              </w:rPr>
            </w:pPr>
          </w:p>
        </w:tc>
        <w:tc>
          <w:tcPr>
            <w:tcW w:w="18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C3607C" w14:textId="77777777" w:rsidR="00E763AD" w:rsidRPr="00F3571F" w:rsidRDefault="00E763AD" w:rsidP="00E763AD">
            <w:pPr>
              <w:spacing w:after="0" w:line="240" w:lineRule="auto"/>
              <w:ind w:left="-31"/>
              <w:jc w:val="center"/>
              <w:rPr>
                <w:rFonts w:asciiTheme="majorHAnsi" w:hAnsiTheme="majorHAnsi" w:cstheme="majorHAnsi"/>
                <w:sz w:val="25"/>
                <w:szCs w:val="25"/>
              </w:rPr>
            </w:pPr>
            <w:r w:rsidRPr="00F3571F">
              <w:rPr>
                <w:rFonts w:asciiTheme="majorHAnsi" w:hAnsiTheme="majorHAnsi" w:cstheme="majorHAnsi"/>
                <w:sz w:val="25"/>
                <w:szCs w:val="25"/>
              </w:rPr>
              <w:t>75%</w:t>
            </w:r>
          </w:p>
        </w:tc>
        <w:tc>
          <w:tcPr>
            <w:tcW w:w="188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596B5B" w14:textId="77777777" w:rsidR="00E763AD" w:rsidRPr="00F3571F" w:rsidRDefault="00E763AD" w:rsidP="00E763AD">
            <w:pPr>
              <w:spacing w:after="0" w:line="240" w:lineRule="auto"/>
              <w:jc w:val="center"/>
              <w:rPr>
                <w:rFonts w:asciiTheme="majorHAnsi" w:hAnsiTheme="majorHAnsi" w:cstheme="majorHAnsi"/>
                <w:sz w:val="25"/>
                <w:szCs w:val="25"/>
              </w:rPr>
            </w:pPr>
            <w:r w:rsidRPr="00F3571F">
              <w:rPr>
                <w:rFonts w:asciiTheme="majorHAnsi" w:hAnsiTheme="majorHAnsi" w:cstheme="majorHAnsi"/>
                <w:sz w:val="25"/>
                <w:szCs w:val="25"/>
              </w:rPr>
              <w:t>3.60 → 3.79</w:t>
            </w:r>
          </w:p>
        </w:tc>
        <w:tc>
          <w:tcPr>
            <w:tcW w:w="1887" w:type="dxa"/>
            <w:vMerge/>
            <w:tcBorders>
              <w:left w:val="single" w:sz="4" w:space="0" w:color="000000"/>
              <w:right w:val="single" w:sz="4" w:space="0" w:color="000000"/>
            </w:tcBorders>
            <w:shd w:val="clear" w:color="auto" w:fill="FFFFFF"/>
            <w:vAlign w:val="center"/>
            <w:hideMark/>
          </w:tcPr>
          <w:p w14:paraId="31787AFE" w14:textId="77777777" w:rsidR="00E763AD" w:rsidRPr="00F3571F" w:rsidRDefault="00E763AD" w:rsidP="00EC158E">
            <w:pPr>
              <w:spacing w:after="0" w:line="240" w:lineRule="auto"/>
              <w:ind w:left="360"/>
              <w:jc w:val="both"/>
              <w:rPr>
                <w:rFonts w:asciiTheme="majorHAnsi" w:hAnsiTheme="majorHAnsi" w:cstheme="majorHAnsi"/>
                <w:sz w:val="25"/>
                <w:szCs w:val="25"/>
              </w:rPr>
            </w:pPr>
          </w:p>
        </w:tc>
        <w:tc>
          <w:tcPr>
            <w:tcW w:w="1929" w:type="dxa"/>
            <w:vMerge/>
            <w:tcBorders>
              <w:left w:val="single" w:sz="4" w:space="0" w:color="000000"/>
              <w:right w:val="single" w:sz="4" w:space="0" w:color="000000"/>
            </w:tcBorders>
            <w:shd w:val="clear" w:color="auto" w:fill="FFFFFF"/>
            <w:vAlign w:val="center"/>
            <w:hideMark/>
          </w:tcPr>
          <w:p w14:paraId="761342B4" w14:textId="77777777" w:rsidR="00E763AD" w:rsidRPr="00F3571F" w:rsidRDefault="00E763AD" w:rsidP="00EC158E">
            <w:pPr>
              <w:spacing w:after="0" w:line="240" w:lineRule="auto"/>
              <w:ind w:left="360"/>
              <w:jc w:val="both"/>
              <w:rPr>
                <w:rFonts w:asciiTheme="majorHAnsi" w:hAnsiTheme="majorHAnsi" w:cstheme="majorHAnsi"/>
                <w:sz w:val="25"/>
                <w:szCs w:val="25"/>
              </w:rPr>
            </w:pPr>
          </w:p>
        </w:tc>
      </w:tr>
      <w:tr w:rsidR="00393BED" w:rsidRPr="00F3571F" w14:paraId="0AC105E9" w14:textId="77777777" w:rsidTr="00766F29">
        <w:tc>
          <w:tcPr>
            <w:tcW w:w="1900" w:type="dxa"/>
            <w:vMerge/>
            <w:tcBorders>
              <w:left w:val="single" w:sz="4" w:space="0" w:color="000000"/>
              <w:bottom w:val="single" w:sz="4" w:space="0" w:color="000000"/>
              <w:right w:val="single" w:sz="4" w:space="0" w:color="000000"/>
            </w:tcBorders>
            <w:shd w:val="clear" w:color="auto" w:fill="FFFFFF"/>
            <w:vAlign w:val="center"/>
            <w:hideMark/>
          </w:tcPr>
          <w:p w14:paraId="11278F2D" w14:textId="77777777" w:rsidR="00E763AD" w:rsidRPr="00F3571F" w:rsidRDefault="00E763AD" w:rsidP="00EC158E">
            <w:pPr>
              <w:spacing w:after="0" w:line="240" w:lineRule="auto"/>
              <w:ind w:left="360"/>
              <w:jc w:val="both"/>
              <w:rPr>
                <w:rFonts w:asciiTheme="majorHAnsi" w:hAnsiTheme="majorHAnsi" w:cstheme="majorHAnsi"/>
                <w:sz w:val="25"/>
                <w:szCs w:val="25"/>
              </w:rPr>
            </w:pPr>
          </w:p>
        </w:tc>
        <w:tc>
          <w:tcPr>
            <w:tcW w:w="18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AC61C1" w14:textId="77777777" w:rsidR="00E763AD" w:rsidRPr="00F3571F" w:rsidRDefault="00E763AD" w:rsidP="00E763AD">
            <w:pPr>
              <w:spacing w:after="0" w:line="240" w:lineRule="auto"/>
              <w:ind w:left="-31"/>
              <w:jc w:val="center"/>
              <w:rPr>
                <w:rFonts w:asciiTheme="majorHAnsi" w:hAnsiTheme="majorHAnsi" w:cstheme="majorHAnsi"/>
                <w:sz w:val="25"/>
                <w:szCs w:val="25"/>
              </w:rPr>
            </w:pPr>
            <w:r w:rsidRPr="00F3571F">
              <w:rPr>
                <w:rFonts w:asciiTheme="majorHAnsi" w:hAnsiTheme="majorHAnsi" w:cstheme="majorHAnsi"/>
                <w:sz w:val="25"/>
                <w:szCs w:val="25"/>
              </w:rPr>
              <w:t>50%</w:t>
            </w:r>
          </w:p>
        </w:tc>
        <w:tc>
          <w:tcPr>
            <w:tcW w:w="188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2EE9A1" w14:textId="77777777" w:rsidR="00E763AD" w:rsidRPr="00F3571F" w:rsidRDefault="00E763AD" w:rsidP="00E763AD">
            <w:pPr>
              <w:spacing w:after="0" w:line="240" w:lineRule="auto"/>
              <w:jc w:val="center"/>
              <w:rPr>
                <w:rFonts w:asciiTheme="majorHAnsi" w:hAnsiTheme="majorHAnsi" w:cstheme="majorHAnsi"/>
                <w:sz w:val="25"/>
                <w:szCs w:val="25"/>
              </w:rPr>
            </w:pPr>
            <w:r w:rsidRPr="00F3571F">
              <w:rPr>
                <w:rFonts w:asciiTheme="majorHAnsi" w:hAnsiTheme="majorHAnsi" w:cstheme="majorHAnsi"/>
                <w:sz w:val="25"/>
                <w:szCs w:val="25"/>
              </w:rPr>
              <w:t>3.50 → 3.59</w:t>
            </w:r>
          </w:p>
        </w:tc>
        <w:tc>
          <w:tcPr>
            <w:tcW w:w="1887" w:type="dxa"/>
            <w:vMerge/>
            <w:tcBorders>
              <w:left w:val="single" w:sz="4" w:space="0" w:color="000000"/>
              <w:bottom w:val="single" w:sz="4" w:space="0" w:color="000000"/>
              <w:right w:val="single" w:sz="4" w:space="0" w:color="000000"/>
            </w:tcBorders>
            <w:shd w:val="clear" w:color="auto" w:fill="FFFFFF"/>
            <w:vAlign w:val="center"/>
            <w:hideMark/>
          </w:tcPr>
          <w:p w14:paraId="6FC58806" w14:textId="77777777" w:rsidR="00E763AD" w:rsidRPr="00F3571F" w:rsidRDefault="00E763AD" w:rsidP="00EC158E">
            <w:pPr>
              <w:spacing w:after="0" w:line="240" w:lineRule="auto"/>
              <w:ind w:left="360"/>
              <w:jc w:val="both"/>
              <w:rPr>
                <w:rFonts w:asciiTheme="majorHAnsi" w:hAnsiTheme="majorHAnsi" w:cstheme="majorHAnsi"/>
                <w:sz w:val="25"/>
                <w:szCs w:val="25"/>
              </w:rPr>
            </w:pPr>
          </w:p>
        </w:tc>
        <w:tc>
          <w:tcPr>
            <w:tcW w:w="1929" w:type="dxa"/>
            <w:vMerge/>
            <w:tcBorders>
              <w:left w:val="single" w:sz="4" w:space="0" w:color="000000"/>
              <w:bottom w:val="single" w:sz="4" w:space="0" w:color="000000"/>
              <w:right w:val="single" w:sz="4" w:space="0" w:color="000000"/>
            </w:tcBorders>
            <w:shd w:val="clear" w:color="auto" w:fill="FFFFFF"/>
            <w:vAlign w:val="center"/>
            <w:hideMark/>
          </w:tcPr>
          <w:p w14:paraId="08003369" w14:textId="77777777" w:rsidR="00E763AD" w:rsidRPr="00F3571F" w:rsidRDefault="00E763AD" w:rsidP="00EC158E">
            <w:pPr>
              <w:spacing w:after="0" w:line="240" w:lineRule="auto"/>
              <w:ind w:left="360"/>
              <w:jc w:val="both"/>
              <w:rPr>
                <w:rFonts w:asciiTheme="majorHAnsi" w:hAnsiTheme="majorHAnsi" w:cstheme="majorHAnsi"/>
                <w:sz w:val="25"/>
                <w:szCs w:val="25"/>
              </w:rPr>
            </w:pPr>
          </w:p>
        </w:tc>
      </w:tr>
      <w:tr w:rsidR="00393BED" w:rsidRPr="00F3571F" w14:paraId="6A306D48" w14:textId="77777777" w:rsidTr="00ED1170">
        <w:tc>
          <w:tcPr>
            <w:tcW w:w="1900" w:type="dxa"/>
            <w:vMerge w:val="restart"/>
            <w:tcBorders>
              <w:top w:val="single" w:sz="4" w:space="0" w:color="000000"/>
              <w:left w:val="single" w:sz="4" w:space="0" w:color="000000"/>
              <w:right w:val="single" w:sz="4" w:space="0" w:color="000000"/>
            </w:tcBorders>
            <w:shd w:val="clear" w:color="auto" w:fill="FFFFFF"/>
            <w:vAlign w:val="center"/>
            <w:hideMark/>
          </w:tcPr>
          <w:p w14:paraId="2A0C690E" w14:textId="131AAFF8" w:rsidR="00E763AD" w:rsidRPr="00F3571F" w:rsidRDefault="00E763AD" w:rsidP="00E763AD">
            <w:pPr>
              <w:spacing w:after="0" w:line="240" w:lineRule="auto"/>
              <w:jc w:val="both"/>
              <w:rPr>
                <w:rFonts w:asciiTheme="majorHAnsi" w:hAnsiTheme="majorHAnsi" w:cstheme="majorHAnsi"/>
                <w:sz w:val="25"/>
                <w:szCs w:val="25"/>
              </w:rPr>
            </w:pPr>
            <w:r w:rsidRPr="00F3571F">
              <w:rPr>
                <w:rFonts w:asciiTheme="majorHAnsi" w:hAnsiTheme="majorHAnsi" w:cstheme="majorHAnsi"/>
                <w:b/>
                <w:bCs/>
                <w:sz w:val="25"/>
                <w:szCs w:val="25"/>
              </w:rPr>
              <w:lastRenderedPageBreak/>
              <w:t>Học bổng Vượt khó</w:t>
            </w:r>
          </w:p>
        </w:tc>
        <w:tc>
          <w:tcPr>
            <w:tcW w:w="18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26F469" w14:textId="77777777" w:rsidR="00E763AD" w:rsidRPr="00F3571F" w:rsidRDefault="00E763AD" w:rsidP="00E763AD">
            <w:pPr>
              <w:spacing w:after="0" w:line="240" w:lineRule="auto"/>
              <w:ind w:left="-31"/>
              <w:jc w:val="center"/>
              <w:rPr>
                <w:rFonts w:asciiTheme="majorHAnsi" w:hAnsiTheme="majorHAnsi" w:cstheme="majorHAnsi"/>
                <w:sz w:val="25"/>
                <w:szCs w:val="25"/>
              </w:rPr>
            </w:pPr>
            <w:r w:rsidRPr="00F3571F">
              <w:rPr>
                <w:rFonts w:asciiTheme="majorHAnsi" w:hAnsiTheme="majorHAnsi" w:cstheme="majorHAnsi"/>
                <w:sz w:val="25"/>
                <w:szCs w:val="25"/>
              </w:rPr>
              <w:t>100%</w:t>
            </w:r>
          </w:p>
        </w:tc>
        <w:tc>
          <w:tcPr>
            <w:tcW w:w="188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7B2E12" w14:textId="77777777" w:rsidR="00E763AD" w:rsidRPr="00F3571F" w:rsidRDefault="00E763AD" w:rsidP="00E763AD">
            <w:pPr>
              <w:spacing w:after="0" w:line="240" w:lineRule="auto"/>
              <w:jc w:val="center"/>
              <w:rPr>
                <w:rFonts w:asciiTheme="majorHAnsi" w:hAnsiTheme="majorHAnsi" w:cstheme="majorHAnsi"/>
                <w:sz w:val="25"/>
                <w:szCs w:val="25"/>
              </w:rPr>
            </w:pPr>
            <w:r w:rsidRPr="00F3571F">
              <w:rPr>
                <w:rFonts w:asciiTheme="majorHAnsi" w:hAnsiTheme="majorHAnsi" w:cstheme="majorHAnsi"/>
                <w:sz w:val="25"/>
                <w:szCs w:val="25"/>
              </w:rPr>
              <w:t>3.60 → 4.00</w:t>
            </w:r>
          </w:p>
        </w:tc>
        <w:tc>
          <w:tcPr>
            <w:tcW w:w="1887" w:type="dxa"/>
            <w:vMerge w:val="restart"/>
            <w:tcBorders>
              <w:top w:val="single" w:sz="4" w:space="0" w:color="000000"/>
              <w:left w:val="single" w:sz="4" w:space="0" w:color="000000"/>
              <w:right w:val="single" w:sz="4" w:space="0" w:color="000000"/>
            </w:tcBorders>
            <w:shd w:val="clear" w:color="auto" w:fill="FFFFFF"/>
            <w:vAlign w:val="center"/>
            <w:hideMark/>
          </w:tcPr>
          <w:p w14:paraId="5EA33EC8" w14:textId="77777777" w:rsidR="00E763AD" w:rsidRPr="00F3571F" w:rsidRDefault="00E763AD" w:rsidP="00E763AD">
            <w:pPr>
              <w:spacing w:after="0" w:line="240" w:lineRule="auto"/>
              <w:jc w:val="center"/>
              <w:rPr>
                <w:rFonts w:asciiTheme="majorHAnsi" w:hAnsiTheme="majorHAnsi" w:cstheme="majorHAnsi"/>
                <w:sz w:val="25"/>
                <w:szCs w:val="25"/>
              </w:rPr>
            </w:pPr>
            <w:r w:rsidRPr="00F3571F">
              <w:rPr>
                <w:rFonts w:asciiTheme="majorHAnsi" w:hAnsiTheme="majorHAnsi" w:cstheme="majorHAnsi"/>
                <w:sz w:val="25"/>
                <w:szCs w:val="25"/>
              </w:rPr>
              <w:t>90</w:t>
            </w:r>
          </w:p>
        </w:tc>
        <w:tc>
          <w:tcPr>
            <w:tcW w:w="1929" w:type="dxa"/>
            <w:vMerge w:val="restart"/>
            <w:tcBorders>
              <w:top w:val="single" w:sz="4" w:space="0" w:color="000000"/>
              <w:left w:val="single" w:sz="4" w:space="0" w:color="000000"/>
              <w:right w:val="single" w:sz="4" w:space="0" w:color="000000"/>
            </w:tcBorders>
            <w:shd w:val="clear" w:color="auto" w:fill="FFFFFF"/>
            <w:vAlign w:val="center"/>
            <w:hideMark/>
          </w:tcPr>
          <w:p w14:paraId="37AC5B1E" w14:textId="77777777" w:rsidR="00E763AD" w:rsidRPr="00F3571F" w:rsidRDefault="00E763AD" w:rsidP="00E763AD">
            <w:pPr>
              <w:spacing w:after="0" w:line="240" w:lineRule="auto"/>
              <w:jc w:val="center"/>
              <w:rPr>
                <w:rFonts w:asciiTheme="majorHAnsi" w:hAnsiTheme="majorHAnsi" w:cstheme="majorHAnsi"/>
                <w:sz w:val="25"/>
                <w:szCs w:val="25"/>
              </w:rPr>
            </w:pPr>
            <w:r w:rsidRPr="00F3571F">
              <w:rPr>
                <w:rFonts w:asciiTheme="majorHAnsi" w:hAnsiTheme="majorHAnsi" w:cstheme="majorHAnsi"/>
                <w:sz w:val="25"/>
                <w:szCs w:val="25"/>
              </w:rPr>
              <w:t>45</w:t>
            </w:r>
          </w:p>
        </w:tc>
      </w:tr>
      <w:tr w:rsidR="00393BED" w:rsidRPr="00F3571F" w14:paraId="74074521" w14:textId="77777777" w:rsidTr="00ED1170">
        <w:tc>
          <w:tcPr>
            <w:tcW w:w="1900" w:type="dxa"/>
            <w:vMerge/>
            <w:tcBorders>
              <w:left w:val="single" w:sz="4" w:space="0" w:color="000000"/>
              <w:right w:val="single" w:sz="4" w:space="0" w:color="000000"/>
            </w:tcBorders>
            <w:shd w:val="clear" w:color="auto" w:fill="FFFFFF"/>
            <w:vAlign w:val="center"/>
            <w:hideMark/>
          </w:tcPr>
          <w:p w14:paraId="5EDD45C3" w14:textId="77777777" w:rsidR="00E763AD" w:rsidRPr="00F3571F" w:rsidRDefault="00E763AD" w:rsidP="00EC158E">
            <w:pPr>
              <w:spacing w:after="0" w:line="240" w:lineRule="auto"/>
              <w:ind w:left="360"/>
              <w:jc w:val="both"/>
              <w:rPr>
                <w:rFonts w:asciiTheme="majorHAnsi" w:hAnsiTheme="majorHAnsi" w:cstheme="majorHAnsi"/>
                <w:sz w:val="25"/>
                <w:szCs w:val="25"/>
              </w:rPr>
            </w:pPr>
          </w:p>
        </w:tc>
        <w:tc>
          <w:tcPr>
            <w:tcW w:w="18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CA252D" w14:textId="77777777" w:rsidR="00E763AD" w:rsidRPr="00F3571F" w:rsidRDefault="00E763AD" w:rsidP="00E763AD">
            <w:pPr>
              <w:spacing w:after="0" w:line="240" w:lineRule="auto"/>
              <w:ind w:left="-31"/>
              <w:jc w:val="center"/>
              <w:rPr>
                <w:rFonts w:asciiTheme="majorHAnsi" w:hAnsiTheme="majorHAnsi" w:cstheme="majorHAnsi"/>
                <w:sz w:val="25"/>
                <w:szCs w:val="25"/>
              </w:rPr>
            </w:pPr>
            <w:r w:rsidRPr="00F3571F">
              <w:rPr>
                <w:rFonts w:asciiTheme="majorHAnsi" w:hAnsiTheme="majorHAnsi" w:cstheme="majorHAnsi"/>
                <w:sz w:val="25"/>
                <w:szCs w:val="25"/>
              </w:rPr>
              <w:t>75%</w:t>
            </w:r>
          </w:p>
        </w:tc>
        <w:tc>
          <w:tcPr>
            <w:tcW w:w="188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01194D" w14:textId="77777777" w:rsidR="00E763AD" w:rsidRPr="00F3571F" w:rsidRDefault="00E763AD" w:rsidP="00E763AD">
            <w:pPr>
              <w:spacing w:after="0" w:line="240" w:lineRule="auto"/>
              <w:jc w:val="center"/>
              <w:rPr>
                <w:rFonts w:asciiTheme="majorHAnsi" w:hAnsiTheme="majorHAnsi" w:cstheme="majorHAnsi"/>
                <w:sz w:val="25"/>
                <w:szCs w:val="25"/>
              </w:rPr>
            </w:pPr>
            <w:r w:rsidRPr="00F3571F">
              <w:rPr>
                <w:rFonts w:asciiTheme="majorHAnsi" w:hAnsiTheme="majorHAnsi" w:cstheme="majorHAnsi"/>
                <w:sz w:val="25"/>
                <w:szCs w:val="25"/>
              </w:rPr>
              <w:t>3.50 → 3.59</w:t>
            </w:r>
          </w:p>
        </w:tc>
        <w:tc>
          <w:tcPr>
            <w:tcW w:w="1887" w:type="dxa"/>
            <w:vMerge/>
            <w:tcBorders>
              <w:left w:val="single" w:sz="4" w:space="0" w:color="000000"/>
              <w:right w:val="single" w:sz="4" w:space="0" w:color="000000"/>
            </w:tcBorders>
            <w:shd w:val="clear" w:color="auto" w:fill="FFFFFF"/>
            <w:vAlign w:val="center"/>
            <w:hideMark/>
          </w:tcPr>
          <w:p w14:paraId="44344C4E" w14:textId="77777777" w:rsidR="00E763AD" w:rsidRPr="00F3571F" w:rsidRDefault="00E763AD" w:rsidP="00EC158E">
            <w:pPr>
              <w:spacing w:after="0" w:line="240" w:lineRule="auto"/>
              <w:ind w:left="360"/>
              <w:jc w:val="both"/>
              <w:rPr>
                <w:rFonts w:asciiTheme="majorHAnsi" w:hAnsiTheme="majorHAnsi" w:cstheme="majorHAnsi"/>
                <w:sz w:val="25"/>
                <w:szCs w:val="25"/>
              </w:rPr>
            </w:pPr>
          </w:p>
        </w:tc>
        <w:tc>
          <w:tcPr>
            <w:tcW w:w="1929" w:type="dxa"/>
            <w:vMerge/>
            <w:tcBorders>
              <w:left w:val="single" w:sz="4" w:space="0" w:color="000000"/>
              <w:right w:val="single" w:sz="4" w:space="0" w:color="000000"/>
            </w:tcBorders>
            <w:shd w:val="clear" w:color="auto" w:fill="FFFFFF"/>
            <w:vAlign w:val="center"/>
            <w:hideMark/>
          </w:tcPr>
          <w:p w14:paraId="2560220E" w14:textId="77777777" w:rsidR="00E763AD" w:rsidRPr="00F3571F" w:rsidRDefault="00E763AD" w:rsidP="00EC158E">
            <w:pPr>
              <w:spacing w:after="0" w:line="240" w:lineRule="auto"/>
              <w:ind w:left="360"/>
              <w:jc w:val="both"/>
              <w:rPr>
                <w:rFonts w:asciiTheme="majorHAnsi" w:hAnsiTheme="majorHAnsi" w:cstheme="majorHAnsi"/>
                <w:sz w:val="25"/>
                <w:szCs w:val="25"/>
              </w:rPr>
            </w:pPr>
          </w:p>
        </w:tc>
      </w:tr>
      <w:tr w:rsidR="00393BED" w:rsidRPr="00F3571F" w14:paraId="4F0199EF" w14:textId="77777777" w:rsidTr="00ED1170">
        <w:tc>
          <w:tcPr>
            <w:tcW w:w="1900" w:type="dxa"/>
            <w:vMerge/>
            <w:tcBorders>
              <w:left w:val="single" w:sz="4" w:space="0" w:color="000000"/>
              <w:bottom w:val="single" w:sz="4" w:space="0" w:color="000000"/>
              <w:right w:val="single" w:sz="4" w:space="0" w:color="000000"/>
            </w:tcBorders>
            <w:shd w:val="clear" w:color="auto" w:fill="FFFFFF"/>
            <w:vAlign w:val="center"/>
            <w:hideMark/>
          </w:tcPr>
          <w:p w14:paraId="55F3FF38" w14:textId="77777777" w:rsidR="00E763AD" w:rsidRPr="00F3571F" w:rsidRDefault="00E763AD" w:rsidP="00EC158E">
            <w:pPr>
              <w:spacing w:after="0" w:line="240" w:lineRule="auto"/>
              <w:ind w:left="360"/>
              <w:jc w:val="both"/>
              <w:rPr>
                <w:rFonts w:asciiTheme="majorHAnsi" w:hAnsiTheme="majorHAnsi" w:cstheme="majorHAnsi"/>
                <w:sz w:val="25"/>
                <w:szCs w:val="25"/>
              </w:rPr>
            </w:pPr>
          </w:p>
        </w:tc>
        <w:tc>
          <w:tcPr>
            <w:tcW w:w="18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92E77B" w14:textId="77777777" w:rsidR="00E763AD" w:rsidRPr="00F3571F" w:rsidRDefault="00E763AD" w:rsidP="00E763AD">
            <w:pPr>
              <w:spacing w:after="0" w:line="240" w:lineRule="auto"/>
              <w:ind w:left="-31"/>
              <w:jc w:val="center"/>
              <w:rPr>
                <w:rFonts w:asciiTheme="majorHAnsi" w:hAnsiTheme="majorHAnsi" w:cstheme="majorHAnsi"/>
                <w:sz w:val="25"/>
                <w:szCs w:val="25"/>
              </w:rPr>
            </w:pPr>
            <w:r w:rsidRPr="00F3571F">
              <w:rPr>
                <w:rFonts w:asciiTheme="majorHAnsi" w:hAnsiTheme="majorHAnsi" w:cstheme="majorHAnsi"/>
                <w:sz w:val="25"/>
                <w:szCs w:val="25"/>
              </w:rPr>
              <w:t>50%</w:t>
            </w:r>
          </w:p>
        </w:tc>
        <w:tc>
          <w:tcPr>
            <w:tcW w:w="188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C70EE1" w14:textId="77777777" w:rsidR="00E763AD" w:rsidRPr="00F3571F" w:rsidRDefault="00E763AD" w:rsidP="00E763AD">
            <w:pPr>
              <w:spacing w:after="0" w:line="240" w:lineRule="auto"/>
              <w:jc w:val="center"/>
              <w:rPr>
                <w:rFonts w:asciiTheme="majorHAnsi" w:hAnsiTheme="majorHAnsi" w:cstheme="majorHAnsi"/>
                <w:sz w:val="25"/>
                <w:szCs w:val="25"/>
              </w:rPr>
            </w:pPr>
            <w:r w:rsidRPr="00F3571F">
              <w:rPr>
                <w:rFonts w:asciiTheme="majorHAnsi" w:hAnsiTheme="majorHAnsi" w:cstheme="majorHAnsi"/>
                <w:sz w:val="25"/>
                <w:szCs w:val="25"/>
              </w:rPr>
              <w:t>3.40 → 3.49</w:t>
            </w:r>
          </w:p>
        </w:tc>
        <w:tc>
          <w:tcPr>
            <w:tcW w:w="1887" w:type="dxa"/>
            <w:vMerge/>
            <w:tcBorders>
              <w:left w:val="single" w:sz="4" w:space="0" w:color="000000"/>
              <w:bottom w:val="single" w:sz="4" w:space="0" w:color="000000"/>
              <w:right w:val="single" w:sz="4" w:space="0" w:color="000000"/>
            </w:tcBorders>
            <w:shd w:val="clear" w:color="auto" w:fill="FFFFFF"/>
            <w:vAlign w:val="center"/>
            <w:hideMark/>
          </w:tcPr>
          <w:p w14:paraId="4192CC98" w14:textId="77777777" w:rsidR="00E763AD" w:rsidRPr="00F3571F" w:rsidRDefault="00E763AD" w:rsidP="00EC158E">
            <w:pPr>
              <w:spacing w:after="0" w:line="240" w:lineRule="auto"/>
              <w:ind w:left="360"/>
              <w:jc w:val="both"/>
              <w:rPr>
                <w:rFonts w:asciiTheme="majorHAnsi" w:hAnsiTheme="majorHAnsi" w:cstheme="majorHAnsi"/>
                <w:sz w:val="25"/>
                <w:szCs w:val="25"/>
              </w:rPr>
            </w:pPr>
          </w:p>
        </w:tc>
        <w:tc>
          <w:tcPr>
            <w:tcW w:w="1929" w:type="dxa"/>
            <w:vMerge/>
            <w:tcBorders>
              <w:left w:val="single" w:sz="4" w:space="0" w:color="000000"/>
              <w:bottom w:val="single" w:sz="4" w:space="0" w:color="000000"/>
              <w:right w:val="single" w:sz="4" w:space="0" w:color="000000"/>
            </w:tcBorders>
            <w:shd w:val="clear" w:color="auto" w:fill="FFFFFF"/>
            <w:vAlign w:val="center"/>
            <w:hideMark/>
          </w:tcPr>
          <w:p w14:paraId="37BFAAA0" w14:textId="77777777" w:rsidR="00E763AD" w:rsidRPr="00F3571F" w:rsidRDefault="00E763AD" w:rsidP="00EC158E">
            <w:pPr>
              <w:spacing w:after="0" w:line="240" w:lineRule="auto"/>
              <w:ind w:left="360"/>
              <w:jc w:val="both"/>
              <w:rPr>
                <w:rFonts w:asciiTheme="majorHAnsi" w:hAnsiTheme="majorHAnsi" w:cstheme="majorHAnsi"/>
                <w:sz w:val="25"/>
                <w:szCs w:val="25"/>
              </w:rPr>
            </w:pPr>
          </w:p>
        </w:tc>
      </w:tr>
      <w:tr w:rsidR="00393BED" w:rsidRPr="00F3571F" w14:paraId="6572258D" w14:textId="77777777" w:rsidTr="00E763AD">
        <w:tc>
          <w:tcPr>
            <w:tcW w:w="190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7B4F8D" w14:textId="77777777" w:rsidR="00EC158E" w:rsidRPr="00F3571F" w:rsidRDefault="00EC158E" w:rsidP="00E763AD">
            <w:pPr>
              <w:spacing w:after="0" w:line="240" w:lineRule="auto"/>
              <w:jc w:val="both"/>
              <w:rPr>
                <w:rFonts w:asciiTheme="majorHAnsi" w:hAnsiTheme="majorHAnsi" w:cstheme="majorHAnsi"/>
                <w:sz w:val="25"/>
                <w:szCs w:val="25"/>
              </w:rPr>
            </w:pPr>
            <w:r w:rsidRPr="00F3571F">
              <w:rPr>
                <w:rFonts w:asciiTheme="majorHAnsi" w:hAnsiTheme="majorHAnsi" w:cstheme="majorHAnsi"/>
                <w:b/>
                <w:bCs/>
                <w:sz w:val="25"/>
                <w:szCs w:val="25"/>
              </w:rPr>
              <w:t>Hỗ trợ Vay</w:t>
            </w:r>
          </w:p>
        </w:tc>
        <w:tc>
          <w:tcPr>
            <w:tcW w:w="18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A79304" w14:textId="77777777" w:rsidR="00EC158E" w:rsidRPr="00F3571F" w:rsidRDefault="00EC158E" w:rsidP="00E763AD">
            <w:pPr>
              <w:spacing w:after="0" w:line="240" w:lineRule="auto"/>
              <w:jc w:val="both"/>
              <w:rPr>
                <w:rFonts w:asciiTheme="majorHAnsi" w:hAnsiTheme="majorHAnsi" w:cstheme="majorHAnsi"/>
                <w:sz w:val="25"/>
                <w:szCs w:val="25"/>
              </w:rPr>
            </w:pPr>
            <w:r w:rsidRPr="00F3571F">
              <w:rPr>
                <w:rFonts w:asciiTheme="majorHAnsi" w:hAnsiTheme="majorHAnsi" w:cstheme="majorHAnsi"/>
                <w:sz w:val="25"/>
                <w:szCs w:val="25"/>
              </w:rPr>
              <w:t>Tối đa 50% học phí mỗi học kỳ</w:t>
            </w:r>
          </w:p>
        </w:tc>
        <w:tc>
          <w:tcPr>
            <w:tcW w:w="188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BFBC2B" w14:textId="11290BE5" w:rsidR="00EC158E" w:rsidRPr="00F3571F" w:rsidRDefault="000A1B2A" w:rsidP="00EC158E">
            <w:pPr>
              <w:spacing w:after="0" w:line="240" w:lineRule="auto"/>
              <w:ind w:left="360"/>
              <w:jc w:val="both"/>
              <w:rPr>
                <w:rFonts w:asciiTheme="majorHAnsi" w:hAnsiTheme="majorHAnsi" w:cstheme="majorHAnsi"/>
                <w:sz w:val="25"/>
                <w:szCs w:val="25"/>
              </w:rPr>
            </w:pPr>
            <w:r w:rsidRPr="00F3571F">
              <w:rPr>
                <w:sz w:val="25"/>
                <w:szCs w:val="25"/>
              </w:rPr>
              <w:t>≥ 2.50</w:t>
            </w:r>
          </w:p>
        </w:tc>
        <w:tc>
          <w:tcPr>
            <w:tcW w:w="18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A2B4E9" w14:textId="77777777" w:rsidR="00EC158E" w:rsidRPr="00F3571F" w:rsidRDefault="00EC158E" w:rsidP="00E763AD">
            <w:pPr>
              <w:spacing w:after="0" w:line="240" w:lineRule="auto"/>
              <w:jc w:val="center"/>
              <w:rPr>
                <w:rFonts w:asciiTheme="majorHAnsi" w:hAnsiTheme="majorHAnsi" w:cstheme="majorHAnsi"/>
                <w:sz w:val="25"/>
                <w:szCs w:val="25"/>
              </w:rPr>
            </w:pPr>
            <w:r w:rsidRPr="00F3571F">
              <w:rPr>
                <w:rFonts w:asciiTheme="majorHAnsi" w:hAnsiTheme="majorHAnsi" w:cstheme="majorHAnsi"/>
                <w:sz w:val="25"/>
                <w:szCs w:val="25"/>
              </w:rPr>
              <w:t>80</w:t>
            </w:r>
          </w:p>
        </w:tc>
        <w:tc>
          <w:tcPr>
            <w:tcW w:w="192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0308B7" w14:textId="77777777" w:rsidR="00EC158E" w:rsidRPr="00F3571F" w:rsidRDefault="00EC158E" w:rsidP="00E763AD">
            <w:pPr>
              <w:spacing w:after="0" w:line="240" w:lineRule="auto"/>
              <w:jc w:val="center"/>
              <w:rPr>
                <w:rFonts w:asciiTheme="majorHAnsi" w:hAnsiTheme="majorHAnsi" w:cstheme="majorHAnsi"/>
                <w:sz w:val="25"/>
                <w:szCs w:val="25"/>
              </w:rPr>
            </w:pPr>
            <w:r w:rsidRPr="00F3571F">
              <w:rPr>
                <w:rFonts w:asciiTheme="majorHAnsi" w:hAnsiTheme="majorHAnsi" w:cstheme="majorHAnsi"/>
                <w:sz w:val="25"/>
                <w:szCs w:val="25"/>
              </w:rPr>
              <w:t>30</w:t>
            </w:r>
          </w:p>
        </w:tc>
      </w:tr>
    </w:tbl>
    <w:p w14:paraId="67178097" w14:textId="0280E989" w:rsidR="00EC158E" w:rsidRPr="00F3571F" w:rsidRDefault="00A32FD6" w:rsidP="006E6CD4">
      <w:pPr>
        <w:pStyle w:val="u2"/>
        <w:ind w:firstLine="709"/>
        <w:rPr>
          <w:rFonts w:cstheme="majorHAnsi"/>
          <w:color w:val="auto"/>
          <w:sz w:val="25"/>
          <w:szCs w:val="25"/>
        </w:rPr>
      </w:pPr>
      <w:bookmarkStart w:id="123" w:name="_Toc239771886"/>
      <w:r w:rsidRPr="00F3571F">
        <w:rPr>
          <w:rFonts w:cstheme="majorHAnsi"/>
          <w:b/>
          <w:bCs/>
          <w:color w:val="auto"/>
          <w:sz w:val="25"/>
          <w:szCs w:val="25"/>
        </w:rPr>
        <w:t>5.</w:t>
      </w:r>
      <w:r w:rsidR="00EC158E" w:rsidRPr="00F3571F">
        <w:rPr>
          <w:rFonts w:cstheme="majorHAnsi"/>
          <w:b/>
          <w:bCs/>
          <w:color w:val="auto"/>
          <w:sz w:val="25"/>
          <w:szCs w:val="25"/>
        </w:rPr>
        <w:t xml:space="preserve"> Điều kiện ràng buộc</w:t>
      </w:r>
      <w:bookmarkEnd w:id="123"/>
    </w:p>
    <w:p w14:paraId="0BAD100D" w14:textId="6131DDC3" w:rsidR="00EC158E" w:rsidRPr="00F3571F" w:rsidRDefault="00A32FD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w:t>
      </w:r>
      <w:r w:rsidR="00EC158E" w:rsidRPr="00F3571F">
        <w:rPr>
          <w:rFonts w:asciiTheme="majorHAnsi" w:hAnsiTheme="majorHAnsi" w:cstheme="majorHAnsi"/>
          <w:sz w:val="25"/>
          <w:szCs w:val="25"/>
        </w:rPr>
        <w:t xml:space="preserve"> Các tiêu chí của điều kiện nộp hồ sơ xét học bổng và hỗ trợ tài chính căn cứ vào kết quả của từng tiêu chí trong năm học trước đó.</w:t>
      </w:r>
    </w:p>
    <w:p w14:paraId="094D8B7B" w14:textId="053531AF" w:rsidR="00EC158E" w:rsidRPr="00F3571F" w:rsidRDefault="00A32FD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w:t>
      </w:r>
      <w:r w:rsidR="00EC158E" w:rsidRPr="00F3571F">
        <w:rPr>
          <w:rFonts w:asciiTheme="majorHAnsi" w:hAnsiTheme="majorHAnsi" w:cstheme="majorHAnsi"/>
          <w:sz w:val="25"/>
          <w:szCs w:val="25"/>
        </w:rPr>
        <w:t xml:space="preserve"> Các điều khoản, quy định chấp hành về học bổng và hỗ trợ tài chính được nêu rõ tại Hợp đồng học bổng và Biên bản thỏa thuận giấy tờ;</w:t>
      </w:r>
    </w:p>
    <w:p w14:paraId="7EECAF78" w14:textId="473F2BF0" w:rsidR="00EC158E" w:rsidRPr="00F3571F" w:rsidRDefault="00A32FD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w:t>
      </w:r>
      <w:r w:rsidR="00EC158E" w:rsidRPr="00F3571F">
        <w:rPr>
          <w:rFonts w:asciiTheme="majorHAnsi" w:hAnsiTheme="majorHAnsi" w:cstheme="majorHAnsi"/>
          <w:sz w:val="25"/>
          <w:szCs w:val="25"/>
        </w:rPr>
        <w:t xml:space="preserve"> Đối với Học bổng Vượt khó:</w:t>
      </w:r>
    </w:p>
    <w:p w14:paraId="59147ADD" w14:textId="2A9904B4" w:rsidR="00EC158E" w:rsidRPr="00F3571F" w:rsidRDefault="00A32FD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w:t>
      </w:r>
      <w:r w:rsidR="00EC158E" w:rsidRPr="00F3571F">
        <w:rPr>
          <w:rFonts w:asciiTheme="majorHAnsi" w:hAnsiTheme="majorHAnsi" w:cstheme="majorHAnsi"/>
          <w:sz w:val="25"/>
          <w:szCs w:val="25"/>
        </w:rPr>
        <w:t xml:space="preserve"> Sau 03 tháng khi tốt nghiệp, sinh viên nhận học bổng </w:t>
      </w:r>
      <w:r w:rsidR="00D768D1" w:rsidRPr="00F3571F">
        <w:rPr>
          <w:rFonts w:asciiTheme="majorHAnsi" w:hAnsiTheme="majorHAnsi" w:cstheme="majorHAnsi"/>
          <w:sz w:val="25"/>
          <w:szCs w:val="25"/>
        </w:rPr>
        <w:t>vượt khó</w:t>
      </w:r>
      <w:r w:rsidR="00EC158E" w:rsidRPr="00F3571F">
        <w:rPr>
          <w:rFonts w:asciiTheme="majorHAnsi" w:hAnsiTheme="majorHAnsi" w:cstheme="majorHAnsi"/>
          <w:sz w:val="25"/>
          <w:szCs w:val="25"/>
        </w:rPr>
        <w:t xml:space="preserve"> có nghĩa vụ phải trở về địa phương (nơi sinh viên có hộ khẩu thường trú) phục vụ với thời gian ít nhất gấp 03 lần tổng thời gian sinh viên được cấp học bổng </w:t>
      </w:r>
      <w:r w:rsidR="00D768D1" w:rsidRPr="00F3571F">
        <w:rPr>
          <w:rFonts w:asciiTheme="majorHAnsi" w:hAnsiTheme="majorHAnsi" w:cstheme="majorHAnsi"/>
          <w:sz w:val="25"/>
          <w:szCs w:val="25"/>
        </w:rPr>
        <w:t>vượt khó</w:t>
      </w:r>
      <w:r w:rsidR="00EC158E" w:rsidRPr="00F3571F">
        <w:rPr>
          <w:rFonts w:asciiTheme="majorHAnsi" w:hAnsiTheme="majorHAnsi" w:cstheme="majorHAnsi"/>
          <w:sz w:val="25"/>
          <w:szCs w:val="25"/>
        </w:rPr>
        <w:t>;</w:t>
      </w:r>
    </w:p>
    <w:p w14:paraId="01BA5C43" w14:textId="1ED2869C" w:rsidR="00EC158E" w:rsidRPr="00F3571F" w:rsidRDefault="00A32FD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w:t>
      </w:r>
      <w:r w:rsidR="00EC158E" w:rsidRPr="00F3571F">
        <w:rPr>
          <w:rFonts w:asciiTheme="majorHAnsi" w:hAnsiTheme="majorHAnsi" w:cstheme="majorHAnsi"/>
          <w:sz w:val="25"/>
          <w:szCs w:val="25"/>
        </w:rPr>
        <w:t xml:space="preserve"> Trường hợp nếu sinh viên không tìm được việc làm tại địa phương thì Quỹ </w:t>
      </w:r>
      <w:r w:rsidR="00EC3B91" w:rsidRPr="00F3571F">
        <w:rPr>
          <w:rFonts w:asciiTheme="majorHAnsi" w:hAnsiTheme="majorHAnsi" w:cstheme="majorHAnsi"/>
          <w:sz w:val="25"/>
          <w:szCs w:val="25"/>
        </w:rPr>
        <w:t xml:space="preserve">Đặng Văn Được </w:t>
      </w:r>
      <w:r w:rsidR="00EC158E" w:rsidRPr="00F3571F">
        <w:rPr>
          <w:rFonts w:asciiTheme="majorHAnsi" w:hAnsiTheme="majorHAnsi" w:cstheme="majorHAnsi"/>
          <w:sz w:val="25"/>
          <w:szCs w:val="25"/>
        </w:rPr>
        <w:t>sẽ hỗ trợ giới thiệu hoặc phân công công việc phù hợp với năng lực của sinh viên (ưu tiên việc làm trong các công ty thuộc hệ thống Tập đoàn Tân Tạo).</w:t>
      </w:r>
    </w:p>
    <w:p w14:paraId="65721FFF" w14:textId="5F51C09F" w:rsidR="00EC158E" w:rsidRPr="00F3571F" w:rsidRDefault="00EC158E" w:rsidP="00D5406B">
      <w:pPr>
        <w:pStyle w:val="u2"/>
        <w:ind w:firstLine="709"/>
        <w:rPr>
          <w:rFonts w:cstheme="majorHAnsi"/>
          <w:color w:val="auto"/>
          <w:sz w:val="25"/>
          <w:szCs w:val="25"/>
        </w:rPr>
      </w:pPr>
      <w:bookmarkStart w:id="124" w:name="_Toc239771887"/>
      <w:r w:rsidRPr="00F3571F">
        <w:rPr>
          <w:rFonts w:cstheme="majorHAnsi"/>
          <w:b/>
          <w:bCs/>
          <w:color w:val="auto"/>
          <w:sz w:val="25"/>
          <w:szCs w:val="25"/>
        </w:rPr>
        <w:t>6. Điều kiện duy trì học bổng trong từng học kỳ</w:t>
      </w:r>
      <w:bookmarkEnd w:id="124"/>
    </w:p>
    <w:p w14:paraId="6642798A" w14:textId="4CE02CD1" w:rsidR="00EC158E" w:rsidRPr="00F3571F" w:rsidRDefault="00A32FD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w:t>
      </w:r>
      <w:r w:rsidR="00EC158E" w:rsidRPr="00F3571F">
        <w:rPr>
          <w:rFonts w:asciiTheme="majorHAnsi" w:hAnsiTheme="majorHAnsi" w:cstheme="majorHAnsi"/>
          <w:sz w:val="25"/>
          <w:szCs w:val="25"/>
        </w:rPr>
        <w:t xml:space="preserve"> Học bổng được cấp xét cho từng năm học, các sinh viên đã được xét cấp học bổng phải đáp ứng đầy đủ các điều kiện trong mỗi học kỳ sau đây để duy trì học bổng trong suốt năm học được cấp xét:</w:t>
      </w:r>
    </w:p>
    <w:p w14:paraId="1F3D964D" w14:textId="4ADF4D7E" w:rsidR="00EC158E" w:rsidRPr="00F3571F" w:rsidRDefault="00A32FD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w:t>
      </w:r>
      <w:r w:rsidR="00EC158E" w:rsidRPr="00F3571F">
        <w:rPr>
          <w:rFonts w:asciiTheme="majorHAnsi" w:hAnsiTheme="majorHAnsi" w:cstheme="majorHAnsi"/>
          <w:sz w:val="25"/>
          <w:szCs w:val="25"/>
        </w:rPr>
        <w:t xml:space="preserve"> Sinh viên phải tham gia và được ghi nhận tối thiểu 80% trên tổng số các hoạt động, sự kiện truyền thông, truyền bá hình ảnh của </w:t>
      </w:r>
      <w:r w:rsidR="001A68F0" w:rsidRPr="00F3571F">
        <w:rPr>
          <w:rFonts w:asciiTheme="majorHAnsi" w:hAnsiTheme="majorHAnsi" w:cstheme="majorHAnsi"/>
          <w:sz w:val="25"/>
          <w:szCs w:val="25"/>
        </w:rPr>
        <w:t>ĐHTT</w:t>
      </w:r>
      <w:r w:rsidR="00EC158E" w:rsidRPr="00F3571F">
        <w:rPr>
          <w:rFonts w:asciiTheme="majorHAnsi" w:hAnsiTheme="majorHAnsi" w:cstheme="majorHAnsi"/>
          <w:sz w:val="25"/>
          <w:szCs w:val="25"/>
        </w:rPr>
        <w:t xml:space="preserve"> bên trong hoặc ngoài trường với vai trò sinh viên đại diện </w:t>
      </w:r>
      <w:r w:rsidR="001A68F0" w:rsidRPr="00F3571F">
        <w:rPr>
          <w:rFonts w:asciiTheme="majorHAnsi" w:hAnsiTheme="majorHAnsi" w:cstheme="majorHAnsi"/>
          <w:sz w:val="25"/>
          <w:szCs w:val="25"/>
        </w:rPr>
        <w:t>ĐHTT</w:t>
      </w:r>
      <w:r w:rsidR="00EC158E" w:rsidRPr="00F3571F">
        <w:rPr>
          <w:rFonts w:asciiTheme="majorHAnsi" w:hAnsiTheme="majorHAnsi" w:cstheme="majorHAnsi"/>
          <w:sz w:val="25"/>
          <w:szCs w:val="25"/>
        </w:rPr>
        <w:t>; các sự kiện quan trọng được yêu cầu tham gia trong năm học;</w:t>
      </w:r>
    </w:p>
    <w:p w14:paraId="18BBC26B" w14:textId="5B7FAC8C" w:rsidR="00EC158E" w:rsidRPr="00F3571F" w:rsidRDefault="00A32FD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w:t>
      </w:r>
      <w:r w:rsidR="00EC158E" w:rsidRPr="00F3571F">
        <w:rPr>
          <w:rFonts w:asciiTheme="majorHAnsi" w:hAnsiTheme="majorHAnsi" w:cstheme="majorHAnsi"/>
          <w:sz w:val="25"/>
          <w:szCs w:val="25"/>
        </w:rPr>
        <w:t xml:space="preserve"> Điểm trung bình học tập của học kỳ được cấp học bổng hoặc hỗ trợ tài chính phải đạt được mức yêu cầu tối thiểu quy định;</w:t>
      </w:r>
    </w:p>
    <w:p w14:paraId="761E506B" w14:textId="1DACA345" w:rsidR="00EC158E" w:rsidRPr="00F3571F" w:rsidRDefault="00A32FD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w:t>
      </w:r>
      <w:r w:rsidR="00EC158E" w:rsidRPr="00F3571F">
        <w:rPr>
          <w:rFonts w:asciiTheme="majorHAnsi" w:hAnsiTheme="majorHAnsi" w:cstheme="majorHAnsi"/>
          <w:sz w:val="25"/>
          <w:szCs w:val="25"/>
        </w:rPr>
        <w:t xml:space="preserve"> Không rớt môn, thi lại, nợ môn, không bị điểm C trở xuống của bất kỳ môn học nào;</w:t>
      </w:r>
    </w:p>
    <w:p w14:paraId="04001901" w14:textId="099CF499" w:rsidR="00EC158E" w:rsidRPr="00F3571F" w:rsidRDefault="00B13E44"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w:t>
      </w:r>
      <w:r w:rsidR="00EC158E" w:rsidRPr="00F3571F">
        <w:rPr>
          <w:rFonts w:asciiTheme="majorHAnsi" w:hAnsiTheme="majorHAnsi" w:cstheme="majorHAnsi"/>
          <w:sz w:val="25"/>
          <w:szCs w:val="25"/>
        </w:rPr>
        <w:t xml:space="preserve"> Riêng đối với sinh viên ở học kỳ cuối cùng (tính theo niên khóa được quy định theo chương trình đào tạo), ngoài các điều kiện nêu trên, sinh viên phải đạt trình độ Tiếng Anh đầu ra và có các chứng chỉ Tiếng Anh quốc tế theo quy định của </w:t>
      </w:r>
      <w:r w:rsidR="001A68F0" w:rsidRPr="00F3571F">
        <w:rPr>
          <w:rFonts w:asciiTheme="majorHAnsi" w:hAnsiTheme="majorHAnsi" w:cstheme="majorHAnsi"/>
          <w:sz w:val="25"/>
          <w:szCs w:val="25"/>
        </w:rPr>
        <w:t>ĐHTT</w:t>
      </w:r>
      <w:r w:rsidR="00EC158E" w:rsidRPr="00F3571F">
        <w:rPr>
          <w:rFonts w:asciiTheme="majorHAnsi" w:hAnsiTheme="majorHAnsi" w:cstheme="majorHAnsi"/>
          <w:sz w:val="25"/>
          <w:szCs w:val="25"/>
        </w:rPr>
        <w:t>.</w:t>
      </w:r>
    </w:p>
    <w:p w14:paraId="12CBDFDB" w14:textId="3574EA29" w:rsidR="00EC158E" w:rsidRPr="00F3571F" w:rsidRDefault="00B13E44"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w:t>
      </w:r>
      <w:r w:rsidR="00EC158E" w:rsidRPr="00F3571F">
        <w:rPr>
          <w:rFonts w:asciiTheme="majorHAnsi" w:hAnsiTheme="majorHAnsi" w:cstheme="majorHAnsi"/>
          <w:sz w:val="25"/>
          <w:szCs w:val="25"/>
        </w:rPr>
        <w:t xml:space="preserve"> Sinh viên không đáp ứng được các yêu cầu duy trì theo từng học kỳ nêu trên sẽ bị dừng cấp học bổng cho học kỳ hoặc năm học kế tiếp.</w:t>
      </w:r>
    </w:p>
    <w:p w14:paraId="325799A5" w14:textId="447B3E2B" w:rsidR="00EC158E" w:rsidRPr="00F3571F" w:rsidRDefault="00EC158E" w:rsidP="00764A90">
      <w:pPr>
        <w:pStyle w:val="u2"/>
        <w:ind w:firstLine="709"/>
        <w:rPr>
          <w:rFonts w:cstheme="majorHAnsi"/>
          <w:color w:val="auto"/>
          <w:sz w:val="25"/>
          <w:szCs w:val="25"/>
        </w:rPr>
      </w:pPr>
      <w:bookmarkStart w:id="125" w:name="_Toc239771888"/>
      <w:r w:rsidRPr="00F3571F">
        <w:rPr>
          <w:rFonts w:cstheme="majorHAnsi"/>
          <w:b/>
          <w:bCs/>
          <w:color w:val="auto"/>
          <w:sz w:val="25"/>
          <w:szCs w:val="25"/>
        </w:rPr>
        <w:t>7. Giá trị học bổng và hỗ trợ tài chính</w:t>
      </w:r>
      <w:bookmarkEnd w:id="125"/>
    </w:p>
    <w:p w14:paraId="65AE148C" w14:textId="1752332B" w:rsidR="00EC158E" w:rsidRPr="00F3571F" w:rsidRDefault="00B13E44"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w:t>
      </w:r>
      <w:r w:rsidR="00EC158E" w:rsidRPr="00F3571F">
        <w:rPr>
          <w:rFonts w:asciiTheme="majorHAnsi" w:hAnsiTheme="majorHAnsi" w:cstheme="majorHAnsi"/>
          <w:sz w:val="25"/>
          <w:szCs w:val="25"/>
        </w:rPr>
        <w:t>Giá trị học bổng và hỗ trợ tài chính được tính trên tổng học phí theo tín chỉ của từng sinh viên theo từng học kỳ. Sinh viên có trách nhiệm thanh toán các nghĩa vụ tài chính bổ sung nếu chi phí học tập lớn hơn giá trị học bổng và hỗ trợ tài chính nhận được;</w:t>
      </w:r>
    </w:p>
    <w:p w14:paraId="6257353F" w14:textId="6DBD300C" w:rsidR="00EC158E" w:rsidRPr="00F3571F" w:rsidRDefault="00B13E44"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w:t>
      </w:r>
      <w:r w:rsidR="00EC158E" w:rsidRPr="00F3571F">
        <w:rPr>
          <w:rFonts w:asciiTheme="majorHAnsi" w:hAnsiTheme="majorHAnsi" w:cstheme="majorHAnsi"/>
          <w:sz w:val="25"/>
          <w:szCs w:val="25"/>
        </w:rPr>
        <w:t xml:space="preserve"> Học phí xét học bổng và hỗ trợ tài chính không bao gồm: Chi phí sách vở, tài liệu; Học phí các môn Giáo dục Thể chất, Giáo dục Quốc phòng </w:t>
      </w:r>
      <w:r w:rsidR="008B5569" w:rsidRPr="00F3571F">
        <w:rPr>
          <w:rFonts w:asciiTheme="majorHAnsi" w:hAnsiTheme="majorHAnsi" w:cstheme="majorHAnsi"/>
          <w:sz w:val="25"/>
          <w:szCs w:val="25"/>
        </w:rPr>
        <w:t>và</w:t>
      </w:r>
      <w:r w:rsidR="00EC158E" w:rsidRPr="00F3571F">
        <w:rPr>
          <w:rFonts w:asciiTheme="majorHAnsi" w:hAnsiTheme="majorHAnsi" w:cstheme="majorHAnsi"/>
          <w:sz w:val="25"/>
          <w:szCs w:val="25"/>
        </w:rPr>
        <w:t xml:space="preserve"> An ninh, Chương trình đào tạo kỹ năng mềm; Học phí các môn luyện thi chứng chỉ USMLE; Phí CSVC; Bảo hiểm Y tế; Hội phí sinh viên; Thẻ sinh viên;</w:t>
      </w:r>
    </w:p>
    <w:p w14:paraId="46A28B6D" w14:textId="381DBE2E" w:rsidR="00EC158E" w:rsidRPr="00F3571F" w:rsidRDefault="00B13E44"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w:t>
      </w:r>
      <w:r w:rsidR="00EC158E" w:rsidRPr="00F3571F">
        <w:rPr>
          <w:rFonts w:asciiTheme="majorHAnsi" w:hAnsiTheme="majorHAnsi" w:cstheme="majorHAnsi"/>
          <w:sz w:val="25"/>
          <w:szCs w:val="25"/>
        </w:rPr>
        <w:t xml:space="preserve"> Sinh viên được xét tối đa 01 chính sách học bổng (chỉ áp dụng mức xét cao nhất nếu SV đáp ứng được nhiều điều kiện trong từng chính sách).</w:t>
      </w:r>
    </w:p>
    <w:p w14:paraId="66449BA6" w14:textId="564F2DCB" w:rsidR="00594EF5" w:rsidRPr="00F3571F" w:rsidRDefault="006703AB" w:rsidP="003B00CC">
      <w:pPr>
        <w:pStyle w:val="u2"/>
        <w:ind w:firstLine="709"/>
        <w:rPr>
          <w:rFonts w:cstheme="majorHAnsi"/>
          <w:b/>
          <w:bCs/>
          <w:color w:val="auto"/>
          <w:sz w:val="25"/>
          <w:szCs w:val="25"/>
        </w:rPr>
      </w:pPr>
      <w:bookmarkStart w:id="126" w:name="_Toc239771889"/>
      <w:r w:rsidRPr="00F3571F">
        <w:rPr>
          <w:rFonts w:cstheme="majorHAnsi"/>
          <w:b/>
          <w:bCs/>
          <w:color w:val="auto"/>
          <w:sz w:val="25"/>
          <w:szCs w:val="25"/>
        </w:rPr>
        <w:t>8</w:t>
      </w:r>
      <w:r w:rsidR="00594EF5" w:rsidRPr="00F3571F">
        <w:rPr>
          <w:rFonts w:cstheme="majorHAnsi"/>
          <w:b/>
          <w:bCs/>
          <w:color w:val="auto"/>
          <w:sz w:val="25"/>
          <w:szCs w:val="25"/>
        </w:rPr>
        <w:t xml:space="preserve">. Quy trình </w:t>
      </w:r>
      <w:r w:rsidR="009469F8" w:rsidRPr="00F3571F">
        <w:rPr>
          <w:rFonts w:cstheme="majorHAnsi"/>
          <w:b/>
          <w:bCs/>
          <w:color w:val="auto"/>
          <w:sz w:val="25"/>
          <w:szCs w:val="25"/>
        </w:rPr>
        <w:t>nộp</w:t>
      </w:r>
      <w:r w:rsidR="00594EF5" w:rsidRPr="00F3571F">
        <w:rPr>
          <w:rFonts w:cstheme="majorHAnsi"/>
          <w:b/>
          <w:bCs/>
          <w:color w:val="auto"/>
          <w:sz w:val="25"/>
          <w:szCs w:val="25"/>
        </w:rPr>
        <w:t xml:space="preserve"> hồ sơ học bổng và hỗ trợ tài chính</w:t>
      </w:r>
      <w:bookmarkEnd w:id="126"/>
    </w:p>
    <w:p w14:paraId="69788ADE" w14:textId="5BBCE794" w:rsidR="00592908" w:rsidRPr="00F3571F" w:rsidRDefault="000B20ED" w:rsidP="000B20ED">
      <w:pPr>
        <w:spacing w:after="0"/>
        <w:ind w:firstLine="709"/>
        <w:rPr>
          <w:sz w:val="25"/>
          <w:szCs w:val="25"/>
        </w:rPr>
      </w:pPr>
      <w:r w:rsidRPr="00F3571F">
        <w:rPr>
          <w:sz w:val="25"/>
          <w:szCs w:val="25"/>
        </w:rPr>
        <w:t xml:space="preserve">- </w:t>
      </w:r>
      <w:r w:rsidR="00592908" w:rsidRPr="00F3571F">
        <w:rPr>
          <w:sz w:val="25"/>
          <w:szCs w:val="25"/>
        </w:rPr>
        <w:t xml:space="preserve">Theo dõi thông báo xét học bổng và hỗ trợ tài chính để nắm rõ điều kiện, tiêu chí, thời gian và hồ sơ cần chuẩn bị. </w:t>
      </w:r>
    </w:p>
    <w:p w14:paraId="507453AB" w14:textId="0C6F1ECD" w:rsidR="00592908" w:rsidRPr="00F3571F" w:rsidRDefault="000B20ED" w:rsidP="000B20ED">
      <w:pPr>
        <w:spacing w:after="0"/>
        <w:ind w:firstLine="709"/>
        <w:rPr>
          <w:sz w:val="25"/>
          <w:szCs w:val="25"/>
        </w:rPr>
      </w:pPr>
      <w:r w:rsidRPr="00F3571F">
        <w:rPr>
          <w:sz w:val="25"/>
          <w:szCs w:val="25"/>
        </w:rPr>
        <w:lastRenderedPageBreak/>
        <w:t xml:space="preserve">- </w:t>
      </w:r>
      <w:r w:rsidR="00592908" w:rsidRPr="00F3571F">
        <w:rPr>
          <w:sz w:val="25"/>
          <w:szCs w:val="25"/>
        </w:rPr>
        <w:t xml:space="preserve">Chuẩn bị hồ sơ đăng ký gồm: </w:t>
      </w:r>
    </w:p>
    <w:p w14:paraId="19BAABFA" w14:textId="3E18B2BA" w:rsidR="00592908" w:rsidRPr="00F3571F" w:rsidRDefault="000B20ED" w:rsidP="000B20ED">
      <w:pPr>
        <w:spacing w:after="0"/>
        <w:ind w:firstLine="709"/>
        <w:rPr>
          <w:sz w:val="25"/>
          <w:szCs w:val="25"/>
        </w:rPr>
      </w:pPr>
      <w:r w:rsidRPr="00F3571F">
        <w:rPr>
          <w:sz w:val="25"/>
          <w:szCs w:val="25"/>
        </w:rPr>
        <w:t xml:space="preserve">+ </w:t>
      </w:r>
      <w:r w:rsidR="00592908" w:rsidRPr="00F3571F">
        <w:rPr>
          <w:sz w:val="25"/>
          <w:szCs w:val="25"/>
        </w:rPr>
        <w:t xml:space="preserve">Đơn </w:t>
      </w:r>
      <w:r w:rsidR="007B700A" w:rsidRPr="00F3571F">
        <w:rPr>
          <w:sz w:val="25"/>
          <w:szCs w:val="25"/>
        </w:rPr>
        <w:t>xin xét học bổng/hỗ trợ tài chính</w:t>
      </w:r>
      <w:r w:rsidR="00592908" w:rsidRPr="00F3571F">
        <w:rPr>
          <w:sz w:val="25"/>
          <w:szCs w:val="25"/>
        </w:rPr>
        <w:t xml:space="preserve">; </w:t>
      </w:r>
    </w:p>
    <w:p w14:paraId="29645C08" w14:textId="62EDF66D" w:rsidR="00592908" w:rsidRPr="00F3571F" w:rsidRDefault="000B20ED" w:rsidP="000B20ED">
      <w:pPr>
        <w:spacing w:after="0"/>
        <w:ind w:firstLine="709"/>
        <w:rPr>
          <w:sz w:val="25"/>
          <w:szCs w:val="25"/>
        </w:rPr>
      </w:pPr>
      <w:r w:rsidRPr="00F3571F">
        <w:rPr>
          <w:sz w:val="25"/>
          <w:szCs w:val="25"/>
        </w:rPr>
        <w:t xml:space="preserve">+ </w:t>
      </w:r>
      <w:r w:rsidR="00592908" w:rsidRPr="00F3571F">
        <w:rPr>
          <w:sz w:val="25"/>
          <w:szCs w:val="25"/>
        </w:rPr>
        <w:t xml:space="preserve">Hình thẻ; </w:t>
      </w:r>
    </w:p>
    <w:p w14:paraId="6E7EEAAC" w14:textId="77777777" w:rsidR="00311E52" w:rsidRPr="00F3571F" w:rsidRDefault="000B20ED" w:rsidP="00311E52">
      <w:pPr>
        <w:spacing w:after="0"/>
        <w:ind w:firstLine="709"/>
        <w:jc w:val="both"/>
        <w:rPr>
          <w:spacing w:val="-6"/>
          <w:sz w:val="25"/>
          <w:szCs w:val="25"/>
        </w:rPr>
      </w:pPr>
      <w:r w:rsidRPr="00F3571F">
        <w:rPr>
          <w:spacing w:val="-6"/>
          <w:sz w:val="25"/>
          <w:szCs w:val="25"/>
        </w:rPr>
        <w:t xml:space="preserve">+ </w:t>
      </w:r>
      <w:r w:rsidR="00592908" w:rsidRPr="00F3571F">
        <w:rPr>
          <w:spacing w:val="-6"/>
          <w:sz w:val="25"/>
          <w:szCs w:val="25"/>
        </w:rPr>
        <w:t xml:space="preserve">Các giấy tờ, minh chứng theo yêu cầu của từng loại học bổng/hỗ trợ tài chính. </w:t>
      </w:r>
    </w:p>
    <w:p w14:paraId="3C269E36" w14:textId="2CD124D6" w:rsidR="00592908" w:rsidRPr="00F3571F" w:rsidRDefault="000B20ED" w:rsidP="00311E52">
      <w:pPr>
        <w:spacing w:after="0"/>
        <w:ind w:firstLine="709"/>
        <w:jc w:val="both"/>
        <w:rPr>
          <w:spacing w:val="-6"/>
          <w:sz w:val="25"/>
          <w:szCs w:val="25"/>
        </w:rPr>
      </w:pPr>
      <w:r w:rsidRPr="00F3571F">
        <w:rPr>
          <w:spacing w:val="-6"/>
          <w:sz w:val="25"/>
          <w:szCs w:val="25"/>
        </w:rPr>
        <w:t xml:space="preserve">- </w:t>
      </w:r>
      <w:r w:rsidR="00592908" w:rsidRPr="00F3571F">
        <w:rPr>
          <w:sz w:val="25"/>
          <w:szCs w:val="25"/>
        </w:rPr>
        <w:t xml:space="preserve">Nộp hồ sơ đúng thời hạn và đúng đơn vị tiếp nhận: </w:t>
      </w:r>
    </w:p>
    <w:p w14:paraId="30905CC7" w14:textId="6BB72971" w:rsidR="00592908" w:rsidRPr="00F3571F" w:rsidRDefault="000B20ED" w:rsidP="00311E52">
      <w:pPr>
        <w:spacing w:after="0"/>
        <w:ind w:firstLine="709"/>
        <w:jc w:val="both"/>
        <w:rPr>
          <w:sz w:val="25"/>
          <w:szCs w:val="25"/>
        </w:rPr>
      </w:pPr>
      <w:r w:rsidRPr="00F3571F">
        <w:rPr>
          <w:sz w:val="25"/>
          <w:szCs w:val="25"/>
        </w:rPr>
        <w:t xml:space="preserve">+ </w:t>
      </w:r>
      <w:r w:rsidR="00592908" w:rsidRPr="00F3571F">
        <w:rPr>
          <w:sz w:val="25"/>
          <w:szCs w:val="25"/>
        </w:rPr>
        <w:t xml:space="preserve">Tân sinh viên: Nộp tại Phòng Truyền thông và Tuyển sinh. </w:t>
      </w:r>
    </w:p>
    <w:p w14:paraId="2D440BFF" w14:textId="4DA7CE8C" w:rsidR="00592908" w:rsidRPr="00F3571F" w:rsidRDefault="000B20ED" w:rsidP="00311E52">
      <w:pPr>
        <w:spacing w:after="0"/>
        <w:ind w:firstLine="709"/>
        <w:jc w:val="both"/>
        <w:rPr>
          <w:sz w:val="25"/>
          <w:szCs w:val="25"/>
        </w:rPr>
      </w:pPr>
      <w:r w:rsidRPr="00F3571F">
        <w:rPr>
          <w:sz w:val="25"/>
          <w:szCs w:val="25"/>
        </w:rPr>
        <w:t xml:space="preserve">+ </w:t>
      </w:r>
      <w:r w:rsidR="00592908" w:rsidRPr="00F3571F">
        <w:rPr>
          <w:sz w:val="25"/>
          <w:szCs w:val="25"/>
        </w:rPr>
        <w:t xml:space="preserve">Sinh viên hiện hữu: Nộp tại Văn phòng </w:t>
      </w:r>
      <w:r w:rsidR="00FA3F37" w:rsidRPr="00F3571F">
        <w:rPr>
          <w:sz w:val="25"/>
          <w:szCs w:val="25"/>
        </w:rPr>
        <w:t>Khoa</w:t>
      </w:r>
      <w:r w:rsidR="00592908" w:rsidRPr="00F3571F">
        <w:rPr>
          <w:sz w:val="25"/>
          <w:szCs w:val="25"/>
        </w:rPr>
        <w:t xml:space="preserve">. </w:t>
      </w:r>
    </w:p>
    <w:p w14:paraId="7895110E" w14:textId="77777777" w:rsidR="00311E52" w:rsidRPr="00F3571F" w:rsidRDefault="000B20ED" w:rsidP="00311E52">
      <w:pPr>
        <w:spacing w:after="0"/>
        <w:ind w:firstLine="709"/>
        <w:jc w:val="both"/>
        <w:rPr>
          <w:sz w:val="25"/>
          <w:szCs w:val="25"/>
        </w:rPr>
      </w:pPr>
      <w:r w:rsidRPr="00F3571F">
        <w:rPr>
          <w:sz w:val="25"/>
          <w:szCs w:val="25"/>
        </w:rPr>
        <w:t xml:space="preserve">- </w:t>
      </w:r>
      <w:r w:rsidR="00592908" w:rsidRPr="00F3571F">
        <w:rPr>
          <w:sz w:val="25"/>
          <w:szCs w:val="25"/>
        </w:rPr>
        <w:t>Theo dõi kết quả xét học bổng sau khi Nhà trường hoàn tất quá trình thẩm định, chấm hồ sơ và xét duyệt.</w:t>
      </w:r>
    </w:p>
    <w:p w14:paraId="268CF6FA" w14:textId="6F06523C" w:rsidR="00592908" w:rsidRPr="00F3571F" w:rsidRDefault="00311E52" w:rsidP="00311E52">
      <w:pPr>
        <w:spacing w:after="0"/>
        <w:ind w:firstLine="709"/>
        <w:jc w:val="both"/>
        <w:rPr>
          <w:sz w:val="25"/>
          <w:szCs w:val="25"/>
        </w:rPr>
      </w:pPr>
      <w:r w:rsidRPr="00F3571F">
        <w:rPr>
          <w:sz w:val="25"/>
          <w:szCs w:val="25"/>
        </w:rPr>
        <w:t xml:space="preserve">- Ký hợp đồng thỏa thuận và biên bản thỏa thuận học bổng với Quỹ </w:t>
      </w:r>
      <w:r w:rsidR="00141901" w:rsidRPr="00F3571F">
        <w:rPr>
          <w:sz w:val="25"/>
          <w:szCs w:val="25"/>
        </w:rPr>
        <w:br/>
      </w:r>
      <w:r w:rsidRPr="00F3571F">
        <w:rPr>
          <w:sz w:val="25"/>
          <w:szCs w:val="25"/>
        </w:rPr>
        <w:t>Đặng Văn Được</w:t>
      </w:r>
      <w:r w:rsidR="00592908" w:rsidRPr="00F3571F">
        <w:rPr>
          <w:sz w:val="25"/>
          <w:szCs w:val="25"/>
        </w:rPr>
        <w:t xml:space="preserve"> </w:t>
      </w:r>
    </w:p>
    <w:p w14:paraId="08EB9749" w14:textId="1525AB86" w:rsidR="00592908" w:rsidRPr="00F3571F" w:rsidRDefault="00311E52" w:rsidP="00311E52">
      <w:pPr>
        <w:spacing w:after="0"/>
        <w:ind w:firstLine="709"/>
        <w:jc w:val="both"/>
        <w:rPr>
          <w:spacing w:val="-10"/>
          <w:sz w:val="25"/>
          <w:szCs w:val="25"/>
        </w:rPr>
      </w:pPr>
      <w:r w:rsidRPr="00F3571F">
        <w:rPr>
          <w:spacing w:val="-10"/>
          <w:sz w:val="25"/>
          <w:szCs w:val="25"/>
        </w:rPr>
        <w:t xml:space="preserve">- </w:t>
      </w:r>
      <w:r w:rsidR="00592908" w:rsidRPr="00F3571F">
        <w:rPr>
          <w:spacing w:val="-10"/>
          <w:sz w:val="25"/>
          <w:szCs w:val="25"/>
        </w:rPr>
        <w:t xml:space="preserve">Nhận thông báo/quyết định cấp học bổng hoặc hỗ trợ tài chính nếu đủ điều kiện. </w:t>
      </w:r>
    </w:p>
    <w:p w14:paraId="5B0B022A" w14:textId="608DA9BA" w:rsidR="00592908" w:rsidRPr="00F3571F" w:rsidRDefault="00311E52" w:rsidP="00311E52">
      <w:pPr>
        <w:spacing w:after="0"/>
        <w:ind w:firstLine="709"/>
        <w:jc w:val="both"/>
        <w:rPr>
          <w:sz w:val="25"/>
          <w:szCs w:val="25"/>
        </w:rPr>
      </w:pPr>
      <w:r w:rsidRPr="00F3571F">
        <w:rPr>
          <w:sz w:val="25"/>
          <w:szCs w:val="25"/>
        </w:rPr>
        <w:t xml:space="preserve">- </w:t>
      </w:r>
      <w:r w:rsidR="00592908" w:rsidRPr="00F3571F">
        <w:rPr>
          <w:sz w:val="25"/>
          <w:szCs w:val="25"/>
        </w:rPr>
        <w:t xml:space="preserve">Tham dự Lễ trao học bổng và hỗ trợ tài chính theo thông báo của </w:t>
      </w:r>
      <w:r w:rsidR="00141901" w:rsidRPr="00F3571F">
        <w:rPr>
          <w:sz w:val="25"/>
          <w:szCs w:val="25"/>
        </w:rPr>
        <w:br/>
      </w:r>
      <w:r w:rsidR="00592908" w:rsidRPr="00F3571F">
        <w:rPr>
          <w:sz w:val="25"/>
          <w:szCs w:val="25"/>
        </w:rPr>
        <w:t>Nhà trường</w:t>
      </w:r>
      <w:r w:rsidRPr="00F3571F">
        <w:rPr>
          <w:sz w:val="25"/>
          <w:szCs w:val="25"/>
        </w:rPr>
        <w:t>.</w:t>
      </w:r>
    </w:p>
    <w:p w14:paraId="1760AB4F" w14:textId="02B258EC" w:rsidR="002F126F" w:rsidRPr="00F3571F" w:rsidRDefault="00141901" w:rsidP="003B00CC">
      <w:pPr>
        <w:pStyle w:val="u2"/>
        <w:ind w:firstLine="709"/>
        <w:rPr>
          <w:rFonts w:eastAsiaTheme="minorHAnsi" w:cstheme="majorHAnsi"/>
          <w:b/>
          <w:bCs/>
          <w:color w:val="auto"/>
          <w:sz w:val="25"/>
          <w:szCs w:val="25"/>
        </w:rPr>
      </w:pPr>
      <w:bookmarkStart w:id="127" w:name="_Toc239771890"/>
      <w:r w:rsidRPr="00F3571F">
        <w:rPr>
          <w:rFonts w:cstheme="majorHAnsi"/>
          <w:b/>
          <w:bCs/>
          <w:color w:val="auto"/>
          <w:sz w:val="25"/>
          <w:szCs w:val="25"/>
        </w:rPr>
        <w:t>9</w:t>
      </w:r>
      <w:r w:rsidR="002F126F" w:rsidRPr="00F3571F">
        <w:rPr>
          <w:rFonts w:cstheme="majorHAnsi"/>
          <w:b/>
          <w:bCs/>
          <w:color w:val="auto"/>
          <w:sz w:val="25"/>
          <w:szCs w:val="25"/>
        </w:rPr>
        <w:t>.</w:t>
      </w:r>
      <w:r w:rsidR="002F126F" w:rsidRPr="00F3571F">
        <w:rPr>
          <w:rFonts w:cstheme="majorHAnsi"/>
          <w:color w:val="auto"/>
          <w:sz w:val="25"/>
          <w:szCs w:val="25"/>
        </w:rPr>
        <w:t xml:space="preserve"> </w:t>
      </w:r>
      <w:r w:rsidR="002F126F" w:rsidRPr="00F3571F">
        <w:rPr>
          <w:rFonts w:eastAsiaTheme="minorHAnsi" w:cstheme="majorHAnsi"/>
          <w:b/>
          <w:bCs/>
          <w:color w:val="auto"/>
          <w:sz w:val="25"/>
          <w:szCs w:val="25"/>
        </w:rPr>
        <w:t>Hồ sơ học bổng và hỗ trợ tài chính mà sinh viên cần nộp bao gồm:</w:t>
      </w:r>
      <w:bookmarkEnd w:id="127"/>
    </w:p>
    <w:p w14:paraId="7298B336" w14:textId="77777777" w:rsidR="002F126F" w:rsidRPr="00F3571F" w:rsidRDefault="002F126F"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a) Đơn xin cấp xét Học bổng/Hỗ trợ tài chính;</w:t>
      </w:r>
    </w:p>
    <w:p w14:paraId="672023B0" w14:textId="77777777" w:rsidR="002F126F" w:rsidRPr="00F3571F" w:rsidRDefault="002F126F"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b) Học bạ THPT bản chính;</w:t>
      </w:r>
    </w:p>
    <w:p w14:paraId="5706078E" w14:textId="77777777" w:rsidR="002F126F" w:rsidRPr="00F3571F" w:rsidRDefault="002F126F"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c) Bằng tốt nghiệp THPT bản chính;</w:t>
      </w:r>
    </w:p>
    <w:p w14:paraId="1D5CACA7" w14:textId="77777777" w:rsidR="002F126F" w:rsidRPr="00F3571F" w:rsidRDefault="002F126F"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d) Hợp đồng Học bổng/Hợp đồng Vay;</w:t>
      </w:r>
    </w:p>
    <w:p w14:paraId="075842E3" w14:textId="77777777" w:rsidR="002F126F" w:rsidRPr="00F3571F" w:rsidRDefault="002F126F"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e) Biên bản thỏa thuận giữ giấy tờ;</w:t>
      </w:r>
    </w:p>
    <w:p w14:paraId="4503423D" w14:textId="164CD1C2" w:rsidR="002F126F" w:rsidRPr="00F3571F" w:rsidRDefault="002F126F"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f) Bảng cam kết tham gia tích cực vào các hoạt động truyền thông - xây dựng hình ảnh khi có sự điều động của </w:t>
      </w:r>
      <w:r w:rsidR="00541081" w:rsidRPr="00F3571F">
        <w:rPr>
          <w:rFonts w:asciiTheme="majorHAnsi" w:hAnsiTheme="majorHAnsi" w:cstheme="majorHAnsi"/>
          <w:sz w:val="25"/>
          <w:szCs w:val="25"/>
        </w:rPr>
        <w:t>Trường Đại học Tân Tạo</w:t>
      </w:r>
      <w:r w:rsidRPr="00F3571F">
        <w:rPr>
          <w:rFonts w:asciiTheme="majorHAnsi" w:hAnsiTheme="majorHAnsi" w:cstheme="majorHAnsi"/>
          <w:sz w:val="25"/>
          <w:szCs w:val="25"/>
        </w:rPr>
        <w:t xml:space="preserve"> (không trùng lịch học).</w:t>
      </w:r>
    </w:p>
    <w:p w14:paraId="100473EA" w14:textId="7360DA51" w:rsidR="00C72D7B" w:rsidRPr="00F3571F" w:rsidRDefault="00C72D7B" w:rsidP="00C72D7B">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i/>
          <w:iCs/>
          <w:sz w:val="25"/>
          <w:szCs w:val="25"/>
        </w:rPr>
        <w:t xml:space="preserve">Lưu ý: </w:t>
      </w:r>
      <w:r w:rsidRPr="00F3571F">
        <w:rPr>
          <w:rFonts w:asciiTheme="majorHAnsi" w:hAnsiTheme="majorHAnsi" w:cstheme="majorHAnsi"/>
          <w:sz w:val="25"/>
          <w:szCs w:val="25"/>
        </w:rPr>
        <w:t>Trường hợp người học đã nhận học bổng, hỗ trợ tài chính, nếu bị buộc thôi học, nghỉ học hoặc chuyển trường không vì lý do sức khỏe có chứng nhận của bác sĩ thì phải có trách nhiệm bồi hoàn số tiền HB và số tiền hỗ trợ tài chính đã được cấp kèm theo mức lãi suất nợ quá hạn căn cứ vào mức lãi suất quy định của Ngân hàng Nhà nước tại thời điểm xin thôi học/buộc thôi học tính từ lúc nhập học đến thời điểm có quyết định thôi học theo nội dung hợp đồng thỏa thuận học bổng để cấp cho các sinh viên thật sự có nguyện vọng và nhu cầu học tập tại ĐHTT.</w:t>
      </w:r>
    </w:p>
    <w:p w14:paraId="57D6710E" w14:textId="466E1E6B" w:rsidR="0042693C" w:rsidRPr="00F3571F" w:rsidRDefault="0042693C" w:rsidP="003B00CC">
      <w:pPr>
        <w:spacing w:after="0" w:line="240" w:lineRule="auto"/>
        <w:ind w:firstLine="709"/>
        <w:jc w:val="both"/>
        <w:rPr>
          <w:rStyle w:val="Siuktni"/>
          <w:rFonts w:asciiTheme="majorHAnsi" w:hAnsiTheme="majorHAnsi" w:cstheme="majorHAnsi"/>
          <w:b/>
          <w:bCs/>
          <w:color w:val="auto"/>
          <w:sz w:val="25"/>
          <w:szCs w:val="25"/>
          <w:u w:val="none"/>
        </w:rPr>
      </w:pPr>
      <w:r w:rsidRPr="00F3571F">
        <w:rPr>
          <w:rFonts w:asciiTheme="majorHAnsi" w:hAnsiTheme="majorHAnsi" w:cstheme="majorHAnsi"/>
          <w:b/>
          <w:bCs/>
          <w:sz w:val="25"/>
          <w:szCs w:val="25"/>
        </w:rPr>
        <w:t xml:space="preserve">Link liên kết </w:t>
      </w:r>
      <w:hyperlink r:id="rId60" w:history="1">
        <w:r w:rsidR="005E262D" w:rsidRPr="00F3571F">
          <w:rPr>
            <w:rStyle w:val="Siuktni"/>
            <w:rFonts w:asciiTheme="majorHAnsi" w:hAnsiTheme="majorHAnsi" w:cstheme="majorHAnsi"/>
            <w:b/>
            <w:bCs/>
            <w:color w:val="auto"/>
            <w:sz w:val="25"/>
            <w:szCs w:val="25"/>
            <w:u w:val="none"/>
          </w:rPr>
          <w:t>Quy định về chính sách học bổng &amp; hỗ trợ tài chính đối với sinh viên trường Đại học Tân Tạo</w:t>
        </w:r>
      </w:hyperlink>
    </w:p>
    <w:p w14:paraId="45CAA9BD" w14:textId="3F08AC30" w:rsidR="007C3D79" w:rsidRPr="00F3571F" w:rsidRDefault="007A049B" w:rsidP="007C3D79">
      <w:pPr>
        <w:spacing w:after="0" w:line="240" w:lineRule="auto"/>
        <w:ind w:firstLine="709"/>
        <w:jc w:val="both"/>
        <w:rPr>
          <w:rFonts w:asciiTheme="majorHAnsi" w:hAnsiTheme="majorHAnsi" w:cstheme="majorHAnsi"/>
          <w:b/>
          <w:bCs/>
          <w:sz w:val="25"/>
          <w:szCs w:val="25"/>
        </w:rPr>
      </w:pPr>
      <w:r w:rsidRPr="00F3571F">
        <w:rPr>
          <w:rStyle w:val="Siuktni"/>
          <w:rFonts w:asciiTheme="majorHAnsi" w:hAnsiTheme="majorHAnsi" w:cstheme="majorHAnsi"/>
          <w:b/>
          <w:bCs/>
          <w:color w:val="auto"/>
          <w:sz w:val="25"/>
          <w:szCs w:val="25"/>
          <w:u w:val="none"/>
        </w:rPr>
        <w:t xml:space="preserve">Link liên kết </w:t>
      </w:r>
      <w:hyperlink r:id="rId61" w:history="1">
        <w:r w:rsidR="007C3D79" w:rsidRPr="00F3571F">
          <w:rPr>
            <w:rStyle w:val="Siuktni"/>
            <w:rFonts w:asciiTheme="majorHAnsi" w:hAnsiTheme="majorHAnsi" w:cstheme="majorHAnsi"/>
            <w:b/>
            <w:bCs/>
            <w:color w:val="auto"/>
            <w:sz w:val="25"/>
            <w:szCs w:val="25"/>
            <w:u w:val="none"/>
          </w:rPr>
          <w:t>Biểu mẫu học bổng, hỗ trợ tài chính</w:t>
        </w:r>
      </w:hyperlink>
    </w:p>
    <w:p w14:paraId="763F225E" w14:textId="02AA1997" w:rsidR="00BA2526" w:rsidRPr="00F3571F" w:rsidRDefault="00BA2526" w:rsidP="00CF6D97">
      <w:pPr>
        <w:pStyle w:val="u1"/>
        <w:spacing w:before="0" w:after="0"/>
        <w:ind w:firstLine="709"/>
        <w:rPr>
          <w:rFonts w:cstheme="majorHAnsi"/>
          <w:b/>
          <w:bCs/>
          <w:color w:val="auto"/>
          <w:sz w:val="25"/>
          <w:szCs w:val="25"/>
        </w:rPr>
      </w:pPr>
      <w:bookmarkStart w:id="128" w:name="_Toc239771891"/>
      <w:r w:rsidRPr="00F3571F">
        <w:rPr>
          <w:rFonts w:cstheme="majorHAnsi"/>
          <w:b/>
          <w:bCs/>
          <w:color w:val="auto"/>
          <w:sz w:val="25"/>
          <w:szCs w:val="25"/>
        </w:rPr>
        <w:t>V. Nội quy sinh viên</w:t>
      </w:r>
      <w:bookmarkEnd w:id="128"/>
    </w:p>
    <w:p w14:paraId="45C6E400" w14:textId="4DD361F7" w:rsidR="00BA2526" w:rsidRPr="00F3571F" w:rsidRDefault="009717E7" w:rsidP="00CF6D97">
      <w:pPr>
        <w:pStyle w:val="u2"/>
        <w:spacing w:before="0"/>
        <w:ind w:firstLine="709"/>
        <w:rPr>
          <w:rFonts w:cstheme="majorHAnsi"/>
          <w:b/>
          <w:bCs/>
          <w:color w:val="auto"/>
          <w:sz w:val="25"/>
          <w:szCs w:val="25"/>
        </w:rPr>
      </w:pPr>
      <w:bookmarkStart w:id="129" w:name="_Toc239771892"/>
      <w:r w:rsidRPr="00F3571F">
        <w:rPr>
          <w:rFonts w:cstheme="majorHAnsi"/>
          <w:b/>
          <w:bCs/>
          <w:color w:val="auto"/>
          <w:sz w:val="25"/>
          <w:szCs w:val="25"/>
        </w:rPr>
        <w:t xml:space="preserve">1. </w:t>
      </w:r>
      <w:r w:rsidR="008C557A" w:rsidRPr="00F3571F">
        <w:rPr>
          <w:rFonts w:cstheme="majorHAnsi"/>
          <w:b/>
          <w:bCs/>
          <w:color w:val="auto"/>
          <w:sz w:val="25"/>
          <w:szCs w:val="25"/>
        </w:rPr>
        <w:t>Quy tắc văn hóa ứng xử của sinh viên Trường ĐHTT</w:t>
      </w:r>
      <w:bookmarkEnd w:id="129"/>
    </w:p>
    <w:p w14:paraId="6A4774DA" w14:textId="7598382F" w:rsidR="00DD2D4B" w:rsidRPr="00F3571F" w:rsidRDefault="00CF6D97" w:rsidP="00CF6D97">
      <w:pPr>
        <w:spacing w:after="0"/>
        <w:ind w:firstLine="709"/>
        <w:jc w:val="both"/>
        <w:rPr>
          <w:sz w:val="25"/>
          <w:szCs w:val="25"/>
        </w:rPr>
      </w:pPr>
      <w:r w:rsidRPr="00F3571F">
        <w:rPr>
          <w:b/>
          <w:bCs/>
          <w:sz w:val="25"/>
          <w:szCs w:val="25"/>
        </w:rPr>
        <w:t xml:space="preserve">- </w:t>
      </w:r>
      <w:r w:rsidR="00DD2D4B" w:rsidRPr="00F3571F">
        <w:rPr>
          <w:b/>
          <w:bCs/>
          <w:sz w:val="25"/>
          <w:szCs w:val="25"/>
        </w:rPr>
        <w:t xml:space="preserve">Chính trực </w:t>
      </w:r>
      <w:r w:rsidRPr="00F3571F">
        <w:rPr>
          <w:b/>
          <w:bCs/>
          <w:sz w:val="25"/>
          <w:szCs w:val="25"/>
        </w:rPr>
        <w:t>-</w:t>
      </w:r>
      <w:r w:rsidR="00DD2D4B" w:rsidRPr="00F3571F">
        <w:rPr>
          <w:b/>
          <w:bCs/>
          <w:sz w:val="25"/>
          <w:szCs w:val="25"/>
        </w:rPr>
        <w:t xml:space="preserve"> Mỗi sinh viên phải thể hiện tính trung thực, tính kiên định và tính bền bỉ trong các niềm tin của mình.</w:t>
      </w:r>
    </w:p>
    <w:p w14:paraId="14B2C1FE" w14:textId="77777777" w:rsidR="00CF6D97" w:rsidRPr="00F3571F" w:rsidRDefault="00CF6D97" w:rsidP="00CF6D97">
      <w:pPr>
        <w:spacing w:after="0"/>
        <w:ind w:firstLine="709"/>
        <w:jc w:val="both"/>
        <w:rPr>
          <w:sz w:val="25"/>
          <w:szCs w:val="25"/>
        </w:rPr>
      </w:pPr>
      <w:r w:rsidRPr="00F3571F">
        <w:rPr>
          <w:sz w:val="25"/>
          <w:szCs w:val="25"/>
        </w:rPr>
        <w:t xml:space="preserve">+ </w:t>
      </w:r>
      <w:r w:rsidR="00DD2D4B" w:rsidRPr="00F3571F">
        <w:rPr>
          <w:sz w:val="25"/>
          <w:szCs w:val="25"/>
        </w:rPr>
        <w:t>Chỉ nói sự thật.</w:t>
      </w:r>
      <w:r w:rsidRPr="00F3571F">
        <w:rPr>
          <w:sz w:val="25"/>
          <w:szCs w:val="25"/>
        </w:rPr>
        <w:t xml:space="preserve"> </w:t>
      </w:r>
    </w:p>
    <w:p w14:paraId="627910C0" w14:textId="77777777" w:rsidR="00CF6D97" w:rsidRPr="00F3571F" w:rsidRDefault="00CF6D97" w:rsidP="00CF6D97">
      <w:pPr>
        <w:spacing w:after="0"/>
        <w:ind w:firstLine="709"/>
        <w:jc w:val="both"/>
        <w:rPr>
          <w:sz w:val="25"/>
          <w:szCs w:val="25"/>
        </w:rPr>
      </w:pPr>
      <w:r w:rsidRPr="00F3571F">
        <w:rPr>
          <w:sz w:val="25"/>
          <w:szCs w:val="25"/>
        </w:rPr>
        <w:t xml:space="preserve">+ </w:t>
      </w:r>
      <w:r w:rsidR="00DD2D4B" w:rsidRPr="00F3571F">
        <w:rPr>
          <w:sz w:val="25"/>
          <w:szCs w:val="25"/>
        </w:rPr>
        <w:t>Luôn ứng xử có đạo đức.</w:t>
      </w:r>
      <w:r w:rsidRPr="00F3571F">
        <w:rPr>
          <w:sz w:val="25"/>
          <w:szCs w:val="25"/>
        </w:rPr>
        <w:t xml:space="preserve"> </w:t>
      </w:r>
    </w:p>
    <w:p w14:paraId="525AB7CB" w14:textId="4A1E357E" w:rsidR="00DD2D4B" w:rsidRPr="00F3571F" w:rsidRDefault="00CF6D97" w:rsidP="00CF6D97">
      <w:pPr>
        <w:spacing w:after="0"/>
        <w:ind w:firstLine="709"/>
        <w:jc w:val="both"/>
        <w:rPr>
          <w:sz w:val="25"/>
          <w:szCs w:val="25"/>
        </w:rPr>
      </w:pPr>
      <w:r w:rsidRPr="00F3571F">
        <w:rPr>
          <w:sz w:val="25"/>
          <w:szCs w:val="25"/>
        </w:rPr>
        <w:t xml:space="preserve">+ </w:t>
      </w:r>
      <w:r w:rsidR="00DD2D4B" w:rsidRPr="00F3571F">
        <w:rPr>
          <w:sz w:val="25"/>
          <w:szCs w:val="25"/>
        </w:rPr>
        <w:t>Tạo dựng một môi trường ổn định, trung thực.</w:t>
      </w:r>
    </w:p>
    <w:p w14:paraId="7D49D676" w14:textId="6654B041" w:rsidR="00DD2D4B" w:rsidRPr="00F3571F" w:rsidRDefault="00CF6D97" w:rsidP="00CF6D97">
      <w:pPr>
        <w:spacing w:after="0"/>
        <w:ind w:firstLine="709"/>
        <w:jc w:val="both"/>
        <w:rPr>
          <w:sz w:val="25"/>
          <w:szCs w:val="25"/>
        </w:rPr>
      </w:pPr>
      <w:r w:rsidRPr="00F3571F">
        <w:rPr>
          <w:b/>
          <w:bCs/>
          <w:sz w:val="25"/>
          <w:szCs w:val="25"/>
        </w:rPr>
        <w:t xml:space="preserve">- </w:t>
      </w:r>
      <w:r w:rsidR="00DD2D4B" w:rsidRPr="00F3571F">
        <w:rPr>
          <w:b/>
          <w:bCs/>
          <w:sz w:val="25"/>
          <w:szCs w:val="25"/>
        </w:rPr>
        <w:t xml:space="preserve">Thượng tôn giá trị </w:t>
      </w:r>
      <w:r w:rsidRPr="00F3571F">
        <w:rPr>
          <w:b/>
          <w:bCs/>
          <w:sz w:val="25"/>
          <w:szCs w:val="25"/>
        </w:rPr>
        <w:t>-</w:t>
      </w:r>
      <w:r w:rsidR="00DD2D4B" w:rsidRPr="00F3571F">
        <w:rPr>
          <w:b/>
          <w:bCs/>
          <w:sz w:val="25"/>
          <w:szCs w:val="25"/>
        </w:rPr>
        <w:t xml:space="preserve"> Mỗi sinh viên cần tôn trọng quyền, phẩm giá và tài sản của người khác.</w:t>
      </w:r>
    </w:p>
    <w:p w14:paraId="14B56667" w14:textId="77777777" w:rsidR="00DD2D4B" w:rsidRPr="00F3571F" w:rsidRDefault="00DD2D4B" w:rsidP="00CF6D97">
      <w:pPr>
        <w:spacing w:after="0"/>
        <w:ind w:firstLine="709"/>
        <w:jc w:val="both"/>
        <w:rPr>
          <w:sz w:val="25"/>
          <w:szCs w:val="25"/>
        </w:rPr>
      </w:pPr>
      <w:r w:rsidRPr="00F3571F">
        <w:rPr>
          <w:sz w:val="25"/>
          <w:szCs w:val="25"/>
        </w:rPr>
        <w:t>Có thái độ hòa nhã với các sinh viên khác, với giảng viên và với cán bộ nhà trường. Học hỏi, tôn trọng tính đa dạng và khác biệt giữa các cá nhân, ý tưởng và quan điểm. Tôn trọng tài sản của người khác và của nhà trường.</w:t>
      </w:r>
    </w:p>
    <w:p w14:paraId="0E2648E0" w14:textId="401D0E85" w:rsidR="00DD2D4B" w:rsidRPr="00F3571F" w:rsidRDefault="00CF6D97" w:rsidP="00CF6D97">
      <w:pPr>
        <w:spacing w:after="0"/>
        <w:ind w:firstLine="709"/>
        <w:jc w:val="both"/>
        <w:rPr>
          <w:sz w:val="25"/>
          <w:szCs w:val="25"/>
        </w:rPr>
      </w:pPr>
      <w:r w:rsidRPr="00F3571F">
        <w:rPr>
          <w:b/>
          <w:bCs/>
          <w:sz w:val="25"/>
          <w:szCs w:val="25"/>
        </w:rPr>
        <w:t xml:space="preserve">- </w:t>
      </w:r>
      <w:r w:rsidR="00DD2D4B" w:rsidRPr="00F3571F">
        <w:rPr>
          <w:b/>
          <w:bCs/>
          <w:sz w:val="25"/>
          <w:szCs w:val="25"/>
        </w:rPr>
        <w:t xml:space="preserve">Chuyên nghiệp </w:t>
      </w:r>
      <w:r w:rsidRPr="00F3571F">
        <w:rPr>
          <w:b/>
          <w:bCs/>
          <w:sz w:val="25"/>
          <w:szCs w:val="25"/>
        </w:rPr>
        <w:t>-</w:t>
      </w:r>
      <w:r w:rsidR="00DD2D4B" w:rsidRPr="00F3571F">
        <w:rPr>
          <w:b/>
          <w:bCs/>
          <w:sz w:val="25"/>
          <w:szCs w:val="25"/>
        </w:rPr>
        <w:t xml:space="preserve"> Mỗi sinh viên cần tôn trọng triệt để các chuẩn mực đạo đức, ra sức học tập và làm việc vì sự tiến bộ của bản thân, của Đại </w:t>
      </w:r>
      <w:r w:rsidR="00947BD2" w:rsidRPr="00F3571F">
        <w:rPr>
          <w:b/>
          <w:bCs/>
          <w:sz w:val="25"/>
          <w:szCs w:val="25"/>
        </w:rPr>
        <w:t>h</w:t>
      </w:r>
      <w:r w:rsidR="00DD2D4B" w:rsidRPr="00F3571F">
        <w:rPr>
          <w:b/>
          <w:bCs/>
          <w:sz w:val="25"/>
          <w:szCs w:val="25"/>
        </w:rPr>
        <w:t>ọc Tân Tạo và của cộng đồng.</w:t>
      </w:r>
    </w:p>
    <w:p w14:paraId="6B25EAD2" w14:textId="3C53959F" w:rsidR="00DD2D4B" w:rsidRPr="00F3571F" w:rsidRDefault="00DD2D4B" w:rsidP="00CF6D97">
      <w:pPr>
        <w:spacing w:after="0"/>
        <w:ind w:firstLine="709"/>
        <w:jc w:val="both"/>
        <w:rPr>
          <w:sz w:val="25"/>
          <w:szCs w:val="25"/>
        </w:rPr>
      </w:pPr>
      <w:r w:rsidRPr="00F3571F">
        <w:rPr>
          <w:sz w:val="25"/>
          <w:szCs w:val="25"/>
        </w:rPr>
        <w:lastRenderedPageBreak/>
        <w:t>Xây dựng bầu không khí tin tưởng, tôn trọng và chân thật với nhau. Tạo dựng một môi trường tương thân tương ái, hài hòa và ổn định. Tuân thủ các chính sách của nhà trường và luật pháp Việt Nam.</w:t>
      </w:r>
    </w:p>
    <w:p w14:paraId="3D82FDD1" w14:textId="75C47874" w:rsidR="00BA2526" w:rsidRPr="00F3571F" w:rsidRDefault="000F3EAF" w:rsidP="003B00CC">
      <w:pPr>
        <w:pStyle w:val="u2"/>
        <w:spacing w:before="0" w:after="0"/>
        <w:ind w:firstLine="709"/>
        <w:rPr>
          <w:rFonts w:cstheme="majorHAnsi"/>
          <w:b/>
          <w:bCs/>
          <w:color w:val="auto"/>
          <w:sz w:val="25"/>
          <w:szCs w:val="25"/>
        </w:rPr>
      </w:pPr>
      <w:bookmarkStart w:id="130" w:name="_Toc239771893"/>
      <w:r w:rsidRPr="00F3571F">
        <w:rPr>
          <w:rFonts w:cstheme="majorHAnsi"/>
          <w:b/>
          <w:bCs/>
          <w:color w:val="auto"/>
          <w:sz w:val="25"/>
          <w:szCs w:val="25"/>
        </w:rPr>
        <w:t xml:space="preserve">2. </w:t>
      </w:r>
      <w:r w:rsidR="00BA2526" w:rsidRPr="00F3571F">
        <w:rPr>
          <w:rFonts w:cstheme="majorHAnsi"/>
          <w:b/>
          <w:bCs/>
          <w:color w:val="auto"/>
          <w:sz w:val="25"/>
          <w:szCs w:val="25"/>
        </w:rPr>
        <w:t>Quy định đồng phục</w:t>
      </w:r>
      <w:bookmarkEnd w:id="130"/>
    </w:p>
    <w:p w14:paraId="4D2AEA03" w14:textId="70DFC3E0"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Sinh viên cần ăn mặc lịch sự, gọn gàng, thể hiện sự chuyên nghiệp và tôn trọng môi trường giáo dục mang tính quốc tế của </w:t>
      </w:r>
      <w:r w:rsidR="001A68F0" w:rsidRPr="00F3571F">
        <w:rPr>
          <w:rFonts w:asciiTheme="majorHAnsi" w:hAnsiTheme="majorHAnsi" w:cstheme="majorHAnsi"/>
          <w:sz w:val="25"/>
          <w:szCs w:val="25"/>
        </w:rPr>
        <w:t>ĐHTT</w:t>
      </w:r>
      <w:r w:rsidRPr="00F3571F">
        <w:rPr>
          <w:rFonts w:asciiTheme="majorHAnsi" w:hAnsiTheme="majorHAnsi" w:cstheme="majorHAnsi"/>
          <w:sz w:val="25"/>
          <w:szCs w:val="25"/>
        </w:rPr>
        <w:t>.</w:t>
      </w:r>
    </w:p>
    <w:p w14:paraId="02604D96" w14:textId="306693B0"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Trang phục phù hợp: Áo polo </w:t>
      </w:r>
      <w:r w:rsidR="001A68F0" w:rsidRPr="00F3571F">
        <w:rPr>
          <w:rFonts w:asciiTheme="majorHAnsi" w:hAnsiTheme="majorHAnsi" w:cstheme="majorHAnsi"/>
          <w:sz w:val="25"/>
          <w:szCs w:val="25"/>
        </w:rPr>
        <w:t>ĐHTT</w:t>
      </w:r>
      <w:r w:rsidRPr="00F3571F">
        <w:rPr>
          <w:rFonts w:asciiTheme="majorHAnsi" w:hAnsiTheme="majorHAnsi" w:cstheme="majorHAnsi"/>
          <w:sz w:val="25"/>
          <w:szCs w:val="25"/>
        </w:rPr>
        <w:t>, áo thun có tay lịch sự, áo sơ mi; quần dài (quần tây, jeans, kaki); nữ có thể mặc váy nhưng chiều dài phải ngang hoặc qua đầu gối.</w:t>
      </w:r>
    </w:p>
    <w:p w14:paraId="438D1476" w14:textId="77777777"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Giày, dép: Đi giày (giày tây, giày thể thao), hoặc sandal.</w:t>
      </w:r>
    </w:p>
    <w:p w14:paraId="1656C9B7" w14:textId="77777777"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Tác phong: Tuyệt đối không mặc quần đùi, quần short, áo ba lỗ, áo hai dây, trang phục mỏng/xuyên thấu hoặc dép xỏ ngón vào khu vực giảng đường, phòng học, hành lang và thư viện.</w:t>
      </w:r>
    </w:p>
    <w:p w14:paraId="1A85299B" w14:textId="1947C856" w:rsidR="00BA2526" w:rsidRPr="00F3571F" w:rsidRDefault="000F3EAF" w:rsidP="004D4B83">
      <w:pPr>
        <w:pStyle w:val="u2"/>
        <w:ind w:firstLine="709"/>
        <w:rPr>
          <w:rFonts w:cstheme="majorHAnsi"/>
          <w:color w:val="auto"/>
          <w:sz w:val="25"/>
          <w:szCs w:val="25"/>
        </w:rPr>
      </w:pPr>
      <w:bookmarkStart w:id="131" w:name="_Toc239771894"/>
      <w:r w:rsidRPr="00F3571F">
        <w:rPr>
          <w:rFonts w:cstheme="majorHAnsi"/>
          <w:b/>
          <w:bCs/>
          <w:color w:val="auto"/>
          <w:sz w:val="25"/>
          <w:szCs w:val="25"/>
        </w:rPr>
        <w:t>3</w:t>
      </w:r>
      <w:r w:rsidR="00BA2526" w:rsidRPr="00F3571F">
        <w:rPr>
          <w:rFonts w:cstheme="majorHAnsi"/>
          <w:b/>
          <w:bCs/>
          <w:color w:val="auto"/>
          <w:sz w:val="25"/>
          <w:szCs w:val="25"/>
        </w:rPr>
        <w:t>. Quy định về Thẻ sinh vi</w:t>
      </w:r>
      <w:r w:rsidR="004D4B83" w:rsidRPr="00F3571F">
        <w:rPr>
          <w:rFonts w:cstheme="majorHAnsi"/>
          <w:b/>
          <w:bCs/>
          <w:color w:val="auto"/>
          <w:sz w:val="25"/>
          <w:szCs w:val="25"/>
        </w:rPr>
        <w:t>ên</w:t>
      </w:r>
      <w:bookmarkEnd w:id="131"/>
    </w:p>
    <w:p w14:paraId="0199D4A9" w14:textId="32D6E521"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Thẻ sinh viên đóng vai trò là một phần quan trọng trong quy chuẩn nhận diện sinh viên </w:t>
      </w:r>
      <w:r w:rsidR="001A68F0" w:rsidRPr="00F3571F">
        <w:rPr>
          <w:rFonts w:asciiTheme="majorHAnsi" w:hAnsiTheme="majorHAnsi" w:cstheme="majorHAnsi"/>
          <w:sz w:val="25"/>
          <w:szCs w:val="25"/>
        </w:rPr>
        <w:t>ĐHTT</w:t>
      </w:r>
      <w:r w:rsidRPr="00F3571F">
        <w:rPr>
          <w:rFonts w:asciiTheme="majorHAnsi" w:hAnsiTheme="majorHAnsi" w:cstheme="majorHAnsi"/>
          <w:sz w:val="25"/>
          <w:szCs w:val="25"/>
        </w:rPr>
        <w:t>. Sinh viên bắt buộc phải đeo thẻ đúng quy cách trong suốt thời gian hoạt động tại khuôn viên trường, đặc biệt là khi vào lớp, phòng thí nghiệm, thư viện và tham gia các kỳ thi và sự kiện.</w:t>
      </w:r>
    </w:p>
    <w:p w14:paraId="05801776" w14:textId="014E05AB" w:rsidR="00BA2526" w:rsidRPr="00F3571F" w:rsidRDefault="00F87060"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Thẻ sinh viên được sử dụng để m</w:t>
      </w:r>
      <w:r w:rsidR="00BA2526" w:rsidRPr="00F3571F">
        <w:rPr>
          <w:rFonts w:asciiTheme="majorHAnsi" w:hAnsiTheme="majorHAnsi" w:cstheme="majorHAnsi"/>
          <w:sz w:val="25"/>
          <w:szCs w:val="25"/>
        </w:rPr>
        <w:t>ượn - trả sách</w:t>
      </w:r>
      <w:r w:rsidR="009B4E7E" w:rsidRPr="00F3571F">
        <w:rPr>
          <w:rFonts w:asciiTheme="majorHAnsi" w:hAnsiTheme="majorHAnsi" w:cstheme="majorHAnsi"/>
          <w:sz w:val="25"/>
          <w:szCs w:val="25"/>
        </w:rPr>
        <w:t>, t</w:t>
      </w:r>
      <w:r w:rsidR="00BA2526" w:rsidRPr="00F3571F">
        <w:rPr>
          <w:rFonts w:asciiTheme="majorHAnsi" w:hAnsiTheme="majorHAnsi" w:cstheme="majorHAnsi"/>
          <w:sz w:val="25"/>
          <w:szCs w:val="25"/>
        </w:rPr>
        <w:t xml:space="preserve">ruy cập dịch vụ </w:t>
      </w:r>
      <w:r w:rsidR="008B5569" w:rsidRPr="00F3571F">
        <w:rPr>
          <w:rFonts w:asciiTheme="majorHAnsi" w:hAnsiTheme="majorHAnsi" w:cstheme="majorHAnsi"/>
          <w:sz w:val="25"/>
          <w:szCs w:val="25"/>
        </w:rPr>
        <w:t>và</w:t>
      </w:r>
      <w:r w:rsidR="00BA2526" w:rsidRPr="00F3571F">
        <w:rPr>
          <w:rFonts w:asciiTheme="majorHAnsi" w:hAnsiTheme="majorHAnsi" w:cstheme="majorHAnsi"/>
          <w:sz w:val="25"/>
          <w:szCs w:val="25"/>
        </w:rPr>
        <w:t xml:space="preserve"> tài nguyên học tập tại </w:t>
      </w:r>
      <w:r w:rsidR="001A68F0" w:rsidRPr="00F3571F">
        <w:rPr>
          <w:rFonts w:asciiTheme="majorHAnsi" w:hAnsiTheme="majorHAnsi" w:cstheme="majorHAnsi"/>
          <w:sz w:val="25"/>
          <w:szCs w:val="25"/>
        </w:rPr>
        <w:t>ĐHTT</w:t>
      </w:r>
      <w:r w:rsidR="00BA2526" w:rsidRPr="00F3571F">
        <w:rPr>
          <w:rFonts w:asciiTheme="majorHAnsi" w:hAnsiTheme="majorHAnsi" w:cstheme="majorHAnsi"/>
          <w:sz w:val="25"/>
          <w:szCs w:val="25"/>
        </w:rPr>
        <w:t>.</w:t>
      </w:r>
    </w:p>
    <w:p w14:paraId="24B19B6C" w14:textId="44E0FDCD" w:rsidR="00AB00F2" w:rsidRPr="00F3571F" w:rsidRDefault="00AB00F2" w:rsidP="003F2399">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Thẻ</w:t>
      </w:r>
      <w:r w:rsidR="00274150" w:rsidRPr="00F3571F">
        <w:rPr>
          <w:rFonts w:asciiTheme="majorHAnsi" w:hAnsiTheme="majorHAnsi" w:cstheme="majorHAnsi"/>
          <w:sz w:val="25"/>
          <w:szCs w:val="25"/>
        </w:rPr>
        <w:t xml:space="preserve"> sinh viên tích hợp</w:t>
      </w:r>
      <w:r w:rsidRPr="00F3571F">
        <w:rPr>
          <w:rFonts w:asciiTheme="majorHAnsi" w:hAnsiTheme="majorHAnsi" w:cstheme="majorHAnsi"/>
          <w:sz w:val="25"/>
          <w:szCs w:val="25"/>
        </w:rPr>
        <w:t xml:space="preserve"> </w:t>
      </w:r>
      <w:r w:rsidR="00274150" w:rsidRPr="00F3571F">
        <w:rPr>
          <w:rFonts w:asciiTheme="majorHAnsi" w:hAnsiTheme="majorHAnsi" w:cstheme="majorHAnsi"/>
          <w:sz w:val="25"/>
          <w:szCs w:val="25"/>
        </w:rPr>
        <w:t>n</w:t>
      </w:r>
      <w:r w:rsidRPr="00F3571F">
        <w:rPr>
          <w:rFonts w:asciiTheme="majorHAnsi" w:hAnsiTheme="majorHAnsi" w:cstheme="majorHAnsi"/>
          <w:sz w:val="25"/>
          <w:szCs w:val="25"/>
        </w:rPr>
        <w:t xml:space="preserve">gân hàng: Thanh toán học phí, lệ phí trực tuyến, </w:t>
      </w:r>
      <w:r w:rsidR="0063585C" w:rsidRPr="005D33F1">
        <w:rPr>
          <w:rFonts w:asciiTheme="majorHAnsi" w:hAnsiTheme="majorHAnsi" w:cstheme="majorHAnsi"/>
          <w:sz w:val="25"/>
          <w:szCs w:val="25"/>
        </w:rPr>
        <w:t>r</w:t>
      </w:r>
      <w:r w:rsidRPr="00F3571F">
        <w:rPr>
          <w:rFonts w:asciiTheme="majorHAnsi" w:hAnsiTheme="majorHAnsi" w:cstheme="majorHAnsi"/>
          <w:sz w:val="25"/>
          <w:szCs w:val="25"/>
        </w:rPr>
        <w:t xml:space="preserve">út tiền, chuyển khoản, thanh toán tại ATM/POS trên toàn quốc. Chỉ với 1 chiếc thẻ, sinh viên </w:t>
      </w:r>
      <w:r w:rsidR="001A68F0" w:rsidRPr="00F3571F">
        <w:rPr>
          <w:rFonts w:asciiTheme="majorHAnsi" w:hAnsiTheme="majorHAnsi" w:cstheme="majorHAnsi"/>
          <w:sz w:val="25"/>
          <w:szCs w:val="25"/>
        </w:rPr>
        <w:t>ĐHTT</w:t>
      </w:r>
      <w:r w:rsidRPr="00F3571F">
        <w:rPr>
          <w:rFonts w:asciiTheme="majorHAnsi" w:hAnsiTheme="majorHAnsi" w:cstheme="majorHAnsi"/>
          <w:sz w:val="25"/>
          <w:szCs w:val="25"/>
        </w:rPr>
        <w:t xml:space="preserve"> có thể học tập – nghiên cứu – giao dịch tài chính tiện lợi, an toàn.</w:t>
      </w:r>
    </w:p>
    <w:p w14:paraId="6C0B698A" w14:textId="6BF5AD02" w:rsidR="0041082B"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Sinh viên mất thẻ phải liên hệ ngay với </w:t>
      </w:r>
      <w:r w:rsidR="003F2399" w:rsidRPr="00F3571F">
        <w:rPr>
          <w:rFonts w:asciiTheme="majorHAnsi" w:hAnsiTheme="majorHAnsi" w:cstheme="majorHAnsi"/>
          <w:sz w:val="25"/>
          <w:szCs w:val="25"/>
        </w:rPr>
        <w:t>Phòng CTSV-HTDN</w:t>
      </w:r>
      <w:r w:rsidRPr="00F3571F">
        <w:rPr>
          <w:rFonts w:asciiTheme="majorHAnsi" w:hAnsiTheme="majorHAnsi" w:cstheme="majorHAnsi"/>
          <w:sz w:val="25"/>
          <w:szCs w:val="25"/>
        </w:rPr>
        <w:t xml:space="preserve"> để xin cấp thẻ mới.</w:t>
      </w:r>
    </w:p>
    <w:p w14:paraId="669D4DDB" w14:textId="1C3B921B" w:rsidR="008D0FB9" w:rsidRPr="00F3571F" w:rsidRDefault="008D0FB9" w:rsidP="004D4B83">
      <w:pPr>
        <w:pStyle w:val="u1"/>
        <w:ind w:firstLine="709"/>
        <w:rPr>
          <w:rFonts w:cstheme="majorHAnsi"/>
          <w:b/>
          <w:bCs/>
          <w:color w:val="auto"/>
          <w:sz w:val="25"/>
          <w:szCs w:val="25"/>
        </w:rPr>
      </w:pPr>
      <w:bookmarkStart w:id="132" w:name="_Toc239771895"/>
      <w:r w:rsidRPr="00F3571F">
        <w:rPr>
          <w:rFonts w:cstheme="majorHAnsi"/>
          <w:b/>
          <w:bCs/>
          <w:color w:val="auto"/>
          <w:sz w:val="25"/>
          <w:szCs w:val="25"/>
        </w:rPr>
        <w:t>VI. Định hướng hoạt động sinh viên</w:t>
      </w:r>
      <w:bookmarkEnd w:id="132"/>
    </w:p>
    <w:p w14:paraId="790B229B" w14:textId="53364872" w:rsidR="005F752B" w:rsidRPr="00F3571F" w:rsidRDefault="005F752B" w:rsidP="00E3698D">
      <w:pPr>
        <w:ind w:firstLine="709"/>
        <w:rPr>
          <w:sz w:val="25"/>
          <w:szCs w:val="25"/>
        </w:rPr>
      </w:pPr>
      <w:r w:rsidRPr="00F3571F">
        <w:rPr>
          <w:sz w:val="25"/>
          <w:szCs w:val="25"/>
        </w:rPr>
        <w:t xml:space="preserve">Trong suốt năm học, Trường Đại học Tân Tạo tổ chức nhiều hoạt động đa dạng nhằm tạo môi trường học tập, rèn luyện và trải nghiệm toàn diện cho sinh viên. Các chương trình được triển khai theo từng thời điểm, gắn với định hướng phát triển kỹ năng, học thuật, nghề nghiệp, văn hóa </w:t>
      </w:r>
      <w:r w:rsidR="00AF166C" w:rsidRPr="00F3571F">
        <w:rPr>
          <w:sz w:val="25"/>
          <w:szCs w:val="25"/>
        </w:rPr>
        <w:t>-</w:t>
      </w:r>
      <w:r w:rsidRPr="00F3571F">
        <w:rPr>
          <w:sz w:val="25"/>
          <w:szCs w:val="25"/>
        </w:rPr>
        <w:t xml:space="preserve"> thể thao, hội nhập quốc tế và trách nhiệm cộng đồng.</w:t>
      </w:r>
    </w:p>
    <w:p w14:paraId="3B3B9C9B" w14:textId="12840972" w:rsidR="005F752B" w:rsidRPr="00F3571F" w:rsidRDefault="00AF166C" w:rsidP="00AF166C">
      <w:pPr>
        <w:spacing w:after="0"/>
        <w:ind w:firstLine="709"/>
        <w:jc w:val="both"/>
        <w:rPr>
          <w:sz w:val="25"/>
          <w:szCs w:val="25"/>
        </w:rPr>
      </w:pPr>
      <w:r w:rsidRPr="00F3571F">
        <w:rPr>
          <w:b/>
          <w:bCs/>
          <w:sz w:val="25"/>
          <w:szCs w:val="25"/>
        </w:rPr>
        <w:t xml:space="preserve">- </w:t>
      </w:r>
      <w:r w:rsidR="005F752B" w:rsidRPr="00F3571F">
        <w:rPr>
          <w:b/>
          <w:bCs/>
          <w:sz w:val="25"/>
          <w:szCs w:val="25"/>
        </w:rPr>
        <w:t>Tháng 8:</w:t>
      </w:r>
      <w:r w:rsidR="005F752B" w:rsidRPr="00F3571F">
        <w:rPr>
          <w:sz w:val="25"/>
          <w:szCs w:val="25"/>
        </w:rPr>
        <w:t xml:space="preserve"> UniPrep – Dự bị Đại học; tham quan doanh nghiệp; chương trình kỹ năng mềm; lãnh đạo gặp mặt sinh viên; Tuần sinh hoạt công dân; Hội nghị công tác sinh viên; Lễ trao bằng tốt nghiệp và tuyên dương sinh viên có thành tích xuất sắc.</w:t>
      </w:r>
    </w:p>
    <w:p w14:paraId="78F3A95E" w14:textId="657F2252" w:rsidR="005F752B" w:rsidRPr="00F3571F" w:rsidRDefault="00AF166C" w:rsidP="00AF166C">
      <w:pPr>
        <w:spacing w:after="0"/>
        <w:ind w:firstLine="709"/>
        <w:jc w:val="both"/>
        <w:rPr>
          <w:sz w:val="25"/>
          <w:szCs w:val="25"/>
        </w:rPr>
      </w:pPr>
      <w:r w:rsidRPr="00F3571F">
        <w:rPr>
          <w:b/>
          <w:bCs/>
          <w:sz w:val="25"/>
          <w:szCs w:val="25"/>
        </w:rPr>
        <w:t xml:space="preserve">- </w:t>
      </w:r>
      <w:r w:rsidR="005F752B" w:rsidRPr="00F3571F">
        <w:rPr>
          <w:b/>
          <w:bCs/>
          <w:sz w:val="25"/>
          <w:szCs w:val="25"/>
        </w:rPr>
        <w:t>Tháng 9:</w:t>
      </w:r>
      <w:r w:rsidR="005F752B" w:rsidRPr="00F3571F">
        <w:rPr>
          <w:sz w:val="25"/>
          <w:szCs w:val="25"/>
        </w:rPr>
        <w:t xml:space="preserve"> Lễ Khoác áo trắng; TTU Homecoming – gặp mặt cựu sinh viên; chuỗi hoạt động Trung thu.</w:t>
      </w:r>
    </w:p>
    <w:p w14:paraId="36B56ACB" w14:textId="1CF0B24C" w:rsidR="005F752B" w:rsidRPr="00F3571F" w:rsidRDefault="00AF166C" w:rsidP="00AF166C">
      <w:pPr>
        <w:spacing w:after="0"/>
        <w:ind w:firstLine="709"/>
        <w:jc w:val="both"/>
        <w:rPr>
          <w:sz w:val="25"/>
          <w:szCs w:val="25"/>
        </w:rPr>
      </w:pPr>
      <w:r w:rsidRPr="00F3571F">
        <w:rPr>
          <w:b/>
          <w:bCs/>
          <w:sz w:val="25"/>
          <w:szCs w:val="25"/>
        </w:rPr>
        <w:t xml:space="preserve">- </w:t>
      </w:r>
      <w:r w:rsidR="005F752B" w:rsidRPr="00F3571F">
        <w:rPr>
          <w:b/>
          <w:bCs/>
          <w:sz w:val="25"/>
          <w:szCs w:val="25"/>
        </w:rPr>
        <w:t>Tháng 10:</w:t>
      </w:r>
      <w:r w:rsidR="005F752B" w:rsidRPr="00F3571F">
        <w:rPr>
          <w:sz w:val="25"/>
          <w:szCs w:val="25"/>
        </w:rPr>
        <w:t xml:space="preserve"> Giải thưởng Hoa Trạng Nguyên; TTU Award; Tan Tao Up’s Day </w:t>
      </w:r>
      <w:r w:rsidRPr="00F3571F">
        <w:rPr>
          <w:sz w:val="25"/>
          <w:szCs w:val="25"/>
        </w:rPr>
        <w:t xml:space="preserve">- </w:t>
      </w:r>
      <w:r w:rsidR="005F752B" w:rsidRPr="00F3571F">
        <w:rPr>
          <w:sz w:val="25"/>
          <w:szCs w:val="25"/>
        </w:rPr>
        <w:t>Ngày hội chào đón tân sinh viên; giới thiệu Website Jobs &amp; Internship Opportunities; hoạt động Halloween.</w:t>
      </w:r>
    </w:p>
    <w:p w14:paraId="68CEBA19" w14:textId="40DF77D2" w:rsidR="005F752B" w:rsidRPr="00F3571F" w:rsidRDefault="00AF166C" w:rsidP="00AF166C">
      <w:pPr>
        <w:spacing w:after="0"/>
        <w:ind w:firstLine="709"/>
        <w:jc w:val="both"/>
        <w:rPr>
          <w:sz w:val="25"/>
          <w:szCs w:val="25"/>
        </w:rPr>
      </w:pPr>
      <w:r w:rsidRPr="00F3571F">
        <w:rPr>
          <w:b/>
          <w:bCs/>
          <w:sz w:val="25"/>
          <w:szCs w:val="25"/>
        </w:rPr>
        <w:t xml:space="preserve">- </w:t>
      </w:r>
      <w:r w:rsidR="005F752B" w:rsidRPr="00F3571F">
        <w:rPr>
          <w:b/>
          <w:bCs/>
          <w:sz w:val="25"/>
          <w:szCs w:val="25"/>
        </w:rPr>
        <w:t>Tháng 11:</w:t>
      </w:r>
      <w:r w:rsidR="005F752B" w:rsidRPr="00F3571F">
        <w:rPr>
          <w:sz w:val="25"/>
          <w:szCs w:val="25"/>
        </w:rPr>
        <w:t xml:space="preserve"> Chuỗi hoạt động tri ân Ngày Nhà giáo Việt Nam 20/11; Hội thao sinh viên; Pool’s Party.</w:t>
      </w:r>
    </w:p>
    <w:p w14:paraId="5DC62E71" w14:textId="5C33A3C1" w:rsidR="005F752B" w:rsidRPr="00F3571F" w:rsidRDefault="00AF166C" w:rsidP="00AF166C">
      <w:pPr>
        <w:spacing w:after="0"/>
        <w:ind w:firstLine="709"/>
        <w:jc w:val="both"/>
        <w:rPr>
          <w:sz w:val="25"/>
          <w:szCs w:val="25"/>
        </w:rPr>
      </w:pPr>
      <w:r w:rsidRPr="00F3571F">
        <w:rPr>
          <w:b/>
          <w:bCs/>
          <w:sz w:val="25"/>
          <w:szCs w:val="25"/>
        </w:rPr>
        <w:t xml:space="preserve">- </w:t>
      </w:r>
      <w:r w:rsidR="005F752B" w:rsidRPr="00F3571F">
        <w:rPr>
          <w:b/>
          <w:bCs/>
          <w:sz w:val="25"/>
          <w:szCs w:val="25"/>
        </w:rPr>
        <w:t>Tháng 12:</w:t>
      </w:r>
      <w:r w:rsidR="005F752B" w:rsidRPr="00F3571F">
        <w:rPr>
          <w:sz w:val="25"/>
          <w:szCs w:val="25"/>
        </w:rPr>
        <w:t xml:space="preserve"> Christmas Events; Lễ Tri ân người hiến xác phục vụ đào tạo và nghiên cứu </w:t>
      </w:r>
      <w:r w:rsidR="001C5DDA">
        <w:rPr>
          <w:sz w:val="25"/>
          <w:szCs w:val="25"/>
        </w:rPr>
        <w:t>Y khoa</w:t>
      </w:r>
      <w:r w:rsidR="005F752B" w:rsidRPr="00F3571F">
        <w:rPr>
          <w:sz w:val="25"/>
          <w:szCs w:val="25"/>
        </w:rPr>
        <w:t>.</w:t>
      </w:r>
    </w:p>
    <w:p w14:paraId="16F08B55" w14:textId="017C9E51" w:rsidR="005F752B" w:rsidRPr="00F3571F" w:rsidRDefault="00AF166C" w:rsidP="00AF166C">
      <w:pPr>
        <w:spacing w:after="0"/>
        <w:ind w:firstLine="709"/>
        <w:jc w:val="both"/>
        <w:rPr>
          <w:sz w:val="25"/>
          <w:szCs w:val="25"/>
        </w:rPr>
      </w:pPr>
      <w:r w:rsidRPr="00F3571F">
        <w:rPr>
          <w:b/>
          <w:bCs/>
          <w:sz w:val="25"/>
          <w:szCs w:val="25"/>
        </w:rPr>
        <w:t xml:space="preserve">- </w:t>
      </w:r>
      <w:r w:rsidR="005F752B" w:rsidRPr="00F3571F">
        <w:rPr>
          <w:b/>
          <w:bCs/>
          <w:sz w:val="25"/>
          <w:szCs w:val="25"/>
        </w:rPr>
        <w:t>Tháng 1:</w:t>
      </w:r>
      <w:r w:rsidR="005F752B" w:rsidRPr="00F3571F">
        <w:rPr>
          <w:sz w:val="25"/>
          <w:szCs w:val="25"/>
        </w:rPr>
        <w:t xml:space="preserve"> Color Spring Camp; Musikfest; chương trình Đánh thức khát vọng; chương trình Kỹ năng học tập đại học; chương trình đồng hành, hỗ trợ sinh viên “TTU luôn bên bạn”.</w:t>
      </w:r>
    </w:p>
    <w:p w14:paraId="251DED09" w14:textId="31F2AA85" w:rsidR="005F752B" w:rsidRPr="00F3571F" w:rsidRDefault="00AF166C" w:rsidP="00AF166C">
      <w:pPr>
        <w:spacing w:after="0"/>
        <w:ind w:firstLine="709"/>
        <w:jc w:val="both"/>
        <w:rPr>
          <w:sz w:val="25"/>
          <w:szCs w:val="25"/>
        </w:rPr>
      </w:pPr>
      <w:r w:rsidRPr="00F3571F">
        <w:rPr>
          <w:b/>
          <w:bCs/>
          <w:sz w:val="25"/>
          <w:szCs w:val="25"/>
        </w:rPr>
        <w:t xml:space="preserve">- </w:t>
      </w:r>
      <w:r w:rsidR="005F752B" w:rsidRPr="00F3571F">
        <w:rPr>
          <w:b/>
          <w:bCs/>
          <w:sz w:val="25"/>
          <w:szCs w:val="25"/>
        </w:rPr>
        <w:t>Tháng 2:</w:t>
      </w:r>
      <w:r w:rsidR="005F752B" w:rsidRPr="00F3571F">
        <w:rPr>
          <w:sz w:val="25"/>
          <w:szCs w:val="25"/>
        </w:rPr>
        <w:t xml:space="preserve"> Cuộc thi Hùng biện tiếng Anh; TTU Career Fair; chuỗi chương trình Career Talk; Open House.</w:t>
      </w:r>
    </w:p>
    <w:p w14:paraId="081B2BBE" w14:textId="51076593" w:rsidR="005F752B" w:rsidRPr="00F3571F" w:rsidRDefault="00C60F9C" w:rsidP="00AF166C">
      <w:pPr>
        <w:spacing w:after="0"/>
        <w:ind w:firstLine="709"/>
        <w:jc w:val="both"/>
        <w:rPr>
          <w:sz w:val="25"/>
          <w:szCs w:val="25"/>
        </w:rPr>
      </w:pPr>
      <w:r w:rsidRPr="00F3571F">
        <w:rPr>
          <w:b/>
          <w:bCs/>
          <w:sz w:val="25"/>
          <w:szCs w:val="25"/>
        </w:rPr>
        <w:lastRenderedPageBreak/>
        <w:t xml:space="preserve">- </w:t>
      </w:r>
      <w:r w:rsidR="005F752B" w:rsidRPr="00F3571F">
        <w:rPr>
          <w:b/>
          <w:bCs/>
          <w:sz w:val="25"/>
          <w:szCs w:val="25"/>
        </w:rPr>
        <w:t>Tháng 3:</w:t>
      </w:r>
      <w:r w:rsidR="005F752B" w:rsidRPr="00F3571F">
        <w:rPr>
          <w:sz w:val="25"/>
          <w:szCs w:val="25"/>
        </w:rPr>
        <w:t xml:space="preserve"> Cuộc thi Ươm mầm tài năng </w:t>
      </w:r>
      <w:r w:rsidR="001C5DDA">
        <w:rPr>
          <w:sz w:val="25"/>
          <w:szCs w:val="25"/>
        </w:rPr>
        <w:t>Y khoa</w:t>
      </w:r>
      <w:r w:rsidR="005F752B" w:rsidRPr="00F3571F">
        <w:rPr>
          <w:sz w:val="25"/>
          <w:szCs w:val="25"/>
        </w:rPr>
        <w:t>; chương trình “Tôi tỏa sáng – I Shine”; Gen Z Khởi nghiệp – Những bước chân đầu tiên; cuộc thi “Chinh phục nhà tuyển dụng”.</w:t>
      </w:r>
    </w:p>
    <w:p w14:paraId="1569D7B7" w14:textId="119719C0" w:rsidR="005F752B" w:rsidRPr="00F3571F" w:rsidRDefault="00C60F9C" w:rsidP="00AF166C">
      <w:pPr>
        <w:spacing w:after="0"/>
        <w:ind w:firstLine="709"/>
        <w:jc w:val="both"/>
        <w:rPr>
          <w:sz w:val="25"/>
          <w:szCs w:val="25"/>
        </w:rPr>
      </w:pPr>
      <w:r w:rsidRPr="00F3571F">
        <w:rPr>
          <w:b/>
          <w:bCs/>
          <w:sz w:val="25"/>
          <w:szCs w:val="25"/>
        </w:rPr>
        <w:t xml:space="preserve">- </w:t>
      </w:r>
      <w:r w:rsidR="005F752B" w:rsidRPr="00F3571F">
        <w:rPr>
          <w:b/>
          <w:bCs/>
          <w:sz w:val="25"/>
          <w:szCs w:val="25"/>
        </w:rPr>
        <w:t>Tháng 4:</w:t>
      </w:r>
      <w:r w:rsidR="005F752B" w:rsidRPr="00F3571F">
        <w:rPr>
          <w:sz w:val="25"/>
          <w:szCs w:val="25"/>
        </w:rPr>
        <w:t xml:space="preserve"> Cultural Academic Student Exchange (CASE); Alumni Connection Talk; cuộc thi TTU NextGen Leader’s League.</w:t>
      </w:r>
    </w:p>
    <w:p w14:paraId="18854A18" w14:textId="287B72FB" w:rsidR="005F752B" w:rsidRPr="00F3571F" w:rsidRDefault="00C60F9C" w:rsidP="00AF166C">
      <w:pPr>
        <w:spacing w:after="0"/>
        <w:ind w:firstLine="709"/>
        <w:jc w:val="both"/>
        <w:rPr>
          <w:sz w:val="25"/>
          <w:szCs w:val="25"/>
        </w:rPr>
      </w:pPr>
      <w:r w:rsidRPr="00F3571F">
        <w:rPr>
          <w:b/>
          <w:bCs/>
          <w:sz w:val="25"/>
          <w:szCs w:val="25"/>
        </w:rPr>
        <w:t xml:space="preserve">- </w:t>
      </w:r>
      <w:r w:rsidR="005F752B" w:rsidRPr="00F3571F">
        <w:rPr>
          <w:b/>
          <w:bCs/>
          <w:sz w:val="25"/>
          <w:szCs w:val="25"/>
        </w:rPr>
        <w:t>Tháng 5:</w:t>
      </w:r>
      <w:r w:rsidR="005F752B" w:rsidRPr="00F3571F">
        <w:rPr>
          <w:sz w:val="25"/>
          <w:szCs w:val="25"/>
        </w:rPr>
        <w:t xml:space="preserve"> Summer Course – chương trình học tập, giao lưu với giảng viên và sinh viên quốc tế.</w:t>
      </w:r>
    </w:p>
    <w:p w14:paraId="4C78408D" w14:textId="71FB8DAE" w:rsidR="005F752B" w:rsidRPr="00F3571F" w:rsidRDefault="00C60F9C" w:rsidP="00AF166C">
      <w:pPr>
        <w:spacing w:after="0"/>
        <w:ind w:firstLine="709"/>
        <w:jc w:val="both"/>
        <w:rPr>
          <w:sz w:val="25"/>
          <w:szCs w:val="25"/>
        </w:rPr>
      </w:pPr>
      <w:r w:rsidRPr="00F3571F">
        <w:rPr>
          <w:b/>
          <w:bCs/>
          <w:sz w:val="25"/>
          <w:szCs w:val="25"/>
        </w:rPr>
        <w:t xml:space="preserve">- </w:t>
      </w:r>
      <w:r w:rsidR="005F752B" w:rsidRPr="00F3571F">
        <w:rPr>
          <w:b/>
          <w:bCs/>
          <w:sz w:val="25"/>
          <w:szCs w:val="25"/>
        </w:rPr>
        <w:t>Tháng 6:</w:t>
      </w:r>
      <w:r w:rsidR="005F752B" w:rsidRPr="00F3571F">
        <w:rPr>
          <w:sz w:val="25"/>
          <w:szCs w:val="25"/>
        </w:rPr>
        <w:t xml:space="preserve"> Tech-Up – chương trình sáng tạo giải pháp Công nghệ – Khoa học – Kinh doanh; Tiếp sức mùa thi; Chương trình thực tập Hoa Kỳ.</w:t>
      </w:r>
    </w:p>
    <w:p w14:paraId="3C514627" w14:textId="2B8229DD" w:rsidR="005F752B" w:rsidRPr="00F3571F" w:rsidRDefault="00C60F9C" w:rsidP="00AF166C">
      <w:pPr>
        <w:spacing w:after="0"/>
        <w:ind w:firstLine="709"/>
        <w:jc w:val="both"/>
        <w:rPr>
          <w:sz w:val="25"/>
          <w:szCs w:val="25"/>
        </w:rPr>
      </w:pPr>
      <w:r w:rsidRPr="00F3571F">
        <w:rPr>
          <w:b/>
          <w:bCs/>
          <w:sz w:val="25"/>
          <w:szCs w:val="25"/>
        </w:rPr>
        <w:t xml:space="preserve">- </w:t>
      </w:r>
      <w:r w:rsidR="005F752B" w:rsidRPr="00F3571F">
        <w:rPr>
          <w:b/>
          <w:bCs/>
          <w:sz w:val="25"/>
          <w:szCs w:val="25"/>
        </w:rPr>
        <w:t>Tháng 7:</w:t>
      </w:r>
      <w:r w:rsidR="005F752B" w:rsidRPr="00F3571F">
        <w:rPr>
          <w:sz w:val="25"/>
          <w:szCs w:val="25"/>
        </w:rPr>
        <w:t xml:space="preserve"> Summer Service Camp (SSC) – hoạt động tình nguyện vì cộng đồng; Kỳ học quân sự và các hoạt động rèn luyện tập thể.</w:t>
      </w:r>
    </w:p>
    <w:p w14:paraId="526C2F42" w14:textId="7238C5A5" w:rsidR="008C257B" w:rsidRPr="00F3571F" w:rsidRDefault="005F752B" w:rsidP="00C60F9C">
      <w:pPr>
        <w:ind w:firstLine="709"/>
        <w:jc w:val="both"/>
        <w:rPr>
          <w:sz w:val="25"/>
          <w:szCs w:val="25"/>
        </w:rPr>
      </w:pPr>
      <w:r w:rsidRPr="00F3571F">
        <w:rPr>
          <w:sz w:val="25"/>
          <w:szCs w:val="25"/>
        </w:rPr>
        <w:t>Thông qua chuỗi hoạt động này, sinh viên có cơ hội mở rộng kiến thức, phát triển kỹ năng, kết nối doanh nghiệp, tăng cường trải nghiệm thực tế, hội nhập quốc tế và xây dựng đời sống sinh viên năng động trong suốt quá trình học tập tại Trường.</w:t>
      </w:r>
    </w:p>
    <w:p w14:paraId="02BA48CE" w14:textId="1A767A4E" w:rsidR="008D0FB9" w:rsidRPr="00F3571F" w:rsidRDefault="008D0FB9" w:rsidP="005E6A4D">
      <w:pPr>
        <w:pStyle w:val="u1"/>
        <w:spacing w:before="0" w:after="0"/>
        <w:rPr>
          <w:b/>
          <w:bCs/>
          <w:color w:val="auto"/>
          <w:sz w:val="25"/>
          <w:szCs w:val="25"/>
        </w:rPr>
      </w:pPr>
      <w:r w:rsidRPr="00F3571F">
        <w:rPr>
          <w:color w:val="auto"/>
          <w:sz w:val="25"/>
          <w:szCs w:val="25"/>
        </w:rPr>
        <w:tab/>
      </w:r>
      <w:bookmarkStart w:id="133" w:name="_Toc239771896"/>
      <w:r w:rsidRPr="00F3571F">
        <w:rPr>
          <w:b/>
          <w:bCs/>
          <w:color w:val="auto"/>
          <w:sz w:val="25"/>
          <w:szCs w:val="25"/>
        </w:rPr>
        <w:t xml:space="preserve">VII. </w:t>
      </w:r>
      <w:r w:rsidR="009C0478" w:rsidRPr="00F3571F">
        <w:rPr>
          <w:b/>
          <w:bCs/>
          <w:color w:val="auto"/>
          <w:sz w:val="25"/>
          <w:szCs w:val="25"/>
        </w:rPr>
        <w:t>Hợp tác doanh nghiệp</w:t>
      </w:r>
      <w:bookmarkEnd w:id="133"/>
    </w:p>
    <w:p w14:paraId="2D88F5BB" w14:textId="4AF08BED" w:rsidR="001B459F" w:rsidRPr="00F3571F" w:rsidRDefault="001B459F" w:rsidP="008D0FB9">
      <w:pPr>
        <w:rPr>
          <w:b/>
          <w:bCs/>
          <w:sz w:val="25"/>
          <w:szCs w:val="25"/>
        </w:rPr>
      </w:pPr>
      <w:r w:rsidRPr="00F3571F">
        <w:rPr>
          <w:b/>
          <w:bCs/>
          <w:sz w:val="25"/>
          <w:szCs w:val="25"/>
        </w:rPr>
        <w:tab/>
        <w:t>1. Giới thiệu sinh viên thực tập</w:t>
      </w:r>
    </w:p>
    <w:p w14:paraId="04D0A461" w14:textId="77777777" w:rsidR="005E6A4D" w:rsidRPr="00F3571F" w:rsidRDefault="005E6A4D" w:rsidP="005E6A4D">
      <w:pPr>
        <w:spacing w:after="0"/>
        <w:ind w:firstLine="709"/>
        <w:jc w:val="both"/>
        <w:rPr>
          <w:sz w:val="25"/>
          <w:szCs w:val="25"/>
        </w:rPr>
      </w:pPr>
      <w:r w:rsidRPr="00F3571F">
        <w:rPr>
          <w:b/>
          <w:bCs/>
          <w:sz w:val="25"/>
          <w:szCs w:val="25"/>
        </w:rPr>
        <w:tab/>
      </w:r>
      <w:r w:rsidRPr="00F3571F">
        <w:rPr>
          <w:sz w:val="25"/>
          <w:szCs w:val="25"/>
        </w:rPr>
        <w:t>Nhà trường tăng cường phối hợp với các doanh nghiệp, cơ quan và đơn vị đối tác để giới thiệu, kết nối sinh viên tham gia thực tập, kiến tập và trải nghiệm môi trường làm việc thực tế phù hợp với ngành đào tạo.</w:t>
      </w:r>
    </w:p>
    <w:p w14:paraId="533EDD4D" w14:textId="7EF0ADF6" w:rsidR="005E6A4D" w:rsidRPr="00F3571F" w:rsidRDefault="005E6A4D" w:rsidP="005E6A4D">
      <w:pPr>
        <w:spacing w:after="0"/>
        <w:ind w:firstLine="709"/>
        <w:jc w:val="both"/>
        <w:rPr>
          <w:sz w:val="25"/>
          <w:szCs w:val="25"/>
        </w:rPr>
      </w:pPr>
      <w:r w:rsidRPr="00F3571F">
        <w:rPr>
          <w:sz w:val="25"/>
          <w:szCs w:val="25"/>
        </w:rPr>
        <w:t>Sinh viên được tạo điều kiện thực tập tại các doanh nghiệp trong Khu công nghiệp Tân Đức, Khu công nghiệp Tân Tạo, cùng nhiều doanh nghiệp, đơn vị đối tác và các cơ quan, tổ chức khác phù hợp với chuyên môn.</w:t>
      </w:r>
    </w:p>
    <w:p w14:paraId="12A57CC2" w14:textId="683A27B4" w:rsidR="005E6A4D" w:rsidRPr="00F3571F" w:rsidRDefault="005E6A4D" w:rsidP="005E6A4D">
      <w:pPr>
        <w:spacing w:after="0"/>
        <w:ind w:firstLine="709"/>
        <w:jc w:val="both"/>
        <w:rPr>
          <w:sz w:val="25"/>
          <w:szCs w:val="25"/>
        </w:rPr>
      </w:pPr>
      <w:r w:rsidRPr="00F3571F">
        <w:rPr>
          <w:sz w:val="25"/>
          <w:szCs w:val="25"/>
        </w:rPr>
        <w:t>Thông qua quá trình thực tập, sinh viên có cơ hội vận dụng kiến thức chuyên môn vào thực tế, rèn luyện kỹ năng nghề nghiệp, tác phong công nghiệp, làm quen với môi trường doanh nghiệp và mở rộng cơ hội việc làm sau khi tốt nghiệp.</w:t>
      </w:r>
    </w:p>
    <w:p w14:paraId="4E6579D4" w14:textId="187AF285" w:rsidR="001B459F" w:rsidRPr="00F3571F" w:rsidRDefault="001B459F" w:rsidP="00C03B6A">
      <w:pPr>
        <w:spacing w:after="0"/>
        <w:rPr>
          <w:b/>
          <w:bCs/>
          <w:sz w:val="25"/>
          <w:szCs w:val="25"/>
        </w:rPr>
      </w:pPr>
      <w:r w:rsidRPr="00F3571F">
        <w:rPr>
          <w:b/>
          <w:bCs/>
          <w:sz w:val="25"/>
          <w:szCs w:val="25"/>
        </w:rPr>
        <w:tab/>
        <w:t>2. Kết nối tham quan, trải nghiệm doanh nghiệp</w:t>
      </w:r>
    </w:p>
    <w:p w14:paraId="2A132C9E" w14:textId="4E07D780" w:rsidR="00C7657E" w:rsidRPr="00F3571F" w:rsidRDefault="00C7657E" w:rsidP="00C03B6A">
      <w:pPr>
        <w:spacing w:after="0"/>
        <w:ind w:firstLine="709"/>
        <w:jc w:val="both"/>
        <w:rPr>
          <w:sz w:val="25"/>
          <w:szCs w:val="25"/>
        </w:rPr>
      </w:pPr>
      <w:r w:rsidRPr="00F3571F">
        <w:rPr>
          <w:sz w:val="25"/>
          <w:szCs w:val="25"/>
        </w:rPr>
        <w:t xml:space="preserve">Nhà trường phối hợp với các doanh nghiệp, đơn vị đối tác tổ chức các chương trình tham quan, kiến tập và trải nghiệm thực tế dành cho sinh viên. Qua đó, sinh viên có cơ hội tìm hiểu môi trường làm việc, quy trình sản xuất </w:t>
      </w:r>
      <w:r w:rsidR="00C03B6A" w:rsidRPr="00F3571F">
        <w:rPr>
          <w:sz w:val="25"/>
          <w:szCs w:val="25"/>
        </w:rPr>
        <w:t>-</w:t>
      </w:r>
      <w:r w:rsidRPr="00F3571F">
        <w:rPr>
          <w:sz w:val="25"/>
          <w:szCs w:val="25"/>
        </w:rPr>
        <w:t xml:space="preserve"> vận hành, văn hóa doanh nghiệp, yêu cầu của từng vị trí việc làm và định hướng nghề nghiệp phù hợp với ngành đào tạo.</w:t>
      </w:r>
    </w:p>
    <w:p w14:paraId="3CA36245" w14:textId="01AD1C58" w:rsidR="00C7657E" w:rsidRPr="00F3571F" w:rsidRDefault="00C7657E" w:rsidP="00C03B6A">
      <w:pPr>
        <w:spacing w:after="0"/>
        <w:ind w:firstLine="709"/>
        <w:jc w:val="both"/>
        <w:rPr>
          <w:sz w:val="25"/>
          <w:szCs w:val="25"/>
        </w:rPr>
      </w:pPr>
      <w:r w:rsidRPr="00F3571F">
        <w:rPr>
          <w:sz w:val="25"/>
          <w:szCs w:val="25"/>
        </w:rPr>
        <w:t>Trong thời gian qua, sinh viên đã được kết nối tham quan, trải nghiệm tại một số doanh nghiệp như Công ty TNHH Seiko, Nhà máy Yakult, Công ty TNHH Vận tải Phan Khánh và nhiều doanh nghiệp, đơn vị đối tác khác.</w:t>
      </w:r>
    </w:p>
    <w:p w14:paraId="4991B9E2" w14:textId="02EEA03D" w:rsidR="00C7657E" w:rsidRPr="00F3571F" w:rsidRDefault="00C7657E" w:rsidP="00C03B6A">
      <w:pPr>
        <w:spacing w:after="0"/>
        <w:ind w:firstLine="709"/>
        <w:jc w:val="both"/>
        <w:rPr>
          <w:sz w:val="25"/>
          <w:szCs w:val="25"/>
        </w:rPr>
      </w:pPr>
      <w:r w:rsidRPr="00F3571F">
        <w:rPr>
          <w:sz w:val="25"/>
          <w:szCs w:val="25"/>
        </w:rPr>
        <w:t>Hoạt động này giúp sinh viên gắn kiến thức lý thuyết với thực tiễn, nâng cao hiểu biết về ngành nghề, rèn luyện kỹ năng nghề nghiệp, đồng thời mở rộng cơ hội thực tập và việc làm sau khi tốt nghiệp.</w:t>
      </w:r>
    </w:p>
    <w:p w14:paraId="5E801D60" w14:textId="5824EEF9" w:rsidR="00BA2526" w:rsidRPr="00F3571F" w:rsidRDefault="00CF4F7B" w:rsidP="004D4B83">
      <w:pPr>
        <w:pStyle w:val="u1"/>
        <w:ind w:firstLine="709"/>
        <w:rPr>
          <w:rFonts w:cstheme="majorHAnsi"/>
          <w:color w:val="auto"/>
          <w:sz w:val="25"/>
          <w:szCs w:val="25"/>
        </w:rPr>
      </w:pPr>
      <w:bookmarkStart w:id="134" w:name="_Toc239771897"/>
      <w:r w:rsidRPr="00F3571F">
        <w:rPr>
          <w:rFonts w:cstheme="majorHAnsi"/>
          <w:b/>
          <w:bCs/>
          <w:color w:val="auto"/>
          <w:sz w:val="25"/>
          <w:szCs w:val="25"/>
        </w:rPr>
        <w:t>V</w:t>
      </w:r>
      <w:r w:rsidR="0039301A" w:rsidRPr="00F3571F">
        <w:rPr>
          <w:rFonts w:cstheme="majorHAnsi"/>
          <w:b/>
          <w:bCs/>
          <w:color w:val="auto"/>
          <w:sz w:val="25"/>
          <w:szCs w:val="25"/>
        </w:rPr>
        <w:t>I</w:t>
      </w:r>
      <w:r w:rsidR="009C0478" w:rsidRPr="00F3571F">
        <w:rPr>
          <w:rFonts w:cstheme="majorHAnsi"/>
          <w:b/>
          <w:bCs/>
          <w:color w:val="auto"/>
          <w:sz w:val="25"/>
          <w:szCs w:val="25"/>
        </w:rPr>
        <w:t>II</w:t>
      </w:r>
      <w:r w:rsidRPr="00F3571F">
        <w:rPr>
          <w:rFonts w:cstheme="majorHAnsi"/>
          <w:b/>
          <w:bCs/>
          <w:color w:val="auto"/>
          <w:sz w:val="25"/>
          <w:szCs w:val="25"/>
        </w:rPr>
        <w:t>.</w:t>
      </w:r>
      <w:r w:rsidR="00BA2526" w:rsidRPr="00F3571F">
        <w:rPr>
          <w:rFonts w:cstheme="majorHAnsi"/>
          <w:b/>
          <w:bCs/>
          <w:color w:val="auto"/>
          <w:sz w:val="25"/>
          <w:szCs w:val="25"/>
        </w:rPr>
        <w:t xml:space="preserve"> Câu lạc bộ, đội, nhó</w:t>
      </w:r>
      <w:r w:rsidR="004D4B83" w:rsidRPr="00F3571F">
        <w:rPr>
          <w:rFonts w:cstheme="majorHAnsi"/>
          <w:b/>
          <w:bCs/>
          <w:color w:val="auto"/>
          <w:sz w:val="25"/>
          <w:szCs w:val="25"/>
        </w:rPr>
        <w:t>m</w:t>
      </w:r>
      <w:bookmarkEnd w:id="134"/>
    </w:p>
    <w:p w14:paraId="73F3C5B6" w14:textId="77777777"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Là hoạt động giúp những sinh viên có cùng sở thích, đam mê, mong muốn được làm việc nhóm tham gia các lĩnh vực: học thuật, nghề nghiệp, văn hóa, văn nghệ, thể thao, nghiên cứu,…</w:t>
      </w:r>
    </w:p>
    <w:p w14:paraId="69F4CF26" w14:textId="77777777"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Sinh viên được khuyến khích và tạo điều kiện để tham gia các câu lạc bộ, đội, nhóm theo sở thích, văn thể mỹ, học thuật, nghề nghiệp, kỹ năng,…</w:t>
      </w:r>
    </w:p>
    <w:p w14:paraId="6FBBE4B4" w14:textId="77777777"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Hiện nay, hệ thống câu lạc bộ, đội, nhóm được quản lý bởi Phòng Công tác sinh viên và Hợp tác Doanh nghiệp.</w:t>
      </w:r>
    </w:p>
    <w:p w14:paraId="1641CFEB" w14:textId="5AA3AB0B" w:rsidR="00BA2526" w:rsidRPr="00F3571F" w:rsidRDefault="00D811DB" w:rsidP="003B00CC">
      <w:pPr>
        <w:spacing w:after="0" w:line="240" w:lineRule="auto"/>
        <w:ind w:firstLine="709"/>
        <w:jc w:val="both"/>
        <w:rPr>
          <w:rFonts w:asciiTheme="majorHAnsi" w:hAnsiTheme="majorHAnsi" w:cstheme="majorHAnsi"/>
          <w:sz w:val="25"/>
          <w:szCs w:val="25"/>
        </w:rPr>
      </w:pPr>
      <w:r w:rsidRPr="00F3571F">
        <w:rPr>
          <w:sz w:val="25"/>
          <w:szCs w:val="25"/>
        </w:rPr>
        <w:lastRenderedPageBreak/>
        <w:t>Để tham gia, sinh viên liên hệ Ban Chủ nhiệm câu lạc bộ/đội/nhóm; việc tham gia trên tinh thần tự nguyện và phải chấp hành nội quy, nội dung, lịch sinh hoạt</w:t>
      </w:r>
      <w:r w:rsidR="00BA2526" w:rsidRPr="00F3571F">
        <w:rPr>
          <w:rFonts w:asciiTheme="majorHAnsi" w:hAnsiTheme="majorHAnsi" w:cstheme="majorHAnsi"/>
          <w:sz w:val="25"/>
          <w:szCs w:val="25"/>
        </w:rPr>
        <w:t xml:space="preserve"> của </w:t>
      </w:r>
      <w:r w:rsidR="007C3D79" w:rsidRPr="00F3571F">
        <w:rPr>
          <w:rFonts w:asciiTheme="majorHAnsi" w:hAnsiTheme="majorHAnsi" w:cstheme="majorHAnsi"/>
          <w:sz w:val="25"/>
          <w:szCs w:val="25"/>
        </w:rPr>
        <w:br/>
      </w:r>
      <w:r w:rsidR="00BA2526" w:rsidRPr="00F3571F">
        <w:rPr>
          <w:rFonts w:asciiTheme="majorHAnsi" w:hAnsiTheme="majorHAnsi" w:cstheme="majorHAnsi"/>
          <w:sz w:val="25"/>
          <w:szCs w:val="25"/>
        </w:rPr>
        <w:t>đơn vị.</w:t>
      </w:r>
    </w:p>
    <w:p w14:paraId="6C8DA39B" w14:textId="53E59FE2" w:rsidR="0041082B"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Đầu mỗi năm học hoặc mỗi học kỳ, các câu lạc bộ, đội, nhóm sẽ tuyển </w:t>
      </w:r>
      <w:r w:rsidR="007C3D79" w:rsidRPr="00F3571F">
        <w:rPr>
          <w:rFonts w:asciiTheme="majorHAnsi" w:hAnsiTheme="majorHAnsi" w:cstheme="majorHAnsi"/>
          <w:sz w:val="25"/>
          <w:szCs w:val="25"/>
        </w:rPr>
        <w:br/>
      </w:r>
      <w:r w:rsidRPr="00F3571F">
        <w:rPr>
          <w:rFonts w:asciiTheme="majorHAnsi" w:hAnsiTheme="majorHAnsi" w:cstheme="majorHAnsi"/>
          <w:sz w:val="25"/>
          <w:szCs w:val="25"/>
        </w:rPr>
        <w:t>thành viên.</w:t>
      </w:r>
    </w:p>
    <w:p w14:paraId="372BC5CA" w14:textId="798ACB98" w:rsidR="005E1366" w:rsidRPr="00F3571F" w:rsidRDefault="005E136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Các câu lạc bộ:</w:t>
      </w:r>
    </w:p>
    <w:p w14:paraId="6F482540" w14:textId="77777777" w:rsidR="005E1366" w:rsidRPr="00F3571F" w:rsidRDefault="005E1366" w:rsidP="005E1366">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1. E-ZONE (EZ) - tổ chức sự kiện</w:t>
      </w:r>
    </w:p>
    <w:p w14:paraId="3DC9E815" w14:textId="0AF228C0" w:rsidR="005E1366" w:rsidRPr="00F3571F" w:rsidRDefault="005E1366" w:rsidP="005E1366">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2. Thanh niên xung kích (TNXK) - thiện nguyện</w:t>
      </w:r>
      <w:r w:rsidR="005D33F1" w:rsidRPr="005D33F1">
        <w:rPr>
          <w:rFonts w:asciiTheme="majorHAnsi" w:hAnsiTheme="majorHAnsi" w:cstheme="majorHAnsi"/>
          <w:sz w:val="25"/>
          <w:szCs w:val="25"/>
        </w:rPr>
        <w:t xml:space="preserve"> </w:t>
      </w:r>
      <w:r w:rsidRPr="00F3571F">
        <w:rPr>
          <w:rFonts w:asciiTheme="majorHAnsi" w:hAnsiTheme="majorHAnsi" w:cstheme="majorHAnsi"/>
          <w:sz w:val="25"/>
          <w:szCs w:val="25"/>
        </w:rPr>
        <w:t>-</w:t>
      </w:r>
      <w:r w:rsidR="005D33F1" w:rsidRPr="005D33F1">
        <w:rPr>
          <w:rFonts w:asciiTheme="majorHAnsi" w:hAnsiTheme="majorHAnsi" w:cstheme="majorHAnsi"/>
          <w:sz w:val="25"/>
          <w:szCs w:val="25"/>
        </w:rPr>
        <w:t xml:space="preserve"> </w:t>
      </w:r>
      <w:r w:rsidRPr="00F3571F">
        <w:rPr>
          <w:rFonts w:asciiTheme="majorHAnsi" w:hAnsiTheme="majorHAnsi" w:cstheme="majorHAnsi"/>
          <w:sz w:val="25"/>
          <w:szCs w:val="25"/>
        </w:rPr>
        <w:t>tình nguyện</w:t>
      </w:r>
    </w:p>
    <w:p w14:paraId="05D953C3" w14:textId="77777777" w:rsidR="005E1366" w:rsidRPr="00F3571F" w:rsidRDefault="005E1366" w:rsidP="005E1366">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3. Feel The Beat (FTB) - Âm nhạc</w:t>
      </w:r>
    </w:p>
    <w:p w14:paraId="7D6F030D" w14:textId="0C9E48B4" w:rsidR="005E1366" w:rsidRPr="00F3571F" w:rsidRDefault="005E1366" w:rsidP="005E1366">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4. Tan Tao English Club (TEC) - Tiếng </w:t>
      </w:r>
      <w:r w:rsidR="00947BD2" w:rsidRPr="00F3571F">
        <w:rPr>
          <w:rFonts w:asciiTheme="majorHAnsi" w:hAnsiTheme="majorHAnsi" w:cstheme="majorHAnsi"/>
          <w:sz w:val="25"/>
          <w:szCs w:val="25"/>
        </w:rPr>
        <w:t>A</w:t>
      </w:r>
      <w:r w:rsidRPr="00F3571F">
        <w:rPr>
          <w:rFonts w:asciiTheme="majorHAnsi" w:hAnsiTheme="majorHAnsi" w:cstheme="majorHAnsi"/>
          <w:sz w:val="25"/>
          <w:szCs w:val="25"/>
        </w:rPr>
        <w:t>nh</w:t>
      </w:r>
    </w:p>
    <w:p w14:paraId="26D5182A" w14:textId="77777777" w:rsidR="005E1366" w:rsidRPr="00F3571F" w:rsidRDefault="005E1366" w:rsidP="005E1366">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5. Tan Tao Sport Club (TTSC) - Thể thao</w:t>
      </w:r>
    </w:p>
    <w:p w14:paraId="580CC245" w14:textId="77777777" w:rsidR="005E1366" w:rsidRPr="00F3571F" w:rsidRDefault="005E1366" w:rsidP="005E1366">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6. Truyền thông - MC</w:t>
      </w:r>
    </w:p>
    <w:p w14:paraId="1F59A79C" w14:textId="2DC43BE0" w:rsidR="005E1366" w:rsidRPr="00F3571F" w:rsidRDefault="005E1366" w:rsidP="005E1366">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7. Tranh biện - Thuyết trình</w:t>
      </w:r>
    </w:p>
    <w:p w14:paraId="45082DF5" w14:textId="6CD0B30D" w:rsidR="00BA2526" w:rsidRPr="00F3571F" w:rsidRDefault="00CD0696" w:rsidP="003B00CC">
      <w:pPr>
        <w:pStyle w:val="u1"/>
        <w:ind w:firstLine="709"/>
        <w:rPr>
          <w:rFonts w:cstheme="majorHAnsi"/>
          <w:color w:val="auto"/>
          <w:sz w:val="25"/>
          <w:szCs w:val="25"/>
        </w:rPr>
      </w:pPr>
      <w:bookmarkStart w:id="135" w:name="_Toc239771898"/>
      <w:r w:rsidRPr="00F3571F">
        <w:rPr>
          <w:rFonts w:cstheme="majorHAnsi"/>
          <w:b/>
          <w:bCs/>
          <w:color w:val="auto"/>
          <w:sz w:val="25"/>
          <w:szCs w:val="25"/>
        </w:rPr>
        <w:t>I</w:t>
      </w:r>
      <w:r w:rsidR="009C0478" w:rsidRPr="00F3571F">
        <w:rPr>
          <w:rFonts w:cstheme="majorHAnsi"/>
          <w:b/>
          <w:bCs/>
          <w:color w:val="auto"/>
          <w:sz w:val="25"/>
          <w:szCs w:val="25"/>
        </w:rPr>
        <w:t>X</w:t>
      </w:r>
      <w:r w:rsidR="00BA2526" w:rsidRPr="00F3571F">
        <w:rPr>
          <w:rFonts w:cstheme="majorHAnsi"/>
          <w:b/>
          <w:bCs/>
          <w:color w:val="auto"/>
          <w:sz w:val="25"/>
          <w:szCs w:val="25"/>
        </w:rPr>
        <w:t xml:space="preserve">. Khu lưu </w:t>
      </w:r>
      <w:r w:rsidR="005613FA" w:rsidRPr="00F3571F">
        <w:rPr>
          <w:rFonts w:cstheme="majorHAnsi"/>
          <w:b/>
          <w:bCs/>
          <w:color w:val="auto"/>
          <w:sz w:val="25"/>
          <w:szCs w:val="25"/>
        </w:rPr>
        <w:t>nội trú</w:t>
      </w:r>
      <w:r w:rsidR="00F44770" w:rsidRPr="00F3571F">
        <w:rPr>
          <w:rFonts w:cstheme="majorHAnsi"/>
          <w:b/>
          <w:bCs/>
          <w:color w:val="auto"/>
          <w:sz w:val="25"/>
          <w:szCs w:val="25"/>
        </w:rPr>
        <w:t xml:space="preserve"> và tiện ích sinh viên</w:t>
      </w:r>
      <w:bookmarkEnd w:id="135"/>
      <w:r w:rsidR="00357D7A" w:rsidRPr="00F3571F">
        <w:rPr>
          <w:rFonts w:cstheme="majorHAnsi"/>
          <w:b/>
          <w:bCs/>
          <w:color w:val="auto"/>
          <w:sz w:val="25"/>
          <w:szCs w:val="25"/>
        </w:rPr>
        <w:t xml:space="preserve"> </w:t>
      </w:r>
    </w:p>
    <w:p w14:paraId="65D7E08D" w14:textId="69327401" w:rsidR="00BA2526" w:rsidRPr="00F3571F" w:rsidRDefault="00BA2526" w:rsidP="003B00CC">
      <w:pPr>
        <w:pStyle w:val="u2"/>
        <w:spacing w:before="0" w:after="0"/>
        <w:ind w:firstLine="709"/>
        <w:rPr>
          <w:rFonts w:cstheme="majorHAnsi"/>
          <w:color w:val="auto"/>
          <w:sz w:val="25"/>
          <w:szCs w:val="25"/>
        </w:rPr>
      </w:pPr>
      <w:bookmarkStart w:id="136" w:name="_Toc239771899"/>
      <w:r w:rsidRPr="00F3571F">
        <w:rPr>
          <w:rFonts w:cstheme="majorHAnsi"/>
          <w:b/>
          <w:bCs/>
          <w:color w:val="auto"/>
          <w:sz w:val="25"/>
          <w:szCs w:val="25"/>
        </w:rPr>
        <w:t>1. Ký túc xá</w:t>
      </w:r>
      <w:bookmarkEnd w:id="136"/>
    </w:p>
    <w:p w14:paraId="25CE652E" w14:textId="77777777"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KTX được phân chia khu vực nam - nữ riêng biệt. </w:t>
      </w:r>
    </w:p>
    <w:p w14:paraId="7A0C5506" w14:textId="77777777"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Nhân viên bảo vệ luôn trực tại cổng KTX. Sinh viên có thể ra vào tòa nhà từ 5h00 sáng đến 10h00 tối. Khi ra vào KTX, sinh viên phải trình thẻ SV, HS/CCCD.</w:t>
      </w:r>
    </w:p>
    <w:p w14:paraId="4626B3AD" w14:textId="04FE7975"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Khách tới KTX phải xuất trình CCCD/thẻ SV, HS và ký vào sổ của bảo vệ. </w:t>
      </w:r>
      <w:r w:rsidR="008D11B5" w:rsidRPr="00F3571F">
        <w:rPr>
          <w:rFonts w:asciiTheme="majorHAnsi" w:hAnsiTheme="majorHAnsi" w:cstheme="majorHAnsi"/>
          <w:sz w:val="25"/>
          <w:szCs w:val="25"/>
        </w:rPr>
        <w:br/>
      </w:r>
      <w:r w:rsidRPr="00F3571F">
        <w:rPr>
          <w:rFonts w:asciiTheme="majorHAnsi" w:hAnsiTheme="majorHAnsi" w:cstheme="majorHAnsi"/>
          <w:sz w:val="25"/>
          <w:szCs w:val="25"/>
        </w:rPr>
        <w:t>Giờ tiếp khách từ 7h00 sáng đến 8h00 tối. Sinh viên có thân nhân đến thăm, ở lại tạm trú phải báo trước, phải được sự đồng ý của BQL KTX và phải làm thủ tục tạm trú theo quy định.</w:t>
      </w:r>
    </w:p>
    <w:p w14:paraId="55C7CE49" w14:textId="42FFFA30" w:rsidR="00BA2526" w:rsidRPr="00F3571F" w:rsidRDefault="00BA2526" w:rsidP="003B00CC">
      <w:pPr>
        <w:pStyle w:val="u2"/>
        <w:spacing w:before="0" w:after="0"/>
        <w:ind w:firstLine="709"/>
        <w:rPr>
          <w:rFonts w:cstheme="majorHAnsi"/>
          <w:color w:val="auto"/>
          <w:sz w:val="25"/>
          <w:szCs w:val="25"/>
        </w:rPr>
      </w:pPr>
      <w:bookmarkStart w:id="137" w:name="_Toc239771900"/>
      <w:r w:rsidRPr="00F3571F">
        <w:rPr>
          <w:rFonts w:cstheme="majorHAnsi"/>
          <w:b/>
          <w:bCs/>
          <w:color w:val="auto"/>
          <w:sz w:val="25"/>
          <w:szCs w:val="25"/>
        </w:rPr>
        <w:t>2. Nhà ăn</w:t>
      </w:r>
      <w:bookmarkEnd w:id="137"/>
    </w:p>
    <w:p w14:paraId="6D41A993" w14:textId="06DA3EE3"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Giờ phục vụ sẽ được thông báo tại nhà ăn. Nhà ăn cũng thiết kế các khu vực sinh hoạt chung, dịch vụ lưu trú</w:t>
      </w:r>
      <w:r w:rsidR="002D32F1" w:rsidRPr="00F3571F">
        <w:rPr>
          <w:rFonts w:asciiTheme="majorHAnsi" w:hAnsiTheme="majorHAnsi" w:cstheme="majorHAnsi"/>
          <w:sz w:val="25"/>
          <w:szCs w:val="25"/>
        </w:rPr>
        <w:t xml:space="preserve"> tại ký túc xá Trường Đại học Tân Tạo</w:t>
      </w:r>
      <w:r w:rsidRPr="00F3571F">
        <w:rPr>
          <w:rFonts w:asciiTheme="majorHAnsi" w:hAnsiTheme="majorHAnsi" w:cstheme="majorHAnsi"/>
          <w:sz w:val="25"/>
          <w:szCs w:val="25"/>
        </w:rPr>
        <w:t>.</w:t>
      </w:r>
    </w:p>
    <w:p w14:paraId="0B134B31" w14:textId="09E1C3B3" w:rsidR="00BA2526" w:rsidRPr="00F3571F" w:rsidRDefault="00BA2526" w:rsidP="003B00CC">
      <w:pPr>
        <w:pStyle w:val="u2"/>
        <w:spacing w:before="0" w:after="0"/>
        <w:ind w:firstLine="709"/>
        <w:rPr>
          <w:rFonts w:cstheme="majorHAnsi"/>
          <w:color w:val="auto"/>
          <w:sz w:val="25"/>
          <w:szCs w:val="25"/>
        </w:rPr>
      </w:pPr>
      <w:bookmarkStart w:id="138" w:name="_Toc239771901"/>
      <w:r w:rsidRPr="00F3571F">
        <w:rPr>
          <w:rFonts w:cstheme="majorHAnsi"/>
          <w:b/>
          <w:bCs/>
          <w:color w:val="auto"/>
          <w:sz w:val="25"/>
          <w:szCs w:val="25"/>
        </w:rPr>
        <w:t>3. Dịch vụ tại KTX</w:t>
      </w:r>
      <w:bookmarkEnd w:id="138"/>
    </w:p>
    <w:p w14:paraId="7E3841BB" w14:textId="77777777"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Dịch vụ internet được cung cấp miễn phí cho sinh viên nhằm phục vụ cho mục đích học tập. Nhà trường nghiêm cấm sinh viên sử dụng internet để tải phim ảnh hoặc phục vụ cho các mục đích khác.</w:t>
      </w:r>
    </w:p>
    <w:p w14:paraId="4F3EA635" w14:textId="412EBFD5" w:rsidR="00BA2526" w:rsidRPr="00F3571F" w:rsidRDefault="00BA2526" w:rsidP="003B00CC">
      <w:pPr>
        <w:pStyle w:val="u2"/>
        <w:spacing w:before="0" w:after="0"/>
        <w:ind w:firstLine="709"/>
        <w:rPr>
          <w:rFonts w:cstheme="majorHAnsi"/>
          <w:color w:val="auto"/>
          <w:sz w:val="25"/>
          <w:szCs w:val="25"/>
        </w:rPr>
      </w:pPr>
      <w:bookmarkStart w:id="139" w:name="_Toc239771902"/>
      <w:r w:rsidRPr="00F3571F">
        <w:rPr>
          <w:rFonts w:cstheme="majorHAnsi"/>
          <w:b/>
          <w:bCs/>
          <w:color w:val="auto"/>
          <w:sz w:val="25"/>
          <w:szCs w:val="25"/>
        </w:rPr>
        <w:t>4. Phương tiện đi lại</w:t>
      </w:r>
      <w:bookmarkEnd w:id="139"/>
    </w:p>
    <w:p w14:paraId="317B2216" w14:textId="77777777"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Xe buýt sẽ luân phiên di chuyển giữa KTX và lớp học vào các khoảng thời gian nhất định. Tuy nhiên, xe buýt sẽ kín chỗ vào các giờ cao điểm nên sinh viên cần sắp xếp thời gian phù hợp. Đi học đầy đủ là trách nhiệm của mỗi sinh viên và việc trễ xe buýt không phải là lý do hợp lý cho việc đi trễ hoặc nghỉ học.</w:t>
      </w:r>
    </w:p>
    <w:p w14:paraId="5BD76FDF" w14:textId="1FACAE75"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Sinh viên phải đậu xe đạp và xe gắn máy đúng nơi quy định. Những sinh viên vi phạm và được đội an ninh nhắc nhở đến lần thứ ba do để xe sai quy định sẽ bị cấm mang xe vào trường và KTX.</w:t>
      </w:r>
    </w:p>
    <w:p w14:paraId="72EB9B98" w14:textId="0D25F49E"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Sinh viên điều khiển xe gắn máy</w:t>
      </w:r>
      <w:r w:rsidR="008B4FDB" w:rsidRPr="00F3571F">
        <w:rPr>
          <w:rFonts w:asciiTheme="majorHAnsi" w:hAnsiTheme="majorHAnsi" w:cstheme="majorHAnsi"/>
          <w:sz w:val="25"/>
          <w:szCs w:val="25"/>
        </w:rPr>
        <w:t xml:space="preserve"> </w:t>
      </w:r>
      <w:r w:rsidRPr="00F3571F">
        <w:rPr>
          <w:rFonts w:asciiTheme="majorHAnsi" w:hAnsiTheme="majorHAnsi" w:cstheme="majorHAnsi"/>
          <w:sz w:val="25"/>
          <w:szCs w:val="25"/>
        </w:rPr>
        <w:t>phải tuân theo các quy định của pháp luật. Những sinh viên nhiều lần vi phạm luật lệ giao thông hoặc tham gia vào các hành vi mạo hiểm sẽ chịu các hình thức kỷ luật.</w:t>
      </w:r>
    </w:p>
    <w:p w14:paraId="744AB852" w14:textId="063318C8" w:rsidR="009F0E68" w:rsidRPr="00F3571F" w:rsidRDefault="009F0E68" w:rsidP="003B00CC">
      <w:pPr>
        <w:spacing w:after="0" w:line="240" w:lineRule="auto"/>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 xml:space="preserve">Link liên kết </w:t>
      </w:r>
      <w:hyperlink r:id="rId62" w:history="1">
        <w:r w:rsidRPr="00F3571F">
          <w:rPr>
            <w:rStyle w:val="Siuktni"/>
            <w:rFonts w:asciiTheme="majorHAnsi" w:hAnsiTheme="majorHAnsi" w:cstheme="majorHAnsi"/>
            <w:b/>
            <w:bCs/>
            <w:color w:val="auto"/>
            <w:sz w:val="25"/>
            <w:szCs w:val="25"/>
            <w:u w:val="none"/>
          </w:rPr>
          <w:t>Quy chế công tác HSSV tại KTX Trường Đại học Tân Tạo</w:t>
        </w:r>
      </w:hyperlink>
    </w:p>
    <w:p w14:paraId="53BD1166" w14:textId="05FABF92" w:rsidR="00BA2526" w:rsidRPr="00F3571F" w:rsidRDefault="00950A8D" w:rsidP="003B00CC">
      <w:pPr>
        <w:pStyle w:val="u2"/>
        <w:spacing w:after="0"/>
        <w:ind w:firstLine="709"/>
        <w:rPr>
          <w:rFonts w:cstheme="majorHAnsi"/>
          <w:b/>
          <w:bCs/>
          <w:color w:val="auto"/>
          <w:sz w:val="25"/>
          <w:szCs w:val="25"/>
        </w:rPr>
      </w:pPr>
      <w:bookmarkStart w:id="140" w:name="_Toc239771903"/>
      <w:r w:rsidRPr="00F3571F">
        <w:rPr>
          <w:rFonts w:cstheme="majorHAnsi"/>
          <w:b/>
          <w:bCs/>
          <w:color w:val="auto"/>
          <w:sz w:val="25"/>
          <w:szCs w:val="25"/>
        </w:rPr>
        <w:t>5</w:t>
      </w:r>
      <w:r w:rsidR="00BA2526" w:rsidRPr="00F3571F">
        <w:rPr>
          <w:rFonts w:cstheme="majorHAnsi"/>
          <w:b/>
          <w:bCs/>
          <w:color w:val="auto"/>
          <w:sz w:val="25"/>
          <w:szCs w:val="25"/>
        </w:rPr>
        <w:t>. Các tuyến xe buýt</w:t>
      </w:r>
      <w:bookmarkEnd w:id="140"/>
    </w:p>
    <w:p w14:paraId="17516793" w14:textId="33C55775"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Tuyến 81: Bến xe Chợ Lớn </w:t>
      </w:r>
      <w:r w:rsidR="0041082B" w:rsidRPr="00F3571F">
        <w:rPr>
          <w:rFonts w:asciiTheme="majorHAnsi" w:hAnsiTheme="majorHAnsi" w:cstheme="majorHAnsi"/>
          <w:sz w:val="25"/>
          <w:szCs w:val="25"/>
        </w:rPr>
        <w:t>-</w:t>
      </w:r>
      <w:r w:rsidRPr="00F3571F">
        <w:rPr>
          <w:rFonts w:asciiTheme="majorHAnsi" w:hAnsiTheme="majorHAnsi" w:cstheme="majorHAnsi"/>
          <w:sz w:val="25"/>
          <w:szCs w:val="25"/>
        </w:rPr>
        <w:t xml:space="preserve"> Cầu Xáng</w:t>
      </w:r>
    </w:p>
    <w:p w14:paraId="28FF2CFF" w14:textId="0B41E366"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Tuyến 71: Bến xe An Sương </w:t>
      </w:r>
      <w:r w:rsidR="0041082B" w:rsidRPr="00F3571F">
        <w:rPr>
          <w:rFonts w:asciiTheme="majorHAnsi" w:hAnsiTheme="majorHAnsi" w:cstheme="majorHAnsi"/>
          <w:sz w:val="25"/>
          <w:szCs w:val="25"/>
        </w:rPr>
        <w:t>-</w:t>
      </w:r>
      <w:r w:rsidRPr="00F3571F">
        <w:rPr>
          <w:rFonts w:asciiTheme="majorHAnsi" w:hAnsiTheme="majorHAnsi" w:cstheme="majorHAnsi"/>
          <w:sz w:val="25"/>
          <w:szCs w:val="25"/>
        </w:rPr>
        <w:t xml:space="preserve"> Cầu Xáng</w:t>
      </w:r>
    </w:p>
    <w:p w14:paraId="606E0E1F" w14:textId="6A7F3EC6"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Từ cầu Xáng di chuyển đến </w:t>
      </w:r>
      <w:r w:rsidR="001A68F0" w:rsidRPr="00F3571F">
        <w:rPr>
          <w:rFonts w:asciiTheme="majorHAnsi" w:hAnsiTheme="majorHAnsi" w:cstheme="majorHAnsi"/>
          <w:sz w:val="25"/>
          <w:szCs w:val="25"/>
        </w:rPr>
        <w:t>ĐHTT</w:t>
      </w:r>
      <w:r w:rsidRPr="00F3571F">
        <w:rPr>
          <w:rFonts w:asciiTheme="majorHAnsi" w:hAnsiTheme="majorHAnsi" w:cstheme="majorHAnsi"/>
          <w:sz w:val="25"/>
          <w:szCs w:val="25"/>
        </w:rPr>
        <w:t xml:space="preserve"> bằng Gra</w:t>
      </w:r>
      <w:r w:rsidR="00765782" w:rsidRPr="00F3571F">
        <w:rPr>
          <w:rFonts w:asciiTheme="majorHAnsi" w:hAnsiTheme="majorHAnsi" w:cstheme="majorHAnsi"/>
          <w:sz w:val="25"/>
          <w:szCs w:val="25"/>
        </w:rPr>
        <w:t>b</w:t>
      </w:r>
      <w:r w:rsidRPr="00F3571F">
        <w:rPr>
          <w:rFonts w:asciiTheme="majorHAnsi" w:hAnsiTheme="majorHAnsi" w:cstheme="majorHAnsi"/>
          <w:sz w:val="25"/>
          <w:szCs w:val="25"/>
        </w:rPr>
        <w:t xml:space="preserve"> hoặc Taxi (Xanh SM, Gra</w:t>
      </w:r>
      <w:r w:rsidR="005A4A6E" w:rsidRPr="00F3571F">
        <w:rPr>
          <w:rFonts w:asciiTheme="majorHAnsi" w:hAnsiTheme="majorHAnsi" w:cstheme="majorHAnsi"/>
          <w:sz w:val="25"/>
          <w:szCs w:val="25"/>
        </w:rPr>
        <w:t>b</w:t>
      </w:r>
      <w:r w:rsidR="005413B4" w:rsidRPr="00F3571F">
        <w:rPr>
          <w:rFonts w:asciiTheme="majorHAnsi" w:hAnsiTheme="majorHAnsi" w:cstheme="majorHAnsi"/>
          <w:sz w:val="25"/>
          <w:szCs w:val="25"/>
        </w:rPr>
        <w:t>C</w:t>
      </w:r>
      <w:r w:rsidRPr="00F3571F">
        <w:rPr>
          <w:rFonts w:asciiTheme="majorHAnsi" w:hAnsiTheme="majorHAnsi" w:cstheme="majorHAnsi"/>
          <w:sz w:val="25"/>
          <w:szCs w:val="25"/>
        </w:rPr>
        <w:t>ar…)</w:t>
      </w:r>
    </w:p>
    <w:p w14:paraId="62623C34" w14:textId="2A75E952" w:rsidR="00765782" w:rsidRPr="00F3571F" w:rsidRDefault="00765782" w:rsidP="00765782">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Tuyến 626: Bến xe Chợ Lớn - Bến xe Hậu Nghĩa</w:t>
      </w:r>
    </w:p>
    <w:p w14:paraId="23B2C7D8" w14:textId="4E95C2E2" w:rsidR="005A4A6E" w:rsidRPr="00F3571F" w:rsidRDefault="005A4A6E"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Tuyến 627: </w:t>
      </w:r>
      <w:r w:rsidR="009408F1" w:rsidRPr="00F3571F">
        <w:rPr>
          <w:rFonts w:asciiTheme="majorHAnsi" w:hAnsiTheme="majorHAnsi" w:cstheme="majorHAnsi"/>
          <w:sz w:val="25"/>
          <w:szCs w:val="25"/>
        </w:rPr>
        <w:t>Bến xe Chợ Lớn - Bến xe Đức Huệ</w:t>
      </w:r>
    </w:p>
    <w:p w14:paraId="76858441" w14:textId="77777777" w:rsidR="00BA2526" w:rsidRPr="00F3571F" w:rsidRDefault="00BA2526" w:rsidP="00BA2526">
      <w:pPr>
        <w:rPr>
          <w:rFonts w:asciiTheme="majorHAnsi" w:hAnsiTheme="majorHAnsi" w:cstheme="majorHAnsi"/>
          <w:b/>
          <w:bCs/>
          <w:sz w:val="25"/>
          <w:szCs w:val="25"/>
        </w:rPr>
      </w:pPr>
      <w:r w:rsidRPr="00F3571F">
        <w:rPr>
          <w:rFonts w:asciiTheme="majorHAnsi" w:hAnsiTheme="majorHAnsi" w:cstheme="majorHAnsi"/>
          <w:b/>
          <w:bCs/>
          <w:sz w:val="25"/>
          <w:szCs w:val="25"/>
        </w:rPr>
        <w:br w:type="page"/>
      </w:r>
    </w:p>
    <w:p w14:paraId="7B2FAE84" w14:textId="77777777" w:rsidR="00BA2526" w:rsidRPr="00F3571F" w:rsidRDefault="00BA2526" w:rsidP="00105480">
      <w:pPr>
        <w:pStyle w:val="u1"/>
        <w:spacing w:before="0"/>
        <w:jc w:val="center"/>
        <w:rPr>
          <w:rFonts w:cstheme="majorHAnsi"/>
          <w:b/>
          <w:bCs/>
          <w:color w:val="auto"/>
          <w:sz w:val="25"/>
          <w:szCs w:val="25"/>
        </w:rPr>
      </w:pPr>
      <w:bookmarkStart w:id="141" w:name="_Toc239771904"/>
      <w:r w:rsidRPr="00F3571F">
        <w:rPr>
          <w:rFonts w:cstheme="majorHAnsi"/>
          <w:b/>
          <w:bCs/>
          <w:color w:val="auto"/>
          <w:sz w:val="25"/>
          <w:szCs w:val="25"/>
        </w:rPr>
        <w:lastRenderedPageBreak/>
        <w:t>PHẦN IV</w:t>
      </w:r>
      <w:bookmarkEnd w:id="141"/>
    </w:p>
    <w:p w14:paraId="6F46F65C" w14:textId="0889F4AC" w:rsidR="00BA2526" w:rsidRPr="00F3571F" w:rsidRDefault="00BA2526" w:rsidP="00105480">
      <w:pPr>
        <w:pStyle w:val="u1"/>
        <w:spacing w:before="0"/>
        <w:jc w:val="center"/>
        <w:rPr>
          <w:rFonts w:cstheme="majorHAnsi"/>
          <w:b/>
          <w:bCs/>
          <w:color w:val="auto"/>
          <w:sz w:val="25"/>
          <w:szCs w:val="25"/>
        </w:rPr>
      </w:pPr>
      <w:bookmarkStart w:id="142" w:name="_Toc239771905"/>
      <w:r w:rsidRPr="00F3571F">
        <w:rPr>
          <w:rFonts w:cstheme="majorHAnsi"/>
          <w:b/>
          <w:bCs/>
          <w:color w:val="auto"/>
          <w:sz w:val="25"/>
          <w:szCs w:val="25"/>
        </w:rPr>
        <w:t xml:space="preserve">HOẠT ĐỘNG NGHIÊN CỨU </w:t>
      </w:r>
      <w:r w:rsidR="00FA3F37" w:rsidRPr="00F3571F">
        <w:rPr>
          <w:rFonts w:cstheme="majorHAnsi"/>
          <w:b/>
          <w:bCs/>
          <w:color w:val="auto"/>
          <w:sz w:val="25"/>
          <w:szCs w:val="25"/>
        </w:rPr>
        <w:t>KHOA</w:t>
      </w:r>
      <w:r w:rsidRPr="00F3571F">
        <w:rPr>
          <w:rFonts w:cstheme="majorHAnsi"/>
          <w:b/>
          <w:bCs/>
          <w:color w:val="auto"/>
          <w:sz w:val="25"/>
          <w:szCs w:val="25"/>
        </w:rPr>
        <w:t xml:space="preserve"> HỌC </w:t>
      </w:r>
      <w:r w:rsidR="00615EB7" w:rsidRPr="00F3571F">
        <w:rPr>
          <w:rFonts w:cstheme="majorHAnsi"/>
          <w:b/>
          <w:bCs/>
          <w:color w:val="auto"/>
          <w:sz w:val="25"/>
          <w:szCs w:val="25"/>
        </w:rPr>
        <w:t>VÀ</w:t>
      </w:r>
      <w:r w:rsidRPr="00F3571F">
        <w:rPr>
          <w:rFonts w:cstheme="majorHAnsi"/>
          <w:b/>
          <w:bCs/>
          <w:color w:val="auto"/>
          <w:sz w:val="25"/>
          <w:szCs w:val="25"/>
        </w:rPr>
        <w:t xml:space="preserve"> HỢP TÁC QUỐC TẾ</w:t>
      </w:r>
      <w:bookmarkEnd w:id="142"/>
    </w:p>
    <w:p w14:paraId="106623BB" w14:textId="130DB4D2" w:rsidR="00BA2526" w:rsidRPr="00F3571F" w:rsidRDefault="00541081" w:rsidP="003B00CC">
      <w:pPr>
        <w:spacing w:before="24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Trường Đại học Tân Tạo</w:t>
      </w:r>
      <w:r w:rsidR="005613FA" w:rsidRPr="00F3571F">
        <w:rPr>
          <w:rFonts w:asciiTheme="majorHAnsi" w:hAnsiTheme="majorHAnsi" w:cstheme="majorHAnsi"/>
          <w:sz w:val="25"/>
          <w:szCs w:val="25"/>
        </w:rPr>
        <w:t xml:space="preserve"> </w:t>
      </w:r>
      <w:r w:rsidR="00BA2526" w:rsidRPr="00F3571F">
        <w:rPr>
          <w:rFonts w:asciiTheme="majorHAnsi" w:hAnsiTheme="majorHAnsi" w:cstheme="majorHAnsi"/>
          <w:sz w:val="25"/>
          <w:szCs w:val="25"/>
        </w:rPr>
        <w:t xml:space="preserve"> xác định N</w:t>
      </w:r>
      <w:r w:rsidR="005613FA" w:rsidRPr="00F3571F">
        <w:rPr>
          <w:rFonts w:asciiTheme="majorHAnsi" w:hAnsiTheme="majorHAnsi" w:cstheme="majorHAnsi"/>
          <w:sz w:val="25"/>
          <w:szCs w:val="25"/>
        </w:rPr>
        <w:t>CKH</w:t>
      </w:r>
      <w:r w:rsidR="00BA2526" w:rsidRPr="00F3571F">
        <w:rPr>
          <w:rFonts w:asciiTheme="majorHAnsi" w:hAnsiTheme="majorHAnsi" w:cstheme="majorHAnsi"/>
          <w:sz w:val="25"/>
          <w:szCs w:val="25"/>
        </w:rPr>
        <w:t xml:space="preserve"> là trụ cột quan trọng trong triết lý giáo dục </w:t>
      </w:r>
      <w:r w:rsidR="00893FD0" w:rsidRPr="00F3571F">
        <w:rPr>
          <w:rFonts w:asciiTheme="majorHAnsi" w:hAnsiTheme="majorHAnsi" w:cstheme="majorHAnsi"/>
          <w:sz w:val="25"/>
          <w:szCs w:val="25"/>
        </w:rPr>
        <w:t>k</w:t>
      </w:r>
      <w:r w:rsidR="00BA2526" w:rsidRPr="00F3571F">
        <w:rPr>
          <w:rFonts w:asciiTheme="majorHAnsi" w:hAnsiTheme="majorHAnsi" w:cstheme="majorHAnsi"/>
          <w:sz w:val="25"/>
          <w:szCs w:val="25"/>
        </w:rPr>
        <w:t>hai phóng. Nhà trường không chỉ cung cấp kiến thức mà còn tạo lập một hệ sinh thái để sinh viên rèn luyện tư duy phản biện, kỹ năng giải quyết vấn đề và tinh thần sáng tạo không ngừng.</w:t>
      </w:r>
    </w:p>
    <w:p w14:paraId="39757D99" w14:textId="2E7F54BF" w:rsidR="00BA2526" w:rsidRPr="00F3571F" w:rsidRDefault="00BA2526" w:rsidP="00555EB8">
      <w:pPr>
        <w:pStyle w:val="u2"/>
        <w:ind w:firstLine="426"/>
        <w:rPr>
          <w:rFonts w:cstheme="majorHAnsi"/>
          <w:b/>
          <w:bCs/>
          <w:color w:val="auto"/>
          <w:sz w:val="25"/>
          <w:szCs w:val="25"/>
        </w:rPr>
      </w:pPr>
      <w:bookmarkStart w:id="143" w:name="_Toc239771906"/>
      <w:r w:rsidRPr="00F3571F">
        <w:rPr>
          <w:rFonts w:cstheme="majorHAnsi"/>
          <w:b/>
          <w:bCs/>
          <w:color w:val="auto"/>
          <w:sz w:val="25"/>
          <w:szCs w:val="25"/>
        </w:rPr>
        <w:t xml:space="preserve">1. Chương trình </w:t>
      </w:r>
      <w:r w:rsidR="00C94091" w:rsidRPr="00F3571F">
        <w:rPr>
          <w:rFonts w:cstheme="majorHAnsi"/>
          <w:b/>
          <w:bCs/>
          <w:color w:val="auto"/>
          <w:sz w:val="25"/>
          <w:szCs w:val="25"/>
        </w:rPr>
        <w:t>t</w:t>
      </w:r>
      <w:r w:rsidRPr="00F3571F">
        <w:rPr>
          <w:rFonts w:cstheme="majorHAnsi"/>
          <w:b/>
          <w:bCs/>
          <w:color w:val="auto"/>
          <w:sz w:val="25"/>
          <w:szCs w:val="25"/>
        </w:rPr>
        <w:t xml:space="preserve">ài trợ Đề tài NCKH </w:t>
      </w:r>
      <w:r w:rsidR="00DE529E" w:rsidRPr="00F3571F">
        <w:rPr>
          <w:rFonts w:cstheme="majorHAnsi"/>
          <w:b/>
          <w:bCs/>
          <w:color w:val="auto"/>
          <w:sz w:val="25"/>
          <w:szCs w:val="25"/>
        </w:rPr>
        <w:t>s</w:t>
      </w:r>
      <w:r w:rsidRPr="00F3571F">
        <w:rPr>
          <w:rFonts w:cstheme="majorHAnsi"/>
          <w:b/>
          <w:bCs/>
          <w:color w:val="auto"/>
          <w:sz w:val="25"/>
          <w:szCs w:val="25"/>
        </w:rPr>
        <w:t>inh viên</w:t>
      </w:r>
      <w:bookmarkEnd w:id="143"/>
    </w:p>
    <w:p w14:paraId="6B60270D" w14:textId="77777777"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Đây là hoạt động trọng tâm nhằm hỗ trợ tài chính và chuyên môn cho các ý tưởng nghiên cứu tiềm năng của sinh viên.</w:t>
      </w:r>
    </w:p>
    <w:p w14:paraId="62C72112" w14:textId="77777777"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Mức tài trợ:</w:t>
      </w:r>
      <w:r w:rsidRPr="00F3571F">
        <w:rPr>
          <w:rFonts w:asciiTheme="majorHAnsi" w:hAnsiTheme="majorHAnsi" w:cstheme="majorHAnsi"/>
          <w:sz w:val="25"/>
          <w:szCs w:val="25"/>
        </w:rPr>
        <w:t xml:space="preserve"> Tối đa </w:t>
      </w:r>
      <w:r w:rsidRPr="00F3571F">
        <w:rPr>
          <w:rFonts w:asciiTheme="majorHAnsi" w:hAnsiTheme="majorHAnsi" w:cstheme="majorHAnsi"/>
          <w:b/>
          <w:bCs/>
          <w:sz w:val="25"/>
          <w:szCs w:val="25"/>
        </w:rPr>
        <w:t>30.000.000 VNĐ/đề tài</w:t>
      </w:r>
      <w:r w:rsidRPr="00F3571F">
        <w:rPr>
          <w:rFonts w:asciiTheme="majorHAnsi" w:hAnsiTheme="majorHAnsi" w:cstheme="majorHAnsi"/>
          <w:sz w:val="25"/>
          <w:szCs w:val="25"/>
        </w:rPr>
        <w:t>.</w:t>
      </w:r>
    </w:p>
    <w:p w14:paraId="0C4C996B" w14:textId="453A9333"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Đối tượng:</w:t>
      </w:r>
      <w:r w:rsidRPr="00F3571F">
        <w:rPr>
          <w:rFonts w:asciiTheme="majorHAnsi" w:hAnsiTheme="majorHAnsi" w:cstheme="majorHAnsi"/>
          <w:sz w:val="25"/>
          <w:szCs w:val="25"/>
        </w:rPr>
        <w:t xml:space="preserve"> Sinh viên tất cả các </w:t>
      </w:r>
      <w:r w:rsidR="00FA3F37" w:rsidRPr="00F3571F">
        <w:rPr>
          <w:rFonts w:asciiTheme="majorHAnsi" w:hAnsiTheme="majorHAnsi" w:cstheme="majorHAnsi"/>
          <w:sz w:val="25"/>
          <w:szCs w:val="25"/>
        </w:rPr>
        <w:t>Khoa</w:t>
      </w:r>
      <w:r w:rsidRPr="00F3571F">
        <w:rPr>
          <w:rFonts w:asciiTheme="majorHAnsi" w:hAnsiTheme="majorHAnsi" w:cstheme="majorHAnsi"/>
          <w:sz w:val="25"/>
          <w:szCs w:val="25"/>
        </w:rPr>
        <w:t>, có thể đăng ký cá nhân hoặc theo nhóm (tối đa 5 thành viên).</w:t>
      </w:r>
    </w:p>
    <w:p w14:paraId="71A6443B" w14:textId="77777777"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Quy trình thực hiện:</w:t>
      </w:r>
    </w:p>
    <w:tbl>
      <w:tblPr>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4"/>
        <w:gridCol w:w="5456"/>
        <w:gridCol w:w="2320"/>
      </w:tblGrid>
      <w:tr w:rsidR="00393BED" w:rsidRPr="00F3571F" w14:paraId="20F5340D" w14:textId="77777777" w:rsidTr="00555EB8">
        <w:trPr>
          <w:trHeight w:val="173"/>
          <w:tblHeader/>
        </w:trPr>
        <w:tc>
          <w:tcPr>
            <w:tcW w:w="1574" w:type="dxa"/>
            <w:shd w:val="clear" w:color="auto" w:fill="F2F2F2"/>
            <w:tcMar>
              <w:top w:w="120" w:type="dxa"/>
              <w:left w:w="120" w:type="dxa"/>
              <w:bottom w:w="120" w:type="dxa"/>
              <w:right w:w="120" w:type="dxa"/>
            </w:tcMar>
            <w:hideMark/>
          </w:tcPr>
          <w:p w14:paraId="12948BA4" w14:textId="77777777" w:rsidR="00BA2526" w:rsidRPr="00F3571F" w:rsidRDefault="00BA2526" w:rsidP="00E420B3">
            <w:pPr>
              <w:spacing w:after="0" w:line="240" w:lineRule="auto"/>
              <w:jc w:val="center"/>
              <w:rPr>
                <w:rFonts w:asciiTheme="majorHAnsi" w:hAnsiTheme="majorHAnsi" w:cstheme="majorHAnsi"/>
                <w:b/>
                <w:bCs/>
                <w:sz w:val="25"/>
                <w:szCs w:val="25"/>
              </w:rPr>
            </w:pPr>
            <w:r w:rsidRPr="00F3571F">
              <w:rPr>
                <w:rFonts w:asciiTheme="majorHAnsi" w:hAnsiTheme="majorHAnsi" w:cstheme="majorHAnsi"/>
                <w:b/>
                <w:bCs/>
                <w:sz w:val="25"/>
                <w:szCs w:val="25"/>
              </w:rPr>
              <w:t>Giai đoạn</w:t>
            </w:r>
          </w:p>
        </w:tc>
        <w:tc>
          <w:tcPr>
            <w:tcW w:w="0" w:type="auto"/>
            <w:shd w:val="clear" w:color="auto" w:fill="F2F2F2"/>
            <w:tcMar>
              <w:top w:w="120" w:type="dxa"/>
              <w:left w:w="120" w:type="dxa"/>
              <w:bottom w:w="120" w:type="dxa"/>
              <w:right w:w="120" w:type="dxa"/>
            </w:tcMar>
            <w:hideMark/>
          </w:tcPr>
          <w:p w14:paraId="67BDBDF6" w14:textId="77777777" w:rsidR="00BA2526" w:rsidRPr="00F3571F" w:rsidRDefault="00BA2526" w:rsidP="00E420B3">
            <w:pPr>
              <w:spacing w:after="0" w:line="240" w:lineRule="auto"/>
              <w:ind w:left="426"/>
              <w:jc w:val="center"/>
              <w:rPr>
                <w:rFonts w:asciiTheme="majorHAnsi" w:hAnsiTheme="majorHAnsi" w:cstheme="majorHAnsi"/>
                <w:b/>
                <w:bCs/>
                <w:sz w:val="25"/>
                <w:szCs w:val="25"/>
              </w:rPr>
            </w:pPr>
            <w:r w:rsidRPr="00F3571F">
              <w:rPr>
                <w:rFonts w:asciiTheme="majorHAnsi" w:hAnsiTheme="majorHAnsi" w:cstheme="majorHAnsi"/>
                <w:b/>
                <w:bCs/>
                <w:sz w:val="25"/>
                <w:szCs w:val="25"/>
              </w:rPr>
              <w:t>Nội dung công việc</w:t>
            </w:r>
          </w:p>
        </w:tc>
        <w:tc>
          <w:tcPr>
            <w:tcW w:w="0" w:type="auto"/>
            <w:shd w:val="clear" w:color="auto" w:fill="F2F2F2"/>
            <w:tcMar>
              <w:top w:w="120" w:type="dxa"/>
              <w:left w:w="120" w:type="dxa"/>
              <w:bottom w:w="120" w:type="dxa"/>
              <w:right w:w="120" w:type="dxa"/>
            </w:tcMar>
            <w:hideMark/>
          </w:tcPr>
          <w:p w14:paraId="69CAB7AC" w14:textId="2BA9FD3B" w:rsidR="00BA2526" w:rsidRPr="00F3571F" w:rsidRDefault="00BA2526" w:rsidP="00E420B3">
            <w:pPr>
              <w:spacing w:after="0" w:line="240" w:lineRule="auto"/>
              <w:jc w:val="center"/>
              <w:rPr>
                <w:rFonts w:asciiTheme="majorHAnsi" w:hAnsiTheme="majorHAnsi" w:cstheme="majorHAnsi"/>
                <w:b/>
                <w:bCs/>
                <w:sz w:val="25"/>
                <w:szCs w:val="25"/>
              </w:rPr>
            </w:pPr>
            <w:r w:rsidRPr="00F3571F">
              <w:rPr>
                <w:rFonts w:asciiTheme="majorHAnsi" w:hAnsiTheme="majorHAnsi" w:cstheme="majorHAnsi"/>
                <w:b/>
                <w:bCs/>
                <w:sz w:val="25"/>
                <w:szCs w:val="25"/>
              </w:rPr>
              <w:t>Kết quả dự kiến</w:t>
            </w:r>
          </w:p>
        </w:tc>
      </w:tr>
      <w:tr w:rsidR="00393BED" w:rsidRPr="00F3571F" w14:paraId="0DA6821A" w14:textId="77777777" w:rsidTr="00555EB8">
        <w:tc>
          <w:tcPr>
            <w:tcW w:w="1574" w:type="dxa"/>
            <w:tcMar>
              <w:top w:w="120" w:type="dxa"/>
              <w:left w:w="120" w:type="dxa"/>
              <w:bottom w:w="120" w:type="dxa"/>
              <w:right w:w="120" w:type="dxa"/>
            </w:tcMar>
            <w:hideMark/>
          </w:tcPr>
          <w:p w14:paraId="79DAA625" w14:textId="77777777" w:rsidR="00BA2526" w:rsidRPr="00F3571F" w:rsidRDefault="00BA2526" w:rsidP="00644F37">
            <w:pPr>
              <w:spacing w:after="0" w:line="240" w:lineRule="auto"/>
              <w:jc w:val="center"/>
              <w:rPr>
                <w:rFonts w:asciiTheme="majorHAnsi" w:hAnsiTheme="majorHAnsi" w:cstheme="majorHAnsi"/>
                <w:sz w:val="25"/>
                <w:szCs w:val="25"/>
              </w:rPr>
            </w:pPr>
            <w:r w:rsidRPr="00F3571F">
              <w:rPr>
                <w:rFonts w:asciiTheme="majorHAnsi" w:hAnsiTheme="majorHAnsi" w:cstheme="majorHAnsi"/>
                <w:sz w:val="25"/>
                <w:szCs w:val="25"/>
              </w:rPr>
              <w:t>Đăng ký</w:t>
            </w:r>
          </w:p>
        </w:tc>
        <w:tc>
          <w:tcPr>
            <w:tcW w:w="0" w:type="auto"/>
            <w:tcMar>
              <w:top w:w="120" w:type="dxa"/>
              <w:left w:w="120" w:type="dxa"/>
              <w:bottom w:w="120" w:type="dxa"/>
              <w:right w:w="120" w:type="dxa"/>
            </w:tcMar>
            <w:hideMark/>
          </w:tcPr>
          <w:p w14:paraId="5424C7F6" w14:textId="402A36D3" w:rsidR="00BA2526" w:rsidRPr="00F3571F" w:rsidRDefault="00BA2526" w:rsidP="00B22EBC">
            <w:pPr>
              <w:spacing w:after="0" w:line="240" w:lineRule="auto"/>
              <w:jc w:val="both"/>
              <w:rPr>
                <w:rFonts w:asciiTheme="majorHAnsi" w:hAnsiTheme="majorHAnsi" w:cstheme="majorHAnsi"/>
                <w:sz w:val="25"/>
                <w:szCs w:val="25"/>
              </w:rPr>
            </w:pPr>
            <w:r w:rsidRPr="00F3571F">
              <w:rPr>
                <w:rFonts w:asciiTheme="majorHAnsi" w:hAnsiTheme="majorHAnsi" w:cstheme="majorHAnsi"/>
                <w:sz w:val="25"/>
                <w:szCs w:val="25"/>
              </w:rPr>
              <w:t xml:space="preserve">Nộp thuyết minh đề tài và dự toán kinh phí cho Phòng Quản lý </w:t>
            </w:r>
            <w:r w:rsidR="00FA3F37" w:rsidRPr="00F3571F">
              <w:rPr>
                <w:rFonts w:asciiTheme="majorHAnsi" w:hAnsiTheme="majorHAnsi" w:cstheme="majorHAnsi"/>
                <w:sz w:val="25"/>
                <w:szCs w:val="25"/>
              </w:rPr>
              <w:t>Khoa</w:t>
            </w:r>
            <w:r w:rsidRPr="00F3571F">
              <w:rPr>
                <w:rFonts w:asciiTheme="majorHAnsi" w:hAnsiTheme="majorHAnsi" w:cstheme="majorHAnsi"/>
                <w:sz w:val="25"/>
                <w:szCs w:val="25"/>
              </w:rPr>
              <w:t xml:space="preserve"> học.</w:t>
            </w:r>
          </w:p>
        </w:tc>
        <w:tc>
          <w:tcPr>
            <w:tcW w:w="0" w:type="auto"/>
            <w:tcMar>
              <w:top w:w="120" w:type="dxa"/>
              <w:left w:w="120" w:type="dxa"/>
              <w:bottom w:w="120" w:type="dxa"/>
              <w:right w:w="120" w:type="dxa"/>
            </w:tcMar>
            <w:hideMark/>
          </w:tcPr>
          <w:p w14:paraId="2217FF36" w14:textId="77777777" w:rsidR="00BA2526" w:rsidRPr="00F3571F" w:rsidRDefault="00BA2526" w:rsidP="00B22EBC">
            <w:pPr>
              <w:spacing w:after="0" w:line="240" w:lineRule="auto"/>
              <w:jc w:val="both"/>
              <w:rPr>
                <w:rFonts w:asciiTheme="majorHAnsi" w:hAnsiTheme="majorHAnsi" w:cstheme="majorHAnsi"/>
                <w:sz w:val="25"/>
                <w:szCs w:val="25"/>
              </w:rPr>
            </w:pPr>
            <w:r w:rsidRPr="00F3571F">
              <w:rPr>
                <w:rFonts w:asciiTheme="majorHAnsi" w:hAnsiTheme="majorHAnsi" w:cstheme="majorHAnsi"/>
                <w:sz w:val="25"/>
                <w:szCs w:val="25"/>
              </w:rPr>
              <w:t>Hồ sơ thuyết minh đề tài.</w:t>
            </w:r>
          </w:p>
        </w:tc>
      </w:tr>
      <w:tr w:rsidR="00393BED" w:rsidRPr="00F3571F" w14:paraId="344077D1" w14:textId="77777777" w:rsidTr="00555EB8">
        <w:tc>
          <w:tcPr>
            <w:tcW w:w="1574" w:type="dxa"/>
            <w:shd w:val="clear" w:color="auto" w:fill="F9F9F9"/>
            <w:tcMar>
              <w:top w:w="120" w:type="dxa"/>
              <w:left w:w="120" w:type="dxa"/>
              <w:bottom w:w="120" w:type="dxa"/>
              <w:right w:w="120" w:type="dxa"/>
            </w:tcMar>
            <w:hideMark/>
          </w:tcPr>
          <w:p w14:paraId="47D9DDDC" w14:textId="77777777" w:rsidR="00BA2526" w:rsidRPr="00F3571F" w:rsidRDefault="00BA2526" w:rsidP="00644F37">
            <w:pPr>
              <w:spacing w:after="0" w:line="240" w:lineRule="auto"/>
              <w:jc w:val="center"/>
              <w:rPr>
                <w:rFonts w:asciiTheme="majorHAnsi" w:hAnsiTheme="majorHAnsi" w:cstheme="majorHAnsi"/>
                <w:sz w:val="25"/>
                <w:szCs w:val="25"/>
              </w:rPr>
            </w:pPr>
            <w:r w:rsidRPr="00F3571F">
              <w:rPr>
                <w:rFonts w:asciiTheme="majorHAnsi" w:hAnsiTheme="majorHAnsi" w:cstheme="majorHAnsi"/>
                <w:sz w:val="25"/>
                <w:szCs w:val="25"/>
              </w:rPr>
              <w:t>Xét duyệt</w:t>
            </w:r>
          </w:p>
        </w:tc>
        <w:tc>
          <w:tcPr>
            <w:tcW w:w="0" w:type="auto"/>
            <w:shd w:val="clear" w:color="auto" w:fill="F9F9F9"/>
            <w:tcMar>
              <w:top w:w="120" w:type="dxa"/>
              <w:left w:w="120" w:type="dxa"/>
              <w:bottom w:w="120" w:type="dxa"/>
              <w:right w:w="120" w:type="dxa"/>
            </w:tcMar>
            <w:hideMark/>
          </w:tcPr>
          <w:p w14:paraId="0C212687" w14:textId="689B3722" w:rsidR="00BA2526" w:rsidRPr="00F3571F" w:rsidRDefault="00BA2526" w:rsidP="00B22EBC">
            <w:pPr>
              <w:spacing w:after="0" w:line="240" w:lineRule="auto"/>
              <w:jc w:val="both"/>
              <w:rPr>
                <w:rFonts w:asciiTheme="majorHAnsi" w:hAnsiTheme="majorHAnsi" w:cstheme="majorHAnsi"/>
                <w:sz w:val="25"/>
                <w:szCs w:val="25"/>
              </w:rPr>
            </w:pPr>
            <w:r w:rsidRPr="00F3571F">
              <w:rPr>
                <w:rFonts w:asciiTheme="majorHAnsi" w:hAnsiTheme="majorHAnsi" w:cstheme="majorHAnsi"/>
                <w:sz w:val="25"/>
                <w:szCs w:val="25"/>
              </w:rPr>
              <w:t xml:space="preserve">Hội đồng </w:t>
            </w:r>
            <w:r w:rsidR="00FA3F37" w:rsidRPr="00F3571F">
              <w:rPr>
                <w:rFonts w:asciiTheme="majorHAnsi" w:hAnsiTheme="majorHAnsi" w:cstheme="majorHAnsi"/>
                <w:sz w:val="25"/>
                <w:szCs w:val="25"/>
              </w:rPr>
              <w:t>Khoa</w:t>
            </w:r>
            <w:r w:rsidRPr="00F3571F">
              <w:rPr>
                <w:rFonts w:asciiTheme="majorHAnsi" w:hAnsiTheme="majorHAnsi" w:cstheme="majorHAnsi"/>
                <w:sz w:val="25"/>
                <w:szCs w:val="25"/>
              </w:rPr>
              <w:t xml:space="preserve"> học đánh giá tính cấp thiết, phương pháp và tính khả thi.</w:t>
            </w:r>
          </w:p>
        </w:tc>
        <w:tc>
          <w:tcPr>
            <w:tcW w:w="0" w:type="auto"/>
            <w:shd w:val="clear" w:color="auto" w:fill="F9F9F9"/>
            <w:tcMar>
              <w:top w:w="120" w:type="dxa"/>
              <w:left w:w="120" w:type="dxa"/>
              <w:bottom w:w="120" w:type="dxa"/>
              <w:right w:w="120" w:type="dxa"/>
            </w:tcMar>
            <w:hideMark/>
          </w:tcPr>
          <w:p w14:paraId="6ECFC834" w14:textId="77777777" w:rsidR="00BA2526" w:rsidRPr="00F3571F" w:rsidRDefault="00BA2526" w:rsidP="00B22EBC">
            <w:pPr>
              <w:spacing w:after="0" w:line="240" w:lineRule="auto"/>
              <w:jc w:val="both"/>
              <w:rPr>
                <w:rFonts w:asciiTheme="majorHAnsi" w:hAnsiTheme="majorHAnsi" w:cstheme="majorHAnsi"/>
                <w:sz w:val="25"/>
                <w:szCs w:val="25"/>
              </w:rPr>
            </w:pPr>
            <w:r w:rsidRPr="00F3571F">
              <w:rPr>
                <w:rFonts w:asciiTheme="majorHAnsi" w:hAnsiTheme="majorHAnsi" w:cstheme="majorHAnsi"/>
                <w:sz w:val="25"/>
                <w:szCs w:val="25"/>
              </w:rPr>
              <w:t>Quyết định phê duyệt kinh phí.</w:t>
            </w:r>
          </w:p>
        </w:tc>
      </w:tr>
      <w:tr w:rsidR="00393BED" w:rsidRPr="00F3571F" w14:paraId="0E6E8E06" w14:textId="77777777" w:rsidTr="00555EB8">
        <w:tc>
          <w:tcPr>
            <w:tcW w:w="1574" w:type="dxa"/>
            <w:tcMar>
              <w:top w:w="120" w:type="dxa"/>
              <w:left w:w="120" w:type="dxa"/>
              <w:bottom w:w="120" w:type="dxa"/>
              <w:right w:w="120" w:type="dxa"/>
            </w:tcMar>
            <w:hideMark/>
          </w:tcPr>
          <w:p w14:paraId="28414965" w14:textId="65DC84CB" w:rsidR="00BA2526" w:rsidRPr="00F3571F" w:rsidRDefault="00BA2526" w:rsidP="00644F37">
            <w:pPr>
              <w:spacing w:after="0" w:line="240" w:lineRule="auto"/>
              <w:jc w:val="center"/>
              <w:rPr>
                <w:rFonts w:asciiTheme="majorHAnsi" w:hAnsiTheme="majorHAnsi" w:cstheme="majorHAnsi"/>
                <w:sz w:val="25"/>
                <w:szCs w:val="25"/>
              </w:rPr>
            </w:pPr>
            <w:r w:rsidRPr="00F3571F">
              <w:rPr>
                <w:rFonts w:asciiTheme="majorHAnsi" w:hAnsiTheme="majorHAnsi" w:cstheme="majorHAnsi"/>
                <w:sz w:val="25"/>
                <w:szCs w:val="25"/>
              </w:rPr>
              <w:t>Triển</w:t>
            </w:r>
            <w:r w:rsidR="00644F37" w:rsidRPr="00F3571F">
              <w:rPr>
                <w:rFonts w:asciiTheme="majorHAnsi" w:hAnsiTheme="majorHAnsi" w:cstheme="majorHAnsi"/>
                <w:sz w:val="25"/>
                <w:szCs w:val="25"/>
              </w:rPr>
              <w:t xml:space="preserve"> </w:t>
            </w:r>
            <w:r w:rsidRPr="00F3571F">
              <w:rPr>
                <w:rFonts w:asciiTheme="majorHAnsi" w:hAnsiTheme="majorHAnsi" w:cstheme="majorHAnsi"/>
                <w:sz w:val="25"/>
                <w:szCs w:val="25"/>
              </w:rPr>
              <w:t>khai</w:t>
            </w:r>
          </w:p>
        </w:tc>
        <w:tc>
          <w:tcPr>
            <w:tcW w:w="0" w:type="auto"/>
            <w:tcMar>
              <w:top w:w="120" w:type="dxa"/>
              <w:left w:w="120" w:type="dxa"/>
              <w:bottom w:w="120" w:type="dxa"/>
              <w:right w:w="120" w:type="dxa"/>
            </w:tcMar>
            <w:hideMark/>
          </w:tcPr>
          <w:p w14:paraId="6BA97192" w14:textId="77777777" w:rsidR="00BA2526" w:rsidRPr="00F3571F" w:rsidRDefault="00BA2526" w:rsidP="00B22EBC">
            <w:pPr>
              <w:spacing w:after="0" w:line="240" w:lineRule="auto"/>
              <w:jc w:val="both"/>
              <w:rPr>
                <w:rFonts w:asciiTheme="majorHAnsi" w:hAnsiTheme="majorHAnsi" w:cstheme="majorHAnsi"/>
                <w:sz w:val="25"/>
                <w:szCs w:val="25"/>
              </w:rPr>
            </w:pPr>
            <w:r w:rsidRPr="00F3571F">
              <w:rPr>
                <w:rFonts w:asciiTheme="majorHAnsi" w:hAnsiTheme="majorHAnsi" w:cstheme="majorHAnsi"/>
                <w:sz w:val="25"/>
                <w:szCs w:val="25"/>
              </w:rPr>
              <w:t>Tiến hành thí nghiệm, khảo sát và thu thập dữ liệu dưới sự hướng dẫn của Mentor.</w:t>
            </w:r>
          </w:p>
        </w:tc>
        <w:tc>
          <w:tcPr>
            <w:tcW w:w="0" w:type="auto"/>
            <w:tcMar>
              <w:top w:w="120" w:type="dxa"/>
              <w:left w:w="120" w:type="dxa"/>
              <w:bottom w:w="120" w:type="dxa"/>
              <w:right w:w="120" w:type="dxa"/>
            </w:tcMar>
            <w:hideMark/>
          </w:tcPr>
          <w:p w14:paraId="5E76CB9F" w14:textId="77777777" w:rsidR="00BA2526" w:rsidRPr="00F3571F" w:rsidRDefault="00BA2526" w:rsidP="00B22EBC">
            <w:pPr>
              <w:spacing w:after="0" w:line="240" w:lineRule="auto"/>
              <w:jc w:val="both"/>
              <w:rPr>
                <w:rFonts w:asciiTheme="majorHAnsi" w:hAnsiTheme="majorHAnsi" w:cstheme="majorHAnsi"/>
                <w:sz w:val="25"/>
                <w:szCs w:val="25"/>
              </w:rPr>
            </w:pPr>
            <w:r w:rsidRPr="00F3571F">
              <w:rPr>
                <w:rFonts w:asciiTheme="majorHAnsi" w:hAnsiTheme="majorHAnsi" w:cstheme="majorHAnsi"/>
                <w:sz w:val="25"/>
                <w:szCs w:val="25"/>
              </w:rPr>
              <w:t>Dữ liệu và báo cáo tiến độ.</w:t>
            </w:r>
          </w:p>
        </w:tc>
      </w:tr>
      <w:tr w:rsidR="00393BED" w:rsidRPr="00F3571F" w14:paraId="32A424FF" w14:textId="77777777" w:rsidTr="00555EB8">
        <w:tc>
          <w:tcPr>
            <w:tcW w:w="1574" w:type="dxa"/>
            <w:shd w:val="clear" w:color="auto" w:fill="F9F9F9"/>
            <w:tcMar>
              <w:top w:w="120" w:type="dxa"/>
              <w:left w:w="120" w:type="dxa"/>
              <w:bottom w:w="120" w:type="dxa"/>
              <w:right w:w="120" w:type="dxa"/>
            </w:tcMar>
            <w:hideMark/>
          </w:tcPr>
          <w:p w14:paraId="424B27F0" w14:textId="77777777" w:rsidR="00BA2526" w:rsidRPr="00F3571F" w:rsidRDefault="00BA2526" w:rsidP="00644F37">
            <w:pPr>
              <w:spacing w:after="0" w:line="240" w:lineRule="auto"/>
              <w:jc w:val="both"/>
              <w:rPr>
                <w:rFonts w:asciiTheme="majorHAnsi" w:hAnsiTheme="majorHAnsi" w:cstheme="majorHAnsi"/>
                <w:sz w:val="25"/>
                <w:szCs w:val="25"/>
              </w:rPr>
            </w:pPr>
            <w:r w:rsidRPr="00F3571F">
              <w:rPr>
                <w:rFonts w:asciiTheme="majorHAnsi" w:hAnsiTheme="majorHAnsi" w:cstheme="majorHAnsi"/>
                <w:sz w:val="25"/>
                <w:szCs w:val="25"/>
              </w:rPr>
              <w:t>Nghiệm thu</w:t>
            </w:r>
          </w:p>
        </w:tc>
        <w:tc>
          <w:tcPr>
            <w:tcW w:w="0" w:type="auto"/>
            <w:shd w:val="clear" w:color="auto" w:fill="F9F9F9"/>
            <w:tcMar>
              <w:top w:w="120" w:type="dxa"/>
              <w:left w:w="120" w:type="dxa"/>
              <w:bottom w:w="120" w:type="dxa"/>
              <w:right w:w="120" w:type="dxa"/>
            </w:tcMar>
            <w:hideMark/>
          </w:tcPr>
          <w:p w14:paraId="5847FF06" w14:textId="77777777" w:rsidR="00BA2526" w:rsidRPr="00F3571F" w:rsidRDefault="00BA2526" w:rsidP="00B22EBC">
            <w:pPr>
              <w:spacing w:after="0" w:line="240" w:lineRule="auto"/>
              <w:jc w:val="both"/>
              <w:rPr>
                <w:rFonts w:asciiTheme="majorHAnsi" w:hAnsiTheme="majorHAnsi" w:cstheme="majorHAnsi"/>
                <w:sz w:val="25"/>
                <w:szCs w:val="25"/>
              </w:rPr>
            </w:pPr>
            <w:r w:rsidRPr="00F3571F">
              <w:rPr>
                <w:rFonts w:asciiTheme="majorHAnsi" w:hAnsiTheme="majorHAnsi" w:cstheme="majorHAnsi"/>
                <w:sz w:val="25"/>
                <w:szCs w:val="25"/>
              </w:rPr>
              <w:t>Báo cáo kết quả trước hội đồng và hoàn tất thủ tục thanh quyết toán.</w:t>
            </w:r>
          </w:p>
        </w:tc>
        <w:tc>
          <w:tcPr>
            <w:tcW w:w="0" w:type="auto"/>
            <w:shd w:val="clear" w:color="auto" w:fill="F9F9F9"/>
            <w:tcMar>
              <w:top w:w="120" w:type="dxa"/>
              <w:left w:w="120" w:type="dxa"/>
              <w:bottom w:w="120" w:type="dxa"/>
              <w:right w:w="120" w:type="dxa"/>
            </w:tcMar>
            <w:hideMark/>
          </w:tcPr>
          <w:p w14:paraId="5D0F650A" w14:textId="77777777" w:rsidR="00BA2526" w:rsidRPr="00F3571F" w:rsidRDefault="00BA2526" w:rsidP="00B22EBC">
            <w:pPr>
              <w:spacing w:after="0" w:line="240" w:lineRule="auto"/>
              <w:jc w:val="both"/>
              <w:rPr>
                <w:rFonts w:asciiTheme="majorHAnsi" w:hAnsiTheme="majorHAnsi" w:cstheme="majorHAnsi"/>
                <w:sz w:val="25"/>
                <w:szCs w:val="25"/>
              </w:rPr>
            </w:pPr>
            <w:r w:rsidRPr="00F3571F">
              <w:rPr>
                <w:rFonts w:asciiTheme="majorHAnsi" w:hAnsiTheme="majorHAnsi" w:cstheme="majorHAnsi"/>
                <w:sz w:val="25"/>
                <w:szCs w:val="25"/>
              </w:rPr>
              <w:t>Báo cáo tổng kết toàn văn.</w:t>
            </w:r>
          </w:p>
        </w:tc>
      </w:tr>
    </w:tbl>
    <w:p w14:paraId="5E2C27D9" w14:textId="611A5323" w:rsidR="00BA2526" w:rsidRPr="00F3571F" w:rsidRDefault="00BA2526" w:rsidP="003B00CC">
      <w:pPr>
        <w:pStyle w:val="u2"/>
        <w:spacing w:before="0" w:after="0"/>
        <w:ind w:firstLine="709"/>
        <w:rPr>
          <w:rFonts w:cstheme="majorHAnsi"/>
          <w:b/>
          <w:bCs/>
          <w:color w:val="auto"/>
          <w:sz w:val="25"/>
          <w:szCs w:val="25"/>
        </w:rPr>
      </w:pPr>
      <w:bookmarkStart w:id="144" w:name="_Toc239771907"/>
      <w:r w:rsidRPr="00F3571F">
        <w:rPr>
          <w:rFonts w:cstheme="majorHAnsi"/>
          <w:b/>
          <w:bCs/>
          <w:color w:val="auto"/>
          <w:sz w:val="25"/>
          <w:szCs w:val="25"/>
        </w:rPr>
        <w:t xml:space="preserve">2. Hội thảo Nghiên cứu </w:t>
      </w:r>
      <w:r w:rsidR="00FA3F37" w:rsidRPr="00F3571F">
        <w:rPr>
          <w:rFonts w:cstheme="majorHAnsi"/>
          <w:b/>
          <w:bCs/>
          <w:color w:val="auto"/>
          <w:sz w:val="25"/>
          <w:szCs w:val="25"/>
        </w:rPr>
        <w:t>Khoa</w:t>
      </w:r>
      <w:r w:rsidRPr="00F3571F">
        <w:rPr>
          <w:rFonts w:cstheme="majorHAnsi"/>
          <w:b/>
          <w:bCs/>
          <w:color w:val="auto"/>
          <w:sz w:val="25"/>
          <w:szCs w:val="25"/>
        </w:rPr>
        <w:t xml:space="preserve"> học </w:t>
      </w:r>
      <w:r w:rsidR="00E420B3" w:rsidRPr="00F3571F">
        <w:rPr>
          <w:rFonts w:cstheme="majorHAnsi"/>
          <w:b/>
          <w:bCs/>
          <w:color w:val="auto"/>
          <w:sz w:val="25"/>
          <w:szCs w:val="25"/>
        </w:rPr>
        <w:t>s</w:t>
      </w:r>
      <w:r w:rsidRPr="00F3571F">
        <w:rPr>
          <w:rFonts w:cstheme="majorHAnsi"/>
          <w:b/>
          <w:bCs/>
          <w:color w:val="auto"/>
          <w:sz w:val="25"/>
          <w:szCs w:val="25"/>
        </w:rPr>
        <w:t xml:space="preserve">inh viên </w:t>
      </w:r>
      <w:r w:rsidR="00E420B3" w:rsidRPr="00F3571F">
        <w:rPr>
          <w:rFonts w:cstheme="majorHAnsi"/>
          <w:b/>
          <w:bCs/>
          <w:color w:val="auto"/>
          <w:sz w:val="25"/>
          <w:szCs w:val="25"/>
        </w:rPr>
        <w:t>t</w:t>
      </w:r>
      <w:r w:rsidRPr="00F3571F">
        <w:rPr>
          <w:rFonts w:cstheme="majorHAnsi"/>
          <w:b/>
          <w:bCs/>
          <w:color w:val="auto"/>
          <w:sz w:val="25"/>
          <w:szCs w:val="25"/>
        </w:rPr>
        <w:t>hường niên</w:t>
      </w:r>
      <w:bookmarkEnd w:id="144"/>
    </w:p>
    <w:p w14:paraId="5F01882C" w14:textId="4ECE8598"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Diễn đàn học thuật lớn nhất trong năm dành riêng cho sinh viên </w:t>
      </w:r>
      <w:r w:rsidR="001A68F0" w:rsidRPr="00F3571F">
        <w:rPr>
          <w:rFonts w:asciiTheme="majorHAnsi" w:hAnsiTheme="majorHAnsi" w:cstheme="majorHAnsi"/>
          <w:sz w:val="25"/>
          <w:szCs w:val="25"/>
        </w:rPr>
        <w:t>ĐHTT</w:t>
      </w:r>
      <w:r w:rsidRPr="00F3571F">
        <w:rPr>
          <w:rFonts w:asciiTheme="majorHAnsi" w:hAnsiTheme="majorHAnsi" w:cstheme="majorHAnsi"/>
          <w:sz w:val="25"/>
          <w:szCs w:val="25"/>
        </w:rPr>
        <w:t xml:space="preserve"> để công bố các kết quả nghiên cứu mới.</w:t>
      </w:r>
    </w:p>
    <w:p w14:paraId="58D1DFBE" w14:textId="77777777" w:rsidR="00BA2526" w:rsidRPr="00F3571F" w:rsidRDefault="00BA2526" w:rsidP="003B00CC">
      <w:pPr>
        <w:spacing w:after="0" w:line="240" w:lineRule="auto"/>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Hình thức tham gia:</w:t>
      </w:r>
    </w:p>
    <w:p w14:paraId="06815B1C" w14:textId="77777777"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Báo cáo thuyết trình (Oral Presentation):</w:t>
      </w:r>
      <w:r w:rsidRPr="00F3571F">
        <w:rPr>
          <w:rFonts w:asciiTheme="majorHAnsi" w:hAnsiTheme="majorHAnsi" w:cstheme="majorHAnsi"/>
          <w:sz w:val="25"/>
          <w:szCs w:val="25"/>
        </w:rPr>
        <w:t xml:space="preserve"> Trình bày trực tiếp trước hội đồng chuyên môn và khán giả.</w:t>
      </w:r>
    </w:p>
    <w:p w14:paraId="2B9107E8" w14:textId="4A94E396"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xml:space="preserve">- Báo cáo </w:t>
      </w:r>
      <w:r w:rsidR="00831961" w:rsidRPr="00831961">
        <w:rPr>
          <w:rFonts w:asciiTheme="majorHAnsi" w:hAnsiTheme="majorHAnsi" w:cstheme="majorHAnsi"/>
          <w:b/>
          <w:bCs/>
          <w:sz w:val="25"/>
          <w:szCs w:val="25"/>
        </w:rPr>
        <w:t>p</w:t>
      </w:r>
      <w:r w:rsidRPr="00F3571F">
        <w:rPr>
          <w:rFonts w:asciiTheme="majorHAnsi" w:hAnsiTheme="majorHAnsi" w:cstheme="majorHAnsi"/>
          <w:b/>
          <w:bCs/>
          <w:sz w:val="25"/>
          <w:szCs w:val="25"/>
        </w:rPr>
        <w:t>oster:</w:t>
      </w:r>
      <w:r w:rsidRPr="00F3571F">
        <w:rPr>
          <w:rFonts w:asciiTheme="majorHAnsi" w:hAnsiTheme="majorHAnsi" w:cstheme="majorHAnsi"/>
          <w:sz w:val="25"/>
          <w:szCs w:val="25"/>
        </w:rPr>
        <w:t xml:space="preserve"> Thiết kế và trưng bày kết quả nghiên cứu dưới dạng đồ họa trực quan.</w:t>
      </w:r>
    </w:p>
    <w:p w14:paraId="75E914BD" w14:textId="3E13CFC5"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Quyền lợi:</w:t>
      </w:r>
      <w:r w:rsidRPr="00F3571F">
        <w:rPr>
          <w:rFonts w:asciiTheme="majorHAnsi" w:hAnsiTheme="majorHAnsi" w:cstheme="majorHAnsi"/>
          <w:sz w:val="25"/>
          <w:szCs w:val="25"/>
        </w:rPr>
        <w:t xml:space="preserve"> Sinh viên tham gia được cấp giấy chứng nhận, các bài báo xuất sắc sẽ được đề cử đăng trên Tạp chí </w:t>
      </w:r>
      <w:r w:rsidR="00FA3F37" w:rsidRPr="00F3571F">
        <w:rPr>
          <w:rFonts w:asciiTheme="majorHAnsi" w:hAnsiTheme="majorHAnsi" w:cstheme="majorHAnsi"/>
          <w:sz w:val="25"/>
          <w:szCs w:val="25"/>
        </w:rPr>
        <w:t>Khoa</w:t>
      </w:r>
      <w:r w:rsidRPr="00F3571F">
        <w:rPr>
          <w:rFonts w:asciiTheme="majorHAnsi" w:hAnsiTheme="majorHAnsi" w:cstheme="majorHAnsi"/>
          <w:sz w:val="25"/>
          <w:szCs w:val="25"/>
        </w:rPr>
        <w:t xml:space="preserve"> học của trường và nhận giải thưởng tiền mặt từ quỹ khuyến khích tài năng.</w:t>
      </w:r>
    </w:p>
    <w:p w14:paraId="00FFF2B0" w14:textId="122F2F21" w:rsidR="000E1951" w:rsidRPr="00F3571F" w:rsidRDefault="0044048B" w:rsidP="004A5354">
      <w:pPr>
        <w:pStyle w:val="u2"/>
        <w:ind w:firstLine="709"/>
        <w:rPr>
          <w:b/>
          <w:bCs/>
          <w:color w:val="auto"/>
          <w:sz w:val="25"/>
          <w:szCs w:val="25"/>
        </w:rPr>
      </w:pPr>
      <w:bookmarkStart w:id="145" w:name="_Toc239771908"/>
      <w:r w:rsidRPr="00F3571F">
        <w:rPr>
          <w:rFonts w:cstheme="majorHAnsi"/>
          <w:b/>
          <w:bCs/>
          <w:color w:val="auto"/>
          <w:sz w:val="25"/>
          <w:szCs w:val="25"/>
        </w:rPr>
        <w:t xml:space="preserve">3. </w:t>
      </w:r>
      <w:r w:rsidR="000E1951" w:rsidRPr="00F3571F">
        <w:rPr>
          <w:b/>
          <w:bCs/>
          <w:color w:val="auto"/>
          <w:sz w:val="25"/>
          <w:szCs w:val="25"/>
        </w:rPr>
        <w:t xml:space="preserve">Điểm thưởng thành tích nghiên cứu </w:t>
      </w:r>
      <w:r w:rsidR="00FA3F37" w:rsidRPr="00F3571F">
        <w:rPr>
          <w:b/>
          <w:bCs/>
          <w:color w:val="auto"/>
          <w:sz w:val="25"/>
          <w:szCs w:val="25"/>
        </w:rPr>
        <w:t>Khoa</w:t>
      </w:r>
      <w:r w:rsidR="000E1951" w:rsidRPr="00F3571F">
        <w:rPr>
          <w:b/>
          <w:bCs/>
          <w:color w:val="auto"/>
          <w:sz w:val="25"/>
          <w:szCs w:val="25"/>
        </w:rPr>
        <w:t xml:space="preserve"> học của sinh viên</w:t>
      </w:r>
      <w:bookmarkEnd w:id="145"/>
    </w:p>
    <w:p w14:paraId="760DF40B" w14:textId="3D14FB48" w:rsidR="000E1951" w:rsidRPr="00F3571F" w:rsidRDefault="000E1951" w:rsidP="000E1951">
      <w:pPr>
        <w:ind w:firstLine="709"/>
        <w:jc w:val="both"/>
        <w:rPr>
          <w:sz w:val="25"/>
          <w:szCs w:val="25"/>
        </w:rPr>
      </w:pPr>
      <w:r w:rsidRPr="00F3571F">
        <w:rPr>
          <w:sz w:val="25"/>
          <w:szCs w:val="25"/>
        </w:rPr>
        <w:t xml:space="preserve">3.1. SV có đề tài đạt giải thưởng NCKH cấp </w:t>
      </w:r>
      <w:r w:rsidR="00FA3F37" w:rsidRPr="00F3571F">
        <w:rPr>
          <w:sz w:val="25"/>
          <w:szCs w:val="25"/>
        </w:rPr>
        <w:t>Khoa</w:t>
      </w:r>
      <w:r w:rsidRPr="00F3571F">
        <w:rPr>
          <w:sz w:val="25"/>
          <w:szCs w:val="25"/>
        </w:rPr>
        <w:t>, Trường, cấp Thành phố, cấp Bộ và tương đương cấp Bộ sẽ được cộng điểm thưởng NCKH vào điểm của học phần có liên quan:</w:t>
      </w:r>
    </w:p>
    <w:p w14:paraId="10584D5A" w14:textId="62BB6AAB" w:rsidR="000E1951" w:rsidRPr="00F3571F" w:rsidRDefault="000E1951" w:rsidP="000E1951">
      <w:pPr>
        <w:pStyle w:val="oancuaDanhsach"/>
        <w:spacing w:line="278" w:lineRule="auto"/>
        <w:ind w:left="0" w:firstLine="709"/>
        <w:jc w:val="both"/>
        <w:rPr>
          <w:sz w:val="25"/>
          <w:szCs w:val="25"/>
        </w:rPr>
      </w:pPr>
      <w:r w:rsidRPr="00F3571F">
        <w:rPr>
          <w:sz w:val="25"/>
          <w:szCs w:val="25"/>
        </w:rPr>
        <w:t>- Học phần được cộng điểm thưởng NCKH có nội dung gần với nội dung nghiên cứu hoặc phương pháp nghiên cứu của đề t</w:t>
      </w:r>
      <w:r w:rsidR="004F6409" w:rsidRPr="00F3571F">
        <w:rPr>
          <w:sz w:val="25"/>
          <w:szCs w:val="25"/>
        </w:rPr>
        <w:t>à</w:t>
      </w:r>
      <w:r w:rsidRPr="00F3571F">
        <w:rPr>
          <w:sz w:val="25"/>
          <w:szCs w:val="25"/>
        </w:rPr>
        <w:t>i (không kể chuyên đề thực tập tốt nghiệp, hoặc khóa luận tốt nghiệp);</w:t>
      </w:r>
    </w:p>
    <w:p w14:paraId="269C1E62" w14:textId="2CA6939A" w:rsidR="000E1951" w:rsidRPr="00F3571F" w:rsidRDefault="000E1951" w:rsidP="000E1951">
      <w:pPr>
        <w:pStyle w:val="oancuaDanhsach"/>
        <w:spacing w:line="278" w:lineRule="auto"/>
        <w:ind w:left="0" w:firstLine="709"/>
        <w:jc w:val="both"/>
        <w:rPr>
          <w:sz w:val="25"/>
          <w:szCs w:val="25"/>
        </w:rPr>
      </w:pPr>
      <w:r w:rsidRPr="00F3571F">
        <w:rPr>
          <w:sz w:val="25"/>
          <w:szCs w:val="25"/>
        </w:rPr>
        <w:lastRenderedPageBreak/>
        <w:t xml:space="preserve">- Học phần được cộng điểm thưởng NCKH do cá nhân SV đề nghị và Trưởng </w:t>
      </w:r>
      <w:r w:rsidR="00FA3F37" w:rsidRPr="00F3571F">
        <w:rPr>
          <w:sz w:val="25"/>
          <w:szCs w:val="25"/>
        </w:rPr>
        <w:t>Khoa</w:t>
      </w:r>
      <w:r w:rsidRPr="00F3571F">
        <w:rPr>
          <w:sz w:val="25"/>
          <w:szCs w:val="25"/>
        </w:rPr>
        <w:t xml:space="preserve"> chuyên môn quyết định;</w:t>
      </w:r>
    </w:p>
    <w:p w14:paraId="4E466147" w14:textId="0305D81D" w:rsidR="000E1951" w:rsidRPr="00F3571F" w:rsidRDefault="000E1951" w:rsidP="000E1951">
      <w:pPr>
        <w:pStyle w:val="oancuaDanhsach"/>
        <w:spacing w:line="278" w:lineRule="auto"/>
        <w:ind w:left="0" w:firstLine="709"/>
        <w:jc w:val="both"/>
        <w:rPr>
          <w:sz w:val="25"/>
          <w:szCs w:val="25"/>
        </w:rPr>
      </w:pPr>
      <w:r w:rsidRPr="00F3571F">
        <w:rPr>
          <w:sz w:val="25"/>
          <w:szCs w:val="25"/>
        </w:rPr>
        <w:t>- Chỉ cộng điểm thưởng NCKH đối với môn thi đạt trong lần thi thứ nhất;</w:t>
      </w:r>
    </w:p>
    <w:p w14:paraId="7D0ECC29" w14:textId="51402B50" w:rsidR="000E1951" w:rsidRPr="00F3571F" w:rsidRDefault="000E1951" w:rsidP="000E1951">
      <w:pPr>
        <w:pStyle w:val="oancuaDanhsach"/>
        <w:spacing w:line="278" w:lineRule="auto"/>
        <w:ind w:left="0" w:firstLine="709"/>
        <w:jc w:val="both"/>
        <w:rPr>
          <w:sz w:val="25"/>
          <w:szCs w:val="25"/>
        </w:rPr>
      </w:pPr>
      <w:r w:rsidRPr="00F3571F">
        <w:rPr>
          <w:sz w:val="25"/>
          <w:szCs w:val="25"/>
        </w:rPr>
        <w:t>- SV tham gia bao nhiêu đề tài đạt giải thì sẽ được cộng điểm thưởng NCKH tương ứng bấy nhiêu đề tài; mỗi SV được chia điểm thưởng của mỗi đề tài để cộng điểm cho nhiều học phần; mỗi học phần có thể được cộng điểm thưởng từ nhiều đề tài NCKH;</w:t>
      </w:r>
    </w:p>
    <w:p w14:paraId="3BBB4C43" w14:textId="657E350B" w:rsidR="000E1951" w:rsidRPr="00F3571F" w:rsidRDefault="000E1951" w:rsidP="000E1951">
      <w:pPr>
        <w:pStyle w:val="oancuaDanhsach"/>
        <w:spacing w:line="278" w:lineRule="auto"/>
        <w:ind w:left="0" w:firstLine="709"/>
        <w:jc w:val="both"/>
        <w:rPr>
          <w:sz w:val="25"/>
          <w:szCs w:val="25"/>
        </w:rPr>
      </w:pPr>
      <w:r w:rsidRPr="00F3571F">
        <w:rPr>
          <w:sz w:val="25"/>
          <w:szCs w:val="25"/>
        </w:rPr>
        <w:t>- Đối với đề tài đạt đồng thời nhiều giải thưởng NCKH, SV được cộng điểm thưởng NCKH một giải;</w:t>
      </w:r>
    </w:p>
    <w:p w14:paraId="1B697A7D" w14:textId="2B72CCED" w:rsidR="000E1951" w:rsidRPr="00F3571F" w:rsidRDefault="005E3462" w:rsidP="000E1951">
      <w:pPr>
        <w:pStyle w:val="oancuaDanhsach"/>
        <w:spacing w:line="278" w:lineRule="auto"/>
        <w:ind w:left="0" w:firstLine="709"/>
        <w:jc w:val="both"/>
        <w:rPr>
          <w:sz w:val="25"/>
          <w:szCs w:val="25"/>
        </w:rPr>
      </w:pPr>
      <w:r w:rsidRPr="00F3571F">
        <w:rPr>
          <w:sz w:val="25"/>
          <w:szCs w:val="25"/>
        </w:rPr>
        <w:t xml:space="preserve">- </w:t>
      </w:r>
      <w:r w:rsidR="000E1951" w:rsidRPr="00F3571F">
        <w:rPr>
          <w:sz w:val="25"/>
          <w:szCs w:val="25"/>
        </w:rPr>
        <w:t>Tổng số điểm của học phần, bao gồm cả điểm thưởng NCKH, tối đa là 10.</w:t>
      </w:r>
    </w:p>
    <w:p w14:paraId="388CC036" w14:textId="39F2ED82" w:rsidR="000E1951" w:rsidRPr="00F3571F" w:rsidRDefault="005E3462" w:rsidP="005E3462">
      <w:pPr>
        <w:ind w:firstLine="709"/>
        <w:jc w:val="both"/>
        <w:rPr>
          <w:sz w:val="25"/>
          <w:szCs w:val="25"/>
        </w:rPr>
      </w:pPr>
      <w:r w:rsidRPr="00F3571F">
        <w:rPr>
          <w:sz w:val="25"/>
          <w:szCs w:val="25"/>
        </w:rPr>
        <w:t>3.</w:t>
      </w:r>
      <w:r w:rsidR="000E1951" w:rsidRPr="00F3571F">
        <w:rPr>
          <w:sz w:val="25"/>
          <w:szCs w:val="25"/>
        </w:rPr>
        <w:t>2. Trách nhiệm cộng điểm thưởng NCKH</w:t>
      </w:r>
    </w:p>
    <w:p w14:paraId="0AB6B74E" w14:textId="0312708F" w:rsidR="000E1951" w:rsidRPr="00F3571F" w:rsidRDefault="005E3462" w:rsidP="005E3462">
      <w:pPr>
        <w:pStyle w:val="oancuaDanhsach"/>
        <w:spacing w:line="278" w:lineRule="auto"/>
        <w:ind w:left="0" w:firstLine="709"/>
        <w:jc w:val="both"/>
        <w:rPr>
          <w:spacing w:val="-6"/>
          <w:sz w:val="25"/>
          <w:szCs w:val="25"/>
        </w:rPr>
      </w:pPr>
      <w:r w:rsidRPr="00F3571F">
        <w:rPr>
          <w:spacing w:val="-6"/>
          <w:sz w:val="25"/>
          <w:szCs w:val="25"/>
        </w:rPr>
        <w:t xml:space="preserve">- </w:t>
      </w:r>
      <w:r w:rsidR="00FA3F37" w:rsidRPr="00F3571F">
        <w:rPr>
          <w:spacing w:val="-6"/>
          <w:sz w:val="25"/>
          <w:szCs w:val="25"/>
        </w:rPr>
        <w:t>Khoa</w:t>
      </w:r>
      <w:r w:rsidR="000E1951" w:rsidRPr="00F3571F">
        <w:rPr>
          <w:spacing w:val="-6"/>
          <w:sz w:val="25"/>
          <w:szCs w:val="25"/>
        </w:rPr>
        <w:t xml:space="preserve"> chuyên môn phối hợp với Phòng QLKH&amp;HTQT và Phòng </w:t>
      </w:r>
      <w:r w:rsidR="006C64A6" w:rsidRPr="00F3571F">
        <w:rPr>
          <w:spacing w:val="-6"/>
          <w:sz w:val="25"/>
          <w:szCs w:val="25"/>
        </w:rPr>
        <w:t>QLĐT</w:t>
      </w:r>
    </w:p>
    <w:p w14:paraId="1EA2DD17" w14:textId="47DA5CA0" w:rsidR="000E1951" w:rsidRPr="00F3571F" w:rsidRDefault="005E3462" w:rsidP="005E3462">
      <w:pPr>
        <w:ind w:firstLine="709"/>
        <w:jc w:val="both"/>
        <w:rPr>
          <w:sz w:val="25"/>
          <w:szCs w:val="25"/>
        </w:rPr>
      </w:pPr>
      <w:r w:rsidRPr="00F3571F">
        <w:rPr>
          <w:sz w:val="25"/>
          <w:szCs w:val="25"/>
        </w:rPr>
        <w:t>3.</w:t>
      </w:r>
      <w:r w:rsidR="000E1951" w:rsidRPr="00F3571F">
        <w:rPr>
          <w:sz w:val="25"/>
          <w:szCs w:val="25"/>
        </w:rPr>
        <w:t>3. Số điểm thưởng NCKH</w:t>
      </w:r>
    </w:p>
    <w:p w14:paraId="69088635" w14:textId="77777777" w:rsidR="000E1951" w:rsidRPr="00F3571F" w:rsidRDefault="000E1951" w:rsidP="000E1951">
      <w:pPr>
        <w:ind w:left="720"/>
        <w:jc w:val="both"/>
        <w:rPr>
          <w:sz w:val="25"/>
          <w:szCs w:val="25"/>
        </w:rPr>
      </w:pPr>
      <w:r w:rsidRPr="00F3571F">
        <w:rPr>
          <w:sz w:val="25"/>
          <w:szCs w:val="25"/>
        </w:rPr>
        <w:t>Các ký hiệu:</w:t>
      </w:r>
    </w:p>
    <w:p w14:paraId="07118AB4" w14:textId="77777777" w:rsidR="000E1951" w:rsidRPr="00F3571F" w:rsidRDefault="000E1951" w:rsidP="000E1951">
      <w:pPr>
        <w:ind w:left="720"/>
        <w:jc w:val="both"/>
        <w:rPr>
          <w:sz w:val="25"/>
          <w:szCs w:val="25"/>
        </w:rPr>
      </w:pPr>
      <w:r w:rsidRPr="00F3571F">
        <w:rPr>
          <w:sz w:val="25"/>
          <w:szCs w:val="25"/>
        </w:rPr>
        <w:t>+ P = tổng số điểm thưởng từ một đề tài đạt Giải thưởng NCKH</w:t>
      </w:r>
    </w:p>
    <w:p w14:paraId="4702E100" w14:textId="77777777" w:rsidR="000E1951" w:rsidRPr="00F3571F" w:rsidRDefault="000E1951" w:rsidP="000E1951">
      <w:pPr>
        <w:ind w:left="720"/>
        <w:jc w:val="both"/>
        <w:rPr>
          <w:sz w:val="25"/>
          <w:szCs w:val="25"/>
        </w:rPr>
      </w:pPr>
      <w:r w:rsidRPr="00F3571F">
        <w:rPr>
          <w:sz w:val="25"/>
          <w:szCs w:val="25"/>
        </w:rPr>
        <w:t>+ n = số SV trong nhóm nghiên cứu một đề tài.</w:t>
      </w:r>
    </w:p>
    <w:p w14:paraId="547E8D06" w14:textId="77777777" w:rsidR="000E1951" w:rsidRPr="00F3571F" w:rsidRDefault="000E1951" w:rsidP="000E1951">
      <w:pPr>
        <w:ind w:left="720"/>
        <w:jc w:val="both"/>
        <w:rPr>
          <w:sz w:val="25"/>
          <w:szCs w:val="25"/>
        </w:rPr>
      </w:pPr>
      <w:r w:rsidRPr="00F3571F">
        <w:rPr>
          <w:sz w:val="25"/>
          <w:szCs w:val="25"/>
        </w:rPr>
        <w:t>+ p = số điểm thưởng từ mỗi đề tài đoạt Giải thưởng NCKH/SV</w:t>
      </w:r>
    </w:p>
    <w:p w14:paraId="15F4F8B9" w14:textId="77777777" w:rsidR="000E1951" w:rsidRPr="00F3571F" w:rsidRDefault="000E1951" w:rsidP="000E1951">
      <w:pPr>
        <w:ind w:left="720"/>
        <w:jc w:val="both"/>
        <w:rPr>
          <w:sz w:val="25"/>
          <w:szCs w:val="25"/>
        </w:rPr>
      </w:pPr>
      <w:r w:rsidRPr="00F3571F">
        <w:rPr>
          <w:sz w:val="25"/>
          <w:szCs w:val="25"/>
        </w:rPr>
        <w:t xml:space="preserve">      = P chia đều cho số SV trong nhóm nghiên cứu đề tài đó (p=P+n).</w:t>
      </w:r>
    </w:p>
    <w:p w14:paraId="71F68701" w14:textId="77777777" w:rsidR="000E1951" w:rsidRPr="00F3571F" w:rsidRDefault="000E1951" w:rsidP="000E1951">
      <w:pPr>
        <w:jc w:val="both"/>
        <w:rPr>
          <w:sz w:val="25"/>
          <w:szCs w:val="25"/>
        </w:rPr>
      </w:pPr>
      <w:r w:rsidRPr="00F3571F">
        <w:rPr>
          <w:sz w:val="25"/>
          <w:szCs w:val="25"/>
        </w:rPr>
        <w:t>Cách làm tròn điểm:</w:t>
      </w:r>
    </w:p>
    <w:p w14:paraId="19A61B3D" w14:textId="77777777" w:rsidR="000E1951" w:rsidRPr="00F3571F" w:rsidRDefault="000E1951" w:rsidP="000E1951">
      <w:pPr>
        <w:ind w:left="720"/>
        <w:jc w:val="both"/>
        <w:rPr>
          <w:sz w:val="25"/>
          <w:szCs w:val="25"/>
        </w:rPr>
      </w:pPr>
      <w:r w:rsidRPr="00F3571F">
        <w:rPr>
          <w:sz w:val="25"/>
          <w:szCs w:val="25"/>
        </w:rPr>
        <w:t>+ p có điểm lẻ &lt;0.5 được làm tròn điểm lẻ thành 0;</w:t>
      </w:r>
    </w:p>
    <w:p w14:paraId="146FBFF7" w14:textId="77777777" w:rsidR="000E1951" w:rsidRPr="00F3571F" w:rsidRDefault="000E1951" w:rsidP="000E1951">
      <w:pPr>
        <w:ind w:left="720"/>
        <w:jc w:val="both"/>
        <w:rPr>
          <w:sz w:val="25"/>
          <w:szCs w:val="25"/>
        </w:rPr>
      </w:pPr>
      <w:r w:rsidRPr="00F3571F">
        <w:rPr>
          <w:sz w:val="25"/>
          <w:szCs w:val="25"/>
        </w:rPr>
        <w:t>+ p có điểm lẻ = 0.5 được giữ nguyên;</w:t>
      </w:r>
    </w:p>
    <w:p w14:paraId="1E24212D" w14:textId="77777777" w:rsidR="000E1951" w:rsidRPr="00F3571F" w:rsidRDefault="000E1951" w:rsidP="000E1951">
      <w:pPr>
        <w:ind w:left="720"/>
        <w:jc w:val="both"/>
        <w:rPr>
          <w:sz w:val="25"/>
          <w:szCs w:val="25"/>
        </w:rPr>
      </w:pPr>
      <w:r w:rsidRPr="00F3571F">
        <w:rPr>
          <w:sz w:val="25"/>
          <w:szCs w:val="25"/>
        </w:rPr>
        <w:t>+ p có điểm lẻ &gt; 0.5 được làm tròn điểm lẻ thành 1;</w:t>
      </w:r>
    </w:p>
    <w:p w14:paraId="6B1988E5" w14:textId="77777777" w:rsidR="000E1951" w:rsidRPr="00F3571F" w:rsidRDefault="000E1951" w:rsidP="000E1951">
      <w:pPr>
        <w:ind w:left="720"/>
        <w:jc w:val="both"/>
        <w:rPr>
          <w:sz w:val="25"/>
          <w:szCs w:val="25"/>
        </w:rPr>
      </w:pPr>
      <w:r w:rsidRPr="00F3571F">
        <w:rPr>
          <w:sz w:val="25"/>
          <w:szCs w:val="25"/>
        </w:rPr>
        <w:t>+ p có giới hạn tối đa là p</w:t>
      </w:r>
      <w:r w:rsidRPr="00F3571F">
        <w:rPr>
          <w:sz w:val="25"/>
          <w:szCs w:val="25"/>
          <w:vertAlign w:val="subscript"/>
        </w:rPr>
        <w:t>max</w:t>
      </w:r>
      <w:r w:rsidRPr="00F3571F">
        <w:rPr>
          <w:sz w:val="25"/>
          <w:szCs w:val="25"/>
        </w:rPr>
        <w:t>, p&lt;=p</w:t>
      </w:r>
      <w:r w:rsidRPr="00F3571F">
        <w:rPr>
          <w:sz w:val="25"/>
          <w:szCs w:val="25"/>
          <w:vertAlign w:val="subscript"/>
        </w:rPr>
        <w:t>max</w:t>
      </w:r>
      <w:r w:rsidRPr="00F3571F">
        <w:rPr>
          <w:sz w:val="25"/>
          <w:szCs w:val="25"/>
        </w:rPr>
        <w:t>.</w:t>
      </w:r>
    </w:p>
    <w:p w14:paraId="32F01318" w14:textId="77777777" w:rsidR="00951F76" w:rsidRPr="00F3571F" w:rsidRDefault="00951F76" w:rsidP="00951F76">
      <w:pPr>
        <w:spacing w:after="0" w:line="240" w:lineRule="auto"/>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Bảng điểm thưởng NCKH tương ứng với các giải thưởng</w:t>
      </w:r>
    </w:p>
    <w:tbl>
      <w:tblPr>
        <w:tblW w:w="8070" w:type="dxa"/>
        <w:jc w:val="center"/>
        <w:tblLayout w:type="fixed"/>
        <w:tblLook w:val="04A0" w:firstRow="1" w:lastRow="0" w:firstColumn="1" w:lastColumn="0" w:noHBand="0" w:noVBand="1"/>
      </w:tblPr>
      <w:tblGrid>
        <w:gridCol w:w="3099"/>
        <w:gridCol w:w="2948"/>
        <w:gridCol w:w="2023"/>
      </w:tblGrid>
      <w:tr w:rsidR="00393BED" w:rsidRPr="00F3571F" w14:paraId="23F617D2" w14:textId="77777777" w:rsidTr="0076588C">
        <w:trPr>
          <w:trHeight w:val="360"/>
          <w:jc w:val="center"/>
        </w:trPr>
        <w:tc>
          <w:tcPr>
            <w:tcW w:w="3099"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3F194F5E" w14:textId="77777777" w:rsidR="00951F76" w:rsidRPr="00F3571F" w:rsidRDefault="00951F76" w:rsidP="0076588C">
            <w:pPr>
              <w:spacing w:after="0" w:line="240" w:lineRule="auto"/>
              <w:jc w:val="center"/>
              <w:rPr>
                <w:rFonts w:asciiTheme="majorHAnsi" w:hAnsiTheme="majorHAnsi" w:cstheme="majorHAnsi"/>
                <w:b/>
                <w:bCs/>
                <w:sz w:val="25"/>
                <w:szCs w:val="25"/>
                <w:lang w:val="en-US"/>
              </w:rPr>
            </w:pPr>
            <w:r w:rsidRPr="00F3571F">
              <w:rPr>
                <w:rFonts w:asciiTheme="majorHAnsi" w:hAnsiTheme="majorHAnsi" w:cstheme="majorHAnsi"/>
                <w:b/>
                <w:bCs/>
                <w:sz w:val="25"/>
                <w:szCs w:val="25"/>
                <w:lang w:val="en-US"/>
              </w:rPr>
              <w:t>Giải</w:t>
            </w:r>
          </w:p>
        </w:tc>
        <w:tc>
          <w:tcPr>
            <w:tcW w:w="2948"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4906A636" w14:textId="77777777" w:rsidR="00951F76" w:rsidRPr="00F3571F" w:rsidRDefault="00951F76" w:rsidP="0076588C">
            <w:pPr>
              <w:spacing w:after="0" w:line="240" w:lineRule="auto"/>
              <w:jc w:val="center"/>
              <w:rPr>
                <w:rFonts w:asciiTheme="majorHAnsi" w:hAnsiTheme="majorHAnsi" w:cstheme="majorHAnsi"/>
                <w:b/>
                <w:bCs/>
                <w:sz w:val="25"/>
                <w:szCs w:val="25"/>
                <w:lang w:val="en-US"/>
              </w:rPr>
            </w:pPr>
            <w:r w:rsidRPr="00F3571F">
              <w:rPr>
                <w:rFonts w:asciiTheme="majorHAnsi" w:hAnsiTheme="majorHAnsi" w:cstheme="majorHAnsi"/>
                <w:b/>
                <w:bCs/>
                <w:sz w:val="25"/>
                <w:szCs w:val="25"/>
                <w:lang w:val="en-US"/>
              </w:rPr>
              <w:t>P</w:t>
            </w:r>
          </w:p>
        </w:tc>
        <w:tc>
          <w:tcPr>
            <w:tcW w:w="2023"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1F233006" w14:textId="77777777" w:rsidR="00951F76" w:rsidRPr="00F3571F" w:rsidRDefault="00951F76" w:rsidP="0076588C">
            <w:pPr>
              <w:spacing w:after="0" w:line="240" w:lineRule="auto"/>
              <w:jc w:val="center"/>
              <w:rPr>
                <w:rFonts w:asciiTheme="majorHAnsi" w:hAnsiTheme="majorHAnsi" w:cstheme="majorHAnsi"/>
                <w:b/>
                <w:bCs/>
                <w:sz w:val="25"/>
                <w:szCs w:val="25"/>
                <w:lang w:val="en-US"/>
              </w:rPr>
            </w:pPr>
            <w:r w:rsidRPr="00F3571F">
              <w:rPr>
                <w:rFonts w:asciiTheme="majorHAnsi" w:hAnsiTheme="majorHAnsi" w:cstheme="majorHAnsi"/>
                <w:b/>
                <w:bCs/>
                <w:sz w:val="25"/>
                <w:szCs w:val="25"/>
                <w:lang w:val="en-US"/>
              </w:rPr>
              <w:t>p</w:t>
            </w:r>
            <w:r w:rsidRPr="00F3571F">
              <w:rPr>
                <w:rFonts w:asciiTheme="majorHAnsi" w:hAnsiTheme="majorHAnsi" w:cstheme="majorHAnsi"/>
                <w:b/>
                <w:bCs/>
                <w:sz w:val="25"/>
                <w:szCs w:val="25"/>
                <w:vertAlign w:val="subscript"/>
                <w:lang w:val="en-US"/>
              </w:rPr>
              <w:t>max</w:t>
            </w:r>
          </w:p>
        </w:tc>
      </w:tr>
      <w:tr w:rsidR="00393BED" w:rsidRPr="00F3571F" w14:paraId="1D77571E" w14:textId="77777777" w:rsidTr="0076588C">
        <w:trPr>
          <w:trHeight w:val="520"/>
          <w:jc w:val="center"/>
        </w:trPr>
        <w:tc>
          <w:tcPr>
            <w:tcW w:w="8070" w:type="dxa"/>
            <w:gridSpan w:val="3"/>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217283B0" w14:textId="77777777" w:rsidR="00951F76" w:rsidRPr="00F3571F" w:rsidRDefault="00951F76" w:rsidP="00951F76">
            <w:pPr>
              <w:spacing w:after="0" w:line="240" w:lineRule="auto"/>
              <w:jc w:val="center"/>
              <w:rPr>
                <w:rFonts w:asciiTheme="majorHAnsi" w:hAnsiTheme="majorHAnsi" w:cstheme="majorHAnsi"/>
                <w:b/>
                <w:bCs/>
                <w:sz w:val="25"/>
                <w:szCs w:val="25"/>
              </w:rPr>
            </w:pPr>
            <w:r w:rsidRPr="00F3571F">
              <w:rPr>
                <w:rFonts w:asciiTheme="majorHAnsi" w:hAnsiTheme="majorHAnsi" w:cstheme="majorHAnsi"/>
                <w:b/>
                <w:bCs/>
                <w:sz w:val="25"/>
                <w:szCs w:val="25"/>
              </w:rPr>
              <w:t xml:space="preserve">Giải thưởng cấp Thành phố, cấp Bộ </w:t>
            </w:r>
          </w:p>
          <w:p w14:paraId="32FC8B43" w14:textId="6873117B" w:rsidR="00951F76" w:rsidRPr="00F3571F" w:rsidRDefault="00951F76" w:rsidP="00951F76">
            <w:pPr>
              <w:spacing w:after="0" w:line="240" w:lineRule="auto"/>
              <w:jc w:val="center"/>
              <w:rPr>
                <w:rFonts w:asciiTheme="majorHAnsi" w:hAnsiTheme="majorHAnsi" w:cstheme="majorHAnsi"/>
                <w:sz w:val="25"/>
                <w:szCs w:val="25"/>
              </w:rPr>
            </w:pPr>
            <w:r w:rsidRPr="00F3571F">
              <w:rPr>
                <w:rFonts w:asciiTheme="majorHAnsi" w:hAnsiTheme="majorHAnsi" w:cstheme="majorHAnsi"/>
                <w:sz w:val="25"/>
                <w:szCs w:val="25"/>
              </w:rPr>
              <w:t>(do Bộ Giáo dục và Đào tạo hoặc các Bộ khác tổ chức)</w:t>
            </w:r>
          </w:p>
        </w:tc>
      </w:tr>
      <w:tr w:rsidR="00393BED" w:rsidRPr="00F3571F" w14:paraId="594C56D8" w14:textId="77777777" w:rsidTr="0076588C">
        <w:trPr>
          <w:trHeight w:val="360"/>
          <w:jc w:val="center"/>
        </w:trPr>
        <w:tc>
          <w:tcPr>
            <w:tcW w:w="3099"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0655E235" w14:textId="77777777" w:rsidR="00951F76" w:rsidRPr="00F3571F" w:rsidRDefault="00951F76" w:rsidP="0076588C">
            <w:pPr>
              <w:spacing w:after="0" w:line="240" w:lineRule="auto"/>
              <w:jc w:val="center"/>
              <w:rPr>
                <w:rFonts w:asciiTheme="majorHAnsi" w:hAnsiTheme="majorHAnsi" w:cstheme="majorHAnsi"/>
                <w:sz w:val="25"/>
                <w:szCs w:val="25"/>
                <w:lang w:val="en-US"/>
              </w:rPr>
            </w:pPr>
            <w:r w:rsidRPr="00F3571F">
              <w:rPr>
                <w:rFonts w:asciiTheme="majorHAnsi" w:hAnsiTheme="majorHAnsi" w:cstheme="majorHAnsi"/>
                <w:sz w:val="25"/>
                <w:szCs w:val="25"/>
                <w:lang w:val="en-US"/>
              </w:rPr>
              <w:t>Giải nhất</w:t>
            </w:r>
          </w:p>
        </w:tc>
        <w:tc>
          <w:tcPr>
            <w:tcW w:w="2948"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27D3C999" w14:textId="77777777" w:rsidR="00951F76" w:rsidRPr="00F3571F" w:rsidRDefault="00951F76" w:rsidP="0076588C">
            <w:pPr>
              <w:spacing w:after="0" w:line="240" w:lineRule="auto"/>
              <w:jc w:val="center"/>
              <w:rPr>
                <w:rFonts w:asciiTheme="majorHAnsi" w:hAnsiTheme="majorHAnsi" w:cstheme="majorHAnsi"/>
                <w:sz w:val="25"/>
                <w:szCs w:val="25"/>
                <w:lang w:val="en-US"/>
              </w:rPr>
            </w:pPr>
            <w:r w:rsidRPr="00F3571F">
              <w:rPr>
                <w:rFonts w:asciiTheme="majorHAnsi" w:hAnsiTheme="majorHAnsi" w:cstheme="majorHAnsi"/>
                <w:sz w:val="25"/>
                <w:szCs w:val="25"/>
                <w:lang w:val="en-US"/>
              </w:rPr>
              <w:t>14 điểm</w:t>
            </w:r>
          </w:p>
        </w:tc>
        <w:tc>
          <w:tcPr>
            <w:tcW w:w="2023"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02E9AADB" w14:textId="77777777" w:rsidR="00951F76" w:rsidRPr="00F3571F" w:rsidRDefault="00951F76" w:rsidP="0076588C">
            <w:pPr>
              <w:spacing w:after="0" w:line="240" w:lineRule="auto"/>
              <w:jc w:val="center"/>
              <w:rPr>
                <w:rFonts w:asciiTheme="majorHAnsi" w:hAnsiTheme="majorHAnsi" w:cstheme="majorHAnsi"/>
                <w:sz w:val="25"/>
                <w:szCs w:val="25"/>
                <w:lang w:val="en-US"/>
              </w:rPr>
            </w:pPr>
            <w:r w:rsidRPr="00F3571F">
              <w:rPr>
                <w:rFonts w:asciiTheme="majorHAnsi" w:hAnsiTheme="majorHAnsi" w:cstheme="majorHAnsi"/>
                <w:sz w:val="25"/>
                <w:szCs w:val="25"/>
                <w:lang w:val="en-US"/>
              </w:rPr>
              <w:t>06 điểm</w:t>
            </w:r>
          </w:p>
        </w:tc>
      </w:tr>
      <w:tr w:rsidR="00393BED" w:rsidRPr="00F3571F" w14:paraId="2AD16B57" w14:textId="77777777" w:rsidTr="0076588C">
        <w:trPr>
          <w:trHeight w:val="360"/>
          <w:jc w:val="center"/>
        </w:trPr>
        <w:tc>
          <w:tcPr>
            <w:tcW w:w="3099"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60AC7AA7" w14:textId="77777777" w:rsidR="00951F76" w:rsidRPr="00F3571F" w:rsidRDefault="00951F76" w:rsidP="0076588C">
            <w:pPr>
              <w:spacing w:after="0" w:line="240" w:lineRule="auto"/>
              <w:jc w:val="center"/>
              <w:rPr>
                <w:rFonts w:asciiTheme="majorHAnsi" w:hAnsiTheme="majorHAnsi" w:cstheme="majorHAnsi"/>
                <w:sz w:val="25"/>
                <w:szCs w:val="25"/>
                <w:lang w:val="en-US"/>
              </w:rPr>
            </w:pPr>
            <w:r w:rsidRPr="00F3571F">
              <w:rPr>
                <w:rFonts w:asciiTheme="majorHAnsi" w:hAnsiTheme="majorHAnsi" w:cstheme="majorHAnsi"/>
                <w:sz w:val="25"/>
                <w:szCs w:val="25"/>
                <w:lang w:val="en-US"/>
              </w:rPr>
              <w:t>Giải nhì</w:t>
            </w:r>
          </w:p>
        </w:tc>
        <w:tc>
          <w:tcPr>
            <w:tcW w:w="2948"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53EA55DF" w14:textId="77777777" w:rsidR="00951F76" w:rsidRPr="00F3571F" w:rsidRDefault="00951F76" w:rsidP="0076588C">
            <w:pPr>
              <w:spacing w:after="0" w:line="240" w:lineRule="auto"/>
              <w:jc w:val="center"/>
              <w:rPr>
                <w:rFonts w:asciiTheme="majorHAnsi" w:hAnsiTheme="majorHAnsi" w:cstheme="majorHAnsi"/>
                <w:sz w:val="25"/>
                <w:szCs w:val="25"/>
                <w:lang w:val="en-US"/>
              </w:rPr>
            </w:pPr>
            <w:r w:rsidRPr="00F3571F">
              <w:rPr>
                <w:rFonts w:asciiTheme="majorHAnsi" w:hAnsiTheme="majorHAnsi" w:cstheme="majorHAnsi"/>
                <w:sz w:val="25"/>
                <w:szCs w:val="25"/>
                <w:lang w:val="en-US"/>
              </w:rPr>
              <w:t>10 điểm</w:t>
            </w:r>
          </w:p>
        </w:tc>
        <w:tc>
          <w:tcPr>
            <w:tcW w:w="2023"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5FED39DB" w14:textId="77777777" w:rsidR="00951F76" w:rsidRPr="00F3571F" w:rsidRDefault="00951F76" w:rsidP="0076588C">
            <w:pPr>
              <w:spacing w:after="0" w:line="240" w:lineRule="auto"/>
              <w:jc w:val="center"/>
              <w:rPr>
                <w:rFonts w:asciiTheme="majorHAnsi" w:hAnsiTheme="majorHAnsi" w:cstheme="majorHAnsi"/>
                <w:sz w:val="25"/>
                <w:szCs w:val="25"/>
                <w:lang w:val="en-US"/>
              </w:rPr>
            </w:pPr>
            <w:r w:rsidRPr="00F3571F">
              <w:rPr>
                <w:rFonts w:asciiTheme="majorHAnsi" w:hAnsiTheme="majorHAnsi" w:cstheme="majorHAnsi"/>
                <w:sz w:val="25"/>
                <w:szCs w:val="25"/>
                <w:lang w:val="en-US"/>
              </w:rPr>
              <w:t>05 điểm</w:t>
            </w:r>
          </w:p>
        </w:tc>
      </w:tr>
      <w:tr w:rsidR="00393BED" w:rsidRPr="00F3571F" w14:paraId="6A87DFD8" w14:textId="77777777" w:rsidTr="0076588C">
        <w:trPr>
          <w:trHeight w:val="360"/>
          <w:jc w:val="center"/>
        </w:trPr>
        <w:tc>
          <w:tcPr>
            <w:tcW w:w="3099"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3F0FA7D8" w14:textId="77777777" w:rsidR="00951F76" w:rsidRPr="00F3571F" w:rsidRDefault="00951F76" w:rsidP="0076588C">
            <w:pPr>
              <w:spacing w:after="0" w:line="240" w:lineRule="auto"/>
              <w:jc w:val="center"/>
              <w:rPr>
                <w:rFonts w:asciiTheme="majorHAnsi" w:hAnsiTheme="majorHAnsi" w:cstheme="majorHAnsi"/>
                <w:sz w:val="25"/>
                <w:szCs w:val="25"/>
                <w:lang w:val="en-US"/>
              </w:rPr>
            </w:pPr>
            <w:r w:rsidRPr="00F3571F">
              <w:rPr>
                <w:rFonts w:asciiTheme="majorHAnsi" w:hAnsiTheme="majorHAnsi" w:cstheme="majorHAnsi"/>
                <w:sz w:val="25"/>
                <w:szCs w:val="25"/>
                <w:lang w:val="en-US"/>
              </w:rPr>
              <w:t>Giải ba</w:t>
            </w:r>
          </w:p>
        </w:tc>
        <w:tc>
          <w:tcPr>
            <w:tcW w:w="2948"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56A6EEFF" w14:textId="77777777" w:rsidR="00951F76" w:rsidRPr="00F3571F" w:rsidRDefault="00951F76" w:rsidP="0076588C">
            <w:pPr>
              <w:spacing w:after="0" w:line="240" w:lineRule="auto"/>
              <w:jc w:val="center"/>
              <w:rPr>
                <w:rFonts w:asciiTheme="majorHAnsi" w:hAnsiTheme="majorHAnsi" w:cstheme="majorHAnsi"/>
                <w:sz w:val="25"/>
                <w:szCs w:val="25"/>
                <w:lang w:val="en-US"/>
              </w:rPr>
            </w:pPr>
            <w:r w:rsidRPr="00F3571F">
              <w:rPr>
                <w:rFonts w:asciiTheme="majorHAnsi" w:hAnsiTheme="majorHAnsi" w:cstheme="majorHAnsi"/>
                <w:sz w:val="25"/>
                <w:szCs w:val="25"/>
                <w:lang w:val="en-US"/>
              </w:rPr>
              <w:t>07 điểm</w:t>
            </w:r>
          </w:p>
        </w:tc>
        <w:tc>
          <w:tcPr>
            <w:tcW w:w="2023"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5D2B8B32" w14:textId="77777777" w:rsidR="00951F76" w:rsidRPr="00F3571F" w:rsidRDefault="00951F76" w:rsidP="0076588C">
            <w:pPr>
              <w:spacing w:after="0" w:line="240" w:lineRule="auto"/>
              <w:jc w:val="center"/>
              <w:rPr>
                <w:rFonts w:asciiTheme="majorHAnsi" w:hAnsiTheme="majorHAnsi" w:cstheme="majorHAnsi"/>
                <w:sz w:val="25"/>
                <w:szCs w:val="25"/>
                <w:lang w:val="en-US"/>
              </w:rPr>
            </w:pPr>
            <w:r w:rsidRPr="00F3571F">
              <w:rPr>
                <w:rFonts w:asciiTheme="majorHAnsi" w:hAnsiTheme="majorHAnsi" w:cstheme="majorHAnsi"/>
                <w:sz w:val="25"/>
                <w:szCs w:val="25"/>
                <w:lang w:val="en-US"/>
              </w:rPr>
              <w:t>04 điểm</w:t>
            </w:r>
          </w:p>
        </w:tc>
      </w:tr>
      <w:tr w:rsidR="00393BED" w:rsidRPr="00F3571F" w14:paraId="478262ED" w14:textId="77777777" w:rsidTr="0076588C">
        <w:trPr>
          <w:trHeight w:val="360"/>
          <w:jc w:val="center"/>
        </w:trPr>
        <w:tc>
          <w:tcPr>
            <w:tcW w:w="3099"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79A343C5" w14:textId="77777777" w:rsidR="00951F76" w:rsidRPr="00F3571F" w:rsidRDefault="00951F76" w:rsidP="0076588C">
            <w:pPr>
              <w:spacing w:after="0" w:line="240" w:lineRule="auto"/>
              <w:jc w:val="center"/>
              <w:rPr>
                <w:rFonts w:asciiTheme="majorHAnsi" w:hAnsiTheme="majorHAnsi" w:cstheme="majorHAnsi"/>
                <w:sz w:val="25"/>
                <w:szCs w:val="25"/>
                <w:lang w:val="en-US"/>
              </w:rPr>
            </w:pPr>
            <w:r w:rsidRPr="00F3571F">
              <w:rPr>
                <w:rFonts w:asciiTheme="majorHAnsi" w:hAnsiTheme="majorHAnsi" w:cstheme="majorHAnsi"/>
                <w:sz w:val="25"/>
                <w:szCs w:val="25"/>
                <w:lang w:val="en-US"/>
              </w:rPr>
              <w:t>Giải khuyến khích</w:t>
            </w:r>
          </w:p>
        </w:tc>
        <w:tc>
          <w:tcPr>
            <w:tcW w:w="2948"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076BE8C3" w14:textId="77777777" w:rsidR="00951F76" w:rsidRPr="00F3571F" w:rsidRDefault="00951F76" w:rsidP="0076588C">
            <w:pPr>
              <w:spacing w:after="0" w:line="240" w:lineRule="auto"/>
              <w:jc w:val="center"/>
              <w:rPr>
                <w:rFonts w:asciiTheme="majorHAnsi" w:hAnsiTheme="majorHAnsi" w:cstheme="majorHAnsi"/>
                <w:sz w:val="25"/>
                <w:szCs w:val="25"/>
                <w:lang w:val="en-US"/>
              </w:rPr>
            </w:pPr>
            <w:r w:rsidRPr="00F3571F">
              <w:rPr>
                <w:rFonts w:asciiTheme="majorHAnsi" w:hAnsiTheme="majorHAnsi" w:cstheme="majorHAnsi"/>
                <w:sz w:val="25"/>
                <w:szCs w:val="25"/>
                <w:lang w:val="en-US"/>
              </w:rPr>
              <w:t>05 điểm</w:t>
            </w:r>
          </w:p>
        </w:tc>
        <w:tc>
          <w:tcPr>
            <w:tcW w:w="2023"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51CD2E9F" w14:textId="77777777" w:rsidR="00951F76" w:rsidRPr="00F3571F" w:rsidRDefault="00951F76" w:rsidP="0076588C">
            <w:pPr>
              <w:spacing w:after="0" w:line="240" w:lineRule="auto"/>
              <w:jc w:val="center"/>
              <w:rPr>
                <w:rFonts w:asciiTheme="majorHAnsi" w:hAnsiTheme="majorHAnsi" w:cstheme="majorHAnsi"/>
                <w:sz w:val="25"/>
                <w:szCs w:val="25"/>
                <w:lang w:val="en-US"/>
              </w:rPr>
            </w:pPr>
            <w:r w:rsidRPr="00F3571F">
              <w:rPr>
                <w:rFonts w:asciiTheme="majorHAnsi" w:hAnsiTheme="majorHAnsi" w:cstheme="majorHAnsi"/>
                <w:sz w:val="25"/>
                <w:szCs w:val="25"/>
                <w:lang w:val="en-US"/>
              </w:rPr>
              <w:t>03 điểm</w:t>
            </w:r>
          </w:p>
        </w:tc>
      </w:tr>
      <w:tr w:rsidR="00393BED" w:rsidRPr="00F3571F" w14:paraId="3029B9C6" w14:textId="77777777" w:rsidTr="0076588C">
        <w:trPr>
          <w:trHeight w:val="420"/>
          <w:jc w:val="center"/>
        </w:trPr>
        <w:tc>
          <w:tcPr>
            <w:tcW w:w="8070" w:type="dxa"/>
            <w:gridSpan w:val="3"/>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7019FDC7" w14:textId="77777777" w:rsidR="00951F76" w:rsidRPr="00F3571F" w:rsidRDefault="00951F76" w:rsidP="0076588C">
            <w:pPr>
              <w:spacing w:after="0" w:line="240" w:lineRule="auto"/>
              <w:ind w:firstLine="709"/>
              <w:jc w:val="center"/>
              <w:rPr>
                <w:rFonts w:asciiTheme="majorHAnsi" w:hAnsiTheme="majorHAnsi" w:cstheme="majorHAnsi"/>
                <w:b/>
                <w:bCs/>
                <w:sz w:val="25"/>
                <w:szCs w:val="25"/>
                <w:lang w:val="en-US"/>
              </w:rPr>
            </w:pPr>
            <w:r w:rsidRPr="00F3571F">
              <w:rPr>
                <w:rFonts w:asciiTheme="majorHAnsi" w:hAnsiTheme="majorHAnsi" w:cstheme="majorHAnsi"/>
                <w:b/>
                <w:bCs/>
                <w:sz w:val="25"/>
                <w:szCs w:val="25"/>
                <w:lang w:val="en-US"/>
              </w:rPr>
              <w:t>Giải thưởng cấp Trường</w:t>
            </w:r>
          </w:p>
        </w:tc>
      </w:tr>
      <w:tr w:rsidR="00393BED" w:rsidRPr="00F3571F" w14:paraId="3BC320F8" w14:textId="77777777" w:rsidTr="0076588C">
        <w:trPr>
          <w:trHeight w:val="360"/>
          <w:jc w:val="center"/>
        </w:trPr>
        <w:tc>
          <w:tcPr>
            <w:tcW w:w="3099"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4BC8ABC8" w14:textId="77777777" w:rsidR="00951F76" w:rsidRPr="00F3571F" w:rsidRDefault="00951F76" w:rsidP="0076588C">
            <w:pPr>
              <w:spacing w:after="0" w:line="240" w:lineRule="auto"/>
              <w:jc w:val="center"/>
              <w:rPr>
                <w:rFonts w:asciiTheme="majorHAnsi" w:hAnsiTheme="majorHAnsi" w:cstheme="majorHAnsi"/>
                <w:sz w:val="25"/>
                <w:szCs w:val="25"/>
                <w:lang w:val="en-US"/>
              </w:rPr>
            </w:pPr>
            <w:r w:rsidRPr="00F3571F">
              <w:rPr>
                <w:rFonts w:asciiTheme="majorHAnsi" w:hAnsiTheme="majorHAnsi" w:cstheme="majorHAnsi"/>
                <w:sz w:val="25"/>
                <w:szCs w:val="25"/>
                <w:lang w:val="en-US"/>
              </w:rPr>
              <w:t>Giải nhất</w:t>
            </w:r>
          </w:p>
        </w:tc>
        <w:tc>
          <w:tcPr>
            <w:tcW w:w="2948"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6C73031A" w14:textId="77777777" w:rsidR="00951F76" w:rsidRPr="00F3571F" w:rsidRDefault="00951F76" w:rsidP="0076588C">
            <w:pPr>
              <w:spacing w:after="0" w:line="240" w:lineRule="auto"/>
              <w:jc w:val="center"/>
              <w:rPr>
                <w:rFonts w:asciiTheme="majorHAnsi" w:hAnsiTheme="majorHAnsi" w:cstheme="majorHAnsi"/>
                <w:sz w:val="25"/>
                <w:szCs w:val="25"/>
                <w:lang w:val="en-US"/>
              </w:rPr>
            </w:pPr>
            <w:r w:rsidRPr="00F3571F">
              <w:rPr>
                <w:rFonts w:asciiTheme="majorHAnsi" w:hAnsiTheme="majorHAnsi" w:cstheme="majorHAnsi"/>
                <w:sz w:val="25"/>
                <w:szCs w:val="25"/>
                <w:lang w:val="en-US"/>
              </w:rPr>
              <w:t>10 điểm</w:t>
            </w:r>
          </w:p>
        </w:tc>
        <w:tc>
          <w:tcPr>
            <w:tcW w:w="2023"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134AE86C" w14:textId="77777777" w:rsidR="00951F76" w:rsidRPr="00F3571F" w:rsidRDefault="00951F76" w:rsidP="0076588C">
            <w:pPr>
              <w:spacing w:after="0" w:line="240" w:lineRule="auto"/>
              <w:jc w:val="center"/>
              <w:rPr>
                <w:rFonts w:asciiTheme="majorHAnsi" w:hAnsiTheme="majorHAnsi" w:cstheme="majorHAnsi"/>
                <w:sz w:val="25"/>
                <w:szCs w:val="25"/>
                <w:lang w:val="en-US"/>
              </w:rPr>
            </w:pPr>
            <w:r w:rsidRPr="00F3571F">
              <w:rPr>
                <w:rFonts w:asciiTheme="majorHAnsi" w:hAnsiTheme="majorHAnsi" w:cstheme="majorHAnsi"/>
                <w:sz w:val="25"/>
                <w:szCs w:val="25"/>
                <w:lang w:val="en-US"/>
              </w:rPr>
              <w:t>05 điểm</w:t>
            </w:r>
          </w:p>
        </w:tc>
      </w:tr>
      <w:tr w:rsidR="00393BED" w:rsidRPr="00F3571F" w14:paraId="54EC0950" w14:textId="77777777" w:rsidTr="0076588C">
        <w:trPr>
          <w:trHeight w:val="360"/>
          <w:jc w:val="center"/>
        </w:trPr>
        <w:tc>
          <w:tcPr>
            <w:tcW w:w="3099"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47D4AA9A" w14:textId="77777777" w:rsidR="00951F76" w:rsidRPr="00F3571F" w:rsidRDefault="00951F76" w:rsidP="0076588C">
            <w:pPr>
              <w:spacing w:after="0" w:line="240" w:lineRule="auto"/>
              <w:jc w:val="center"/>
              <w:rPr>
                <w:rFonts w:asciiTheme="majorHAnsi" w:hAnsiTheme="majorHAnsi" w:cstheme="majorHAnsi"/>
                <w:sz w:val="25"/>
                <w:szCs w:val="25"/>
                <w:lang w:val="en-US"/>
              </w:rPr>
            </w:pPr>
            <w:r w:rsidRPr="00F3571F">
              <w:rPr>
                <w:rFonts w:asciiTheme="majorHAnsi" w:hAnsiTheme="majorHAnsi" w:cstheme="majorHAnsi"/>
                <w:sz w:val="25"/>
                <w:szCs w:val="25"/>
                <w:lang w:val="en-US"/>
              </w:rPr>
              <w:t>Giải nhì</w:t>
            </w:r>
          </w:p>
        </w:tc>
        <w:tc>
          <w:tcPr>
            <w:tcW w:w="2948"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44A1ADFC" w14:textId="77777777" w:rsidR="00951F76" w:rsidRPr="00F3571F" w:rsidRDefault="00951F76" w:rsidP="0076588C">
            <w:pPr>
              <w:spacing w:after="0" w:line="240" w:lineRule="auto"/>
              <w:jc w:val="center"/>
              <w:rPr>
                <w:rFonts w:asciiTheme="majorHAnsi" w:hAnsiTheme="majorHAnsi" w:cstheme="majorHAnsi"/>
                <w:sz w:val="25"/>
                <w:szCs w:val="25"/>
                <w:lang w:val="en-US"/>
              </w:rPr>
            </w:pPr>
            <w:r w:rsidRPr="00F3571F">
              <w:rPr>
                <w:rFonts w:asciiTheme="majorHAnsi" w:hAnsiTheme="majorHAnsi" w:cstheme="majorHAnsi"/>
                <w:sz w:val="25"/>
                <w:szCs w:val="25"/>
                <w:lang w:val="en-US"/>
              </w:rPr>
              <w:t>07 điểm</w:t>
            </w:r>
          </w:p>
        </w:tc>
        <w:tc>
          <w:tcPr>
            <w:tcW w:w="2023"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099C86CD" w14:textId="77777777" w:rsidR="00951F76" w:rsidRPr="00F3571F" w:rsidRDefault="00951F76" w:rsidP="0076588C">
            <w:pPr>
              <w:spacing w:after="0" w:line="240" w:lineRule="auto"/>
              <w:jc w:val="center"/>
              <w:rPr>
                <w:rFonts w:asciiTheme="majorHAnsi" w:hAnsiTheme="majorHAnsi" w:cstheme="majorHAnsi"/>
                <w:sz w:val="25"/>
                <w:szCs w:val="25"/>
                <w:lang w:val="en-US"/>
              </w:rPr>
            </w:pPr>
            <w:r w:rsidRPr="00F3571F">
              <w:rPr>
                <w:rFonts w:asciiTheme="majorHAnsi" w:hAnsiTheme="majorHAnsi" w:cstheme="majorHAnsi"/>
                <w:sz w:val="25"/>
                <w:szCs w:val="25"/>
                <w:lang w:val="en-US"/>
              </w:rPr>
              <w:t>04 điểm</w:t>
            </w:r>
          </w:p>
        </w:tc>
      </w:tr>
      <w:tr w:rsidR="00393BED" w:rsidRPr="00F3571F" w14:paraId="33EE5F0A" w14:textId="77777777" w:rsidTr="0076588C">
        <w:trPr>
          <w:trHeight w:val="360"/>
          <w:jc w:val="center"/>
        </w:trPr>
        <w:tc>
          <w:tcPr>
            <w:tcW w:w="3099"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7E2E2DA8" w14:textId="77777777" w:rsidR="00951F76" w:rsidRPr="00F3571F" w:rsidRDefault="00951F76" w:rsidP="0076588C">
            <w:pPr>
              <w:spacing w:after="0" w:line="240" w:lineRule="auto"/>
              <w:jc w:val="center"/>
              <w:rPr>
                <w:rFonts w:asciiTheme="majorHAnsi" w:hAnsiTheme="majorHAnsi" w:cstheme="majorHAnsi"/>
                <w:sz w:val="25"/>
                <w:szCs w:val="25"/>
                <w:lang w:val="en-US"/>
              </w:rPr>
            </w:pPr>
            <w:r w:rsidRPr="00F3571F">
              <w:rPr>
                <w:rFonts w:asciiTheme="majorHAnsi" w:hAnsiTheme="majorHAnsi" w:cstheme="majorHAnsi"/>
                <w:sz w:val="25"/>
                <w:szCs w:val="25"/>
                <w:lang w:val="en-US"/>
              </w:rPr>
              <w:lastRenderedPageBreak/>
              <w:t>Giải ba</w:t>
            </w:r>
          </w:p>
        </w:tc>
        <w:tc>
          <w:tcPr>
            <w:tcW w:w="2948"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4C9A7FF0" w14:textId="77777777" w:rsidR="00951F76" w:rsidRPr="00F3571F" w:rsidRDefault="00951F76" w:rsidP="0076588C">
            <w:pPr>
              <w:spacing w:after="0" w:line="240" w:lineRule="auto"/>
              <w:jc w:val="center"/>
              <w:rPr>
                <w:rFonts w:asciiTheme="majorHAnsi" w:hAnsiTheme="majorHAnsi" w:cstheme="majorHAnsi"/>
                <w:sz w:val="25"/>
                <w:szCs w:val="25"/>
                <w:lang w:val="en-US"/>
              </w:rPr>
            </w:pPr>
            <w:r w:rsidRPr="00F3571F">
              <w:rPr>
                <w:rFonts w:asciiTheme="majorHAnsi" w:hAnsiTheme="majorHAnsi" w:cstheme="majorHAnsi"/>
                <w:sz w:val="25"/>
                <w:szCs w:val="25"/>
                <w:lang w:val="en-US"/>
              </w:rPr>
              <w:t>05 điểm</w:t>
            </w:r>
          </w:p>
        </w:tc>
        <w:tc>
          <w:tcPr>
            <w:tcW w:w="2023"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5E2B0868" w14:textId="77777777" w:rsidR="00951F76" w:rsidRPr="00F3571F" w:rsidRDefault="00951F76" w:rsidP="0076588C">
            <w:pPr>
              <w:spacing w:after="0" w:line="240" w:lineRule="auto"/>
              <w:jc w:val="center"/>
              <w:rPr>
                <w:rFonts w:asciiTheme="majorHAnsi" w:hAnsiTheme="majorHAnsi" w:cstheme="majorHAnsi"/>
                <w:sz w:val="25"/>
                <w:szCs w:val="25"/>
                <w:lang w:val="en-US"/>
              </w:rPr>
            </w:pPr>
            <w:r w:rsidRPr="00F3571F">
              <w:rPr>
                <w:rFonts w:asciiTheme="majorHAnsi" w:hAnsiTheme="majorHAnsi" w:cstheme="majorHAnsi"/>
                <w:sz w:val="25"/>
                <w:szCs w:val="25"/>
                <w:lang w:val="en-US"/>
              </w:rPr>
              <w:t>03 điểm</w:t>
            </w:r>
          </w:p>
        </w:tc>
      </w:tr>
      <w:tr w:rsidR="00393BED" w:rsidRPr="00F3571F" w14:paraId="26BE1A0A" w14:textId="77777777" w:rsidTr="0076588C">
        <w:trPr>
          <w:trHeight w:val="360"/>
          <w:jc w:val="center"/>
        </w:trPr>
        <w:tc>
          <w:tcPr>
            <w:tcW w:w="3099"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5AC0D3A1" w14:textId="77777777" w:rsidR="00951F76" w:rsidRPr="00F3571F" w:rsidRDefault="00951F76" w:rsidP="0076588C">
            <w:pPr>
              <w:spacing w:after="0" w:line="240" w:lineRule="auto"/>
              <w:jc w:val="center"/>
              <w:rPr>
                <w:rFonts w:asciiTheme="majorHAnsi" w:hAnsiTheme="majorHAnsi" w:cstheme="majorHAnsi"/>
                <w:sz w:val="25"/>
                <w:szCs w:val="25"/>
                <w:lang w:val="en-US"/>
              </w:rPr>
            </w:pPr>
            <w:r w:rsidRPr="00F3571F">
              <w:rPr>
                <w:rFonts w:asciiTheme="majorHAnsi" w:hAnsiTheme="majorHAnsi" w:cstheme="majorHAnsi"/>
                <w:sz w:val="25"/>
                <w:szCs w:val="25"/>
                <w:lang w:val="en-US"/>
              </w:rPr>
              <w:t>Giải khuyến khích</w:t>
            </w:r>
          </w:p>
        </w:tc>
        <w:tc>
          <w:tcPr>
            <w:tcW w:w="2948"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3283AEE4" w14:textId="77777777" w:rsidR="00951F76" w:rsidRPr="00F3571F" w:rsidRDefault="00951F76" w:rsidP="0076588C">
            <w:pPr>
              <w:spacing w:after="0" w:line="240" w:lineRule="auto"/>
              <w:jc w:val="center"/>
              <w:rPr>
                <w:rFonts w:asciiTheme="majorHAnsi" w:hAnsiTheme="majorHAnsi" w:cstheme="majorHAnsi"/>
                <w:sz w:val="25"/>
                <w:szCs w:val="25"/>
                <w:lang w:val="en-US"/>
              </w:rPr>
            </w:pPr>
            <w:r w:rsidRPr="00F3571F">
              <w:rPr>
                <w:rFonts w:asciiTheme="majorHAnsi" w:hAnsiTheme="majorHAnsi" w:cstheme="majorHAnsi"/>
                <w:sz w:val="25"/>
                <w:szCs w:val="25"/>
                <w:lang w:val="en-US"/>
              </w:rPr>
              <w:t>04 điểm</w:t>
            </w:r>
          </w:p>
        </w:tc>
        <w:tc>
          <w:tcPr>
            <w:tcW w:w="2023"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00D92DC9" w14:textId="77777777" w:rsidR="00951F76" w:rsidRPr="00F3571F" w:rsidRDefault="00951F76" w:rsidP="0076588C">
            <w:pPr>
              <w:spacing w:after="0" w:line="240" w:lineRule="auto"/>
              <w:jc w:val="center"/>
              <w:rPr>
                <w:rFonts w:asciiTheme="majorHAnsi" w:hAnsiTheme="majorHAnsi" w:cstheme="majorHAnsi"/>
                <w:sz w:val="25"/>
                <w:szCs w:val="25"/>
                <w:lang w:val="en-US"/>
              </w:rPr>
            </w:pPr>
            <w:r w:rsidRPr="00F3571F">
              <w:rPr>
                <w:rFonts w:asciiTheme="majorHAnsi" w:hAnsiTheme="majorHAnsi" w:cstheme="majorHAnsi"/>
                <w:sz w:val="25"/>
                <w:szCs w:val="25"/>
                <w:lang w:val="en-US"/>
              </w:rPr>
              <w:t>02 điểm</w:t>
            </w:r>
          </w:p>
        </w:tc>
      </w:tr>
      <w:tr w:rsidR="00393BED" w:rsidRPr="00F3571F" w14:paraId="37EC2191" w14:textId="77777777" w:rsidTr="0076588C">
        <w:trPr>
          <w:trHeight w:val="420"/>
          <w:jc w:val="center"/>
        </w:trPr>
        <w:tc>
          <w:tcPr>
            <w:tcW w:w="8070" w:type="dxa"/>
            <w:gridSpan w:val="3"/>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65F9B6F1" w14:textId="1AFDF205" w:rsidR="00951F76" w:rsidRPr="00F3571F" w:rsidRDefault="00951F76" w:rsidP="0076588C">
            <w:pPr>
              <w:spacing w:after="0" w:line="240" w:lineRule="auto"/>
              <w:ind w:firstLine="709"/>
              <w:jc w:val="center"/>
              <w:rPr>
                <w:rFonts w:asciiTheme="majorHAnsi" w:hAnsiTheme="majorHAnsi" w:cstheme="majorHAnsi"/>
                <w:b/>
                <w:bCs/>
                <w:sz w:val="25"/>
                <w:szCs w:val="25"/>
                <w:lang w:val="en-US"/>
              </w:rPr>
            </w:pPr>
            <w:r w:rsidRPr="00F3571F">
              <w:rPr>
                <w:rFonts w:asciiTheme="majorHAnsi" w:hAnsiTheme="majorHAnsi" w:cstheme="majorHAnsi"/>
                <w:b/>
                <w:bCs/>
                <w:sz w:val="25"/>
                <w:szCs w:val="25"/>
                <w:lang w:val="en-US"/>
              </w:rPr>
              <w:t xml:space="preserve">Giải thưởng cấp </w:t>
            </w:r>
            <w:r w:rsidR="00FA3F37" w:rsidRPr="00F3571F">
              <w:rPr>
                <w:rFonts w:asciiTheme="majorHAnsi" w:hAnsiTheme="majorHAnsi" w:cstheme="majorHAnsi"/>
                <w:b/>
                <w:bCs/>
                <w:sz w:val="25"/>
                <w:szCs w:val="25"/>
                <w:lang w:val="en-US"/>
              </w:rPr>
              <w:t>Khoa</w:t>
            </w:r>
          </w:p>
        </w:tc>
      </w:tr>
      <w:tr w:rsidR="00393BED" w:rsidRPr="00F3571F" w14:paraId="76A26EA4" w14:textId="77777777" w:rsidTr="0076588C">
        <w:trPr>
          <w:trHeight w:val="360"/>
          <w:jc w:val="center"/>
        </w:trPr>
        <w:tc>
          <w:tcPr>
            <w:tcW w:w="3099"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78D089F2" w14:textId="77777777" w:rsidR="00951F76" w:rsidRPr="00F3571F" w:rsidRDefault="00951F76" w:rsidP="0076588C">
            <w:pPr>
              <w:spacing w:after="0" w:line="240" w:lineRule="auto"/>
              <w:jc w:val="center"/>
              <w:rPr>
                <w:rFonts w:asciiTheme="majorHAnsi" w:hAnsiTheme="majorHAnsi" w:cstheme="majorHAnsi"/>
                <w:sz w:val="25"/>
                <w:szCs w:val="25"/>
                <w:lang w:val="en-US"/>
              </w:rPr>
            </w:pPr>
            <w:r w:rsidRPr="00F3571F">
              <w:rPr>
                <w:rFonts w:asciiTheme="majorHAnsi" w:hAnsiTheme="majorHAnsi" w:cstheme="majorHAnsi"/>
                <w:sz w:val="25"/>
                <w:szCs w:val="25"/>
                <w:lang w:val="en-US"/>
              </w:rPr>
              <w:t>Giải nhất</w:t>
            </w:r>
          </w:p>
        </w:tc>
        <w:tc>
          <w:tcPr>
            <w:tcW w:w="2948"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7348F3AF" w14:textId="77777777" w:rsidR="00951F76" w:rsidRPr="00F3571F" w:rsidRDefault="00951F76" w:rsidP="0076588C">
            <w:pPr>
              <w:spacing w:after="0" w:line="240" w:lineRule="auto"/>
              <w:jc w:val="center"/>
              <w:rPr>
                <w:rFonts w:asciiTheme="majorHAnsi" w:hAnsiTheme="majorHAnsi" w:cstheme="majorHAnsi"/>
                <w:sz w:val="25"/>
                <w:szCs w:val="25"/>
                <w:lang w:val="en-US"/>
              </w:rPr>
            </w:pPr>
            <w:r w:rsidRPr="00F3571F">
              <w:rPr>
                <w:rFonts w:asciiTheme="majorHAnsi" w:hAnsiTheme="majorHAnsi" w:cstheme="majorHAnsi"/>
                <w:sz w:val="25"/>
                <w:szCs w:val="25"/>
                <w:lang w:val="en-US"/>
              </w:rPr>
              <w:t>07 điểm</w:t>
            </w:r>
          </w:p>
        </w:tc>
        <w:tc>
          <w:tcPr>
            <w:tcW w:w="2023"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50B97AA2" w14:textId="77777777" w:rsidR="00951F76" w:rsidRPr="00F3571F" w:rsidRDefault="00951F76" w:rsidP="0076588C">
            <w:pPr>
              <w:spacing w:after="0" w:line="240" w:lineRule="auto"/>
              <w:jc w:val="center"/>
              <w:rPr>
                <w:rFonts w:asciiTheme="majorHAnsi" w:hAnsiTheme="majorHAnsi" w:cstheme="majorHAnsi"/>
                <w:sz w:val="25"/>
                <w:szCs w:val="25"/>
                <w:lang w:val="en-US"/>
              </w:rPr>
            </w:pPr>
            <w:r w:rsidRPr="00F3571F">
              <w:rPr>
                <w:rFonts w:asciiTheme="majorHAnsi" w:hAnsiTheme="majorHAnsi" w:cstheme="majorHAnsi"/>
                <w:sz w:val="25"/>
                <w:szCs w:val="25"/>
                <w:lang w:val="en-US"/>
              </w:rPr>
              <w:t>04 điểm</w:t>
            </w:r>
          </w:p>
        </w:tc>
      </w:tr>
      <w:tr w:rsidR="00393BED" w:rsidRPr="00F3571F" w14:paraId="37CBBA47" w14:textId="77777777" w:rsidTr="0076588C">
        <w:trPr>
          <w:trHeight w:val="360"/>
          <w:jc w:val="center"/>
        </w:trPr>
        <w:tc>
          <w:tcPr>
            <w:tcW w:w="3099"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507B88F5" w14:textId="77777777" w:rsidR="00951F76" w:rsidRPr="00F3571F" w:rsidRDefault="00951F76" w:rsidP="0076588C">
            <w:pPr>
              <w:spacing w:after="0" w:line="240" w:lineRule="auto"/>
              <w:jc w:val="center"/>
              <w:rPr>
                <w:rFonts w:asciiTheme="majorHAnsi" w:hAnsiTheme="majorHAnsi" w:cstheme="majorHAnsi"/>
                <w:sz w:val="25"/>
                <w:szCs w:val="25"/>
                <w:lang w:val="en-US"/>
              </w:rPr>
            </w:pPr>
            <w:r w:rsidRPr="00F3571F">
              <w:rPr>
                <w:rFonts w:asciiTheme="majorHAnsi" w:hAnsiTheme="majorHAnsi" w:cstheme="majorHAnsi"/>
                <w:sz w:val="25"/>
                <w:szCs w:val="25"/>
                <w:lang w:val="en-US"/>
              </w:rPr>
              <w:t>Giải nhì</w:t>
            </w:r>
          </w:p>
        </w:tc>
        <w:tc>
          <w:tcPr>
            <w:tcW w:w="2948"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2E41F0C1" w14:textId="77777777" w:rsidR="00951F76" w:rsidRPr="00F3571F" w:rsidRDefault="00951F76" w:rsidP="0076588C">
            <w:pPr>
              <w:spacing w:after="0" w:line="240" w:lineRule="auto"/>
              <w:jc w:val="center"/>
              <w:rPr>
                <w:rFonts w:asciiTheme="majorHAnsi" w:hAnsiTheme="majorHAnsi" w:cstheme="majorHAnsi"/>
                <w:sz w:val="25"/>
                <w:szCs w:val="25"/>
                <w:lang w:val="en-US"/>
              </w:rPr>
            </w:pPr>
            <w:r w:rsidRPr="00F3571F">
              <w:rPr>
                <w:rFonts w:asciiTheme="majorHAnsi" w:hAnsiTheme="majorHAnsi" w:cstheme="majorHAnsi"/>
                <w:sz w:val="25"/>
                <w:szCs w:val="25"/>
                <w:lang w:val="en-US"/>
              </w:rPr>
              <w:t>05 điểm</w:t>
            </w:r>
          </w:p>
        </w:tc>
        <w:tc>
          <w:tcPr>
            <w:tcW w:w="2023"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32BDD61C" w14:textId="77777777" w:rsidR="00951F76" w:rsidRPr="00F3571F" w:rsidRDefault="00951F76" w:rsidP="0076588C">
            <w:pPr>
              <w:spacing w:after="0" w:line="240" w:lineRule="auto"/>
              <w:jc w:val="center"/>
              <w:rPr>
                <w:rFonts w:asciiTheme="majorHAnsi" w:hAnsiTheme="majorHAnsi" w:cstheme="majorHAnsi"/>
                <w:sz w:val="25"/>
                <w:szCs w:val="25"/>
                <w:lang w:val="en-US"/>
              </w:rPr>
            </w:pPr>
            <w:r w:rsidRPr="00F3571F">
              <w:rPr>
                <w:rFonts w:asciiTheme="majorHAnsi" w:hAnsiTheme="majorHAnsi" w:cstheme="majorHAnsi"/>
                <w:sz w:val="25"/>
                <w:szCs w:val="25"/>
                <w:lang w:val="en-US"/>
              </w:rPr>
              <w:t>03 điểm</w:t>
            </w:r>
          </w:p>
        </w:tc>
      </w:tr>
      <w:tr w:rsidR="00393BED" w:rsidRPr="00F3571F" w14:paraId="45EAC4A8" w14:textId="77777777" w:rsidTr="0076588C">
        <w:trPr>
          <w:trHeight w:val="360"/>
          <w:jc w:val="center"/>
        </w:trPr>
        <w:tc>
          <w:tcPr>
            <w:tcW w:w="3099"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1DB601EC" w14:textId="77777777" w:rsidR="00951F76" w:rsidRPr="00F3571F" w:rsidRDefault="00951F76" w:rsidP="0076588C">
            <w:pPr>
              <w:spacing w:after="0" w:line="240" w:lineRule="auto"/>
              <w:jc w:val="center"/>
              <w:rPr>
                <w:rFonts w:asciiTheme="majorHAnsi" w:hAnsiTheme="majorHAnsi" w:cstheme="majorHAnsi"/>
                <w:sz w:val="25"/>
                <w:szCs w:val="25"/>
                <w:lang w:val="en-US"/>
              </w:rPr>
            </w:pPr>
            <w:r w:rsidRPr="00F3571F">
              <w:rPr>
                <w:rFonts w:asciiTheme="majorHAnsi" w:hAnsiTheme="majorHAnsi" w:cstheme="majorHAnsi"/>
                <w:sz w:val="25"/>
                <w:szCs w:val="25"/>
                <w:lang w:val="en-US"/>
              </w:rPr>
              <w:t>Giải ba</w:t>
            </w:r>
          </w:p>
        </w:tc>
        <w:tc>
          <w:tcPr>
            <w:tcW w:w="2948"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6A748330" w14:textId="77777777" w:rsidR="00951F76" w:rsidRPr="00F3571F" w:rsidRDefault="00951F76" w:rsidP="0076588C">
            <w:pPr>
              <w:spacing w:after="0" w:line="240" w:lineRule="auto"/>
              <w:jc w:val="center"/>
              <w:rPr>
                <w:rFonts w:asciiTheme="majorHAnsi" w:hAnsiTheme="majorHAnsi" w:cstheme="majorHAnsi"/>
                <w:sz w:val="25"/>
                <w:szCs w:val="25"/>
                <w:lang w:val="en-US"/>
              </w:rPr>
            </w:pPr>
            <w:r w:rsidRPr="00F3571F">
              <w:rPr>
                <w:rFonts w:asciiTheme="majorHAnsi" w:hAnsiTheme="majorHAnsi" w:cstheme="majorHAnsi"/>
                <w:sz w:val="25"/>
                <w:szCs w:val="25"/>
                <w:lang w:val="en-US"/>
              </w:rPr>
              <w:t>03 điểm</w:t>
            </w:r>
          </w:p>
        </w:tc>
        <w:tc>
          <w:tcPr>
            <w:tcW w:w="2023"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12D9BB15" w14:textId="77777777" w:rsidR="00951F76" w:rsidRPr="00F3571F" w:rsidRDefault="00951F76" w:rsidP="0076588C">
            <w:pPr>
              <w:spacing w:after="0" w:line="240" w:lineRule="auto"/>
              <w:jc w:val="center"/>
              <w:rPr>
                <w:rFonts w:asciiTheme="majorHAnsi" w:hAnsiTheme="majorHAnsi" w:cstheme="majorHAnsi"/>
                <w:sz w:val="25"/>
                <w:szCs w:val="25"/>
                <w:lang w:val="en-US"/>
              </w:rPr>
            </w:pPr>
            <w:r w:rsidRPr="00F3571F">
              <w:rPr>
                <w:rFonts w:asciiTheme="majorHAnsi" w:hAnsiTheme="majorHAnsi" w:cstheme="majorHAnsi"/>
                <w:sz w:val="25"/>
                <w:szCs w:val="25"/>
                <w:lang w:val="en-US"/>
              </w:rPr>
              <w:t>02 điểm</w:t>
            </w:r>
          </w:p>
        </w:tc>
      </w:tr>
      <w:tr w:rsidR="00393BED" w:rsidRPr="00F3571F" w14:paraId="137DD6C5" w14:textId="77777777" w:rsidTr="0076588C">
        <w:trPr>
          <w:trHeight w:val="360"/>
          <w:jc w:val="center"/>
        </w:trPr>
        <w:tc>
          <w:tcPr>
            <w:tcW w:w="3099"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5A874B6E" w14:textId="77777777" w:rsidR="00951F76" w:rsidRPr="00F3571F" w:rsidRDefault="00951F76" w:rsidP="0076588C">
            <w:pPr>
              <w:spacing w:after="0" w:line="240" w:lineRule="auto"/>
              <w:jc w:val="center"/>
              <w:rPr>
                <w:rFonts w:asciiTheme="majorHAnsi" w:hAnsiTheme="majorHAnsi" w:cstheme="majorHAnsi"/>
                <w:sz w:val="25"/>
                <w:szCs w:val="25"/>
                <w:lang w:val="en-US"/>
              </w:rPr>
            </w:pPr>
            <w:r w:rsidRPr="00F3571F">
              <w:rPr>
                <w:rFonts w:asciiTheme="majorHAnsi" w:hAnsiTheme="majorHAnsi" w:cstheme="majorHAnsi"/>
                <w:sz w:val="25"/>
                <w:szCs w:val="25"/>
                <w:lang w:val="en-US"/>
              </w:rPr>
              <w:t>Giải khuyến khích</w:t>
            </w:r>
          </w:p>
        </w:tc>
        <w:tc>
          <w:tcPr>
            <w:tcW w:w="2948"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1365921B" w14:textId="77777777" w:rsidR="00951F76" w:rsidRPr="00F3571F" w:rsidRDefault="00951F76" w:rsidP="0076588C">
            <w:pPr>
              <w:spacing w:after="0" w:line="240" w:lineRule="auto"/>
              <w:jc w:val="center"/>
              <w:rPr>
                <w:rFonts w:asciiTheme="majorHAnsi" w:hAnsiTheme="majorHAnsi" w:cstheme="majorHAnsi"/>
                <w:sz w:val="25"/>
                <w:szCs w:val="25"/>
                <w:lang w:val="en-US"/>
              </w:rPr>
            </w:pPr>
            <w:r w:rsidRPr="00F3571F">
              <w:rPr>
                <w:rFonts w:asciiTheme="majorHAnsi" w:hAnsiTheme="majorHAnsi" w:cstheme="majorHAnsi"/>
                <w:sz w:val="25"/>
                <w:szCs w:val="25"/>
                <w:lang w:val="en-US"/>
              </w:rPr>
              <w:t>02 điểm</w:t>
            </w:r>
          </w:p>
        </w:tc>
        <w:tc>
          <w:tcPr>
            <w:tcW w:w="2023" w:type="dxa"/>
            <w:tcBorders>
              <w:top w:val="single" w:sz="8" w:space="0" w:color="666666"/>
              <w:left w:val="single" w:sz="8" w:space="0" w:color="666666"/>
              <w:bottom w:val="single" w:sz="8" w:space="0" w:color="666666"/>
              <w:right w:val="single" w:sz="8" w:space="0" w:color="666666"/>
            </w:tcBorders>
            <w:tcMar>
              <w:top w:w="60" w:type="dxa"/>
              <w:left w:w="60" w:type="dxa"/>
              <w:bottom w:w="60" w:type="dxa"/>
              <w:right w:w="60" w:type="dxa"/>
            </w:tcMar>
            <w:vAlign w:val="center"/>
            <w:hideMark/>
          </w:tcPr>
          <w:p w14:paraId="3AA2D2CD" w14:textId="77777777" w:rsidR="00951F76" w:rsidRPr="00F3571F" w:rsidRDefault="00951F76" w:rsidP="0076588C">
            <w:pPr>
              <w:spacing w:after="0" w:line="240" w:lineRule="auto"/>
              <w:jc w:val="center"/>
              <w:rPr>
                <w:rFonts w:asciiTheme="majorHAnsi" w:hAnsiTheme="majorHAnsi" w:cstheme="majorHAnsi"/>
                <w:sz w:val="25"/>
                <w:szCs w:val="25"/>
                <w:lang w:val="en-US"/>
              </w:rPr>
            </w:pPr>
            <w:r w:rsidRPr="00F3571F">
              <w:rPr>
                <w:rFonts w:asciiTheme="majorHAnsi" w:hAnsiTheme="majorHAnsi" w:cstheme="majorHAnsi"/>
                <w:sz w:val="25"/>
                <w:szCs w:val="25"/>
                <w:lang w:val="en-US"/>
              </w:rPr>
              <w:t>01 điểm</w:t>
            </w:r>
          </w:p>
        </w:tc>
      </w:tr>
    </w:tbl>
    <w:p w14:paraId="0BF0FED7" w14:textId="785BA524" w:rsidR="004A5354" w:rsidRPr="00F3571F" w:rsidRDefault="004A5354" w:rsidP="004A5354">
      <w:pPr>
        <w:ind w:firstLine="720"/>
        <w:jc w:val="both"/>
        <w:rPr>
          <w:sz w:val="25"/>
          <w:szCs w:val="25"/>
        </w:rPr>
      </w:pPr>
      <w:r w:rsidRPr="00F3571F">
        <w:rPr>
          <w:sz w:val="25"/>
          <w:szCs w:val="25"/>
        </w:rPr>
        <w:t>3.4. Công trình NCKH của SV năm thứ ba trở xuống được coi là một niên luận hoặc tiểu luận; được thay cho một học phần tự chọn có điều kiện thuộc khối kiến thức chuyên ngành, nghiệp vụ; được tích lũy vào kết quả học tập chung của học kỳ; được tính đến khi xét học bổng, xét học tiếp sau đại học và các quyền lợi khác nếu có đủ các điều kiện sau:</w:t>
      </w:r>
    </w:p>
    <w:p w14:paraId="376D249F" w14:textId="555444E2" w:rsidR="004A5354" w:rsidRPr="00F3571F" w:rsidRDefault="004A5354" w:rsidP="004A5354">
      <w:pPr>
        <w:ind w:firstLine="720"/>
        <w:jc w:val="both"/>
        <w:rPr>
          <w:sz w:val="25"/>
          <w:szCs w:val="25"/>
        </w:rPr>
      </w:pPr>
      <w:r w:rsidRPr="00F3571F">
        <w:rPr>
          <w:sz w:val="25"/>
          <w:szCs w:val="25"/>
        </w:rPr>
        <w:t xml:space="preserve">a) Được Hội đồng cấp </w:t>
      </w:r>
      <w:r w:rsidR="00FA3F37" w:rsidRPr="00F3571F">
        <w:rPr>
          <w:sz w:val="25"/>
          <w:szCs w:val="25"/>
        </w:rPr>
        <w:t>Khoa</w:t>
      </w:r>
      <w:r w:rsidRPr="00F3571F">
        <w:rPr>
          <w:sz w:val="25"/>
          <w:szCs w:val="25"/>
        </w:rPr>
        <w:t xml:space="preserve"> đánh giá cho điểm (quy về thang điểm 4) và quy định thay cho học phần nào trong chương trình đào tạo của ngành học; Nếu công trình nghiên cứu </w:t>
      </w:r>
      <w:r w:rsidR="00FA3F37" w:rsidRPr="00F3571F">
        <w:rPr>
          <w:sz w:val="25"/>
          <w:szCs w:val="25"/>
        </w:rPr>
        <w:t>Khoa</w:t>
      </w:r>
      <w:r w:rsidRPr="00F3571F">
        <w:rPr>
          <w:sz w:val="25"/>
          <w:szCs w:val="25"/>
        </w:rPr>
        <w:t xml:space="preserve"> học do nhiều SV cùng thực hiện thì SV được hưởng quyền lợi như nhau</w:t>
      </w:r>
    </w:p>
    <w:p w14:paraId="3031CD98" w14:textId="055B4EC8" w:rsidR="00483055" w:rsidRPr="00F3571F" w:rsidRDefault="004A5354" w:rsidP="004A5354">
      <w:pPr>
        <w:ind w:firstLine="709"/>
        <w:jc w:val="both"/>
        <w:rPr>
          <w:sz w:val="25"/>
          <w:szCs w:val="25"/>
        </w:rPr>
      </w:pPr>
      <w:r w:rsidRPr="00F3571F">
        <w:rPr>
          <w:sz w:val="25"/>
          <w:szCs w:val="25"/>
        </w:rPr>
        <w:t>b) SV có nguyện vọng.</w:t>
      </w:r>
    </w:p>
    <w:p w14:paraId="09CD7F1D" w14:textId="1C21BDE4" w:rsidR="00BA2526" w:rsidRPr="00F3571F" w:rsidRDefault="004A5354" w:rsidP="003B00CC">
      <w:pPr>
        <w:pStyle w:val="u2"/>
        <w:spacing w:before="0" w:after="0"/>
        <w:ind w:firstLine="709"/>
        <w:rPr>
          <w:rFonts w:cstheme="majorHAnsi"/>
          <w:b/>
          <w:bCs/>
          <w:color w:val="auto"/>
          <w:sz w:val="25"/>
          <w:szCs w:val="25"/>
        </w:rPr>
      </w:pPr>
      <w:bookmarkStart w:id="146" w:name="_Toc239771909"/>
      <w:r w:rsidRPr="00F3571F">
        <w:rPr>
          <w:rFonts w:cstheme="majorHAnsi"/>
          <w:b/>
          <w:bCs/>
          <w:color w:val="auto"/>
          <w:sz w:val="25"/>
          <w:szCs w:val="25"/>
        </w:rPr>
        <w:t>4</w:t>
      </w:r>
      <w:r w:rsidR="00BA2526" w:rsidRPr="00F3571F">
        <w:rPr>
          <w:rFonts w:cstheme="majorHAnsi"/>
          <w:b/>
          <w:bCs/>
          <w:color w:val="auto"/>
          <w:sz w:val="25"/>
          <w:szCs w:val="25"/>
        </w:rPr>
        <w:t>. Ngày hội STEAM/STEM DAY mở rộng</w:t>
      </w:r>
      <w:bookmarkEnd w:id="146"/>
    </w:p>
    <w:p w14:paraId="2B92371B" w14:textId="54FD5DC6"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Sự kiện kết nối trí tuệ giữa sinh viên Đ</w:t>
      </w:r>
      <w:r w:rsidR="00E420B3" w:rsidRPr="00F3571F">
        <w:rPr>
          <w:rFonts w:asciiTheme="majorHAnsi" w:hAnsiTheme="majorHAnsi" w:cstheme="majorHAnsi"/>
          <w:sz w:val="25"/>
          <w:szCs w:val="25"/>
        </w:rPr>
        <w:t>HTT</w:t>
      </w:r>
      <w:r w:rsidRPr="00F3571F">
        <w:rPr>
          <w:rFonts w:asciiTheme="majorHAnsi" w:hAnsiTheme="majorHAnsi" w:cstheme="majorHAnsi"/>
          <w:sz w:val="25"/>
          <w:szCs w:val="25"/>
        </w:rPr>
        <w:t xml:space="preserve"> và học sinh Trường THPT Năng khiếu Tân Tạo</w:t>
      </w:r>
      <w:r w:rsidR="00E420B3" w:rsidRPr="00F3571F">
        <w:rPr>
          <w:rFonts w:asciiTheme="majorHAnsi" w:hAnsiTheme="majorHAnsi" w:cstheme="majorHAnsi"/>
          <w:sz w:val="25"/>
          <w:szCs w:val="25"/>
        </w:rPr>
        <w:t>.</w:t>
      </w:r>
    </w:p>
    <w:p w14:paraId="2358C9CC" w14:textId="5F992137"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Mục tiêu:</w:t>
      </w:r>
      <w:r w:rsidRPr="00F3571F">
        <w:rPr>
          <w:rFonts w:asciiTheme="majorHAnsi" w:hAnsiTheme="majorHAnsi" w:cstheme="majorHAnsi"/>
          <w:sz w:val="25"/>
          <w:szCs w:val="25"/>
        </w:rPr>
        <w:t xml:space="preserve"> Lan tỏa niềm đam mê </w:t>
      </w:r>
      <w:r w:rsidR="00FA3F37" w:rsidRPr="00F3571F">
        <w:rPr>
          <w:rFonts w:asciiTheme="majorHAnsi" w:hAnsiTheme="majorHAnsi" w:cstheme="majorHAnsi"/>
          <w:sz w:val="25"/>
          <w:szCs w:val="25"/>
        </w:rPr>
        <w:t>Khoa</w:t>
      </w:r>
      <w:r w:rsidRPr="00F3571F">
        <w:rPr>
          <w:rFonts w:asciiTheme="majorHAnsi" w:hAnsiTheme="majorHAnsi" w:cstheme="majorHAnsi"/>
          <w:sz w:val="25"/>
          <w:szCs w:val="25"/>
        </w:rPr>
        <w:t xml:space="preserve"> học, kỹ thuật và nghệ thuật đến thế</w:t>
      </w:r>
      <w:r w:rsidR="003B00CC" w:rsidRPr="00F3571F">
        <w:rPr>
          <w:rFonts w:asciiTheme="majorHAnsi" w:hAnsiTheme="majorHAnsi" w:cstheme="majorHAnsi"/>
          <w:sz w:val="25"/>
          <w:szCs w:val="25"/>
        </w:rPr>
        <w:br/>
      </w:r>
      <w:r w:rsidRPr="00F3571F">
        <w:rPr>
          <w:rFonts w:asciiTheme="majorHAnsi" w:hAnsiTheme="majorHAnsi" w:cstheme="majorHAnsi"/>
          <w:sz w:val="25"/>
          <w:szCs w:val="25"/>
        </w:rPr>
        <w:t>hệ trẻ.</w:t>
      </w:r>
    </w:p>
    <w:p w14:paraId="2042596C" w14:textId="77777777"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Hoạt động chính:</w:t>
      </w:r>
    </w:p>
    <w:p w14:paraId="2C6D548F" w14:textId="77777777"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Cuộc thi robot và lập trình ứng dụng.</w:t>
      </w:r>
    </w:p>
    <w:p w14:paraId="7951C0FF" w14:textId="5252A5DE"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xml:space="preserve">+ Trưng bày mô hình </w:t>
      </w:r>
      <w:r w:rsidR="00FA3F37" w:rsidRPr="00F3571F">
        <w:rPr>
          <w:rFonts w:asciiTheme="majorHAnsi" w:hAnsiTheme="majorHAnsi" w:cstheme="majorHAnsi"/>
          <w:sz w:val="25"/>
          <w:szCs w:val="25"/>
        </w:rPr>
        <w:t>Khoa</w:t>
      </w:r>
      <w:r w:rsidRPr="00F3571F">
        <w:rPr>
          <w:rFonts w:asciiTheme="majorHAnsi" w:hAnsiTheme="majorHAnsi" w:cstheme="majorHAnsi"/>
          <w:sz w:val="25"/>
          <w:szCs w:val="25"/>
        </w:rPr>
        <w:t xml:space="preserve"> học sáng tạo.</w:t>
      </w:r>
    </w:p>
    <w:p w14:paraId="5065E8AD" w14:textId="77777777"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Thí nghiệm vui và các trò chơi tư duy logic.</w:t>
      </w:r>
    </w:p>
    <w:p w14:paraId="709C205E" w14:textId="77777777"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Vai trò của sinh viên:</w:t>
      </w:r>
      <w:r w:rsidRPr="00F3571F">
        <w:rPr>
          <w:rFonts w:asciiTheme="majorHAnsi" w:hAnsiTheme="majorHAnsi" w:cstheme="majorHAnsi"/>
          <w:sz w:val="25"/>
          <w:szCs w:val="25"/>
        </w:rPr>
        <w:t xml:space="preserve"> Vừa là thí sinh dự thi, vừa là người hướng dẫn (mentor) cho các nhóm học sinh TTS, giúp phát triển kỹ năng lãnh đạo và truyền đạt.</w:t>
      </w:r>
    </w:p>
    <w:p w14:paraId="3092A917" w14:textId="18FCD290" w:rsidR="00BA2526" w:rsidRPr="00F3571F" w:rsidRDefault="004F6409" w:rsidP="003B00CC">
      <w:pPr>
        <w:pStyle w:val="u2"/>
        <w:spacing w:before="0" w:after="0"/>
        <w:ind w:firstLine="709"/>
        <w:rPr>
          <w:rFonts w:cstheme="majorHAnsi"/>
          <w:b/>
          <w:bCs/>
          <w:color w:val="auto"/>
          <w:sz w:val="25"/>
          <w:szCs w:val="25"/>
        </w:rPr>
      </w:pPr>
      <w:bookmarkStart w:id="147" w:name="_Toc239771910"/>
      <w:r w:rsidRPr="00F3571F">
        <w:rPr>
          <w:rFonts w:cstheme="majorHAnsi"/>
          <w:b/>
          <w:bCs/>
          <w:color w:val="auto"/>
          <w:sz w:val="25"/>
          <w:szCs w:val="25"/>
        </w:rPr>
        <w:t>5</w:t>
      </w:r>
      <w:r w:rsidR="00BA2526" w:rsidRPr="00F3571F">
        <w:rPr>
          <w:rFonts w:cstheme="majorHAnsi"/>
          <w:b/>
          <w:bCs/>
          <w:color w:val="auto"/>
          <w:sz w:val="25"/>
          <w:szCs w:val="25"/>
        </w:rPr>
        <w:t xml:space="preserve">. Tạp chí </w:t>
      </w:r>
      <w:r w:rsidR="00FA3F37" w:rsidRPr="00F3571F">
        <w:rPr>
          <w:rFonts w:cstheme="majorHAnsi"/>
          <w:b/>
          <w:bCs/>
          <w:color w:val="auto"/>
          <w:sz w:val="25"/>
          <w:szCs w:val="25"/>
        </w:rPr>
        <w:t>Khoa</w:t>
      </w:r>
      <w:r w:rsidR="00BA2526" w:rsidRPr="00F3571F">
        <w:rPr>
          <w:rFonts w:cstheme="majorHAnsi"/>
          <w:b/>
          <w:bCs/>
          <w:color w:val="auto"/>
          <w:sz w:val="25"/>
          <w:szCs w:val="25"/>
        </w:rPr>
        <w:t xml:space="preserve"> học </w:t>
      </w:r>
      <w:r w:rsidR="00541081" w:rsidRPr="00F3571F">
        <w:rPr>
          <w:rFonts w:cstheme="majorHAnsi"/>
          <w:b/>
          <w:bCs/>
          <w:color w:val="auto"/>
          <w:sz w:val="25"/>
          <w:szCs w:val="25"/>
        </w:rPr>
        <w:t>Trường Đại học Tân Tạo</w:t>
      </w:r>
      <w:r w:rsidR="00BA2526" w:rsidRPr="00F3571F">
        <w:rPr>
          <w:rFonts w:cstheme="majorHAnsi"/>
          <w:b/>
          <w:bCs/>
          <w:color w:val="auto"/>
          <w:sz w:val="25"/>
          <w:szCs w:val="25"/>
        </w:rPr>
        <w:t xml:space="preserve"> (TJS)</w:t>
      </w:r>
      <w:bookmarkEnd w:id="147"/>
    </w:p>
    <w:p w14:paraId="056DA369" w14:textId="77777777"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TJS là nơi lưu trữ và công bố chính thống các công trình nghiên cứu đạt chuẩn của giảng viên và sinh viên.</w:t>
      </w:r>
    </w:p>
    <w:p w14:paraId="5A22B4A1" w14:textId="0D7120BC"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Tiêu chuẩn công bố:</w:t>
      </w:r>
      <w:r w:rsidRPr="00F3571F">
        <w:rPr>
          <w:rFonts w:asciiTheme="majorHAnsi" w:hAnsiTheme="majorHAnsi" w:cstheme="majorHAnsi"/>
          <w:sz w:val="25"/>
          <w:szCs w:val="25"/>
        </w:rPr>
        <w:t xml:space="preserve"> Các bài báo phải trải qua quy trình phản biện kín (peer-review) nghiêm ngặt để </w:t>
      </w:r>
      <w:r w:rsidR="00FA3F37" w:rsidRPr="00F3571F">
        <w:rPr>
          <w:rFonts w:asciiTheme="majorHAnsi" w:hAnsiTheme="majorHAnsi" w:cstheme="majorHAnsi"/>
          <w:sz w:val="25"/>
          <w:szCs w:val="25"/>
        </w:rPr>
        <w:t>b</w:t>
      </w:r>
      <w:r w:rsidR="008B525F" w:rsidRPr="00F3571F">
        <w:rPr>
          <w:rFonts w:asciiTheme="majorHAnsi" w:hAnsiTheme="majorHAnsi" w:cstheme="majorHAnsi"/>
          <w:sz w:val="25"/>
          <w:szCs w:val="25"/>
        </w:rPr>
        <w:t>ảo đảm chất lượng</w:t>
      </w:r>
      <w:r w:rsidRPr="00F3571F">
        <w:rPr>
          <w:rFonts w:asciiTheme="majorHAnsi" w:hAnsiTheme="majorHAnsi" w:cstheme="majorHAnsi"/>
          <w:sz w:val="25"/>
          <w:szCs w:val="25"/>
        </w:rPr>
        <w:t xml:space="preserve"> học thuật.</w:t>
      </w:r>
    </w:p>
    <w:p w14:paraId="00787B41" w14:textId="77777777"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Lợi ích cho sinh viên:</w:t>
      </w:r>
      <w:r w:rsidRPr="00F3571F">
        <w:rPr>
          <w:rFonts w:asciiTheme="majorHAnsi" w:hAnsiTheme="majorHAnsi" w:cstheme="majorHAnsi"/>
          <w:sz w:val="25"/>
          <w:szCs w:val="25"/>
        </w:rPr>
        <w:t xml:space="preserve"> Có bài báo đăng trên TJS là minh chứng mạnh mẽ cho năng lực nghiên cứu, là chìa khóa để nhận học bổng từ các trường đại học danh tiếng trên thế giới.</w:t>
      </w:r>
    </w:p>
    <w:p w14:paraId="291D1C45" w14:textId="7361D32F"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Lĩnh vực:</w:t>
      </w:r>
      <w:r w:rsidRPr="00F3571F">
        <w:rPr>
          <w:rFonts w:asciiTheme="majorHAnsi" w:hAnsiTheme="majorHAnsi" w:cstheme="majorHAnsi"/>
          <w:sz w:val="25"/>
          <w:szCs w:val="25"/>
        </w:rPr>
        <w:t xml:space="preserve"> Y sinh, Kinh tế, Công nghệ thông tin, Ngôn ngữ</w:t>
      </w:r>
      <w:r w:rsidR="00B31F8A" w:rsidRPr="00B31F8A">
        <w:rPr>
          <w:rFonts w:asciiTheme="majorHAnsi" w:hAnsiTheme="majorHAnsi" w:cstheme="majorHAnsi"/>
          <w:sz w:val="25"/>
          <w:szCs w:val="25"/>
        </w:rPr>
        <w:t xml:space="preserve"> </w:t>
      </w:r>
      <w:r w:rsidRPr="00F3571F">
        <w:rPr>
          <w:rFonts w:asciiTheme="majorHAnsi" w:hAnsiTheme="majorHAnsi" w:cstheme="majorHAnsi"/>
          <w:sz w:val="25"/>
          <w:szCs w:val="25"/>
        </w:rPr>
        <w:t xml:space="preserve">và </w:t>
      </w:r>
      <w:r w:rsidR="00FA3F37" w:rsidRPr="00F3571F">
        <w:rPr>
          <w:rFonts w:asciiTheme="majorHAnsi" w:hAnsiTheme="majorHAnsi" w:cstheme="majorHAnsi"/>
          <w:sz w:val="25"/>
          <w:szCs w:val="25"/>
        </w:rPr>
        <w:t>Khoa</w:t>
      </w:r>
      <w:r w:rsidRPr="00F3571F">
        <w:rPr>
          <w:rFonts w:asciiTheme="majorHAnsi" w:hAnsiTheme="majorHAnsi" w:cstheme="majorHAnsi"/>
          <w:sz w:val="25"/>
          <w:szCs w:val="25"/>
        </w:rPr>
        <w:t xml:space="preserve"> học </w:t>
      </w:r>
      <w:r w:rsidR="00EC1486" w:rsidRPr="00F3571F">
        <w:rPr>
          <w:rFonts w:asciiTheme="majorHAnsi" w:hAnsiTheme="majorHAnsi" w:cstheme="majorHAnsi"/>
          <w:sz w:val="25"/>
          <w:szCs w:val="25"/>
        </w:rPr>
        <w:br/>
      </w:r>
      <w:r w:rsidRPr="00F3571F">
        <w:rPr>
          <w:rFonts w:asciiTheme="majorHAnsi" w:hAnsiTheme="majorHAnsi" w:cstheme="majorHAnsi"/>
          <w:sz w:val="25"/>
          <w:szCs w:val="25"/>
        </w:rPr>
        <w:t>xã hội.</w:t>
      </w:r>
    </w:p>
    <w:p w14:paraId="5CD24A9F" w14:textId="702252EB" w:rsidR="00BA2526" w:rsidRPr="00F3571F" w:rsidRDefault="0089149B" w:rsidP="003B00CC">
      <w:pPr>
        <w:pStyle w:val="u2"/>
        <w:spacing w:before="0" w:after="0"/>
        <w:ind w:firstLine="709"/>
        <w:rPr>
          <w:rFonts w:cstheme="majorHAnsi"/>
          <w:b/>
          <w:bCs/>
          <w:color w:val="auto"/>
          <w:sz w:val="25"/>
          <w:szCs w:val="25"/>
        </w:rPr>
      </w:pPr>
      <w:bookmarkStart w:id="148" w:name="_Toc239771911"/>
      <w:r w:rsidRPr="00F3571F">
        <w:rPr>
          <w:rFonts w:cstheme="majorHAnsi"/>
          <w:b/>
          <w:bCs/>
          <w:color w:val="auto"/>
          <w:sz w:val="25"/>
          <w:szCs w:val="25"/>
        </w:rPr>
        <w:t>6</w:t>
      </w:r>
      <w:r w:rsidR="00BA2526" w:rsidRPr="00F3571F">
        <w:rPr>
          <w:rFonts w:cstheme="majorHAnsi"/>
          <w:b/>
          <w:bCs/>
          <w:color w:val="auto"/>
          <w:sz w:val="25"/>
          <w:szCs w:val="25"/>
        </w:rPr>
        <w:t xml:space="preserve">. Kết nối Khởi nghiệp </w:t>
      </w:r>
      <w:r w:rsidR="008B5569" w:rsidRPr="00F3571F">
        <w:rPr>
          <w:rFonts w:cstheme="majorHAnsi"/>
          <w:b/>
          <w:bCs/>
          <w:color w:val="auto"/>
          <w:sz w:val="25"/>
          <w:szCs w:val="25"/>
        </w:rPr>
        <w:t>và</w:t>
      </w:r>
      <w:r w:rsidR="00BA2526" w:rsidRPr="00F3571F">
        <w:rPr>
          <w:rFonts w:cstheme="majorHAnsi"/>
          <w:b/>
          <w:bCs/>
          <w:color w:val="auto"/>
          <w:sz w:val="25"/>
          <w:szCs w:val="25"/>
        </w:rPr>
        <w:t xml:space="preserve"> Đổi mới sáng tạo (</w:t>
      </w:r>
      <w:r w:rsidR="00974EF0" w:rsidRPr="00974EF0">
        <w:rPr>
          <w:rFonts w:cstheme="majorHAnsi"/>
          <w:b/>
          <w:bCs/>
          <w:color w:val="auto"/>
          <w:sz w:val="25"/>
          <w:szCs w:val="25"/>
        </w:rPr>
        <w:t>t</w:t>
      </w:r>
      <w:r w:rsidR="00BA2526" w:rsidRPr="00F3571F">
        <w:rPr>
          <w:rFonts w:cstheme="majorHAnsi"/>
          <w:b/>
          <w:bCs/>
          <w:color w:val="auto"/>
          <w:sz w:val="25"/>
          <w:szCs w:val="25"/>
        </w:rPr>
        <w:t>ỉnh Tây Ninh)</w:t>
      </w:r>
      <w:bookmarkEnd w:id="148"/>
    </w:p>
    <w:p w14:paraId="0A85AD04" w14:textId="2163CCAE" w:rsidR="00BA2526" w:rsidRPr="00F3571F" w:rsidRDefault="001A68F0"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ĐHTT</w:t>
      </w:r>
      <w:r w:rsidR="00BA2526" w:rsidRPr="00F3571F">
        <w:rPr>
          <w:rFonts w:asciiTheme="majorHAnsi" w:hAnsiTheme="majorHAnsi" w:cstheme="majorHAnsi"/>
          <w:sz w:val="25"/>
          <w:szCs w:val="25"/>
        </w:rPr>
        <w:t xml:space="preserve"> không chỉ nghiên cứu trong phòng thí nghiệm mà còn hướng tới việc thương mại hóa ý tưởng thông qua các cuộc thi khởi nghiệp tại tỉnh Tây Ninh.</w:t>
      </w:r>
    </w:p>
    <w:p w14:paraId="454B15D2" w14:textId="7C928078"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Hợp tác chiến lược:</w:t>
      </w:r>
      <w:r w:rsidRPr="00F3571F">
        <w:rPr>
          <w:rFonts w:asciiTheme="majorHAnsi" w:hAnsiTheme="majorHAnsi" w:cstheme="majorHAnsi"/>
          <w:sz w:val="25"/>
          <w:szCs w:val="25"/>
        </w:rPr>
        <w:t xml:space="preserve"> Nhà trường phối hợp với Sở </w:t>
      </w:r>
      <w:r w:rsidR="00FA3F37" w:rsidRPr="00F3571F">
        <w:rPr>
          <w:rFonts w:asciiTheme="majorHAnsi" w:hAnsiTheme="majorHAnsi" w:cstheme="majorHAnsi"/>
          <w:sz w:val="25"/>
          <w:szCs w:val="25"/>
        </w:rPr>
        <w:t>Khoa</w:t>
      </w:r>
      <w:r w:rsidRPr="00F3571F">
        <w:rPr>
          <w:rFonts w:asciiTheme="majorHAnsi" w:hAnsiTheme="majorHAnsi" w:cstheme="majorHAnsi"/>
          <w:sz w:val="25"/>
          <w:szCs w:val="25"/>
        </w:rPr>
        <w:t xml:space="preserve"> học </w:t>
      </w:r>
      <w:r w:rsidR="008B5569" w:rsidRPr="00F3571F">
        <w:rPr>
          <w:rFonts w:asciiTheme="majorHAnsi" w:hAnsiTheme="majorHAnsi" w:cstheme="majorHAnsi"/>
          <w:sz w:val="25"/>
          <w:szCs w:val="25"/>
        </w:rPr>
        <w:t>và</w:t>
      </w:r>
      <w:r w:rsidRPr="00F3571F">
        <w:rPr>
          <w:rFonts w:asciiTheme="majorHAnsi" w:hAnsiTheme="majorHAnsi" w:cstheme="majorHAnsi"/>
          <w:sz w:val="25"/>
          <w:szCs w:val="25"/>
        </w:rPr>
        <w:t xml:space="preserve"> Công nghệ tỉnh Tây Ninh để tổ chức các cuộc thi Startup.</w:t>
      </w:r>
    </w:p>
    <w:p w14:paraId="6C90E8EF" w14:textId="53A67F74"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xml:space="preserve">- Hỗ trợ từ </w:t>
      </w:r>
      <w:r w:rsidR="001A68F0" w:rsidRPr="00F3571F">
        <w:rPr>
          <w:rFonts w:asciiTheme="majorHAnsi" w:hAnsiTheme="majorHAnsi" w:cstheme="majorHAnsi"/>
          <w:b/>
          <w:bCs/>
          <w:sz w:val="25"/>
          <w:szCs w:val="25"/>
        </w:rPr>
        <w:t>ĐHTT</w:t>
      </w:r>
      <w:r w:rsidRPr="00F3571F">
        <w:rPr>
          <w:rFonts w:asciiTheme="majorHAnsi" w:hAnsiTheme="majorHAnsi" w:cstheme="majorHAnsi"/>
          <w:b/>
          <w:bCs/>
          <w:sz w:val="25"/>
          <w:szCs w:val="25"/>
        </w:rPr>
        <w:t>:</w:t>
      </w:r>
    </w:p>
    <w:p w14:paraId="0E451C40" w14:textId="77777777"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lastRenderedPageBreak/>
        <w:t>+ Cung cấp không gian làm việc chung (Co-working space).</w:t>
      </w:r>
    </w:p>
    <w:p w14:paraId="0C598DCF" w14:textId="77777777"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Kết nối với các chuyên gia kinh tế để hoàn thiện mô hình kinh doanh.</w:t>
      </w:r>
    </w:p>
    <w:p w14:paraId="62A1E768" w14:textId="77777777"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 Hỗ trợ đăng ký bản quyền trí tuệ cho các giải pháp đổi mới sáng tạo.</w:t>
      </w:r>
    </w:p>
    <w:p w14:paraId="78377D3C" w14:textId="30C39361"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Cơ hội:</w:t>
      </w:r>
      <w:r w:rsidRPr="00F3571F">
        <w:rPr>
          <w:rFonts w:asciiTheme="majorHAnsi" w:hAnsiTheme="majorHAnsi" w:cstheme="majorHAnsi"/>
          <w:sz w:val="25"/>
          <w:szCs w:val="25"/>
        </w:rPr>
        <w:t xml:space="preserve"> Giải thưởng từ cấp </w:t>
      </w:r>
      <w:r w:rsidR="00974EF0" w:rsidRPr="00974EF0">
        <w:rPr>
          <w:rFonts w:asciiTheme="majorHAnsi" w:hAnsiTheme="majorHAnsi" w:cstheme="majorHAnsi"/>
          <w:sz w:val="25"/>
          <w:szCs w:val="25"/>
        </w:rPr>
        <w:t>t</w:t>
      </w:r>
      <w:r w:rsidRPr="00F3571F">
        <w:rPr>
          <w:rFonts w:asciiTheme="majorHAnsi" w:hAnsiTheme="majorHAnsi" w:cstheme="majorHAnsi"/>
          <w:sz w:val="25"/>
          <w:szCs w:val="25"/>
        </w:rPr>
        <w:t>ỉnh và cơ hội tiếp cận các nhà đầu tư thiên thần để đưa sản phẩm ra thị trường thực tế.</w:t>
      </w:r>
    </w:p>
    <w:p w14:paraId="03CC5BB0" w14:textId="77777777" w:rsidR="00BA2526" w:rsidRPr="00F3571F" w:rsidRDefault="00BA2526" w:rsidP="003B00CC">
      <w:pPr>
        <w:spacing w:after="0" w:line="240" w:lineRule="auto"/>
        <w:ind w:firstLine="709"/>
        <w:jc w:val="both"/>
        <w:rPr>
          <w:rFonts w:asciiTheme="majorHAnsi" w:hAnsiTheme="majorHAnsi" w:cstheme="majorHAnsi"/>
          <w:sz w:val="25"/>
          <w:szCs w:val="25"/>
        </w:rPr>
      </w:pPr>
    </w:p>
    <w:p w14:paraId="51E63033" w14:textId="77777777" w:rsidR="00BA2526" w:rsidRPr="00F3571F" w:rsidRDefault="00BA2526" w:rsidP="003B00CC">
      <w:pPr>
        <w:spacing w:after="0" w:line="240" w:lineRule="auto"/>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Thông tin liên hệ hỗ trợ</w:t>
      </w:r>
    </w:p>
    <w:p w14:paraId="06D3F663" w14:textId="77777777" w:rsidR="00BA2526" w:rsidRPr="00F3571F" w:rsidRDefault="00BA2526"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sz w:val="25"/>
          <w:szCs w:val="25"/>
        </w:rPr>
        <w:t>Mọi thắc mắc về quy trình và biểu mẫu, sinh viên vui lòng liên hệ:</w:t>
      </w:r>
    </w:p>
    <w:p w14:paraId="0C9FEFFC" w14:textId="0585BAD3" w:rsidR="00BA2526" w:rsidRPr="00F3571F" w:rsidRDefault="00555EB8"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xml:space="preserve">- </w:t>
      </w:r>
      <w:r w:rsidR="00BA2526" w:rsidRPr="00F3571F">
        <w:rPr>
          <w:rFonts w:asciiTheme="majorHAnsi" w:hAnsiTheme="majorHAnsi" w:cstheme="majorHAnsi"/>
          <w:b/>
          <w:bCs/>
          <w:sz w:val="25"/>
          <w:szCs w:val="25"/>
        </w:rPr>
        <w:t xml:space="preserve">Phòng Quản lý </w:t>
      </w:r>
      <w:r w:rsidR="00FA3F37" w:rsidRPr="00F3571F">
        <w:rPr>
          <w:rFonts w:asciiTheme="majorHAnsi" w:hAnsiTheme="majorHAnsi" w:cstheme="majorHAnsi"/>
          <w:b/>
          <w:bCs/>
          <w:sz w:val="25"/>
          <w:szCs w:val="25"/>
        </w:rPr>
        <w:t>Khoa</w:t>
      </w:r>
      <w:r w:rsidR="00BA2526" w:rsidRPr="00F3571F">
        <w:rPr>
          <w:rFonts w:asciiTheme="majorHAnsi" w:hAnsiTheme="majorHAnsi" w:cstheme="majorHAnsi"/>
          <w:b/>
          <w:bCs/>
          <w:sz w:val="25"/>
          <w:szCs w:val="25"/>
        </w:rPr>
        <w:t xml:space="preserve"> học </w:t>
      </w:r>
      <w:r w:rsidR="00594D34" w:rsidRPr="00F3571F">
        <w:rPr>
          <w:rFonts w:asciiTheme="majorHAnsi" w:hAnsiTheme="majorHAnsi" w:cstheme="majorHAnsi"/>
          <w:b/>
          <w:bCs/>
          <w:sz w:val="25"/>
          <w:szCs w:val="25"/>
        </w:rPr>
        <w:t>và Hợp tác quốc tế</w:t>
      </w:r>
    </w:p>
    <w:p w14:paraId="6EC65CFA" w14:textId="280C0047" w:rsidR="00BA2526" w:rsidRPr="00F3571F" w:rsidRDefault="00EB56E1"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xml:space="preserve">- </w:t>
      </w:r>
      <w:r w:rsidR="00DF2C01" w:rsidRPr="00F3571F">
        <w:rPr>
          <w:rFonts w:asciiTheme="majorHAnsi" w:hAnsiTheme="majorHAnsi" w:cstheme="majorHAnsi"/>
          <w:b/>
          <w:bCs/>
          <w:sz w:val="25"/>
          <w:szCs w:val="25"/>
        </w:rPr>
        <w:t>Email</w:t>
      </w:r>
      <w:r w:rsidR="00BA2526" w:rsidRPr="00F3571F">
        <w:rPr>
          <w:rFonts w:asciiTheme="majorHAnsi" w:hAnsiTheme="majorHAnsi" w:cstheme="majorHAnsi"/>
          <w:b/>
          <w:bCs/>
          <w:sz w:val="25"/>
          <w:szCs w:val="25"/>
        </w:rPr>
        <w:t>:</w:t>
      </w:r>
      <w:r w:rsidR="00BA2526" w:rsidRPr="00F3571F">
        <w:rPr>
          <w:rFonts w:asciiTheme="majorHAnsi" w:hAnsiTheme="majorHAnsi" w:cstheme="majorHAnsi"/>
          <w:sz w:val="25"/>
          <w:szCs w:val="25"/>
        </w:rPr>
        <w:t xml:space="preserve"> research@</w:t>
      </w:r>
      <w:r w:rsidR="00EC1486" w:rsidRPr="00F3571F">
        <w:rPr>
          <w:rFonts w:asciiTheme="majorHAnsi" w:hAnsiTheme="majorHAnsi" w:cstheme="majorHAnsi"/>
          <w:sz w:val="25"/>
          <w:szCs w:val="25"/>
        </w:rPr>
        <w:t>ttu</w:t>
      </w:r>
      <w:r w:rsidR="00BA2526" w:rsidRPr="00F3571F">
        <w:rPr>
          <w:rFonts w:asciiTheme="majorHAnsi" w:hAnsiTheme="majorHAnsi" w:cstheme="majorHAnsi"/>
          <w:sz w:val="25"/>
          <w:szCs w:val="25"/>
        </w:rPr>
        <w:t>.edu.vn</w:t>
      </w:r>
    </w:p>
    <w:p w14:paraId="4AE9D922" w14:textId="59F70AF0" w:rsidR="00BA2526" w:rsidRPr="00F3571F" w:rsidRDefault="00EB56E1" w:rsidP="003B00CC">
      <w:pPr>
        <w:spacing w:after="0" w:line="240" w:lineRule="auto"/>
        <w:ind w:firstLine="709"/>
        <w:jc w:val="both"/>
        <w:rPr>
          <w:rFonts w:asciiTheme="majorHAnsi" w:hAnsiTheme="majorHAnsi" w:cstheme="majorHAnsi"/>
          <w:sz w:val="25"/>
          <w:szCs w:val="25"/>
        </w:rPr>
      </w:pPr>
      <w:r w:rsidRPr="00F3571F">
        <w:rPr>
          <w:rFonts w:asciiTheme="majorHAnsi" w:hAnsiTheme="majorHAnsi" w:cstheme="majorHAnsi"/>
          <w:b/>
          <w:bCs/>
          <w:sz w:val="25"/>
          <w:szCs w:val="25"/>
        </w:rPr>
        <w:t xml:space="preserve">- </w:t>
      </w:r>
      <w:r w:rsidR="00BA2526" w:rsidRPr="00F3571F">
        <w:rPr>
          <w:rFonts w:asciiTheme="majorHAnsi" w:hAnsiTheme="majorHAnsi" w:cstheme="majorHAnsi"/>
          <w:b/>
          <w:bCs/>
          <w:sz w:val="25"/>
          <w:szCs w:val="25"/>
        </w:rPr>
        <w:t>Văn phòng:</w:t>
      </w:r>
      <w:r w:rsidR="00BA2526" w:rsidRPr="00F3571F">
        <w:rPr>
          <w:rFonts w:asciiTheme="majorHAnsi" w:hAnsiTheme="majorHAnsi" w:cstheme="majorHAnsi"/>
          <w:sz w:val="25"/>
          <w:szCs w:val="25"/>
        </w:rPr>
        <w:t xml:space="preserve"> Tòa nhà Levy, </w:t>
      </w:r>
      <w:r w:rsidR="00A91179" w:rsidRPr="00A91179">
        <w:rPr>
          <w:rFonts w:asciiTheme="majorHAnsi" w:hAnsiTheme="majorHAnsi" w:cstheme="majorHAnsi"/>
          <w:sz w:val="25"/>
          <w:szCs w:val="25"/>
        </w:rPr>
        <w:t>t</w:t>
      </w:r>
      <w:r w:rsidR="00BA2526" w:rsidRPr="00F3571F">
        <w:rPr>
          <w:rFonts w:asciiTheme="majorHAnsi" w:hAnsiTheme="majorHAnsi" w:cstheme="majorHAnsi"/>
          <w:sz w:val="25"/>
          <w:szCs w:val="25"/>
        </w:rPr>
        <w:t>ầng 1.</w:t>
      </w:r>
    </w:p>
    <w:p w14:paraId="34DAF833" w14:textId="77777777" w:rsidR="0076604D" w:rsidRPr="00F3571F" w:rsidRDefault="0076604D" w:rsidP="003B00CC">
      <w:pPr>
        <w:spacing w:after="0" w:line="240" w:lineRule="auto"/>
        <w:ind w:firstLine="709"/>
        <w:jc w:val="both"/>
        <w:rPr>
          <w:rFonts w:asciiTheme="majorHAnsi" w:hAnsiTheme="majorHAnsi" w:cstheme="majorHAnsi"/>
          <w:sz w:val="25"/>
          <w:szCs w:val="25"/>
        </w:rPr>
      </w:pPr>
    </w:p>
    <w:p w14:paraId="2D6DA403" w14:textId="641BBDFF" w:rsidR="0076604D" w:rsidRPr="00F3571F" w:rsidRDefault="0076604D" w:rsidP="003B00CC">
      <w:pPr>
        <w:spacing w:after="0" w:line="240" w:lineRule="auto"/>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 xml:space="preserve">Link liên kết </w:t>
      </w:r>
      <w:hyperlink r:id="rId63" w:history="1">
        <w:r w:rsidR="001D28C4" w:rsidRPr="00F3571F">
          <w:rPr>
            <w:rStyle w:val="Siuktni"/>
            <w:rFonts w:asciiTheme="majorHAnsi" w:hAnsiTheme="majorHAnsi" w:cstheme="majorHAnsi"/>
            <w:b/>
            <w:bCs/>
            <w:color w:val="auto"/>
            <w:sz w:val="25"/>
            <w:szCs w:val="25"/>
            <w:u w:val="none"/>
          </w:rPr>
          <w:t xml:space="preserve">Quyết định ban hành quy định hoạt động nghiên cứu </w:t>
        </w:r>
        <w:r w:rsidR="00FA3F37" w:rsidRPr="00F3571F">
          <w:rPr>
            <w:rStyle w:val="Siuktni"/>
            <w:rFonts w:asciiTheme="majorHAnsi" w:hAnsiTheme="majorHAnsi" w:cstheme="majorHAnsi"/>
            <w:b/>
            <w:bCs/>
            <w:color w:val="auto"/>
            <w:sz w:val="25"/>
            <w:szCs w:val="25"/>
            <w:u w:val="none"/>
          </w:rPr>
          <w:t>Khoa</w:t>
        </w:r>
        <w:r w:rsidR="001D28C4" w:rsidRPr="00F3571F">
          <w:rPr>
            <w:rStyle w:val="Siuktni"/>
            <w:rFonts w:asciiTheme="majorHAnsi" w:hAnsiTheme="majorHAnsi" w:cstheme="majorHAnsi"/>
            <w:b/>
            <w:bCs/>
            <w:color w:val="auto"/>
            <w:sz w:val="25"/>
            <w:szCs w:val="25"/>
            <w:u w:val="none"/>
          </w:rPr>
          <w:t xml:space="preserve"> học của sinh viên</w:t>
        </w:r>
      </w:hyperlink>
    </w:p>
    <w:p w14:paraId="5AA6CCB1" w14:textId="1FD6A326" w:rsidR="001D28C4" w:rsidRPr="00F3571F" w:rsidRDefault="001D28C4" w:rsidP="003B00CC">
      <w:pPr>
        <w:spacing w:after="0" w:line="240" w:lineRule="auto"/>
        <w:ind w:firstLine="709"/>
        <w:jc w:val="both"/>
        <w:rPr>
          <w:rFonts w:asciiTheme="majorHAnsi" w:hAnsiTheme="majorHAnsi" w:cstheme="majorHAnsi"/>
          <w:b/>
          <w:bCs/>
          <w:sz w:val="25"/>
          <w:szCs w:val="25"/>
        </w:rPr>
      </w:pPr>
      <w:r w:rsidRPr="00F3571F">
        <w:rPr>
          <w:rFonts w:asciiTheme="majorHAnsi" w:hAnsiTheme="majorHAnsi" w:cstheme="majorHAnsi"/>
          <w:b/>
          <w:bCs/>
          <w:sz w:val="25"/>
          <w:szCs w:val="25"/>
        </w:rPr>
        <w:t xml:space="preserve">Link liên kết </w:t>
      </w:r>
      <w:hyperlink r:id="rId64" w:history="1">
        <w:r w:rsidR="001E75A7" w:rsidRPr="00F3571F">
          <w:rPr>
            <w:rStyle w:val="Siuktni"/>
            <w:rFonts w:asciiTheme="majorHAnsi" w:hAnsiTheme="majorHAnsi" w:cstheme="majorHAnsi"/>
            <w:b/>
            <w:bCs/>
            <w:color w:val="auto"/>
            <w:sz w:val="25"/>
            <w:szCs w:val="25"/>
            <w:u w:val="none"/>
          </w:rPr>
          <w:t xml:space="preserve">Quyết định ban hành quy chế hoạt động đối ngoại và hợp tác quốc tế của </w:t>
        </w:r>
        <w:r w:rsidR="001A68F0" w:rsidRPr="00F3571F">
          <w:rPr>
            <w:rStyle w:val="Siuktni"/>
            <w:rFonts w:asciiTheme="majorHAnsi" w:hAnsiTheme="majorHAnsi" w:cstheme="majorHAnsi"/>
            <w:b/>
            <w:bCs/>
            <w:color w:val="auto"/>
            <w:sz w:val="25"/>
            <w:szCs w:val="25"/>
            <w:u w:val="none"/>
          </w:rPr>
          <w:t>ĐHTT</w:t>
        </w:r>
      </w:hyperlink>
    </w:p>
    <w:p w14:paraId="46A0BE35" w14:textId="77777777" w:rsidR="00F65156" w:rsidRPr="00F3571F" w:rsidRDefault="00F65156" w:rsidP="003B00CC">
      <w:pPr>
        <w:spacing w:after="0" w:line="240" w:lineRule="auto"/>
        <w:ind w:firstLine="709"/>
        <w:jc w:val="both"/>
        <w:rPr>
          <w:rFonts w:asciiTheme="majorHAnsi" w:hAnsiTheme="majorHAnsi" w:cstheme="majorHAnsi"/>
          <w:b/>
          <w:bCs/>
          <w:sz w:val="25"/>
          <w:szCs w:val="25"/>
        </w:rPr>
      </w:pPr>
    </w:p>
    <w:p w14:paraId="2597F1C9" w14:textId="77777777" w:rsidR="001D28C4" w:rsidRPr="00F3571F" w:rsidRDefault="001D28C4" w:rsidP="003B00CC">
      <w:pPr>
        <w:spacing w:after="0" w:line="240" w:lineRule="auto"/>
        <w:ind w:firstLine="709"/>
        <w:jc w:val="both"/>
        <w:rPr>
          <w:rFonts w:asciiTheme="majorHAnsi" w:hAnsiTheme="majorHAnsi" w:cstheme="majorHAnsi"/>
          <w:b/>
          <w:bCs/>
          <w:sz w:val="25"/>
          <w:szCs w:val="25"/>
        </w:rPr>
      </w:pPr>
    </w:p>
    <w:p w14:paraId="083BC000" w14:textId="77777777" w:rsidR="00BA2526" w:rsidRPr="00F3571F" w:rsidRDefault="00BA2526" w:rsidP="00BA2526">
      <w:pPr>
        <w:jc w:val="center"/>
        <w:rPr>
          <w:rFonts w:asciiTheme="majorHAnsi" w:hAnsiTheme="majorHAnsi" w:cstheme="majorHAnsi"/>
          <w:sz w:val="25"/>
          <w:szCs w:val="25"/>
        </w:rPr>
      </w:pPr>
    </w:p>
    <w:p w14:paraId="0CA60D42" w14:textId="5A950113" w:rsidR="00E232DB" w:rsidRPr="00F3571F" w:rsidRDefault="00E232DB" w:rsidP="00CF4F7B">
      <w:pPr>
        <w:rPr>
          <w:rFonts w:asciiTheme="majorHAnsi" w:hAnsiTheme="majorHAnsi" w:cstheme="majorHAnsi"/>
          <w:b/>
          <w:bCs/>
          <w:sz w:val="25"/>
          <w:szCs w:val="25"/>
        </w:rPr>
      </w:pPr>
    </w:p>
    <w:sectPr w:rsidR="00E232DB" w:rsidRPr="00F3571F" w:rsidSect="0056288D">
      <w:footerReference w:type="default" r:id="rId65"/>
      <w:pgSz w:w="11906" w:h="16838" w:code="9"/>
      <w:pgMar w:top="1134" w:right="1134" w:bottom="1134" w:left="1701" w:header="567" w:footer="567"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045BA2" w14:textId="77777777" w:rsidR="00FF260B" w:rsidRDefault="00FF260B" w:rsidP="00DB055E">
      <w:pPr>
        <w:spacing w:after="0" w:line="240" w:lineRule="auto"/>
      </w:pPr>
      <w:r>
        <w:separator/>
      </w:r>
    </w:p>
  </w:endnote>
  <w:endnote w:type="continuationSeparator" w:id="0">
    <w:p w14:paraId="6CCE66B8" w14:textId="77777777" w:rsidR="00FF260B" w:rsidRDefault="00FF260B" w:rsidP="00DB055E">
      <w:pPr>
        <w:spacing w:after="0" w:line="240" w:lineRule="auto"/>
      </w:pPr>
      <w:r>
        <w:continuationSeparator/>
      </w:r>
    </w:p>
  </w:endnote>
  <w:endnote w:type="continuationNotice" w:id="1">
    <w:p w14:paraId="65C6B474" w14:textId="77777777" w:rsidR="00FF260B" w:rsidRDefault="00FF260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decorative"/>
    <w:pitch w:val="variable"/>
    <w:sig w:usb0="00000000" w:usb1="10000000" w:usb2="00000000" w:usb3="00000000" w:csb0="80000000" w:csb1="00000000"/>
  </w:font>
  <w:font w:name="OpenSymbol">
    <w:altName w:val="Yu Gothic"/>
    <w:charset w:val="80"/>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NewRomanPSMT">
    <w:altName w:val="Klee One"/>
    <w:panose1 w:val="00000000000000000000"/>
    <w:charset w:val="80"/>
    <w:family w:val="auto"/>
    <w:notTrueType/>
    <w:pitch w:val="default"/>
    <w:sig w:usb0="20000001" w:usb1="08070000" w:usb2="00000010" w:usb3="00000000" w:csb0="00020100" w:csb1="00000000"/>
  </w:font>
  <w:font w:name="DejaVu Sans">
    <w:altName w:val="Yu Gothic"/>
    <w:charset w:val="00"/>
    <w:family w:val="swiss"/>
    <w:pitch w:val="variable"/>
    <w:sig w:usb0="E7003EFF" w:usb1="D200FDFF" w:usb2="00042029" w:usb3="00000000" w:csb0="800001FF" w:csb1="00000000"/>
  </w:font>
  <w:font w:name="font2819">
    <w:altName w:val="MS Mincho"/>
    <w:charset w:val="80"/>
    <w:family w:val="auto"/>
    <w:pitch w:val="variable"/>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7461556"/>
      <w:docPartObj>
        <w:docPartGallery w:val="Page Numbers (Bottom of Page)"/>
        <w:docPartUnique/>
      </w:docPartObj>
    </w:sdtPr>
    <w:sdtContent>
      <w:p w14:paraId="1D83344B" w14:textId="5986CC84" w:rsidR="00EA5740" w:rsidRDefault="00EA5740">
        <w:pPr>
          <w:pStyle w:val="Chntrang"/>
          <w:jc w:val="center"/>
        </w:pPr>
        <w:r>
          <w:fldChar w:fldCharType="begin"/>
        </w:r>
        <w:r>
          <w:instrText>PAGE   \* MERGEFORMAT</w:instrText>
        </w:r>
        <w:r>
          <w:fldChar w:fldCharType="separate"/>
        </w:r>
        <w:r w:rsidR="00405A17">
          <w:rPr>
            <w:noProof/>
          </w:rPr>
          <w:t>44</w:t>
        </w:r>
        <w:r>
          <w:fldChar w:fldCharType="end"/>
        </w:r>
      </w:p>
    </w:sdtContent>
  </w:sdt>
  <w:p w14:paraId="4FEA0E67" w14:textId="77777777" w:rsidR="00EA5740" w:rsidRDefault="00EA5740">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1335D2" w14:textId="77777777" w:rsidR="00FF260B" w:rsidRDefault="00FF260B" w:rsidP="00DB055E">
      <w:pPr>
        <w:spacing w:after="0" w:line="240" w:lineRule="auto"/>
      </w:pPr>
      <w:r>
        <w:separator/>
      </w:r>
    </w:p>
  </w:footnote>
  <w:footnote w:type="continuationSeparator" w:id="0">
    <w:p w14:paraId="4B8ACD52" w14:textId="77777777" w:rsidR="00FF260B" w:rsidRDefault="00FF260B" w:rsidP="00DB055E">
      <w:pPr>
        <w:spacing w:after="0" w:line="240" w:lineRule="auto"/>
      </w:pPr>
      <w:r>
        <w:continuationSeparator/>
      </w:r>
    </w:p>
  </w:footnote>
  <w:footnote w:type="continuationNotice" w:id="1">
    <w:p w14:paraId="6984ECE7" w14:textId="77777777" w:rsidR="00FF260B" w:rsidRDefault="00FF260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4F2E1E18"/>
    <w:lvl w:ilvl="0">
      <w:start w:val="1"/>
      <w:numFmt w:val="decimal"/>
      <w:pStyle w:val="Sudong"/>
      <w:lvlText w:val="%1."/>
      <w:lvlJc w:val="left"/>
      <w:pPr>
        <w:tabs>
          <w:tab w:val="num" w:pos="360"/>
        </w:tabs>
        <w:ind w:left="360" w:hanging="360"/>
      </w:pPr>
    </w:lvl>
  </w:abstractNum>
  <w:abstractNum w:abstractNumId="1" w15:restartNumberingAfterBreak="0">
    <w:nsid w:val="FFFFFF89"/>
    <w:multiLevelType w:val="singleLevel"/>
    <w:tmpl w:val="FFFFFF89"/>
    <w:lvl w:ilvl="0">
      <w:start w:val="1"/>
      <w:numFmt w:val="bullet"/>
      <w:pStyle w:val="Duudong"/>
      <w:lvlText w:val=""/>
      <w:lvlJc w:val="left"/>
      <w:pPr>
        <w:tabs>
          <w:tab w:val="left" w:pos="4670"/>
        </w:tabs>
        <w:ind w:left="4670" w:hanging="340"/>
      </w:pPr>
      <w:rPr>
        <w:rFonts w:ascii="Symbol" w:hAnsi="Symbol" w:hint="default"/>
      </w:rPr>
    </w:lvl>
  </w:abstractNum>
  <w:abstractNum w:abstractNumId="2" w15:restartNumberingAfterBreak="0">
    <w:nsid w:val="00000006"/>
    <w:multiLevelType w:val="multilevel"/>
    <w:tmpl w:val="00000006"/>
    <w:name w:val="WW8Num21"/>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15:restartNumberingAfterBreak="0">
    <w:nsid w:val="00000010"/>
    <w:multiLevelType w:val="multilevel"/>
    <w:tmpl w:val="00000010"/>
    <w:name w:val="WW8Num29"/>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15:restartNumberingAfterBreak="0">
    <w:nsid w:val="00000013"/>
    <w:multiLevelType w:val="multilevel"/>
    <w:tmpl w:val="00000013"/>
    <w:name w:val="WW8Num40"/>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5" w15:restartNumberingAfterBreak="0">
    <w:nsid w:val="00000014"/>
    <w:multiLevelType w:val="multilevel"/>
    <w:tmpl w:val="00000014"/>
    <w:name w:val="WW8Num19"/>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6" w15:restartNumberingAfterBreak="0">
    <w:nsid w:val="071D0FB4"/>
    <w:multiLevelType w:val="multilevel"/>
    <w:tmpl w:val="42DC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72B8F"/>
    <w:multiLevelType w:val="multilevel"/>
    <w:tmpl w:val="726A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085871"/>
    <w:multiLevelType w:val="hybridMultilevel"/>
    <w:tmpl w:val="2FEE274A"/>
    <w:lvl w:ilvl="0" w:tplc="BF6880AC">
      <w:start w:val="1"/>
      <w:numFmt w:val="bullet"/>
      <w:pStyle w:val="-gachdaudong"/>
      <w:lvlText w:val=""/>
      <w:lvlJc w:val="left"/>
      <w:pPr>
        <w:tabs>
          <w:tab w:val="num" w:pos="357"/>
        </w:tabs>
        <w:ind w:left="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4D26714"/>
    <w:multiLevelType w:val="multilevel"/>
    <w:tmpl w:val="872A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DA7395"/>
    <w:multiLevelType w:val="multilevel"/>
    <w:tmpl w:val="C448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A2121"/>
    <w:multiLevelType w:val="multilevel"/>
    <w:tmpl w:val="5F768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114D6F"/>
    <w:multiLevelType w:val="hybridMultilevel"/>
    <w:tmpl w:val="B11C122A"/>
    <w:lvl w:ilvl="0" w:tplc="042A0001">
      <w:start w:val="1"/>
      <w:numFmt w:val="bullet"/>
      <w:lvlText w:val=""/>
      <w:lvlJc w:val="left"/>
      <w:pPr>
        <w:ind w:left="2149" w:hanging="360"/>
      </w:pPr>
      <w:rPr>
        <w:rFonts w:ascii="Symbol" w:hAnsi="Symbol" w:hint="default"/>
      </w:rPr>
    </w:lvl>
    <w:lvl w:ilvl="1" w:tplc="042A0003" w:tentative="1">
      <w:start w:val="1"/>
      <w:numFmt w:val="bullet"/>
      <w:lvlText w:val="o"/>
      <w:lvlJc w:val="left"/>
      <w:pPr>
        <w:ind w:left="2869" w:hanging="360"/>
      </w:pPr>
      <w:rPr>
        <w:rFonts w:ascii="Courier New" w:hAnsi="Courier New" w:cs="Courier New" w:hint="default"/>
      </w:rPr>
    </w:lvl>
    <w:lvl w:ilvl="2" w:tplc="042A0005" w:tentative="1">
      <w:start w:val="1"/>
      <w:numFmt w:val="bullet"/>
      <w:lvlText w:val=""/>
      <w:lvlJc w:val="left"/>
      <w:pPr>
        <w:ind w:left="3589" w:hanging="360"/>
      </w:pPr>
      <w:rPr>
        <w:rFonts w:ascii="Wingdings" w:hAnsi="Wingdings" w:hint="default"/>
      </w:rPr>
    </w:lvl>
    <w:lvl w:ilvl="3" w:tplc="042A0001" w:tentative="1">
      <w:start w:val="1"/>
      <w:numFmt w:val="bullet"/>
      <w:lvlText w:val=""/>
      <w:lvlJc w:val="left"/>
      <w:pPr>
        <w:ind w:left="4309" w:hanging="360"/>
      </w:pPr>
      <w:rPr>
        <w:rFonts w:ascii="Symbol" w:hAnsi="Symbol" w:hint="default"/>
      </w:rPr>
    </w:lvl>
    <w:lvl w:ilvl="4" w:tplc="042A0003" w:tentative="1">
      <w:start w:val="1"/>
      <w:numFmt w:val="bullet"/>
      <w:lvlText w:val="o"/>
      <w:lvlJc w:val="left"/>
      <w:pPr>
        <w:ind w:left="5029" w:hanging="360"/>
      </w:pPr>
      <w:rPr>
        <w:rFonts w:ascii="Courier New" w:hAnsi="Courier New" w:cs="Courier New" w:hint="default"/>
      </w:rPr>
    </w:lvl>
    <w:lvl w:ilvl="5" w:tplc="042A0005" w:tentative="1">
      <w:start w:val="1"/>
      <w:numFmt w:val="bullet"/>
      <w:lvlText w:val=""/>
      <w:lvlJc w:val="left"/>
      <w:pPr>
        <w:ind w:left="5749" w:hanging="360"/>
      </w:pPr>
      <w:rPr>
        <w:rFonts w:ascii="Wingdings" w:hAnsi="Wingdings" w:hint="default"/>
      </w:rPr>
    </w:lvl>
    <w:lvl w:ilvl="6" w:tplc="042A0001" w:tentative="1">
      <w:start w:val="1"/>
      <w:numFmt w:val="bullet"/>
      <w:lvlText w:val=""/>
      <w:lvlJc w:val="left"/>
      <w:pPr>
        <w:ind w:left="6469" w:hanging="360"/>
      </w:pPr>
      <w:rPr>
        <w:rFonts w:ascii="Symbol" w:hAnsi="Symbol" w:hint="default"/>
      </w:rPr>
    </w:lvl>
    <w:lvl w:ilvl="7" w:tplc="042A0003" w:tentative="1">
      <w:start w:val="1"/>
      <w:numFmt w:val="bullet"/>
      <w:lvlText w:val="o"/>
      <w:lvlJc w:val="left"/>
      <w:pPr>
        <w:ind w:left="7189" w:hanging="360"/>
      </w:pPr>
      <w:rPr>
        <w:rFonts w:ascii="Courier New" w:hAnsi="Courier New" w:cs="Courier New" w:hint="default"/>
      </w:rPr>
    </w:lvl>
    <w:lvl w:ilvl="8" w:tplc="042A0005" w:tentative="1">
      <w:start w:val="1"/>
      <w:numFmt w:val="bullet"/>
      <w:lvlText w:val=""/>
      <w:lvlJc w:val="left"/>
      <w:pPr>
        <w:ind w:left="7909" w:hanging="360"/>
      </w:pPr>
      <w:rPr>
        <w:rFonts w:ascii="Wingdings" w:hAnsi="Wingdings" w:hint="default"/>
      </w:rPr>
    </w:lvl>
  </w:abstractNum>
  <w:abstractNum w:abstractNumId="13" w15:restartNumberingAfterBreak="0">
    <w:nsid w:val="2CCA0D50"/>
    <w:multiLevelType w:val="hybridMultilevel"/>
    <w:tmpl w:val="D3E20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3264E2"/>
    <w:multiLevelType w:val="multilevel"/>
    <w:tmpl w:val="0062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4217C7"/>
    <w:multiLevelType w:val="multilevel"/>
    <w:tmpl w:val="ABD8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586502"/>
    <w:multiLevelType w:val="multilevel"/>
    <w:tmpl w:val="B692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BC7300"/>
    <w:multiLevelType w:val="multilevel"/>
    <w:tmpl w:val="52761176"/>
    <w:lvl w:ilvl="0">
      <w:start w:val="1"/>
      <w:numFmt w:val="bullet"/>
      <w:pStyle w:val="MMTopic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59413D"/>
    <w:multiLevelType w:val="multilevel"/>
    <w:tmpl w:val="14E2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F764F4"/>
    <w:multiLevelType w:val="multilevel"/>
    <w:tmpl w:val="57B4F29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4DA644B"/>
    <w:multiLevelType w:val="multilevel"/>
    <w:tmpl w:val="39C464C4"/>
    <w:lvl w:ilvl="0">
      <w:start w:val="9"/>
      <w:numFmt w:val="decimal"/>
      <w:lvlText w:val="%1"/>
      <w:lvlJc w:val="left"/>
      <w:pPr>
        <w:tabs>
          <w:tab w:val="num" w:pos="420"/>
        </w:tabs>
        <w:ind w:left="420" w:hanging="420"/>
      </w:pPr>
      <w:rPr>
        <w:rFonts w:hint="default"/>
      </w:rPr>
    </w:lvl>
    <w:lvl w:ilvl="1">
      <w:start w:val="1"/>
      <w:numFmt w:val="decimal"/>
      <w:pStyle w:val="Muc2"/>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61856B27"/>
    <w:multiLevelType w:val="hybridMultilevel"/>
    <w:tmpl w:val="267CD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DE57DB"/>
    <w:multiLevelType w:val="multilevel"/>
    <w:tmpl w:val="63D4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9B6031"/>
    <w:multiLevelType w:val="multilevel"/>
    <w:tmpl w:val="E0C8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40216A"/>
    <w:multiLevelType w:val="multilevel"/>
    <w:tmpl w:val="3FF6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801DB3"/>
    <w:multiLevelType w:val="hybridMultilevel"/>
    <w:tmpl w:val="B9521984"/>
    <w:lvl w:ilvl="0" w:tplc="A546DE82">
      <w:start w:val="1"/>
      <w:numFmt w:val="decimal"/>
      <w:pStyle w:val="sothutu"/>
      <w:lvlText w:val="%1"/>
      <w:lvlJc w:val="cente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9A867F22" w:tentative="1">
      <w:start w:val="1"/>
      <w:numFmt w:val="lowerLetter"/>
      <w:lvlText w:val="%2."/>
      <w:lvlJc w:val="left"/>
      <w:pPr>
        <w:tabs>
          <w:tab w:val="num" w:pos="1440"/>
        </w:tabs>
        <w:ind w:left="1440" w:hanging="360"/>
      </w:pPr>
    </w:lvl>
    <w:lvl w:ilvl="2" w:tplc="D7D81D5E" w:tentative="1">
      <w:start w:val="1"/>
      <w:numFmt w:val="lowerRoman"/>
      <w:lvlText w:val="%3."/>
      <w:lvlJc w:val="right"/>
      <w:pPr>
        <w:tabs>
          <w:tab w:val="num" w:pos="2160"/>
        </w:tabs>
        <w:ind w:left="2160" w:hanging="180"/>
      </w:pPr>
    </w:lvl>
    <w:lvl w:ilvl="3" w:tplc="183E6FB2" w:tentative="1">
      <w:start w:val="1"/>
      <w:numFmt w:val="decimal"/>
      <w:lvlText w:val="%4."/>
      <w:lvlJc w:val="left"/>
      <w:pPr>
        <w:tabs>
          <w:tab w:val="num" w:pos="2880"/>
        </w:tabs>
        <w:ind w:left="2880" w:hanging="360"/>
      </w:pPr>
    </w:lvl>
    <w:lvl w:ilvl="4" w:tplc="92E845B6" w:tentative="1">
      <w:start w:val="1"/>
      <w:numFmt w:val="lowerLetter"/>
      <w:lvlText w:val="%5."/>
      <w:lvlJc w:val="left"/>
      <w:pPr>
        <w:tabs>
          <w:tab w:val="num" w:pos="3600"/>
        </w:tabs>
        <w:ind w:left="3600" w:hanging="360"/>
      </w:pPr>
    </w:lvl>
    <w:lvl w:ilvl="5" w:tplc="CCAA1B78" w:tentative="1">
      <w:start w:val="1"/>
      <w:numFmt w:val="lowerRoman"/>
      <w:lvlText w:val="%6."/>
      <w:lvlJc w:val="right"/>
      <w:pPr>
        <w:tabs>
          <w:tab w:val="num" w:pos="4320"/>
        </w:tabs>
        <w:ind w:left="4320" w:hanging="180"/>
      </w:pPr>
    </w:lvl>
    <w:lvl w:ilvl="6" w:tplc="3B4E910C" w:tentative="1">
      <w:start w:val="1"/>
      <w:numFmt w:val="decimal"/>
      <w:lvlText w:val="%7."/>
      <w:lvlJc w:val="left"/>
      <w:pPr>
        <w:tabs>
          <w:tab w:val="num" w:pos="5040"/>
        </w:tabs>
        <w:ind w:left="5040" w:hanging="360"/>
      </w:pPr>
    </w:lvl>
    <w:lvl w:ilvl="7" w:tplc="176877D6" w:tentative="1">
      <w:start w:val="1"/>
      <w:numFmt w:val="lowerLetter"/>
      <w:lvlText w:val="%8."/>
      <w:lvlJc w:val="left"/>
      <w:pPr>
        <w:tabs>
          <w:tab w:val="num" w:pos="5760"/>
        </w:tabs>
        <w:ind w:left="5760" w:hanging="360"/>
      </w:pPr>
    </w:lvl>
    <w:lvl w:ilvl="8" w:tplc="B68CC6BA" w:tentative="1">
      <w:start w:val="1"/>
      <w:numFmt w:val="lowerRoman"/>
      <w:lvlText w:val="%9."/>
      <w:lvlJc w:val="right"/>
      <w:pPr>
        <w:tabs>
          <w:tab w:val="num" w:pos="6480"/>
        </w:tabs>
        <w:ind w:left="6480" w:hanging="180"/>
      </w:pPr>
    </w:lvl>
  </w:abstractNum>
  <w:abstractNum w:abstractNumId="26" w15:restartNumberingAfterBreak="0">
    <w:nsid w:val="7C7A374D"/>
    <w:multiLevelType w:val="multilevel"/>
    <w:tmpl w:val="8B8A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7668860">
    <w:abstractNumId w:val="17"/>
  </w:num>
  <w:num w:numId="2" w16cid:durableId="112555238">
    <w:abstractNumId w:val="1"/>
  </w:num>
  <w:num w:numId="3" w16cid:durableId="2086146452">
    <w:abstractNumId w:val="20"/>
  </w:num>
  <w:num w:numId="4" w16cid:durableId="264773015">
    <w:abstractNumId w:val="25"/>
  </w:num>
  <w:num w:numId="5" w16cid:durableId="1976712534">
    <w:abstractNumId w:val="8"/>
  </w:num>
  <w:num w:numId="6" w16cid:durableId="337536541">
    <w:abstractNumId w:val="11"/>
  </w:num>
  <w:num w:numId="7" w16cid:durableId="909464275">
    <w:abstractNumId w:val="12"/>
  </w:num>
  <w:num w:numId="8" w16cid:durableId="1244754141">
    <w:abstractNumId w:val="10"/>
  </w:num>
  <w:num w:numId="9" w16cid:durableId="1318261839">
    <w:abstractNumId w:val="23"/>
  </w:num>
  <w:num w:numId="10" w16cid:durableId="1118528932">
    <w:abstractNumId w:val="6"/>
  </w:num>
  <w:num w:numId="11" w16cid:durableId="1936205198">
    <w:abstractNumId w:val="26"/>
  </w:num>
  <w:num w:numId="12" w16cid:durableId="269166123">
    <w:abstractNumId w:val="19"/>
  </w:num>
  <w:num w:numId="13" w16cid:durableId="836850484">
    <w:abstractNumId w:val="16"/>
  </w:num>
  <w:num w:numId="14" w16cid:durableId="1428648852">
    <w:abstractNumId w:val="24"/>
  </w:num>
  <w:num w:numId="15" w16cid:durableId="2060595091">
    <w:abstractNumId w:val="22"/>
  </w:num>
  <w:num w:numId="16" w16cid:durableId="854540582">
    <w:abstractNumId w:val="14"/>
  </w:num>
  <w:num w:numId="17" w16cid:durableId="150143934">
    <w:abstractNumId w:val="18"/>
  </w:num>
  <w:num w:numId="18" w16cid:durableId="1701199127">
    <w:abstractNumId w:val="7"/>
  </w:num>
  <w:num w:numId="19" w16cid:durableId="252516228">
    <w:abstractNumId w:val="9"/>
  </w:num>
  <w:num w:numId="20" w16cid:durableId="1036344859">
    <w:abstractNumId w:val="13"/>
  </w:num>
  <w:num w:numId="21" w16cid:durableId="654526696">
    <w:abstractNumId w:val="21"/>
  </w:num>
  <w:num w:numId="22" w16cid:durableId="1674454283">
    <w:abstractNumId w:val="15"/>
  </w:num>
  <w:num w:numId="23" w16cid:durableId="1372414396">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40"/>
  <w:drawingGridVerticalSpacing w:val="381"/>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A6F"/>
    <w:rsid w:val="00002BAC"/>
    <w:rsid w:val="00005564"/>
    <w:rsid w:val="0001063E"/>
    <w:rsid w:val="0001196E"/>
    <w:rsid w:val="000146E6"/>
    <w:rsid w:val="0001501F"/>
    <w:rsid w:val="000167AC"/>
    <w:rsid w:val="00016996"/>
    <w:rsid w:val="000201F8"/>
    <w:rsid w:val="00021E00"/>
    <w:rsid w:val="000224D6"/>
    <w:rsid w:val="00023360"/>
    <w:rsid w:val="00023B45"/>
    <w:rsid w:val="000256F1"/>
    <w:rsid w:val="00027DC9"/>
    <w:rsid w:val="00030632"/>
    <w:rsid w:val="00031B7C"/>
    <w:rsid w:val="000330AA"/>
    <w:rsid w:val="00035D7E"/>
    <w:rsid w:val="000366A6"/>
    <w:rsid w:val="00040D6B"/>
    <w:rsid w:val="00042A6B"/>
    <w:rsid w:val="00042BE1"/>
    <w:rsid w:val="000447F4"/>
    <w:rsid w:val="0005085A"/>
    <w:rsid w:val="00051A74"/>
    <w:rsid w:val="00051F2A"/>
    <w:rsid w:val="0005318F"/>
    <w:rsid w:val="00056137"/>
    <w:rsid w:val="00065988"/>
    <w:rsid w:val="00071B8C"/>
    <w:rsid w:val="00071E5A"/>
    <w:rsid w:val="00072389"/>
    <w:rsid w:val="0007512C"/>
    <w:rsid w:val="0008133C"/>
    <w:rsid w:val="0008469D"/>
    <w:rsid w:val="00084B02"/>
    <w:rsid w:val="00090023"/>
    <w:rsid w:val="00090616"/>
    <w:rsid w:val="000917AC"/>
    <w:rsid w:val="00092EB4"/>
    <w:rsid w:val="00093424"/>
    <w:rsid w:val="00093BAC"/>
    <w:rsid w:val="000974AF"/>
    <w:rsid w:val="00097719"/>
    <w:rsid w:val="00097B6B"/>
    <w:rsid w:val="000A1B2A"/>
    <w:rsid w:val="000A4508"/>
    <w:rsid w:val="000A7055"/>
    <w:rsid w:val="000B0CBE"/>
    <w:rsid w:val="000B20ED"/>
    <w:rsid w:val="000B6EC7"/>
    <w:rsid w:val="000C0F3B"/>
    <w:rsid w:val="000C6507"/>
    <w:rsid w:val="000C6CAC"/>
    <w:rsid w:val="000C7A8E"/>
    <w:rsid w:val="000D4C29"/>
    <w:rsid w:val="000D648E"/>
    <w:rsid w:val="000D6B04"/>
    <w:rsid w:val="000D7B85"/>
    <w:rsid w:val="000D7E88"/>
    <w:rsid w:val="000E0A30"/>
    <w:rsid w:val="000E1951"/>
    <w:rsid w:val="000E4C9C"/>
    <w:rsid w:val="000E69D6"/>
    <w:rsid w:val="000F0595"/>
    <w:rsid w:val="000F1074"/>
    <w:rsid w:val="000F2A42"/>
    <w:rsid w:val="000F31ED"/>
    <w:rsid w:val="000F36E6"/>
    <w:rsid w:val="000F3C88"/>
    <w:rsid w:val="000F3EAF"/>
    <w:rsid w:val="00100E19"/>
    <w:rsid w:val="001048C1"/>
    <w:rsid w:val="00105480"/>
    <w:rsid w:val="00106480"/>
    <w:rsid w:val="00106E38"/>
    <w:rsid w:val="001078B9"/>
    <w:rsid w:val="00110998"/>
    <w:rsid w:val="00124B2A"/>
    <w:rsid w:val="001256F1"/>
    <w:rsid w:val="00126BD8"/>
    <w:rsid w:val="00133C4F"/>
    <w:rsid w:val="00134B8B"/>
    <w:rsid w:val="00136734"/>
    <w:rsid w:val="00141901"/>
    <w:rsid w:val="00145F70"/>
    <w:rsid w:val="001468AC"/>
    <w:rsid w:val="00147A70"/>
    <w:rsid w:val="00150137"/>
    <w:rsid w:val="00150763"/>
    <w:rsid w:val="00150BCA"/>
    <w:rsid w:val="001530D4"/>
    <w:rsid w:val="001532AA"/>
    <w:rsid w:val="001539C4"/>
    <w:rsid w:val="00156146"/>
    <w:rsid w:val="001600F7"/>
    <w:rsid w:val="00163259"/>
    <w:rsid w:val="0016352D"/>
    <w:rsid w:val="00163FC9"/>
    <w:rsid w:val="00164432"/>
    <w:rsid w:val="0016640F"/>
    <w:rsid w:val="00175B11"/>
    <w:rsid w:val="0018367A"/>
    <w:rsid w:val="001852B3"/>
    <w:rsid w:val="001927F6"/>
    <w:rsid w:val="00194349"/>
    <w:rsid w:val="00194435"/>
    <w:rsid w:val="0019546C"/>
    <w:rsid w:val="0019591E"/>
    <w:rsid w:val="00195B3A"/>
    <w:rsid w:val="00196612"/>
    <w:rsid w:val="00196BEC"/>
    <w:rsid w:val="001A3395"/>
    <w:rsid w:val="001A34B1"/>
    <w:rsid w:val="001A48E3"/>
    <w:rsid w:val="001A58E7"/>
    <w:rsid w:val="001A68F0"/>
    <w:rsid w:val="001B02C5"/>
    <w:rsid w:val="001B1A40"/>
    <w:rsid w:val="001B459F"/>
    <w:rsid w:val="001B695D"/>
    <w:rsid w:val="001C416E"/>
    <w:rsid w:val="001C5DDA"/>
    <w:rsid w:val="001C629C"/>
    <w:rsid w:val="001C6C2A"/>
    <w:rsid w:val="001C785B"/>
    <w:rsid w:val="001D177E"/>
    <w:rsid w:val="001D28C4"/>
    <w:rsid w:val="001D3854"/>
    <w:rsid w:val="001D40ED"/>
    <w:rsid w:val="001E1F31"/>
    <w:rsid w:val="001E34B1"/>
    <w:rsid w:val="001E3E09"/>
    <w:rsid w:val="001E4D18"/>
    <w:rsid w:val="001E71A2"/>
    <w:rsid w:val="001E75A7"/>
    <w:rsid w:val="001E7C8E"/>
    <w:rsid w:val="001F0DF6"/>
    <w:rsid w:val="001F0E2E"/>
    <w:rsid w:val="001F1727"/>
    <w:rsid w:val="001F5733"/>
    <w:rsid w:val="001F5E89"/>
    <w:rsid w:val="001F6769"/>
    <w:rsid w:val="001F711B"/>
    <w:rsid w:val="001F71DF"/>
    <w:rsid w:val="001F776E"/>
    <w:rsid w:val="001F7A61"/>
    <w:rsid w:val="00201F11"/>
    <w:rsid w:val="00202ACC"/>
    <w:rsid w:val="00202F5D"/>
    <w:rsid w:val="00204614"/>
    <w:rsid w:val="0020687D"/>
    <w:rsid w:val="002071CA"/>
    <w:rsid w:val="00211CD2"/>
    <w:rsid w:val="00214848"/>
    <w:rsid w:val="00214E4F"/>
    <w:rsid w:val="002157DF"/>
    <w:rsid w:val="00217AF9"/>
    <w:rsid w:val="002201BC"/>
    <w:rsid w:val="0022467B"/>
    <w:rsid w:val="0022488D"/>
    <w:rsid w:val="00230339"/>
    <w:rsid w:val="002321D6"/>
    <w:rsid w:val="002328B7"/>
    <w:rsid w:val="00236CEA"/>
    <w:rsid w:val="00241205"/>
    <w:rsid w:val="002470A1"/>
    <w:rsid w:val="0025189D"/>
    <w:rsid w:val="00253594"/>
    <w:rsid w:val="00254817"/>
    <w:rsid w:val="00254F17"/>
    <w:rsid w:val="00255171"/>
    <w:rsid w:val="0025624E"/>
    <w:rsid w:val="00263B96"/>
    <w:rsid w:val="002705FC"/>
    <w:rsid w:val="00274150"/>
    <w:rsid w:val="00275039"/>
    <w:rsid w:val="0027628B"/>
    <w:rsid w:val="002763B0"/>
    <w:rsid w:val="0028044B"/>
    <w:rsid w:val="00284860"/>
    <w:rsid w:val="00285249"/>
    <w:rsid w:val="00285351"/>
    <w:rsid w:val="00285759"/>
    <w:rsid w:val="00286F5A"/>
    <w:rsid w:val="002910DF"/>
    <w:rsid w:val="002917F8"/>
    <w:rsid w:val="00291C24"/>
    <w:rsid w:val="00293E5E"/>
    <w:rsid w:val="00293EE4"/>
    <w:rsid w:val="00297851"/>
    <w:rsid w:val="002A01FF"/>
    <w:rsid w:val="002A3126"/>
    <w:rsid w:val="002A351C"/>
    <w:rsid w:val="002A56A1"/>
    <w:rsid w:val="002A6EF3"/>
    <w:rsid w:val="002B5C7E"/>
    <w:rsid w:val="002B6D82"/>
    <w:rsid w:val="002B7C12"/>
    <w:rsid w:val="002C1CEE"/>
    <w:rsid w:val="002C44F4"/>
    <w:rsid w:val="002C63B3"/>
    <w:rsid w:val="002C6A55"/>
    <w:rsid w:val="002D2436"/>
    <w:rsid w:val="002D32F1"/>
    <w:rsid w:val="002D57AB"/>
    <w:rsid w:val="002E2418"/>
    <w:rsid w:val="002E4490"/>
    <w:rsid w:val="002E4578"/>
    <w:rsid w:val="002F0C2F"/>
    <w:rsid w:val="002F126F"/>
    <w:rsid w:val="002F2AF4"/>
    <w:rsid w:val="002F3023"/>
    <w:rsid w:val="002F3B5A"/>
    <w:rsid w:val="0030643D"/>
    <w:rsid w:val="00307D2A"/>
    <w:rsid w:val="00310068"/>
    <w:rsid w:val="00311E52"/>
    <w:rsid w:val="0031433F"/>
    <w:rsid w:val="003156A9"/>
    <w:rsid w:val="003158B3"/>
    <w:rsid w:val="00316F5C"/>
    <w:rsid w:val="00317CB3"/>
    <w:rsid w:val="003227CA"/>
    <w:rsid w:val="0032788E"/>
    <w:rsid w:val="00327A8F"/>
    <w:rsid w:val="00331F4B"/>
    <w:rsid w:val="0033392D"/>
    <w:rsid w:val="00335160"/>
    <w:rsid w:val="00337035"/>
    <w:rsid w:val="003415C8"/>
    <w:rsid w:val="00342AFF"/>
    <w:rsid w:val="00344533"/>
    <w:rsid w:val="003447A3"/>
    <w:rsid w:val="00345A35"/>
    <w:rsid w:val="0034703F"/>
    <w:rsid w:val="00352513"/>
    <w:rsid w:val="00352F0D"/>
    <w:rsid w:val="00353619"/>
    <w:rsid w:val="003536AE"/>
    <w:rsid w:val="0035412B"/>
    <w:rsid w:val="0035600A"/>
    <w:rsid w:val="00357D7A"/>
    <w:rsid w:val="00361CF5"/>
    <w:rsid w:val="00362AAE"/>
    <w:rsid w:val="00365E6E"/>
    <w:rsid w:val="003660DD"/>
    <w:rsid w:val="00370704"/>
    <w:rsid w:val="003715E4"/>
    <w:rsid w:val="00371860"/>
    <w:rsid w:val="003719DB"/>
    <w:rsid w:val="00377658"/>
    <w:rsid w:val="00381F8C"/>
    <w:rsid w:val="00382645"/>
    <w:rsid w:val="003827A5"/>
    <w:rsid w:val="00385278"/>
    <w:rsid w:val="00386F75"/>
    <w:rsid w:val="0039001C"/>
    <w:rsid w:val="003911E9"/>
    <w:rsid w:val="00392655"/>
    <w:rsid w:val="00392F84"/>
    <w:rsid w:val="0039301A"/>
    <w:rsid w:val="00393BED"/>
    <w:rsid w:val="00394A40"/>
    <w:rsid w:val="003975C2"/>
    <w:rsid w:val="00397F7A"/>
    <w:rsid w:val="003A098C"/>
    <w:rsid w:val="003A1157"/>
    <w:rsid w:val="003A22FA"/>
    <w:rsid w:val="003A2964"/>
    <w:rsid w:val="003A422C"/>
    <w:rsid w:val="003A4BF9"/>
    <w:rsid w:val="003A6072"/>
    <w:rsid w:val="003A7F6D"/>
    <w:rsid w:val="003B00CC"/>
    <w:rsid w:val="003B1AE4"/>
    <w:rsid w:val="003B44D0"/>
    <w:rsid w:val="003B6BC2"/>
    <w:rsid w:val="003B6E10"/>
    <w:rsid w:val="003C054A"/>
    <w:rsid w:val="003C3D54"/>
    <w:rsid w:val="003C44BF"/>
    <w:rsid w:val="003C4699"/>
    <w:rsid w:val="003C774A"/>
    <w:rsid w:val="003C7919"/>
    <w:rsid w:val="003D15E4"/>
    <w:rsid w:val="003D1F7C"/>
    <w:rsid w:val="003D22DB"/>
    <w:rsid w:val="003D29AD"/>
    <w:rsid w:val="003D4D3E"/>
    <w:rsid w:val="003E389F"/>
    <w:rsid w:val="003E4989"/>
    <w:rsid w:val="003E789A"/>
    <w:rsid w:val="003F09A1"/>
    <w:rsid w:val="003F0A6A"/>
    <w:rsid w:val="003F0AD8"/>
    <w:rsid w:val="003F22E5"/>
    <w:rsid w:val="003F2399"/>
    <w:rsid w:val="003F2798"/>
    <w:rsid w:val="003F3022"/>
    <w:rsid w:val="003F4596"/>
    <w:rsid w:val="003F5AAF"/>
    <w:rsid w:val="003F71B0"/>
    <w:rsid w:val="003F75E5"/>
    <w:rsid w:val="00403AB4"/>
    <w:rsid w:val="0040491A"/>
    <w:rsid w:val="00404ADD"/>
    <w:rsid w:val="00405A17"/>
    <w:rsid w:val="004061D0"/>
    <w:rsid w:val="00406EA4"/>
    <w:rsid w:val="00407A27"/>
    <w:rsid w:val="0041082B"/>
    <w:rsid w:val="00411D6C"/>
    <w:rsid w:val="00412007"/>
    <w:rsid w:val="004149F3"/>
    <w:rsid w:val="00414D04"/>
    <w:rsid w:val="00415C19"/>
    <w:rsid w:val="004176C7"/>
    <w:rsid w:val="00422146"/>
    <w:rsid w:val="0042693C"/>
    <w:rsid w:val="004277C2"/>
    <w:rsid w:val="00431C82"/>
    <w:rsid w:val="004351A0"/>
    <w:rsid w:val="00437163"/>
    <w:rsid w:val="00437FA5"/>
    <w:rsid w:val="0044048B"/>
    <w:rsid w:val="004404FD"/>
    <w:rsid w:val="0044199B"/>
    <w:rsid w:val="00442FA2"/>
    <w:rsid w:val="004434EF"/>
    <w:rsid w:val="00444693"/>
    <w:rsid w:val="00447173"/>
    <w:rsid w:val="00451FC8"/>
    <w:rsid w:val="00456BE1"/>
    <w:rsid w:val="0046044D"/>
    <w:rsid w:val="004637FE"/>
    <w:rsid w:val="004639AC"/>
    <w:rsid w:val="00464BD5"/>
    <w:rsid w:val="004702C9"/>
    <w:rsid w:val="00470618"/>
    <w:rsid w:val="00470E14"/>
    <w:rsid w:val="0047227D"/>
    <w:rsid w:val="00473AC6"/>
    <w:rsid w:val="00473F3B"/>
    <w:rsid w:val="00476458"/>
    <w:rsid w:val="00480FEF"/>
    <w:rsid w:val="004815D9"/>
    <w:rsid w:val="00483055"/>
    <w:rsid w:val="00485485"/>
    <w:rsid w:val="0048570A"/>
    <w:rsid w:val="00485AB4"/>
    <w:rsid w:val="0048658D"/>
    <w:rsid w:val="00493634"/>
    <w:rsid w:val="00494F72"/>
    <w:rsid w:val="0049504E"/>
    <w:rsid w:val="00496A68"/>
    <w:rsid w:val="004A006A"/>
    <w:rsid w:val="004A0726"/>
    <w:rsid w:val="004A1257"/>
    <w:rsid w:val="004A1537"/>
    <w:rsid w:val="004A31CC"/>
    <w:rsid w:val="004A5354"/>
    <w:rsid w:val="004A7654"/>
    <w:rsid w:val="004B0030"/>
    <w:rsid w:val="004B0EE3"/>
    <w:rsid w:val="004B1C7C"/>
    <w:rsid w:val="004B2B46"/>
    <w:rsid w:val="004B33ED"/>
    <w:rsid w:val="004B5069"/>
    <w:rsid w:val="004C229C"/>
    <w:rsid w:val="004C2FA2"/>
    <w:rsid w:val="004C318A"/>
    <w:rsid w:val="004C48B3"/>
    <w:rsid w:val="004C7C31"/>
    <w:rsid w:val="004D4B83"/>
    <w:rsid w:val="004E27DD"/>
    <w:rsid w:val="004E2D09"/>
    <w:rsid w:val="004E370A"/>
    <w:rsid w:val="004E4800"/>
    <w:rsid w:val="004E6436"/>
    <w:rsid w:val="004E68AE"/>
    <w:rsid w:val="004E6B40"/>
    <w:rsid w:val="004F0343"/>
    <w:rsid w:val="004F1E38"/>
    <w:rsid w:val="004F463D"/>
    <w:rsid w:val="004F4FE1"/>
    <w:rsid w:val="004F6409"/>
    <w:rsid w:val="005024F0"/>
    <w:rsid w:val="00504D5D"/>
    <w:rsid w:val="00506A65"/>
    <w:rsid w:val="005078AD"/>
    <w:rsid w:val="005123E8"/>
    <w:rsid w:val="00513C33"/>
    <w:rsid w:val="005155DE"/>
    <w:rsid w:val="005207BE"/>
    <w:rsid w:val="005238A6"/>
    <w:rsid w:val="00525459"/>
    <w:rsid w:val="005275FA"/>
    <w:rsid w:val="0052765A"/>
    <w:rsid w:val="00530907"/>
    <w:rsid w:val="00533008"/>
    <w:rsid w:val="005379F0"/>
    <w:rsid w:val="005401D7"/>
    <w:rsid w:val="00541081"/>
    <w:rsid w:val="005413B4"/>
    <w:rsid w:val="005415A6"/>
    <w:rsid w:val="005416B5"/>
    <w:rsid w:val="00542DD4"/>
    <w:rsid w:val="00545C6D"/>
    <w:rsid w:val="00547BEF"/>
    <w:rsid w:val="00555EB8"/>
    <w:rsid w:val="00556E82"/>
    <w:rsid w:val="005613FA"/>
    <w:rsid w:val="005624FE"/>
    <w:rsid w:val="0056288D"/>
    <w:rsid w:val="00563B58"/>
    <w:rsid w:val="005647A5"/>
    <w:rsid w:val="005666BD"/>
    <w:rsid w:val="00566FF5"/>
    <w:rsid w:val="00574745"/>
    <w:rsid w:val="00575B86"/>
    <w:rsid w:val="00575F99"/>
    <w:rsid w:val="00576E3F"/>
    <w:rsid w:val="00580B7A"/>
    <w:rsid w:val="00582C06"/>
    <w:rsid w:val="00583814"/>
    <w:rsid w:val="0058385F"/>
    <w:rsid w:val="00584D94"/>
    <w:rsid w:val="00584F3F"/>
    <w:rsid w:val="00584FAD"/>
    <w:rsid w:val="0058637B"/>
    <w:rsid w:val="00591AF0"/>
    <w:rsid w:val="00592908"/>
    <w:rsid w:val="00593E4F"/>
    <w:rsid w:val="00594D34"/>
    <w:rsid w:val="00594EF5"/>
    <w:rsid w:val="00597731"/>
    <w:rsid w:val="005A0836"/>
    <w:rsid w:val="005A450B"/>
    <w:rsid w:val="005A4644"/>
    <w:rsid w:val="005A4A6E"/>
    <w:rsid w:val="005A5606"/>
    <w:rsid w:val="005A583B"/>
    <w:rsid w:val="005B00C9"/>
    <w:rsid w:val="005B0D12"/>
    <w:rsid w:val="005B1014"/>
    <w:rsid w:val="005B10FB"/>
    <w:rsid w:val="005B527C"/>
    <w:rsid w:val="005C0F6B"/>
    <w:rsid w:val="005C1F43"/>
    <w:rsid w:val="005C30FF"/>
    <w:rsid w:val="005C3C11"/>
    <w:rsid w:val="005C5135"/>
    <w:rsid w:val="005C6432"/>
    <w:rsid w:val="005D33F1"/>
    <w:rsid w:val="005D387A"/>
    <w:rsid w:val="005D59C5"/>
    <w:rsid w:val="005E04A5"/>
    <w:rsid w:val="005E1366"/>
    <w:rsid w:val="005E1C7A"/>
    <w:rsid w:val="005E1D97"/>
    <w:rsid w:val="005E2229"/>
    <w:rsid w:val="005E262D"/>
    <w:rsid w:val="005E3462"/>
    <w:rsid w:val="005E5502"/>
    <w:rsid w:val="005E6A4D"/>
    <w:rsid w:val="005E79C6"/>
    <w:rsid w:val="005F280F"/>
    <w:rsid w:val="005F56D7"/>
    <w:rsid w:val="005F752B"/>
    <w:rsid w:val="005F7CD3"/>
    <w:rsid w:val="00601AD3"/>
    <w:rsid w:val="00602466"/>
    <w:rsid w:val="00602506"/>
    <w:rsid w:val="00604D6F"/>
    <w:rsid w:val="00604EEB"/>
    <w:rsid w:val="00607FBD"/>
    <w:rsid w:val="00613D5F"/>
    <w:rsid w:val="00615EB7"/>
    <w:rsid w:val="00617E3A"/>
    <w:rsid w:val="006208D6"/>
    <w:rsid w:val="00622A8D"/>
    <w:rsid w:val="00622DDF"/>
    <w:rsid w:val="006232A1"/>
    <w:rsid w:val="00623DE9"/>
    <w:rsid w:val="00627045"/>
    <w:rsid w:val="00627161"/>
    <w:rsid w:val="0062777E"/>
    <w:rsid w:val="00627AE0"/>
    <w:rsid w:val="006308A9"/>
    <w:rsid w:val="00631253"/>
    <w:rsid w:val="006354E2"/>
    <w:rsid w:val="0063585C"/>
    <w:rsid w:val="006407BF"/>
    <w:rsid w:val="00641157"/>
    <w:rsid w:val="00642CB6"/>
    <w:rsid w:val="00642D50"/>
    <w:rsid w:val="00644F37"/>
    <w:rsid w:val="0064593E"/>
    <w:rsid w:val="006464C9"/>
    <w:rsid w:val="0066557D"/>
    <w:rsid w:val="006703AB"/>
    <w:rsid w:val="00672076"/>
    <w:rsid w:val="00673FF4"/>
    <w:rsid w:val="00676649"/>
    <w:rsid w:val="006816DA"/>
    <w:rsid w:val="00683108"/>
    <w:rsid w:val="0068558B"/>
    <w:rsid w:val="006855FE"/>
    <w:rsid w:val="006917FC"/>
    <w:rsid w:val="00691C45"/>
    <w:rsid w:val="0069275F"/>
    <w:rsid w:val="00694060"/>
    <w:rsid w:val="00697230"/>
    <w:rsid w:val="00697B28"/>
    <w:rsid w:val="006A213D"/>
    <w:rsid w:val="006A315E"/>
    <w:rsid w:val="006B2516"/>
    <w:rsid w:val="006B33E5"/>
    <w:rsid w:val="006B4D06"/>
    <w:rsid w:val="006B5894"/>
    <w:rsid w:val="006B6650"/>
    <w:rsid w:val="006B7901"/>
    <w:rsid w:val="006C1DF0"/>
    <w:rsid w:val="006C2B15"/>
    <w:rsid w:val="006C3511"/>
    <w:rsid w:val="006C42AB"/>
    <w:rsid w:val="006C4EB8"/>
    <w:rsid w:val="006C64A6"/>
    <w:rsid w:val="006D02C8"/>
    <w:rsid w:val="006D0FB3"/>
    <w:rsid w:val="006D2143"/>
    <w:rsid w:val="006D25A1"/>
    <w:rsid w:val="006D4EDE"/>
    <w:rsid w:val="006D658B"/>
    <w:rsid w:val="006E07BB"/>
    <w:rsid w:val="006E31CE"/>
    <w:rsid w:val="006E6CD4"/>
    <w:rsid w:val="006E7A33"/>
    <w:rsid w:val="006F0CCE"/>
    <w:rsid w:val="006F1791"/>
    <w:rsid w:val="006F201A"/>
    <w:rsid w:val="006F29AF"/>
    <w:rsid w:val="006F2B16"/>
    <w:rsid w:val="006F32AE"/>
    <w:rsid w:val="006F65F1"/>
    <w:rsid w:val="0070237E"/>
    <w:rsid w:val="00705EA5"/>
    <w:rsid w:val="00712DFC"/>
    <w:rsid w:val="00715ADE"/>
    <w:rsid w:val="00715D21"/>
    <w:rsid w:val="007164B8"/>
    <w:rsid w:val="007177AE"/>
    <w:rsid w:val="00717EF8"/>
    <w:rsid w:val="00721892"/>
    <w:rsid w:val="007232D1"/>
    <w:rsid w:val="00724773"/>
    <w:rsid w:val="00734C27"/>
    <w:rsid w:val="007351F0"/>
    <w:rsid w:val="00736CC2"/>
    <w:rsid w:val="00736DB0"/>
    <w:rsid w:val="00737024"/>
    <w:rsid w:val="00740EDE"/>
    <w:rsid w:val="00745640"/>
    <w:rsid w:val="00751209"/>
    <w:rsid w:val="007539F1"/>
    <w:rsid w:val="00753BDE"/>
    <w:rsid w:val="00754ECA"/>
    <w:rsid w:val="00757C1A"/>
    <w:rsid w:val="007600C0"/>
    <w:rsid w:val="007625B6"/>
    <w:rsid w:val="00764A90"/>
    <w:rsid w:val="00764CFD"/>
    <w:rsid w:val="00765782"/>
    <w:rsid w:val="0076588C"/>
    <w:rsid w:val="0076604D"/>
    <w:rsid w:val="00766874"/>
    <w:rsid w:val="007674A8"/>
    <w:rsid w:val="00770589"/>
    <w:rsid w:val="007708F2"/>
    <w:rsid w:val="007726AE"/>
    <w:rsid w:val="00785DFB"/>
    <w:rsid w:val="00785F1F"/>
    <w:rsid w:val="00786200"/>
    <w:rsid w:val="00790BC7"/>
    <w:rsid w:val="00791ACB"/>
    <w:rsid w:val="00797B3A"/>
    <w:rsid w:val="007A049B"/>
    <w:rsid w:val="007A3166"/>
    <w:rsid w:val="007A77D6"/>
    <w:rsid w:val="007B02E9"/>
    <w:rsid w:val="007B03E2"/>
    <w:rsid w:val="007B45CD"/>
    <w:rsid w:val="007B700A"/>
    <w:rsid w:val="007B7BA3"/>
    <w:rsid w:val="007C13BE"/>
    <w:rsid w:val="007C15B7"/>
    <w:rsid w:val="007C3D79"/>
    <w:rsid w:val="007C5BA2"/>
    <w:rsid w:val="007C62B6"/>
    <w:rsid w:val="007C6C11"/>
    <w:rsid w:val="007D1323"/>
    <w:rsid w:val="007D5FE6"/>
    <w:rsid w:val="007D6155"/>
    <w:rsid w:val="007E6544"/>
    <w:rsid w:val="007E6D79"/>
    <w:rsid w:val="007E6F92"/>
    <w:rsid w:val="007F0E5A"/>
    <w:rsid w:val="007F1BBF"/>
    <w:rsid w:val="007F2EBE"/>
    <w:rsid w:val="007F3159"/>
    <w:rsid w:val="007F5080"/>
    <w:rsid w:val="007F5C0B"/>
    <w:rsid w:val="007F6D04"/>
    <w:rsid w:val="0080177C"/>
    <w:rsid w:val="00804728"/>
    <w:rsid w:val="00810100"/>
    <w:rsid w:val="00821D12"/>
    <w:rsid w:val="00821DAB"/>
    <w:rsid w:val="00823160"/>
    <w:rsid w:val="00823A6F"/>
    <w:rsid w:val="0082676E"/>
    <w:rsid w:val="00830126"/>
    <w:rsid w:val="00831961"/>
    <w:rsid w:val="00832018"/>
    <w:rsid w:val="0083467C"/>
    <w:rsid w:val="00834716"/>
    <w:rsid w:val="00835D5B"/>
    <w:rsid w:val="008370EA"/>
    <w:rsid w:val="00837825"/>
    <w:rsid w:val="00837917"/>
    <w:rsid w:val="00846737"/>
    <w:rsid w:val="00851825"/>
    <w:rsid w:val="0085243F"/>
    <w:rsid w:val="00852581"/>
    <w:rsid w:val="00861249"/>
    <w:rsid w:val="0086138B"/>
    <w:rsid w:val="0086648A"/>
    <w:rsid w:val="00870906"/>
    <w:rsid w:val="00874DB3"/>
    <w:rsid w:val="00875585"/>
    <w:rsid w:val="008756D4"/>
    <w:rsid w:val="00875DC1"/>
    <w:rsid w:val="00876D07"/>
    <w:rsid w:val="00877BDB"/>
    <w:rsid w:val="00877F7A"/>
    <w:rsid w:val="008809F5"/>
    <w:rsid w:val="00882EEE"/>
    <w:rsid w:val="00884BEC"/>
    <w:rsid w:val="00890E5B"/>
    <w:rsid w:val="00890FB5"/>
    <w:rsid w:val="00891171"/>
    <w:rsid w:val="0089149B"/>
    <w:rsid w:val="008920EF"/>
    <w:rsid w:val="00893FD0"/>
    <w:rsid w:val="00894826"/>
    <w:rsid w:val="00895F6F"/>
    <w:rsid w:val="008968CA"/>
    <w:rsid w:val="00897554"/>
    <w:rsid w:val="008A00CB"/>
    <w:rsid w:val="008A5A50"/>
    <w:rsid w:val="008B2EFF"/>
    <w:rsid w:val="008B3D5C"/>
    <w:rsid w:val="008B4FDB"/>
    <w:rsid w:val="008B525F"/>
    <w:rsid w:val="008B5569"/>
    <w:rsid w:val="008C0C22"/>
    <w:rsid w:val="008C257B"/>
    <w:rsid w:val="008C2A09"/>
    <w:rsid w:val="008C398A"/>
    <w:rsid w:val="008C4AF3"/>
    <w:rsid w:val="008C557A"/>
    <w:rsid w:val="008C6082"/>
    <w:rsid w:val="008D02FA"/>
    <w:rsid w:val="008D0FB9"/>
    <w:rsid w:val="008D11B5"/>
    <w:rsid w:val="008D152E"/>
    <w:rsid w:val="008D1EFF"/>
    <w:rsid w:val="008D2595"/>
    <w:rsid w:val="008D4AC1"/>
    <w:rsid w:val="008E1F5E"/>
    <w:rsid w:val="008E2540"/>
    <w:rsid w:val="008E2FEF"/>
    <w:rsid w:val="008E3252"/>
    <w:rsid w:val="008E3DD9"/>
    <w:rsid w:val="008E3DE2"/>
    <w:rsid w:val="008E4281"/>
    <w:rsid w:val="008F0F39"/>
    <w:rsid w:val="008F1465"/>
    <w:rsid w:val="008F2AB6"/>
    <w:rsid w:val="008F72EB"/>
    <w:rsid w:val="00900F09"/>
    <w:rsid w:val="00906E30"/>
    <w:rsid w:val="0090707A"/>
    <w:rsid w:val="00912277"/>
    <w:rsid w:val="00912684"/>
    <w:rsid w:val="00912E3C"/>
    <w:rsid w:val="00913641"/>
    <w:rsid w:val="00916980"/>
    <w:rsid w:val="00926DE0"/>
    <w:rsid w:val="00927B0E"/>
    <w:rsid w:val="00930FF3"/>
    <w:rsid w:val="00932C68"/>
    <w:rsid w:val="009408F1"/>
    <w:rsid w:val="00945D7C"/>
    <w:rsid w:val="009469F8"/>
    <w:rsid w:val="00947BD2"/>
    <w:rsid w:val="00950A8D"/>
    <w:rsid w:val="009510C4"/>
    <w:rsid w:val="00951F76"/>
    <w:rsid w:val="00952128"/>
    <w:rsid w:val="0095376E"/>
    <w:rsid w:val="0095410C"/>
    <w:rsid w:val="00954F85"/>
    <w:rsid w:val="0095718C"/>
    <w:rsid w:val="00960739"/>
    <w:rsid w:val="00962D47"/>
    <w:rsid w:val="009641AB"/>
    <w:rsid w:val="009672DA"/>
    <w:rsid w:val="0096763A"/>
    <w:rsid w:val="009700F8"/>
    <w:rsid w:val="00971200"/>
    <w:rsid w:val="00971365"/>
    <w:rsid w:val="009717E7"/>
    <w:rsid w:val="00971DD4"/>
    <w:rsid w:val="00974EF0"/>
    <w:rsid w:val="009761E8"/>
    <w:rsid w:val="0098008B"/>
    <w:rsid w:val="009824D0"/>
    <w:rsid w:val="009830A0"/>
    <w:rsid w:val="00983EC8"/>
    <w:rsid w:val="00983F54"/>
    <w:rsid w:val="00985876"/>
    <w:rsid w:val="00985AF8"/>
    <w:rsid w:val="00991BCF"/>
    <w:rsid w:val="0099289E"/>
    <w:rsid w:val="009A344D"/>
    <w:rsid w:val="009A6B78"/>
    <w:rsid w:val="009A7414"/>
    <w:rsid w:val="009A7AC9"/>
    <w:rsid w:val="009B219D"/>
    <w:rsid w:val="009B4718"/>
    <w:rsid w:val="009B4E7E"/>
    <w:rsid w:val="009B6EE5"/>
    <w:rsid w:val="009C0478"/>
    <w:rsid w:val="009C41C1"/>
    <w:rsid w:val="009C5FDB"/>
    <w:rsid w:val="009D5675"/>
    <w:rsid w:val="009D589B"/>
    <w:rsid w:val="009D65B6"/>
    <w:rsid w:val="009D69FB"/>
    <w:rsid w:val="009E027A"/>
    <w:rsid w:val="009E2CCE"/>
    <w:rsid w:val="009E4B6D"/>
    <w:rsid w:val="009E7B04"/>
    <w:rsid w:val="009F0616"/>
    <w:rsid w:val="009F0E68"/>
    <w:rsid w:val="009F2845"/>
    <w:rsid w:val="009F2D2E"/>
    <w:rsid w:val="009F4CE4"/>
    <w:rsid w:val="009F771A"/>
    <w:rsid w:val="00A054FB"/>
    <w:rsid w:val="00A1004C"/>
    <w:rsid w:val="00A1021B"/>
    <w:rsid w:val="00A10D02"/>
    <w:rsid w:val="00A1469F"/>
    <w:rsid w:val="00A1580B"/>
    <w:rsid w:val="00A1617F"/>
    <w:rsid w:val="00A23875"/>
    <w:rsid w:val="00A266A3"/>
    <w:rsid w:val="00A31746"/>
    <w:rsid w:val="00A32FD6"/>
    <w:rsid w:val="00A33DC5"/>
    <w:rsid w:val="00A347AC"/>
    <w:rsid w:val="00A35559"/>
    <w:rsid w:val="00A35C98"/>
    <w:rsid w:val="00A404C7"/>
    <w:rsid w:val="00A4243F"/>
    <w:rsid w:val="00A43301"/>
    <w:rsid w:val="00A4382C"/>
    <w:rsid w:val="00A43AB1"/>
    <w:rsid w:val="00A43F27"/>
    <w:rsid w:val="00A45545"/>
    <w:rsid w:val="00A4685C"/>
    <w:rsid w:val="00A4778D"/>
    <w:rsid w:val="00A5377E"/>
    <w:rsid w:val="00A6070C"/>
    <w:rsid w:val="00A63277"/>
    <w:rsid w:val="00A70C77"/>
    <w:rsid w:val="00A721DC"/>
    <w:rsid w:val="00A7503C"/>
    <w:rsid w:val="00A75FE6"/>
    <w:rsid w:val="00A816F4"/>
    <w:rsid w:val="00A83E57"/>
    <w:rsid w:val="00A84E3E"/>
    <w:rsid w:val="00A86E06"/>
    <w:rsid w:val="00A87FBF"/>
    <w:rsid w:val="00A91179"/>
    <w:rsid w:val="00A9244B"/>
    <w:rsid w:val="00A94369"/>
    <w:rsid w:val="00A9436C"/>
    <w:rsid w:val="00A952E6"/>
    <w:rsid w:val="00A95594"/>
    <w:rsid w:val="00A964A9"/>
    <w:rsid w:val="00AA1471"/>
    <w:rsid w:val="00AA590C"/>
    <w:rsid w:val="00AA5F2E"/>
    <w:rsid w:val="00AB00F2"/>
    <w:rsid w:val="00AB2565"/>
    <w:rsid w:val="00AB5BD2"/>
    <w:rsid w:val="00AB5E74"/>
    <w:rsid w:val="00AB6C93"/>
    <w:rsid w:val="00AC0CED"/>
    <w:rsid w:val="00AC3086"/>
    <w:rsid w:val="00AC61E2"/>
    <w:rsid w:val="00AD6272"/>
    <w:rsid w:val="00AE11C8"/>
    <w:rsid w:val="00AE1302"/>
    <w:rsid w:val="00AE1A24"/>
    <w:rsid w:val="00AE53C1"/>
    <w:rsid w:val="00AE6809"/>
    <w:rsid w:val="00AE771C"/>
    <w:rsid w:val="00AF1150"/>
    <w:rsid w:val="00AF166C"/>
    <w:rsid w:val="00AF36B4"/>
    <w:rsid w:val="00AF5B0B"/>
    <w:rsid w:val="00AF7845"/>
    <w:rsid w:val="00AF79BE"/>
    <w:rsid w:val="00B00BE0"/>
    <w:rsid w:val="00B01445"/>
    <w:rsid w:val="00B04D90"/>
    <w:rsid w:val="00B051E8"/>
    <w:rsid w:val="00B0545B"/>
    <w:rsid w:val="00B06C4B"/>
    <w:rsid w:val="00B07F5F"/>
    <w:rsid w:val="00B11E7D"/>
    <w:rsid w:val="00B13E44"/>
    <w:rsid w:val="00B162A2"/>
    <w:rsid w:val="00B16DFF"/>
    <w:rsid w:val="00B22EBC"/>
    <w:rsid w:val="00B2394F"/>
    <w:rsid w:val="00B24E0F"/>
    <w:rsid w:val="00B266E9"/>
    <w:rsid w:val="00B315A4"/>
    <w:rsid w:val="00B31F8A"/>
    <w:rsid w:val="00B32726"/>
    <w:rsid w:val="00B34AD1"/>
    <w:rsid w:val="00B37987"/>
    <w:rsid w:val="00B4087C"/>
    <w:rsid w:val="00B433EE"/>
    <w:rsid w:val="00B43EC3"/>
    <w:rsid w:val="00B443BD"/>
    <w:rsid w:val="00B46205"/>
    <w:rsid w:val="00B469C0"/>
    <w:rsid w:val="00B47129"/>
    <w:rsid w:val="00B52EF4"/>
    <w:rsid w:val="00B53919"/>
    <w:rsid w:val="00B54ADC"/>
    <w:rsid w:val="00B551D5"/>
    <w:rsid w:val="00B553C4"/>
    <w:rsid w:val="00B55E68"/>
    <w:rsid w:val="00B56ED4"/>
    <w:rsid w:val="00B56F42"/>
    <w:rsid w:val="00B57FA2"/>
    <w:rsid w:val="00B61AED"/>
    <w:rsid w:val="00B644E9"/>
    <w:rsid w:val="00B6470E"/>
    <w:rsid w:val="00B67B72"/>
    <w:rsid w:val="00B703BE"/>
    <w:rsid w:val="00B72325"/>
    <w:rsid w:val="00B7405A"/>
    <w:rsid w:val="00B743C1"/>
    <w:rsid w:val="00B8069D"/>
    <w:rsid w:val="00B81998"/>
    <w:rsid w:val="00B81B96"/>
    <w:rsid w:val="00B81C1E"/>
    <w:rsid w:val="00B81C9B"/>
    <w:rsid w:val="00B826DA"/>
    <w:rsid w:val="00B864D3"/>
    <w:rsid w:val="00B87E69"/>
    <w:rsid w:val="00B96998"/>
    <w:rsid w:val="00BA0099"/>
    <w:rsid w:val="00BA160D"/>
    <w:rsid w:val="00BA2526"/>
    <w:rsid w:val="00BA2F42"/>
    <w:rsid w:val="00BB0D91"/>
    <w:rsid w:val="00BB3B05"/>
    <w:rsid w:val="00BC1459"/>
    <w:rsid w:val="00BC4A39"/>
    <w:rsid w:val="00BC64E9"/>
    <w:rsid w:val="00BC6AB8"/>
    <w:rsid w:val="00BD2FD6"/>
    <w:rsid w:val="00BD4A92"/>
    <w:rsid w:val="00BD4C92"/>
    <w:rsid w:val="00BD7014"/>
    <w:rsid w:val="00BE1C9C"/>
    <w:rsid w:val="00BE202C"/>
    <w:rsid w:val="00BE3833"/>
    <w:rsid w:val="00BE4DA3"/>
    <w:rsid w:val="00BE60A6"/>
    <w:rsid w:val="00BE63BA"/>
    <w:rsid w:val="00BF0CF7"/>
    <w:rsid w:val="00BF201A"/>
    <w:rsid w:val="00BF5A91"/>
    <w:rsid w:val="00BF72B3"/>
    <w:rsid w:val="00C00ACB"/>
    <w:rsid w:val="00C010E0"/>
    <w:rsid w:val="00C0199A"/>
    <w:rsid w:val="00C0286A"/>
    <w:rsid w:val="00C03B6A"/>
    <w:rsid w:val="00C04057"/>
    <w:rsid w:val="00C0407F"/>
    <w:rsid w:val="00C05941"/>
    <w:rsid w:val="00C0607B"/>
    <w:rsid w:val="00C07362"/>
    <w:rsid w:val="00C07B07"/>
    <w:rsid w:val="00C136E2"/>
    <w:rsid w:val="00C15BEF"/>
    <w:rsid w:val="00C16176"/>
    <w:rsid w:val="00C1764F"/>
    <w:rsid w:val="00C23677"/>
    <w:rsid w:val="00C2497A"/>
    <w:rsid w:val="00C2551F"/>
    <w:rsid w:val="00C25BD2"/>
    <w:rsid w:val="00C32FEC"/>
    <w:rsid w:val="00C335A7"/>
    <w:rsid w:val="00C33FA6"/>
    <w:rsid w:val="00C3511F"/>
    <w:rsid w:val="00C35237"/>
    <w:rsid w:val="00C36245"/>
    <w:rsid w:val="00C36FA1"/>
    <w:rsid w:val="00C36FC7"/>
    <w:rsid w:val="00C37DCA"/>
    <w:rsid w:val="00C4069E"/>
    <w:rsid w:val="00C4202B"/>
    <w:rsid w:val="00C42D48"/>
    <w:rsid w:val="00C4354E"/>
    <w:rsid w:val="00C450E3"/>
    <w:rsid w:val="00C45F4E"/>
    <w:rsid w:val="00C476B8"/>
    <w:rsid w:val="00C54C82"/>
    <w:rsid w:val="00C551A2"/>
    <w:rsid w:val="00C55B70"/>
    <w:rsid w:val="00C56C70"/>
    <w:rsid w:val="00C5714D"/>
    <w:rsid w:val="00C57329"/>
    <w:rsid w:val="00C60F9C"/>
    <w:rsid w:val="00C63B22"/>
    <w:rsid w:val="00C67012"/>
    <w:rsid w:val="00C70334"/>
    <w:rsid w:val="00C70CC6"/>
    <w:rsid w:val="00C70F94"/>
    <w:rsid w:val="00C72D7B"/>
    <w:rsid w:val="00C7657E"/>
    <w:rsid w:val="00C77164"/>
    <w:rsid w:val="00C86569"/>
    <w:rsid w:val="00C91B33"/>
    <w:rsid w:val="00C922F6"/>
    <w:rsid w:val="00C94091"/>
    <w:rsid w:val="00C95773"/>
    <w:rsid w:val="00CA3808"/>
    <w:rsid w:val="00CA5610"/>
    <w:rsid w:val="00CA5773"/>
    <w:rsid w:val="00CA797A"/>
    <w:rsid w:val="00CB0158"/>
    <w:rsid w:val="00CB1B31"/>
    <w:rsid w:val="00CB20A0"/>
    <w:rsid w:val="00CB3BAF"/>
    <w:rsid w:val="00CB49B2"/>
    <w:rsid w:val="00CB6C50"/>
    <w:rsid w:val="00CC7949"/>
    <w:rsid w:val="00CD03F7"/>
    <w:rsid w:val="00CD0696"/>
    <w:rsid w:val="00CD447F"/>
    <w:rsid w:val="00CE25AF"/>
    <w:rsid w:val="00CE403E"/>
    <w:rsid w:val="00CE52FE"/>
    <w:rsid w:val="00CE7483"/>
    <w:rsid w:val="00CF3CDB"/>
    <w:rsid w:val="00CF4472"/>
    <w:rsid w:val="00CF4F7B"/>
    <w:rsid w:val="00CF6D97"/>
    <w:rsid w:val="00D010B9"/>
    <w:rsid w:val="00D016BC"/>
    <w:rsid w:val="00D01891"/>
    <w:rsid w:val="00D01909"/>
    <w:rsid w:val="00D01DE6"/>
    <w:rsid w:val="00D05F46"/>
    <w:rsid w:val="00D06B2B"/>
    <w:rsid w:val="00D101F4"/>
    <w:rsid w:val="00D1127B"/>
    <w:rsid w:val="00D16402"/>
    <w:rsid w:val="00D22329"/>
    <w:rsid w:val="00D22EF7"/>
    <w:rsid w:val="00D24A3B"/>
    <w:rsid w:val="00D25FD4"/>
    <w:rsid w:val="00D30079"/>
    <w:rsid w:val="00D30102"/>
    <w:rsid w:val="00D318C2"/>
    <w:rsid w:val="00D339A1"/>
    <w:rsid w:val="00D40BAE"/>
    <w:rsid w:val="00D42DE4"/>
    <w:rsid w:val="00D44C3C"/>
    <w:rsid w:val="00D44E9C"/>
    <w:rsid w:val="00D46749"/>
    <w:rsid w:val="00D5212C"/>
    <w:rsid w:val="00D53434"/>
    <w:rsid w:val="00D5406B"/>
    <w:rsid w:val="00D571A2"/>
    <w:rsid w:val="00D67EA8"/>
    <w:rsid w:val="00D714C1"/>
    <w:rsid w:val="00D734E8"/>
    <w:rsid w:val="00D74D9F"/>
    <w:rsid w:val="00D760B7"/>
    <w:rsid w:val="00D7626B"/>
    <w:rsid w:val="00D768D1"/>
    <w:rsid w:val="00D76C10"/>
    <w:rsid w:val="00D77CB8"/>
    <w:rsid w:val="00D80AD1"/>
    <w:rsid w:val="00D811DB"/>
    <w:rsid w:val="00D8155A"/>
    <w:rsid w:val="00D83C19"/>
    <w:rsid w:val="00D8685C"/>
    <w:rsid w:val="00D910BC"/>
    <w:rsid w:val="00D92472"/>
    <w:rsid w:val="00D931F3"/>
    <w:rsid w:val="00DA1CD7"/>
    <w:rsid w:val="00DA1E94"/>
    <w:rsid w:val="00DA63DB"/>
    <w:rsid w:val="00DA7028"/>
    <w:rsid w:val="00DB055E"/>
    <w:rsid w:val="00DB22F2"/>
    <w:rsid w:val="00DB47D2"/>
    <w:rsid w:val="00DB5FF9"/>
    <w:rsid w:val="00DB61B5"/>
    <w:rsid w:val="00DB7146"/>
    <w:rsid w:val="00DC1F29"/>
    <w:rsid w:val="00DC3C47"/>
    <w:rsid w:val="00DC6E28"/>
    <w:rsid w:val="00DD0FEB"/>
    <w:rsid w:val="00DD182F"/>
    <w:rsid w:val="00DD236C"/>
    <w:rsid w:val="00DD2D4B"/>
    <w:rsid w:val="00DD598F"/>
    <w:rsid w:val="00DD6401"/>
    <w:rsid w:val="00DE0244"/>
    <w:rsid w:val="00DE04D4"/>
    <w:rsid w:val="00DE0DA9"/>
    <w:rsid w:val="00DE529E"/>
    <w:rsid w:val="00DE721E"/>
    <w:rsid w:val="00DF04B9"/>
    <w:rsid w:val="00DF2313"/>
    <w:rsid w:val="00DF28F7"/>
    <w:rsid w:val="00DF2C01"/>
    <w:rsid w:val="00DF39B2"/>
    <w:rsid w:val="00DF39F1"/>
    <w:rsid w:val="00DF3EEA"/>
    <w:rsid w:val="00E01332"/>
    <w:rsid w:val="00E01866"/>
    <w:rsid w:val="00E04008"/>
    <w:rsid w:val="00E041F8"/>
    <w:rsid w:val="00E05E0A"/>
    <w:rsid w:val="00E062A5"/>
    <w:rsid w:val="00E10177"/>
    <w:rsid w:val="00E12B65"/>
    <w:rsid w:val="00E12C24"/>
    <w:rsid w:val="00E12C86"/>
    <w:rsid w:val="00E12D77"/>
    <w:rsid w:val="00E132C0"/>
    <w:rsid w:val="00E14516"/>
    <w:rsid w:val="00E159CF"/>
    <w:rsid w:val="00E15FEC"/>
    <w:rsid w:val="00E169BB"/>
    <w:rsid w:val="00E174AA"/>
    <w:rsid w:val="00E22EE1"/>
    <w:rsid w:val="00E232DB"/>
    <w:rsid w:val="00E26743"/>
    <w:rsid w:val="00E31400"/>
    <w:rsid w:val="00E323AF"/>
    <w:rsid w:val="00E32D9A"/>
    <w:rsid w:val="00E3698D"/>
    <w:rsid w:val="00E377F1"/>
    <w:rsid w:val="00E420B3"/>
    <w:rsid w:val="00E42E6F"/>
    <w:rsid w:val="00E43D79"/>
    <w:rsid w:val="00E45DD5"/>
    <w:rsid w:val="00E502B4"/>
    <w:rsid w:val="00E5284B"/>
    <w:rsid w:val="00E53F9B"/>
    <w:rsid w:val="00E57AA1"/>
    <w:rsid w:val="00E57C07"/>
    <w:rsid w:val="00E638FC"/>
    <w:rsid w:val="00E63A83"/>
    <w:rsid w:val="00E66432"/>
    <w:rsid w:val="00E67627"/>
    <w:rsid w:val="00E6773B"/>
    <w:rsid w:val="00E71E64"/>
    <w:rsid w:val="00E763AD"/>
    <w:rsid w:val="00E80A91"/>
    <w:rsid w:val="00E80B69"/>
    <w:rsid w:val="00E811A4"/>
    <w:rsid w:val="00E859D3"/>
    <w:rsid w:val="00E861FF"/>
    <w:rsid w:val="00E86DAB"/>
    <w:rsid w:val="00E87149"/>
    <w:rsid w:val="00E87328"/>
    <w:rsid w:val="00E90E2F"/>
    <w:rsid w:val="00E9152F"/>
    <w:rsid w:val="00E927D4"/>
    <w:rsid w:val="00E93790"/>
    <w:rsid w:val="00E9431F"/>
    <w:rsid w:val="00E95D83"/>
    <w:rsid w:val="00E97422"/>
    <w:rsid w:val="00E97716"/>
    <w:rsid w:val="00E97C6F"/>
    <w:rsid w:val="00E97C87"/>
    <w:rsid w:val="00EA2A01"/>
    <w:rsid w:val="00EA44BA"/>
    <w:rsid w:val="00EA4DE6"/>
    <w:rsid w:val="00EA5740"/>
    <w:rsid w:val="00EA76EC"/>
    <w:rsid w:val="00EB03AE"/>
    <w:rsid w:val="00EB31E1"/>
    <w:rsid w:val="00EB4C26"/>
    <w:rsid w:val="00EB56E1"/>
    <w:rsid w:val="00EB5891"/>
    <w:rsid w:val="00EB5F1A"/>
    <w:rsid w:val="00EB711E"/>
    <w:rsid w:val="00EB7630"/>
    <w:rsid w:val="00EC0368"/>
    <w:rsid w:val="00EC093F"/>
    <w:rsid w:val="00EC0A26"/>
    <w:rsid w:val="00EC1486"/>
    <w:rsid w:val="00EC158E"/>
    <w:rsid w:val="00EC1FEE"/>
    <w:rsid w:val="00EC30DF"/>
    <w:rsid w:val="00EC3B91"/>
    <w:rsid w:val="00EC50D6"/>
    <w:rsid w:val="00EC5151"/>
    <w:rsid w:val="00EC5306"/>
    <w:rsid w:val="00ED32C8"/>
    <w:rsid w:val="00ED4C01"/>
    <w:rsid w:val="00ED6462"/>
    <w:rsid w:val="00ED6C14"/>
    <w:rsid w:val="00EE1030"/>
    <w:rsid w:val="00EE229C"/>
    <w:rsid w:val="00EE3536"/>
    <w:rsid w:val="00EE6163"/>
    <w:rsid w:val="00EF1787"/>
    <w:rsid w:val="00EF1E46"/>
    <w:rsid w:val="00EF7170"/>
    <w:rsid w:val="00EF7997"/>
    <w:rsid w:val="00F00951"/>
    <w:rsid w:val="00F01C25"/>
    <w:rsid w:val="00F033E6"/>
    <w:rsid w:val="00F04AEF"/>
    <w:rsid w:val="00F04E23"/>
    <w:rsid w:val="00F0504A"/>
    <w:rsid w:val="00F068BE"/>
    <w:rsid w:val="00F1354A"/>
    <w:rsid w:val="00F13678"/>
    <w:rsid w:val="00F17354"/>
    <w:rsid w:val="00F2065E"/>
    <w:rsid w:val="00F24944"/>
    <w:rsid w:val="00F2582D"/>
    <w:rsid w:val="00F273F0"/>
    <w:rsid w:val="00F27492"/>
    <w:rsid w:val="00F34DA2"/>
    <w:rsid w:val="00F352A3"/>
    <w:rsid w:val="00F3571F"/>
    <w:rsid w:val="00F35B0B"/>
    <w:rsid w:val="00F37BA3"/>
    <w:rsid w:val="00F44770"/>
    <w:rsid w:val="00F4502B"/>
    <w:rsid w:val="00F50BD7"/>
    <w:rsid w:val="00F53293"/>
    <w:rsid w:val="00F56464"/>
    <w:rsid w:val="00F56E36"/>
    <w:rsid w:val="00F57424"/>
    <w:rsid w:val="00F60248"/>
    <w:rsid w:val="00F60644"/>
    <w:rsid w:val="00F62B3B"/>
    <w:rsid w:val="00F642C9"/>
    <w:rsid w:val="00F642DF"/>
    <w:rsid w:val="00F65156"/>
    <w:rsid w:val="00F66131"/>
    <w:rsid w:val="00F66701"/>
    <w:rsid w:val="00F66732"/>
    <w:rsid w:val="00F668B3"/>
    <w:rsid w:val="00F66FED"/>
    <w:rsid w:val="00F775F8"/>
    <w:rsid w:val="00F863A2"/>
    <w:rsid w:val="00F87060"/>
    <w:rsid w:val="00F87676"/>
    <w:rsid w:val="00F93996"/>
    <w:rsid w:val="00F94967"/>
    <w:rsid w:val="00FA2998"/>
    <w:rsid w:val="00FA3F37"/>
    <w:rsid w:val="00FA77D3"/>
    <w:rsid w:val="00FB2A35"/>
    <w:rsid w:val="00FB3066"/>
    <w:rsid w:val="00FC15F8"/>
    <w:rsid w:val="00FC18D4"/>
    <w:rsid w:val="00FC3B5D"/>
    <w:rsid w:val="00FC4D5F"/>
    <w:rsid w:val="00FD1D2D"/>
    <w:rsid w:val="00FD265B"/>
    <w:rsid w:val="00FD28AD"/>
    <w:rsid w:val="00FD5200"/>
    <w:rsid w:val="00FD5B9C"/>
    <w:rsid w:val="00FD7C05"/>
    <w:rsid w:val="00FE18AC"/>
    <w:rsid w:val="00FE246F"/>
    <w:rsid w:val="00FE416A"/>
    <w:rsid w:val="00FF091D"/>
    <w:rsid w:val="00FF0B5F"/>
    <w:rsid w:val="00FF1E01"/>
    <w:rsid w:val="00FF260B"/>
    <w:rsid w:val="00FF3836"/>
    <w:rsid w:val="00FF48D7"/>
    <w:rsid w:val="00FF61F8"/>
    <w:rsid w:val="00FF67B5"/>
    <w:rsid w:val="00FF7D8B"/>
    <w:rsid w:val="08D14BA2"/>
    <w:rsid w:val="2F492BD3"/>
    <w:rsid w:val="308DC78C"/>
    <w:rsid w:val="3CAA6C8C"/>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A0A3F"/>
  <w15:chartTrackingRefBased/>
  <w15:docId w15:val="{7066D724-FA30-4A63-9CC4-FC62A0B4D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8"/>
        <w:szCs w:val="28"/>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433EE"/>
  </w:style>
  <w:style w:type="paragraph" w:styleId="u1">
    <w:name w:val="heading 1"/>
    <w:basedOn w:val="Binhthng"/>
    <w:next w:val="Binhthng"/>
    <w:link w:val="u1Char"/>
    <w:uiPriority w:val="9"/>
    <w:qFormat/>
    <w:rsid w:val="00823A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823A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823A6F"/>
    <w:pPr>
      <w:keepNext/>
      <w:keepLines/>
      <w:spacing w:before="160" w:after="80"/>
      <w:outlineLvl w:val="2"/>
    </w:pPr>
    <w:rPr>
      <w:rFonts w:asciiTheme="minorHAnsi" w:eastAsiaTheme="majorEastAsia" w:hAnsiTheme="minorHAnsi" w:cstheme="majorBidi"/>
      <w:color w:val="0F4761" w:themeColor="accent1" w:themeShade="BF"/>
    </w:rPr>
  </w:style>
  <w:style w:type="paragraph" w:styleId="u4">
    <w:name w:val="heading 4"/>
    <w:basedOn w:val="Binhthng"/>
    <w:next w:val="Binhthng"/>
    <w:link w:val="u4Char"/>
    <w:uiPriority w:val="9"/>
    <w:unhideWhenUsed/>
    <w:qFormat/>
    <w:rsid w:val="00823A6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unhideWhenUsed/>
    <w:qFormat/>
    <w:rsid w:val="00823A6F"/>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unhideWhenUsed/>
    <w:qFormat/>
    <w:rsid w:val="00823A6F"/>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unhideWhenUsed/>
    <w:qFormat/>
    <w:rsid w:val="00823A6F"/>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unhideWhenUsed/>
    <w:qFormat/>
    <w:rsid w:val="00823A6F"/>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unhideWhenUsed/>
    <w:qFormat/>
    <w:rsid w:val="00823A6F"/>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qFormat/>
    <w:rsid w:val="00823A6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qFormat/>
    <w:rsid w:val="00823A6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qFormat/>
    <w:rsid w:val="00823A6F"/>
    <w:rPr>
      <w:rFonts w:asciiTheme="minorHAnsi" w:eastAsiaTheme="majorEastAsia" w:hAnsiTheme="minorHAnsi" w:cstheme="majorBidi"/>
      <w:color w:val="0F4761" w:themeColor="accent1" w:themeShade="BF"/>
    </w:rPr>
  </w:style>
  <w:style w:type="character" w:customStyle="1" w:styleId="u4Char">
    <w:name w:val="Đầu đề 4 Char"/>
    <w:basedOn w:val="Phngmcinhcuaoanvn"/>
    <w:link w:val="u4"/>
    <w:uiPriority w:val="9"/>
    <w:qFormat/>
    <w:rsid w:val="00823A6F"/>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qFormat/>
    <w:rsid w:val="00823A6F"/>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qFormat/>
    <w:rsid w:val="00823A6F"/>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rsid w:val="00823A6F"/>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rsid w:val="00823A6F"/>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rsid w:val="00823A6F"/>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823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qFormat/>
    <w:rsid w:val="00823A6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23A6F"/>
    <w:pPr>
      <w:numPr>
        <w:ilvl w:val="1"/>
      </w:numPr>
    </w:pPr>
    <w:rPr>
      <w:rFonts w:asciiTheme="minorHAnsi" w:eastAsiaTheme="majorEastAsia" w:hAnsiTheme="minorHAnsi" w:cstheme="majorBidi"/>
      <w:color w:val="595959" w:themeColor="text1" w:themeTint="A6"/>
      <w:spacing w:val="15"/>
    </w:rPr>
  </w:style>
  <w:style w:type="character" w:customStyle="1" w:styleId="TiuphuChar">
    <w:name w:val="Tiêu đề phụ Char"/>
    <w:basedOn w:val="Phngmcinhcuaoanvn"/>
    <w:link w:val="Tiuphu"/>
    <w:uiPriority w:val="11"/>
    <w:qFormat/>
    <w:rsid w:val="00823A6F"/>
    <w:rPr>
      <w:rFonts w:asciiTheme="minorHAnsi" w:eastAsiaTheme="majorEastAsia" w:hAnsiTheme="minorHAnsi" w:cstheme="majorBidi"/>
      <w:color w:val="595959" w:themeColor="text1" w:themeTint="A6"/>
      <w:spacing w:val="15"/>
    </w:rPr>
  </w:style>
  <w:style w:type="paragraph" w:styleId="Litrichdn">
    <w:name w:val="Quote"/>
    <w:basedOn w:val="Binhthng"/>
    <w:next w:val="Binhthng"/>
    <w:link w:val="LitrichdnChar"/>
    <w:uiPriority w:val="29"/>
    <w:qFormat/>
    <w:rsid w:val="00823A6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23A6F"/>
    <w:rPr>
      <w:i/>
      <w:iCs/>
      <w:color w:val="404040" w:themeColor="text1" w:themeTint="BF"/>
    </w:rPr>
  </w:style>
  <w:style w:type="paragraph" w:styleId="oancuaDanhsach">
    <w:name w:val="List Paragraph"/>
    <w:aliases w:val="Cau hoi"/>
    <w:basedOn w:val="Binhthng"/>
    <w:link w:val="oancuaDanhsachChar"/>
    <w:uiPriority w:val="34"/>
    <w:qFormat/>
    <w:rsid w:val="00823A6F"/>
    <w:pPr>
      <w:ind w:left="720"/>
      <w:contextualSpacing/>
    </w:pPr>
  </w:style>
  <w:style w:type="character" w:styleId="NhnmnhThm">
    <w:name w:val="Intense Emphasis"/>
    <w:basedOn w:val="Phngmcinhcuaoanvn"/>
    <w:uiPriority w:val="21"/>
    <w:qFormat/>
    <w:rsid w:val="00823A6F"/>
    <w:rPr>
      <w:i/>
      <w:iCs/>
      <w:color w:val="0F4761" w:themeColor="accent1" w:themeShade="BF"/>
    </w:rPr>
  </w:style>
  <w:style w:type="paragraph" w:styleId="Nhaykepm">
    <w:name w:val="Intense Quote"/>
    <w:basedOn w:val="Binhthng"/>
    <w:next w:val="Binhthng"/>
    <w:link w:val="NhaykepmChar"/>
    <w:uiPriority w:val="30"/>
    <w:qFormat/>
    <w:rsid w:val="00823A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23A6F"/>
    <w:rPr>
      <w:i/>
      <w:iCs/>
      <w:color w:val="0F4761" w:themeColor="accent1" w:themeShade="BF"/>
    </w:rPr>
  </w:style>
  <w:style w:type="character" w:styleId="ThamchiuNhnmnh">
    <w:name w:val="Intense Reference"/>
    <w:basedOn w:val="Phngmcinhcuaoanvn"/>
    <w:uiPriority w:val="32"/>
    <w:qFormat/>
    <w:rsid w:val="00823A6F"/>
    <w:rPr>
      <w:b/>
      <w:bCs/>
      <w:smallCaps/>
      <w:color w:val="0F4761" w:themeColor="accent1" w:themeShade="BF"/>
      <w:spacing w:val="5"/>
    </w:rPr>
  </w:style>
  <w:style w:type="table" w:styleId="LiBang">
    <w:name w:val="Table Grid"/>
    <w:basedOn w:val="BangThngthng"/>
    <w:uiPriority w:val="59"/>
    <w:qFormat/>
    <w:rsid w:val="00CC79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qFormat/>
    <w:rsid w:val="00EB5F1A"/>
    <w:rPr>
      <w:color w:val="467886" w:themeColor="hyperlink"/>
      <w:u w:val="single"/>
    </w:rPr>
  </w:style>
  <w:style w:type="character" w:customStyle="1" w:styleId="cpChagiiquyt1">
    <w:name w:val="Đề cập Chưa giải quyết1"/>
    <w:basedOn w:val="Phngmcinhcuaoanvn"/>
    <w:uiPriority w:val="99"/>
    <w:semiHidden/>
    <w:unhideWhenUsed/>
    <w:rsid w:val="00DB22F2"/>
    <w:rPr>
      <w:color w:val="605E5C"/>
      <w:shd w:val="clear" w:color="auto" w:fill="E1DFDD"/>
    </w:rPr>
  </w:style>
  <w:style w:type="character" w:customStyle="1" w:styleId="oancuaDanhsachChar">
    <w:name w:val="Đoạn của Danh sách Char"/>
    <w:aliases w:val="Cau hoi Char"/>
    <w:link w:val="oancuaDanhsach"/>
    <w:qFormat/>
    <w:rsid w:val="00021E00"/>
  </w:style>
  <w:style w:type="paragraph" w:styleId="utrang">
    <w:name w:val="header"/>
    <w:basedOn w:val="Binhthng"/>
    <w:link w:val="utrangChar"/>
    <w:uiPriority w:val="99"/>
    <w:unhideWhenUsed/>
    <w:qFormat/>
    <w:rsid w:val="00021E00"/>
    <w:pPr>
      <w:widowControl w:val="0"/>
      <w:tabs>
        <w:tab w:val="center" w:pos="4680"/>
        <w:tab w:val="right" w:pos="9360"/>
      </w:tabs>
      <w:spacing w:after="0" w:line="240" w:lineRule="auto"/>
    </w:pPr>
    <w:rPr>
      <w:rFonts w:eastAsia="Times New Roman"/>
      <w:kern w:val="0"/>
      <w:sz w:val="26"/>
      <w:szCs w:val="26"/>
      <w14:ligatures w14:val="none"/>
    </w:rPr>
  </w:style>
  <w:style w:type="character" w:customStyle="1" w:styleId="utrangChar">
    <w:name w:val="Đầu trang Char"/>
    <w:basedOn w:val="Phngmcinhcuaoanvn"/>
    <w:link w:val="utrang"/>
    <w:uiPriority w:val="99"/>
    <w:qFormat/>
    <w:rsid w:val="00021E00"/>
    <w:rPr>
      <w:rFonts w:eastAsia="Times New Roman"/>
      <w:kern w:val="0"/>
      <w:sz w:val="26"/>
      <w:szCs w:val="26"/>
      <w14:ligatures w14:val="none"/>
    </w:rPr>
  </w:style>
  <w:style w:type="paragraph" w:styleId="Chntrang">
    <w:name w:val="footer"/>
    <w:basedOn w:val="Binhthng"/>
    <w:link w:val="ChntrangChar"/>
    <w:uiPriority w:val="99"/>
    <w:unhideWhenUsed/>
    <w:qFormat/>
    <w:rsid w:val="00021E00"/>
    <w:pPr>
      <w:widowControl w:val="0"/>
      <w:tabs>
        <w:tab w:val="center" w:pos="4680"/>
        <w:tab w:val="right" w:pos="9360"/>
      </w:tabs>
      <w:spacing w:after="0" w:line="240" w:lineRule="auto"/>
    </w:pPr>
    <w:rPr>
      <w:rFonts w:eastAsia="Times New Roman"/>
      <w:kern w:val="0"/>
      <w:sz w:val="26"/>
      <w:szCs w:val="26"/>
      <w14:ligatures w14:val="none"/>
    </w:rPr>
  </w:style>
  <w:style w:type="character" w:customStyle="1" w:styleId="ChntrangChar">
    <w:name w:val="Chân trang Char"/>
    <w:basedOn w:val="Phngmcinhcuaoanvn"/>
    <w:link w:val="Chntrang"/>
    <w:uiPriority w:val="99"/>
    <w:qFormat/>
    <w:rsid w:val="00021E00"/>
    <w:rPr>
      <w:rFonts w:eastAsia="Times New Roman"/>
      <w:kern w:val="0"/>
      <w:sz w:val="26"/>
      <w:szCs w:val="26"/>
      <w14:ligatures w14:val="none"/>
    </w:rPr>
  </w:style>
  <w:style w:type="character" w:styleId="ThamchiuChuthich">
    <w:name w:val="annotation reference"/>
    <w:basedOn w:val="Phngmcinhcuaoanvn"/>
    <w:uiPriority w:val="99"/>
    <w:semiHidden/>
    <w:unhideWhenUsed/>
    <w:qFormat/>
    <w:rsid w:val="00021E00"/>
    <w:rPr>
      <w:sz w:val="16"/>
      <w:szCs w:val="16"/>
    </w:rPr>
  </w:style>
  <w:style w:type="paragraph" w:styleId="VnbanChuthich">
    <w:name w:val="annotation text"/>
    <w:basedOn w:val="Binhthng"/>
    <w:link w:val="VnbanChuthichChar"/>
    <w:unhideWhenUsed/>
    <w:qFormat/>
    <w:rsid w:val="00021E00"/>
    <w:pPr>
      <w:widowControl w:val="0"/>
      <w:spacing w:after="0" w:line="240" w:lineRule="auto"/>
    </w:pPr>
    <w:rPr>
      <w:rFonts w:eastAsia="Times New Roman"/>
      <w:kern w:val="0"/>
      <w:sz w:val="20"/>
      <w:szCs w:val="20"/>
      <w14:ligatures w14:val="none"/>
    </w:rPr>
  </w:style>
  <w:style w:type="character" w:customStyle="1" w:styleId="VnbanChuthichChar">
    <w:name w:val="Văn bản Chú thích Char"/>
    <w:basedOn w:val="Phngmcinhcuaoanvn"/>
    <w:link w:val="VnbanChuthich"/>
    <w:qFormat/>
    <w:rsid w:val="00021E00"/>
    <w:rPr>
      <w:rFonts w:eastAsia="Times New Roman"/>
      <w:kern w:val="0"/>
      <w:sz w:val="20"/>
      <w:szCs w:val="20"/>
      <w14:ligatures w14:val="none"/>
    </w:rPr>
  </w:style>
  <w:style w:type="paragraph" w:styleId="ChuChuthich">
    <w:name w:val="annotation subject"/>
    <w:basedOn w:val="VnbanChuthich"/>
    <w:next w:val="VnbanChuthich"/>
    <w:link w:val="ChuChuthichChar"/>
    <w:uiPriority w:val="99"/>
    <w:semiHidden/>
    <w:unhideWhenUsed/>
    <w:qFormat/>
    <w:rsid w:val="00021E00"/>
    <w:rPr>
      <w:b/>
      <w:bCs/>
    </w:rPr>
  </w:style>
  <w:style w:type="character" w:customStyle="1" w:styleId="ChuChuthichChar">
    <w:name w:val="Chủ đề Chú thích Char"/>
    <w:basedOn w:val="VnbanChuthichChar"/>
    <w:link w:val="ChuChuthich"/>
    <w:uiPriority w:val="99"/>
    <w:semiHidden/>
    <w:qFormat/>
    <w:rsid w:val="00021E00"/>
    <w:rPr>
      <w:rFonts w:eastAsia="Times New Roman"/>
      <w:b/>
      <w:bCs/>
      <w:kern w:val="0"/>
      <w:sz w:val="20"/>
      <w:szCs w:val="20"/>
      <w14:ligatures w14:val="none"/>
    </w:rPr>
  </w:style>
  <w:style w:type="character" w:customStyle="1" w:styleId="Bodytext5">
    <w:name w:val="Body text (5)_"/>
    <w:basedOn w:val="Phngmcinhcuaoanvn"/>
    <w:link w:val="Bodytext50"/>
    <w:qFormat/>
    <w:rsid w:val="00021E00"/>
    <w:rPr>
      <w:rFonts w:ascii="Arial" w:eastAsia="Arial" w:hAnsi="Arial" w:cs="Arial"/>
      <w:strike/>
      <w:sz w:val="20"/>
      <w:szCs w:val="20"/>
      <w:shd w:val="clear" w:color="auto" w:fill="FFFFFF"/>
      <w:lang w:bidi="en-US"/>
    </w:rPr>
  </w:style>
  <w:style w:type="character" w:customStyle="1" w:styleId="Bodytext4">
    <w:name w:val="Body text (4)_"/>
    <w:basedOn w:val="Phngmcinhcuaoanvn"/>
    <w:link w:val="Bodytext40"/>
    <w:qFormat/>
    <w:rsid w:val="00021E00"/>
    <w:rPr>
      <w:b/>
      <w:bCs/>
      <w:sz w:val="30"/>
      <w:szCs w:val="30"/>
      <w:shd w:val="clear" w:color="auto" w:fill="FFFFFF"/>
    </w:rPr>
  </w:style>
  <w:style w:type="character" w:customStyle="1" w:styleId="Bodytext3">
    <w:name w:val="Body text (3)_"/>
    <w:basedOn w:val="Phngmcinhcuaoanvn"/>
    <w:link w:val="Bodytext30"/>
    <w:qFormat/>
    <w:rsid w:val="00021E00"/>
    <w:rPr>
      <w:b/>
      <w:bCs/>
      <w:sz w:val="40"/>
      <w:szCs w:val="40"/>
      <w:shd w:val="clear" w:color="auto" w:fill="FFFFFF"/>
    </w:rPr>
  </w:style>
  <w:style w:type="character" w:customStyle="1" w:styleId="Bodytext2">
    <w:name w:val="Body text (2)_"/>
    <w:basedOn w:val="Phngmcinhcuaoanvn"/>
    <w:link w:val="Bodytext20"/>
    <w:qFormat/>
    <w:rsid w:val="00021E00"/>
    <w:rPr>
      <w:i/>
      <w:iCs/>
      <w:sz w:val="26"/>
      <w:szCs w:val="26"/>
      <w:shd w:val="clear" w:color="auto" w:fill="FFFFFF"/>
    </w:rPr>
  </w:style>
  <w:style w:type="character" w:customStyle="1" w:styleId="Heading1">
    <w:name w:val="Heading #1_"/>
    <w:basedOn w:val="Phngmcinhcuaoanvn"/>
    <w:link w:val="Heading10"/>
    <w:qFormat/>
    <w:rsid w:val="00021E00"/>
    <w:rPr>
      <w:b/>
      <w:bCs/>
      <w:sz w:val="30"/>
      <w:szCs w:val="30"/>
      <w:shd w:val="clear" w:color="auto" w:fill="FFFFFF"/>
    </w:rPr>
  </w:style>
  <w:style w:type="character" w:customStyle="1" w:styleId="Headerorfooter2">
    <w:name w:val="Header or footer (2)_"/>
    <w:basedOn w:val="Phngmcinhcuaoanvn"/>
    <w:link w:val="Headerorfooter20"/>
    <w:qFormat/>
    <w:rsid w:val="00021E00"/>
    <w:rPr>
      <w:sz w:val="20"/>
      <w:szCs w:val="20"/>
      <w:shd w:val="clear" w:color="auto" w:fill="FFFFFF"/>
      <w:lang w:bidi="en-US"/>
    </w:rPr>
  </w:style>
  <w:style w:type="character" w:customStyle="1" w:styleId="Tableofcontents">
    <w:name w:val="Table of contents_"/>
    <w:basedOn w:val="Phngmcinhcuaoanvn"/>
    <w:link w:val="Tableofcontents0"/>
    <w:qFormat/>
    <w:rsid w:val="00021E00"/>
    <w:rPr>
      <w:i/>
      <w:iCs/>
      <w:sz w:val="26"/>
      <w:szCs w:val="26"/>
      <w:shd w:val="clear" w:color="auto" w:fill="FFFFFF"/>
    </w:rPr>
  </w:style>
  <w:style w:type="character" w:customStyle="1" w:styleId="ThnVnbanChar">
    <w:name w:val="Thân Văn bản Char"/>
    <w:basedOn w:val="Phngmcinhcuaoanvn"/>
    <w:link w:val="ThnVnban"/>
    <w:uiPriority w:val="99"/>
    <w:qFormat/>
    <w:rsid w:val="00021E00"/>
    <w:rPr>
      <w:shd w:val="clear" w:color="auto" w:fill="FFFFFF"/>
    </w:rPr>
  </w:style>
  <w:style w:type="character" w:customStyle="1" w:styleId="Heading3">
    <w:name w:val="Heading #3_"/>
    <w:basedOn w:val="Phngmcinhcuaoanvn"/>
    <w:link w:val="Heading30"/>
    <w:qFormat/>
    <w:rsid w:val="00021E00"/>
    <w:rPr>
      <w:b/>
      <w:bCs/>
      <w:i/>
      <w:iCs/>
      <w:sz w:val="22"/>
      <w:szCs w:val="22"/>
      <w:shd w:val="clear" w:color="auto" w:fill="FFFFFF"/>
    </w:rPr>
  </w:style>
  <w:style w:type="character" w:customStyle="1" w:styleId="Heading2">
    <w:name w:val="Heading #2_"/>
    <w:basedOn w:val="Phngmcinhcuaoanvn"/>
    <w:link w:val="Heading20"/>
    <w:qFormat/>
    <w:rsid w:val="00021E00"/>
    <w:rPr>
      <w:i/>
      <w:iCs/>
      <w:sz w:val="26"/>
      <w:szCs w:val="26"/>
      <w:shd w:val="clear" w:color="auto" w:fill="FFFFFF"/>
    </w:rPr>
  </w:style>
  <w:style w:type="character" w:customStyle="1" w:styleId="Tablecaption">
    <w:name w:val="Table caption_"/>
    <w:basedOn w:val="Phngmcinhcuaoanvn"/>
    <w:link w:val="Tablecaption0"/>
    <w:qFormat/>
    <w:rsid w:val="00021E00"/>
    <w:rPr>
      <w:b/>
      <w:bCs/>
      <w:i/>
      <w:iCs/>
      <w:sz w:val="22"/>
      <w:szCs w:val="22"/>
      <w:shd w:val="clear" w:color="auto" w:fill="FFFFFF"/>
    </w:rPr>
  </w:style>
  <w:style w:type="character" w:customStyle="1" w:styleId="Other">
    <w:name w:val="Other_"/>
    <w:basedOn w:val="Phngmcinhcuaoanvn"/>
    <w:link w:val="Other0"/>
    <w:qFormat/>
    <w:rsid w:val="00021E00"/>
    <w:rPr>
      <w:shd w:val="clear" w:color="auto" w:fill="FFFFFF"/>
    </w:rPr>
  </w:style>
  <w:style w:type="character" w:customStyle="1" w:styleId="Headerorfooter">
    <w:name w:val="Header or footer_"/>
    <w:basedOn w:val="Phngmcinhcuaoanvn"/>
    <w:link w:val="Headerorfooter0"/>
    <w:qFormat/>
    <w:rsid w:val="00021E00"/>
    <w:rPr>
      <w:sz w:val="26"/>
      <w:szCs w:val="26"/>
      <w:shd w:val="clear" w:color="auto" w:fill="FFFFFF"/>
    </w:rPr>
  </w:style>
  <w:style w:type="character" w:customStyle="1" w:styleId="Picturecaption">
    <w:name w:val="Picture caption_"/>
    <w:basedOn w:val="Phngmcinhcuaoanvn"/>
    <w:link w:val="Picturecaption0"/>
    <w:qFormat/>
    <w:rsid w:val="00021E00"/>
    <w:rPr>
      <w:b/>
      <w:bCs/>
      <w:sz w:val="26"/>
      <w:szCs w:val="26"/>
      <w:shd w:val="clear" w:color="auto" w:fill="FFFFFF"/>
    </w:rPr>
  </w:style>
  <w:style w:type="paragraph" w:customStyle="1" w:styleId="Bodytext50">
    <w:name w:val="Body text (5)"/>
    <w:basedOn w:val="Binhthng"/>
    <w:link w:val="Bodytext5"/>
    <w:qFormat/>
    <w:rsid w:val="00021E00"/>
    <w:pPr>
      <w:widowControl w:val="0"/>
      <w:shd w:val="clear" w:color="auto" w:fill="FFFFFF"/>
      <w:spacing w:after="0" w:line="240" w:lineRule="auto"/>
      <w:jc w:val="right"/>
    </w:pPr>
    <w:rPr>
      <w:rFonts w:ascii="Arial" w:eastAsia="Arial" w:hAnsi="Arial" w:cs="Arial"/>
      <w:strike/>
      <w:sz w:val="20"/>
      <w:szCs w:val="20"/>
      <w:lang w:bidi="en-US"/>
    </w:rPr>
  </w:style>
  <w:style w:type="paragraph" w:customStyle="1" w:styleId="Bodytext40">
    <w:name w:val="Body text (4)"/>
    <w:basedOn w:val="Binhthng"/>
    <w:link w:val="Bodytext4"/>
    <w:qFormat/>
    <w:rsid w:val="00021E00"/>
    <w:pPr>
      <w:widowControl w:val="0"/>
      <w:shd w:val="clear" w:color="auto" w:fill="FFFFFF"/>
      <w:spacing w:after="320" w:line="240" w:lineRule="auto"/>
      <w:jc w:val="center"/>
    </w:pPr>
    <w:rPr>
      <w:b/>
      <w:bCs/>
      <w:sz w:val="30"/>
      <w:szCs w:val="30"/>
    </w:rPr>
  </w:style>
  <w:style w:type="paragraph" w:customStyle="1" w:styleId="Bodytext30">
    <w:name w:val="Body text (3)"/>
    <w:basedOn w:val="Binhthng"/>
    <w:link w:val="Bodytext3"/>
    <w:qFormat/>
    <w:rsid w:val="00021E00"/>
    <w:pPr>
      <w:widowControl w:val="0"/>
      <w:shd w:val="clear" w:color="auto" w:fill="FFFFFF"/>
      <w:spacing w:after="90" w:line="329" w:lineRule="auto"/>
      <w:jc w:val="center"/>
    </w:pPr>
    <w:rPr>
      <w:b/>
      <w:bCs/>
      <w:sz w:val="40"/>
      <w:szCs w:val="40"/>
    </w:rPr>
  </w:style>
  <w:style w:type="paragraph" w:customStyle="1" w:styleId="Bodytext20">
    <w:name w:val="Body text (2)"/>
    <w:basedOn w:val="Binhthng"/>
    <w:link w:val="Bodytext2"/>
    <w:qFormat/>
    <w:rsid w:val="00021E00"/>
    <w:pPr>
      <w:widowControl w:val="0"/>
      <w:shd w:val="clear" w:color="auto" w:fill="FFFFFF"/>
      <w:spacing w:after="0" w:line="240" w:lineRule="auto"/>
      <w:ind w:firstLine="580"/>
    </w:pPr>
    <w:rPr>
      <w:i/>
      <w:iCs/>
      <w:sz w:val="26"/>
      <w:szCs w:val="26"/>
    </w:rPr>
  </w:style>
  <w:style w:type="paragraph" w:customStyle="1" w:styleId="Heading10">
    <w:name w:val="Heading #1"/>
    <w:basedOn w:val="Binhthng"/>
    <w:link w:val="Heading1"/>
    <w:qFormat/>
    <w:rsid w:val="00021E00"/>
    <w:pPr>
      <w:widowControl w:val="0"/>
      <w:shd w:val="clear" w:color="auto" w:fill="FFFFFF"/>
      <w:spacing w:after="0" w:line="240" w:lineRule="auto"/>
      <w:outlineLvl w:val="0"/>
    </w:pPr>
    <w:rPr>
      <w:b/>
      <w:bCs/>
      <w:sz w:val="30"/>
      <w:szCs w:val="30"/>
    </w:rPr>
  </w:style>
  <w:style w:type="paragraph" w:customStyle="1" w:styleId="Headerorfooter20">
    <w:name w:val="Header or footer (2)"/>
    <w:basedOn w:val="Binhthng"/>
    <w:link w:val="Headerorfooter2"/>
    <w:qFormat/>
    <w:rsid w:val="00021E00"/>
    <w:pPr>
      <w:widowControl w:val="0"/>
      <w:shd w:val="clear" w:color="auto" w:fill="FFFFFF"/>
      <w:spacing w:after="0" w:line="240" w:lineRule="auto"/>
    </w:pPr>
    <w:rPr>
      <w:sz w:val="20"/>
      <w:szCs w:val="20"/>
      <w:lang w:bidi="en-US"/>
    </w:rPr>
  </w:style>
  <w:style w:type="paragraph" w:customStyle="1" w:styleId="Tableofcontents0">
    <w:name w:val="Table of contents"/>
    <w:basedOn w:val="Binhthng"/>
    <w:link w:val="Tableofcontents"/>
    <w:qFormat/>
    <w:rsid w:val="00021E00"/>
    <w:pPr>
      <w:widowControl w:val="0"/>
      <w:shd w:val="clear" w:color="auto" w:fill="FFFFFF"/>
      <w:spacing w:after="0" w:line="240" w:lineRule="auto"/>
      <w:ind w:firstLine="580"/>
    </w:pPr>
    <w:rPr>
      <w:i/>
      <w:iCs/>
      <w:sz w:val="26"/>
      <w:szCs w:val="26"/>
    </w:rPr>
  </w:style>
  <w:style w:type="paragraph" w:styleId="ThnVnban">
    <w:name w:val="Body Text"/>
    <w:basedOn w:val="Binhthng"/>
    <w:link w:val="ThnVnbanChar"/>
    <w:uiPriority w:val="99"/>
    <w:qFormat/>
    <w:rsid w:val="00021E00"/>
    <w:pPr>
      <w:widowControl w:val="0"/>
      <w:shd w:val="clear" w:color="auto" w:fill="FFFFFF"/>
      <w:spacing w:after="0" w:line="262" w:lineRule="auto"/>
      <w:ind w:firstLine="140"/>
    </w:pPr>
  </w:style>
  <w:style w:type="character" w:customStyle="1" w:styleId="ThnVnbanChar1">
    <w:name w:val="Thân Văn bản Char1"/>
    <w:basedOn w:val="Phngmcinhcuaoanvn"/>
    <w:uiPriority w:val="99"/>
    <w:semiHidden/>
    <w:rsid w:val="00021E00"/>
  </w:style>
  <w:style w:type="character" w:customStyle="1" w:styleId="BodyTextChar1">
    <w:name w:val="Body Text Char1"/>
    <w:basedOn w:val="Phngmcinhcuaoanvn"/>
    <w:uiPriority w:val="99"/>
    <w:semiHidden/>
    <w:qFormat/>
    <w:rsid w:val="00021E00"/>
  </w:style>
  <w:style w:type="paragraph" w:customStyle="1" w:styleId="Heading30">
    <w:name w:val="Heading #3"/>
    <w:basedOn w:val="Binhthng"/>
    <w:link w:val="Heading3"/>
    <w:qFormat/>
    <w:rsid w:val="00021E00"/>
    <w:pPr>
      <w:widowControl w:val="0"/>
      <w:shd w:val="clear" w:color="auto" w:fill="FFFFFF"/>
      <w:spacing w:after="0" w:line="286" w:lineRule="auto"/>
      <w:outlineLvl w:val="2"/>
    </w:pPr>
    <w:rPr>
      <w:b/>
      <w:bCs/>
      <w:i/>
      <w:iCs/>
      <w:sz w:val="22"/>
      <w:szCs w:val="22"/>
    </w:rPr>
  </w:style>
  <w:style w:type="paragraph" w:customStyle="1" w:styleId="Heading20">
    <w:name w:val="Heading #2"/>
    <w:basedOn w:val="Binhthng"/>
    <w:link w:val="Heading2"/>
    <w:qFormat/>
    <w:rsid w:val="00021E00"/>
    <w:pPr>
      <w:widowControl w:val="0"/>
      <w:shd w:val="clear" w:color="auto" w:fill="FFFFFF"/>
      <w:spacing w:after="0" w:line="240" w:lineRule="auto"/>
      <w:ind w:firstLine="660"/>
      <w:outlineLvl w:val="1"/>
    </w:pPr>
    <w:rPr>
      <w:i/>
      <w:iCs/>
      <w:sz w:val="26"/>
      <w:szCs w:val="26"/>
    </w:rPr>
  </w:style>
  <w:style w:type="paragraph" w:customStyle="1" w:styleId="Tablecaption0">
    <w:name w:val="Table caption"/>
    <w:basedOn w:val="Binhthng"/>
    <w:link w:val="Tablecaption"/>
    <w:qFormat/>
    <w:rsid w:val="00021E00"/>
    <w:pPr>
      <w:widowControl w:val="0"/>
      <w:shd w:val="clear" w:color="auto" w:fill="FFFFFF"/>
      <w:spacing w:after="0" w:line="240" w:lineRule="auto"/>
    </w:pPr>
    <w:rPr>
      <w:b/>
      <w:bCs/>
      <w:i/>
      <w:iCs/>
      <w:sz w:val="22"/>
      <w:szCs w:val="22"/>
    </w:rPr>
  </w:style>
  <w:style w:type="paragraph" w:customStyle="1" w:styleId="Other0">
    <w:name w:val="Other"/>
    <w:basedOn w:val="Binhthng"/>
    <w:link w:val="Other"/>
    <w:qFormat/>
    <w:rsid w:val="00021E00"/>
    <w:pPr>
      <w:widowControl w:val="0"/>
      <w:shd w:val="clear" w:color="auto" w:fill="FFFFFF"/>
      <w:spacing w:after="0" w:line="262" w:lineRule="auto"/>
      <w:ind w:firstLine="140"/>
    </w:pPr>
  </w:style>
  <w:style w:type="paragraph" w:customStyle="1" w:styleId="Headerorfooter0">
    <w:name w:val="Header or footer"/>
    <w:basedOn w:val="Binhthng"/>
    <w:link w:val="Headerorfooter"/>
    <w:qFormat/>
    <w:rsid w:val="00021E00"/>
    <w:pPr>
      <w:widowControl w:val="0"/>
      <w:shd w:val="clear" w:color="auto" w:fill="FFFFFF"/>
      <w:spacing w:after="0" w:line="240" w:lineRule="auto"/>
    </w:pPr>
    <w:rPr>
      <w:sz w:val="26"/>
      <w:szCs w:val="26"/>
    </w:rPr>
  </w:style>
  <w:style w:type="paragraph" w:customStyle="1" w:styleId="Picturecaption0">
    <w:name w:val="Picture caption"/>
    <w:basedOn w:val="Binhthng"/>
    <w:link w:val="Picturecaption"/>
    <w:qFormat/>
    <w:rsid w:val="00021E00"/>
    <w:pPr>
      <w:widowControl w:val="0"/>
      <w:shd w:val="clear" w:color="auto" w:fill="FFFFFF"/>
      <w:spacing w:after="0" w:line="240" w:lineRule="auto"/>
    </w:pPr>
    <w:rPr>
      <w:b/>
      <w:bCs/>
      <w:sz w:val="26"/>
      <w:szCs w:val="26"/>
    </w:rPr>
  </w:style>
  <w:style w:type="paragraph" w:customStyle="1" w:styleId="TableParagraph">
    <w:name w:val="Table Paragraph"/>
    <w:basedOn w:val="Binhthng"/>
    <w:uiPriority w:val="1"/>
    <w:qFormat/>
    <w:rsid w:val="00021E00"/>
    <w:pPr>
      <w:widowControl w:val="0"/>
      <w:spacing w:after="0" w:line="240" w:lineRule="auto"/>
    </w:pPr>
    <w:rPr>
      <w:rFonts w:ascii="Calibri" w:eastAsia="Calibri" w:hAnsi="Calibri"/>
      <w:kern w:val="0"/>
      <w:sz w:val="22"/>
      <w:szCs w:val="22"/>
      <w:lang w:val="en-US"/>
      <w14:ligatures w14:val="none"/>
    </w:rPr>
  </w:style>
  <w:style w:type="paragraph" w:styleId="HTMLinhdangtrc">
    <w:name w:val="HTML Preformatted"/>
    <w:basedOn w:val="Binhthng"/>
    <w:link w:val="HTMLinhdangtrcChar"/>
    <w:uiPriority w:val="99"/>
    <w:unhideWhenUsed/>
    <w:qFormat/>
    <w:rsid w:val="00021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eastAsia="Times New Roman" w:cs="Courier New"/>
      <w:kern w:val="0"/>
      <w:sz w:val="20"/>
      <w:szCs w:val="20"/>
      <w:lang w:val="en-US"/>
      <w14:ligatures w14:val="none"/>
    </w:rPr>
  </w:style>
  <w:style w:type="character" w:customStyle="1" w:styleId="HTMLinhdangtrcChar">
    <w:name w:val="HTML Định dạng trước Char"/>
    <w:basedOn w:val="Phngmcinhcuaoanvn"/>
    <w:link w:val="HTMLinhdangtrc"/>
    <w:uiPriority w:val="99"/>
    <w:qFormat/>
    <w:rsid w:val="00021E00"/>
    <w:rPr>
      <w:rFonts w:eastAsia="Times New Roman" w:cs="Courier New"/>
      <w:kern w:val="0"/>
      <w:sz w:val="20"/>
      <w:szCs w:val="20"/>
      <w:lang w:val="en-US"/>
      <w14:ligatures w14:val="none"/>
    </w:rPr>
  </w:style>
  <w:style w:type="character" w:customStyle="1" w:styleId="y2iqfc">
    <w:name w:val="y2iqfc"/>
    <w:basedOn w:val="Phngmcinhcuaoanvn"/>
    <w:qFormat/>
    <w:rsid w:val="00021E00"/>
  </w:style>
  <w:style w:type="paragraph" w:styleId="Duudong">
    <w:name w:val="List Bullet"/>
    <w:basedOn w:val="Binhthng"/>
    <w:qFormat/>
    <w:rsid w:val="00021E00"/>
    <w:pPr>
      <w:numPr>
        <w:numId w:val="2"/>
      </w:numPr>
      <w:spacing w:after="0" w:line="288" w:lineRule="auto"/>
      <w:jc w:val="both"/>
    </w:pPr>
    <w:rPr>
      <w:rFonts w:eastAsia="Times New Roman"/>
      <w:kern w:val="0"/>
      <w:sz w:val="26"/>
      <w:szCs w:val="24"/>
      <w:lang w:val="en-US"/>
      <w14:ligatures w14:val="none"/>
    </w:rPr>
  </w:style>
  <w:style w:type="paragraph" w:styleId="Bongchuthich">
    <w:name w:val="Balloon Text"/>
    <w:basedOn w:val="Binhthng"/>
    <w:link w:val="BongchuthichChar"/>
    <w:semiHidden/>
    <w:unhideWhenUsed/>
    <w:qFormat/>
    <w:rsid w:val="00021E00"/>
    <w:pPr>
      <w:suppressAutoHyphens/>
      <w:spacing w:after="0" w:line="240" w:lineRule="auto"/>
    </w:pPr>
    <w:rPr>
      <w:rFonts w:ascii="Tahoma" w:eastAsia="Times New Roman" w:hAnsi="Tahoma" w:cs="Tahoma"/>
      <w:kern w:val="0"/>
      <w:sz w:val="16"/>
      <w:szCs w:val="16"/>
      <w:lang w:val="en-US"/>
      <w14:ligatures w14:val="none"/>
    </w:rPr>
  </w:style>
  <w:style w:type="character" w:customStyle="1" w:styleId="BongchuthichChar">
    <w:name w:val="Bóng chú thích Char"/>
    <w:basedOn w:val="Phngmcinhcuaoanvn"/>
    <w:link w:val="Bongchuthich"/>
    <w:semiHidden/>
    <w:qFormat/>
    <w:rsid w:val="00021E00"/>
    <w:rPr>
      <w:rFonts w:ascii="Tahoma" w:eastAsia="Times New Roman" w:hAnsi="Tahoma" w:cs="Tahoma"/>
      <w:kern w:val="0"/>
      <w:sz w:val="16"/>
      <w:szCs w:val="16"/>
      <w:lang w:val="en-US"/>
      <w14:ligatures w14:val="none"/>
    </w:rPr>
  </w:style>
  <w:style w:type="character" w:customStyle="1" w:styleId="Bodytext">
    <w:name w:val="Body text_"/>
    <w:basedOn w:val="Phngmcinhcuaoanvn"/>
    <w:link w:val="Bodytext1"/>
    <w:uiPriority w:val="99"/>
    <w:qFormat/>
    <w:locked/>
    <w:rsid w:val="00021E00"/>
    <w:rPr>
      <w:sz w:val="26"/>
      <w:szCs w:val="26"/>
      <w:shd w:val="clear" w:color="auto" w:fill="FFFFFF"/>
    </w:rPr>
  </w:style>
  <w:style w:type="paragraph" w:customStyle="1" w:styleId="Bodytext1">
    <w:name w:val="Body text1"/>
    <w:basedOn w:val="Binhthng"/>
    <w:link w:val="Bodytext"/>
    <w:uiPriority w:val="99"/>
    <w:qFormat/>
    <w:rsid w:val="00021E00"/>
    <w:pPr>
      <w:widowControl w:val="0"/>
      <w:shd w:val="clear" w:color="auto" w:fill="FFFFFF"/>
      <w:spacing w:after="0" w:line="240" w:lineRule="atLeast"/>
      <w:ind w:hanging="700"/>
    </w:pPr>
    <w:rPr>
      <w:sz w:val="26"/>
      <w:szCs w:val="26"/>
    </w:rPr>
  </w:style>
  <w:style w:type="character" w:customStyle="1" w:styleId="Bodytext21">
    <w:name w:val="Body text2"/>
    <w:basedOn w:val="Bodytext"/>
    <w:uiPriority w:val="99"/>
    <w:qFormat/>
    <w:rsid w:val="00021E00"/>
    <w:rPr>
      <w:sz w:val="26"/>
      <w:szCs w:val="26"/>
      <w:shd w:val="clear" w:color="auto" w:fill="FFFFFF"/>
    </w:rPr>
  </w:style>
  <w:style w:type="numbering" w:customStyle="1" w:styleId="NoList1">
    <w:name w:val="No List1"/>
    <w:next w:val="Khngco"/>
    <w:uiPriority w:val="99"/>
    <w:semiHidden/>
    <w:unhideWhenUsed/>
    <w:rsid w:val="00021E00"/>
  </w:style>
  <w:style w:type="numbering" w:customStyle="1" w:styleId="NoList2">
    <w:name w:val="No List2"/>
    <w:next w:val="Khngco"/>
    <w:uiPriority w:val="99"/>
    <w:semiHidden/>
    <w:unhideWhenUsed/>
    <w:rsid w:val="00021E00"/>
  </w:style>
  <w:style w:type="paragraph" w:styleId="Mucluc1">
    <w:name w:val="toc 1"/>
    <w:basedOn w:val="Binhthng"/>
    <w:next w:val="Binhthng"/>
    <w:autoRedefine/>
    <w:uiPriority w:val="39"/>
    <w:unhideWhenUsed/>
    <w:qFormat/>
    <w:rsid w:val="00A83E57"/>
    <w:pPr>
      <w:widowControl w:val="0"/>
      <w:tabs>
        <w:tab w:val="right" w:leader="dot" w:pos="9055"/>
      </w:tabs>
      <w:spacing w:after="100" w:line="240" w:lineRule="auto"/>
      <w:jc w:val="both"/>
    </w:pPr>
    <w:rPr>
      <w:rFonts w:eastAsia="Courier New" w:cs="Courier New"/>
      <w:b/>
      <w:kern w:val="0"/>
      <w:sz w:val="24"/>
      <w:szCs w:val="24"/>
      <w:lang w:val="en-US" w:eastAsia="vi-VN" w:bidi="vi-VN"/>
      <w14:ligatures w14:val="none"/>
    </w:rPr>
  </w:style>
  <w:style w:type="paragraph" w:styleId="Mucluc2">
    <w:name w:val="toc 2"/>
    <w:basedOn w:val="Binhthng"/>
    <w:next w:val="Binhthng"/>
    <w:autoRedefine/>
    <w:uiPriority w:val="39"/>
    <w:unhideWhenUsed/>
    <w:qFormat/>
    <w:rsid w:val="0089149B"/>
    <w:pPr>
      <w:widowControl w:val="0"/>
      <w:tabs>
        <w:tab w:val="left" w:pos="880"/>
        <w:tab w:val="right" w:leader="dot" w:pos="9338"/>
      </w:tabs>
      <w:spacing w:after="100" w:line="240" w:lineRule="auto"/>
      <w:jc w:val="both"/>
    </w:pPr>
    <w:rPr>
      <w:rFonts w:eastAsia="Courier New"/>
      <w:noProof/>
      <w:color w:val="000000"/>
      <w:kern w:val="0"/>
      <w:sz w:val="26"/>
      <w:szCs w:val="24"/>
      <w:lang w:eastAsia="vi-VN" w:bidi="vi-VN"/>
      <w14:ligatures w14:val="none"/>
    </w:rPr>
  </w:style>
  <w:style w:type="paragraph" w:styleId="Mucluc3">
    <w:name w:val="toc 3"/>
    <w:basedOn w:val="Binhthng"/>
    <w:next w:val="Binhthng"/>
    <w:autoRedefine/>
    <w:uiPriority w:val="39"/>
    <w:unhideWhenUsed/>
    <w:qFormat/>
    <w:rsid w:val="00021E00"/>
    <w:pPr>
      <w:widowControl w:val="0"/>
      <w:spacing w:after="100" w:line="240" w:lineRule="auto"/>
      <w:ind w:left="520"/>
    </w:pPr>
    <w:rPr>
      <w:rFonts w:eastAsia="Courier New" w:cs="Courier New"/>
      <w:color w:val="000000"/>
      <w:kern w:val="0"/>
      <w:sz w:val="26"/>
      <w:szCs w:val="24"/>
      <w:lang w:eastAsia="vi-VN" w:bidi="vi-VN"/>
      <w14:ligatures w14:val="none"/>
    </w:rPr>
  </w:style>
  <w:style w:type="character" w:styleId="Strang">
    <w:name w:val="page number"/>
    <w:basedOn w:val="Phngmcinhcuaoanvn"/>
    <w:unhideWhenUsed/>
    <w:qFormat/>
    <w:rsid w:val="00021E00"/>
  </w:style>
  <w:style w:type="table" w:customStyle="1" w:styleId="TableGrid1">
    <w:name w:val="Table Grid1"/>
    <w:basedOn w:val="BangThngthng"/>
    <w:next w:val="LiBang"/>
    <w:uiPriority w:val="39"/>
    <w:qFormat/>
    <w:rsid w:val="00021E00"/>
    <w:pPr>
      <w:spacing w:after="0" w:line="240" w:lineRule="auto"/>
    </w:pPr>
    <w:rPr>
      <w:rFonts w:eastAsia="SimSu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Mucluc">
    <w:name w:val="TOC Heading"/>
    <w:basedOn w:val="u1"/>
    <w:next w:val="Binhthng"/>
    <w:uiPriority w:val="39"/>
    <w:unhideWhenUsed/>
    <w:qFormat/>
    <w:rsid w:val="00021E00"/>
    <w:pPr>
      <w:spacing w:before="240" w:after="0"/>
      <w:outlineLvl w:val="9"/>
    </w:pPr>
    <w:rPr>
      <w:kern w:val="0"/>
      <w:sz w:val="32"/>
      <w:szCs w:val="32"/>
      <w:lang w:val="en-US"/>
      <w14:ligatures w14:val="none"/>
    </w:rPr>
  </w:style>
  <w:style w:type="paragraph" w:styleId="ThngthngWeb">
    <w:name w:val="Normal (Web)"/>
    <w:basedOn w:val="Binhthng"/>
    <w:uiPriority w:val="99"/>
    <w:unhideWhenUsed/>
    <w:qFormat/>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head-title-left">
    <w:name w:val="head-title-left"/>
    <w:basedOn w:val="Binhthng"/>
    <w:rsid w:val="00021E00"/>
    <w:pPr>
      <w:spacing w:before="100" w:beforeAutospacing="1" w:after="150" w:line="435" w:lineRule="atLeast"/>
    </w:pPr>
    <w:rPr>
      <w:rFonts w:eastAsia="Times New Roman"/>
      <w:b/>
      <w:bCs/>
      <w:caps/>
      <w:color w:val="FFFFFF"/>
      <w:kern w:val="0"/>
      <w:sz w:val="20"/>
      <w:szCs w:val="20"/>
      <w:lang w:val="en-US" w:eastAsia="zh-TW"/>
      <w14:ligatures w14:val="none"/>
    </w:rPr>
  </w:style>
  <w:style w:type="paragraph" w:customStyle="1" w:styleId="Default">
    <w:name w:val="Default"/>
    <w:qFormat/>
    <w:rsid w:val="00021E00"/>
    <w:pPr>
      <w:autoSpaceDE w:val="0"/>
      <w:autoSpaceDN w:val="0"/>
      <w:adjustRightInd w:val="0"/>
      <w:spacing w:after="0" w:line="240" w:lineRule="auto"/>
    </w:pPr>
    <w:rPr>
      <w:rFonts w:eastAsia="Times New Roman"/>
      <w:color w:val="000000"/>
      <w:kern w:val="0"/>
      <w:sz w:val="24"/>
      <w:szCs w:val="24"/>
      <w:lang w:val="en-US"/>
      <w14:ligatures w14:val="none"/>
    </w:rPr>
  </w:style>
  <w:style w:type="character" w:styleId="Manh">
    <w:name w:val="Strong"/>
    <w:basedOn w:val="Phngmcinhcuaoanvn"/>
    <w:uiPriority w:val="22"/>
    <w:qFormat/>
    <w:rsid w:val="00021E00"/>
    <w:rPr>
      <w:b/>
      <w:bCs/>
    </w:rPr>
  </w:style>
  <w:style w:type="character" w:customStyle="1" w:styleId="q4iawc">
    <w:name w:val="q4iawc"/>
    <w:basedOn w:val="Phngmcinhcuaoanvn"/>
    <w:rsid w:val="00021E00"/>
  </w:style>
  <w:style w:type="character" w:customStyle="1" w:styleId="Heading2Char1">
    <w:name w:val="Heading 2 Char1"/>
    <w:basedOn w:val="Phngmcinhcuaoanvn"/>
    <w:rsid w:val="00021E00"/>
    <w:rPr>
      <w:rFonts w:ascii="Times New Roman" w:eastAsia="Times New Roman" w:hAnsi="Times New Roman" w:cs="Times New Roman"/>
      <w:b/>
      <w:bCs/>
      <w:sz w:val="36"/>
      <w:szCs w:val="36"/>
      <w:lang w:val="en-US" w:eastAsia="zh-TW"/>
    </w:rPr>
  </w:style>
  <w:style w:type="paragraph" w:customStyle="1" w:styleId="pager">
    <w:name w:val="pager"/>
    <w:basedOn w:val="Binhthng"/>
    <w:rsid w:val="00021E00"/>
    <w:pPr>
      <w:spacing w:before="100" w:beforeAutospacing="1" w:after="100" w:afterAutospacing="1" w:line="300" w:lineRule="atLeast"/>
    </w:pPr>
    <w:rPr>
      <w:rFonts w:eastAsia="Times New Roman"/>
      <w:kern w:val="0"/>
      <w:sz w:val="24"/>
      <w:szCs w:val="24"/>
      <w:lang w:val="en-US" w:eastAsia="zh-TW"/>
      <w14:ligatures w14:val="none"/>
    </w:rPr>
  </w:style>
  <w:style w:type="paragraph" w:customStyle="1" w:styleId="listviewnuber">
    <w:name w:val="listviewnuber"/>
    <w:basedOn w:val="Binhthng"/>
    <w:rsid w:val="00021E00"/>
    <w:pPr>
      <w:pBdr>
        <w:top w:val="single" w:sz="6" w:space="3" w:color="DDDDDD"/>
        <w:left w:val="single" w:sz="6" w:space="9" w:color="DDDDDD"/>
        <w:bottom w:val="single" w:sz="6" w:space="3" w:color="DDDDDD"/>
        <w:right w:val="single" w:sz="6" w:space="8" w:color="DDDDDD"/>
      </w:pBdr>
      <w:shd w:val="clear" w:color="auto" w:fill="FFFFFF"/>
      <w:spacing w:after="0" w:line="300" w:lineRule="atLeast"/>
      <w:ind w:left="45" w:right="45"/>
    </w:pPr>
    <w:rPr>
      <w:rFonts w:eastAsia="Times New Roman"/>
      <w:kern w:val="0"/>
      <w:sz w:val="24"/>
      <w:szCs w:val="24"/>
      <w:lang w:val="en-US" w:eastAsia="zh-TW"/>
      <w14:ligatures w14:val="none"/>
    </w:rPr>
  </w:style>
  <w:style w:type="paragraph" w:customStyle="1" w:styleId="listviewnuber-curent">
    <w:name w:val="listviewnuber-curent"/>
    <w:basedOn w:val="Binhthng"/>
    <w:rsid w:val="00021E00"/>
    <w:pPr>
      <w:pBdr>
        <w:top w:val="single" w:sz="6" w:space="3" w:color="DDDDDD"/>
        <w:left w:val="single" w:sz="6" w:space="9" w:color="DDDDDD"/>
        <w:bottom w:val="single" w:sz="6" w:space="3" w:color="DDDDDD"/>
        <w:right w:val="single" w:sz="6" w:space="8" w:color="DDDDDD"/>
      </w:pBdr>
      <w:shd w:val="clear" w:color="auto" w:fill="F5F5F5"/>
      <w:spacing w:after="0" w:line="300" w:lineRule="atLeast"/>
      <w:ind w:left="45" w:right="45"/>
    </w:pPr>
    <w:rPr>
      <w:rFonts w:eastAsia="Times New Roman"/>
      <w:kern w:val="0"/>
      <w:sz w:val="24"/>
      <w:szCs w:val="24"/>
      <w:lang w:val="en-US" w:eastAsia="zh-TW"/>
      <w14:ligatures w14:val="none"/>
    </w:rPr>
  </w:style>
  <w:style w:type="paragraph" w:customStyle="1" w:styleId="bgbacklink">
    <w:name w:val="bgbacklink"/>
    <w:basedOn w:val="Binhthng"/>
    <w:rsid w:val="00021E00"/>
    <w:pPr>
      <w:shd w:val="clear" w:color="auto" w:fill="D8D8D8"/>
      <w:spacing w:before="100" w:beforeAutospacing="1" w:after="100" w:afterAutospacing="1" w:line="570" w:lineRule="atLeast"/>
    </w:pPr>
    <w:rPr>
      <w:rFonts w:eastAsia="Times New Roman"/>
      <w:kern w:val="0"/>
      <w:sz w:val="24"/>
      <w:szCs w:val="24"/>
      <w:lang w:val="en-US" w:eastAsia="zh-TW"/>
      <w14:ligatures w14:val="none"/>
    </w:rPr>
  </w:style>
  <w:style w:type="paragraph" w:customStyle="1" w:styleId="clr">
    <w:name w:val="clr"/>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head-contents">
    <w:name w:val="head-contents"/>
    <w:basedOn w:val="Binhthng"/>
    <w:rsid w:val="00021E00"/>
    <w:pPr>
      <w:pBdr>
        <w:top w:val="single" w:sz="18" w:space="0" w:color="046CB5"/>
      </w:pBdr>
      <w:shd w:val="clear" w:color="auto" w:fill="C3C9CB"/>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slide-cap">
    <w:name w:val="slide-cap"/>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left-cont">
    <w:name w:val="left-cont"/>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event-news">
    <w:name w:val="event-news"/>
    <w:basedOn w:val="Binhthng"/>
    <w:rsid w:val="00021E00"/>
    <w:pPr>
      <w:spacing w:before="100" w:beforeAutospacing="1" w:after="75" w:line="240" w:lineRule="auto"/>
    </w:pPr>
    <w:rPr>
      <w:rFonts w:eastAsia="Times New Roman"/>
      <w:kern w:val="0"/>
      <w:sz w:val="24"/>
      <w:szCs w:val="24"/>
      <w:lang w:val="en-US" w:eastAsia="zh-TW"/>
      <w14:ligatures w14:val="none"/>
    </w:rPr>
  </w:style>
  <w:style w:type="paragraph" w:customStyle="1" w:styleId="viewall">
    <w:name w:val="viewall"/>
    <w:basedOn w:val="Binhthng"/>
    <w:rsid w:val="00021E00"/>
    <w:pPr>
      <w:spacing w:before="100" w:beforeAutospacing="1" w:after="75" w:line="240" w:lineRule="auto"/>
      <w:jc w:val="right"/>
    </w:pPr>
    <w:rPr>
      <w:rFonts w:eastAsia="Times New Roman"/>
      <w:kern w:val="0"/>
      <w:sz w:val="24"/>
      <w:szCs w:val="24"/>
      <w:lang w:val="en-US" w:eastAsia="zh-TW"/>
      <w14:ligatures w14:val="none"/>
    </w:rPr>
  </w:style>
  <w:style w:type="paragraph" w:customStyle="1" w:styleId="weblink">
    <w:name w:val="weblink"/>
    <w:basedOn w:val="Binhthng"/>
    <w:rsid w:val="00021E00"/>
    <w:pPr>
      <w:pBdr>
        <w:top w:val="single" w:sz="6" w:space="0" w:color="808080"/>
        <w:left w:val="single" w:sz="6" w:space="11" w:color="808080"/>
        <w:bottom w:val="single" w:sz="6" w:space="0" w:color="808080"/>
        <w:right w:val="single" w:sz="6" w:space="0" w:color="808080"/>
      </w:pBdr>
      <w:shd w:val="clear" w:color="auto" w:fill="FFFFFF"/>
      <w:spacing w:before="100" w:beforeAutospacing="1" w:after="75" w:line="480" w:lineRule="atLeast"/>
    </w:pPr>
    <w:rPr>
      <w:rFonts w:eastAsia="Times New Roman"/>
      <w:kern w:val="0"/>
      <w:sz w:val="24"/>
      <w:szCs w:val="24"/>
      <w:lang w:val="en-US" w:eastAsia="zh-TW"/>
      <w14:ligatures w14:val="none"/>
    </w:rPr>
  </w:style>
  <w:style w:type="paragraph" w:customStyle="1" w:styleId="big">
    <w:name w:val="big"/>
    <w:basedOn w:val="Binhthng"/>
    <w:rsid w:val="00021E00"/>
    <w:pPr>
      <w:spacing w:before="100" w:beforeAutospacing="1" w:after="100" w:afterAutospacing="1" w:line="240" w:lineRule="auto"/>
    </w:pPr>
    <w:rPr>
      <w:rFonts w:eastAsia="Times New Roman"/>
      <w:caps/>
      <w:kern w:val="0"/>
      <w:sz w:val="27"/>
      <w:szCs w:val="27"/>
      <w:lang w:val="en-US" w:eastAsia="zh-TW"/>
      <w14:ligatures w14:val="none"/>
    </w:rPr>
  </w:style>
  <w:style w:type="paragraph" w:customStyle="1" w:styleId="thongke">
    <w:name w:val="thongke"/>
    <w:basedOn w:val="Binhthng"/>
    <w:rsid w:val="00021E00"/>
    <w:pPr>
      <w:pBdr>
        <w:top w:val="single" w:sz="6" w:space="8" w:color="DDDDDD"/>
        <w:left w:val="single" w:sz="6" w:space="8" w:color="DDDDDD"/>
        <w:bottom w:val="single" w:sz="6" w:space="8" w:color="DDDDDD"/>
        <w:right w:val="single" w:sz="6" w:space="8" w:color="DDDDDD"/>
      </w:pBdr>
      <w:spacing w:before="100" w:beforeAutospacing="1" w:after="75" w:line="240" w:lineRule="auto"/>
    </w:pPr>
    <w:rPr>
      <w:rFonts w:eastAsia="Times New Roman"/>
      <w:kern w:val="0"/>
      <w:sz w:val="24"/>
      <w:szCs w:val="24"/>
      <w:lang w:val="en-US" w:eastAsia="zh-TW"/>
      <w14:ligatures w14:val="none"/>
    </w:rPr>
  </w:style>
  <w:style w:type="paragraph" w:customStyle="1" w:styleId="margin0">
    <w:name w:val="margin0"/>
    <w:basedOn w:val="Binhthng"/>
    <w:rsid w:val="00021E00"/>
    <w:pPr>
      <w:spacing w:after="0" w:line="240" w:lineRule="auto"/>
    </w:pPr>
    <w:rPr>
      <w:rFonts w:eastAsia="Times New Roman"/>
      <w:kern w:val="0"/>
      <w:sz w:val="24"/>
      <w:szCs w:val="24"/>
      <w:lang w:val="en-US" w:eastAsia="zh-TW"/>
      <w14:ligatures w14:val="none"/>
    </w:rPr>
  </w:style>
  <w:style w:type="paragraph" w:customStyle="1" w:styleId="righ-contents">
    <w:name w:val="righ-contents"/>
    <w:basedOn w:val="Binhthng"/>
    <w:rsid w:val="00021E00"/>
    <w:pPr>
      <w:spacing w:after="0" w:line="240" w:lineRule="auto"/>
      <w:ind w:left="75" w:right="75"/>
    </w:pPr>
    <w:rPr>
      <w:rFonts w:eastAsia="Times New Roman"/>
      <w:kern w:val="0"/>
      <w:sz w:val="24"/>
      <w:szCs w:val="24"/>
      <w:lang w:val="en-US" w:eastAsia="zh-TW"/>
      <w14:ligatures w14:val="none"/>
    </w:rPr>
  </w:style>
  <w:style w:type="paragraph" w:customStyle="1" w:styleId="right-left">
    <w:name w:val="right-left"/>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right-right">
    <w:name w:val="right-right"/>
    <w:basedOn w:val="Binhthng"/>
    <w:rsid w:val="00021E00"/>
    <w:pPr>
      <w:spacing w:before="100" w:beforeAutospacing="1" w:after="100" w:afterAutospacing="1" w:line="240" w:lineRule="auto"/>
      <w:ind w:left="150"/>
    </w:pPr>
    <w:rPr>
      <w:rFonts w:eastAsia="Times New Roman"/>
      <w:kern w:val="0"/>
      <w:sz w:val="24"/>
      <w:szCs w:val="24"/>
      <w:lang w:val="en-US" w:eastAsia="zh-TW"/>
      <w14:ligatures w14:val="none"/>
    </w:rPr>
  </w:style>
  <w:style w:type="paragraph" w:customStyle="1" w:styleId="title-center">
    <w:name w:val="title-center"/>
    <w:basedOn w:val="Binhthng"/>
    <w:rsid w:val="00021E00"/>
    <w:pPr>
      <w:spacing w:before="105" w:after="150" w:line="240" w:lineRule="auto"/>
    </w:pPr>
    <w:rPr>
      <w:rFonts w:eastAsia="Times New Roman"/>
      <w:kern w:val="0"/>
      <w:sz w:val="24"/>
      <w:szCs w:val="24"/>
      <w:lang w:val="en-US" w:eastAsia="zh-TW"/>
      <w14:ligatures w14:val="none"/>
    </w:rPr>
  </w:style>
  <w:style w:type="paragraph" w:customStyle="1" w:styleId="contents1001">
    <w:name w:val="contents1001"/>
    <w:basedOn w:val="Binhthng"/>
    <w:rsid w:val="00021E00"/>
    <w:pPr>
      <w:spacing w:after="0" w:line="240" w:lineRule="auto"/>
    </w:pPr>
    <w:rPr>
      <w:rFonts w:eastAsia="Times New Roman"/>
      <w:kern w:val="0"/>
      <w:sz w:val="24"/>
      <w:szCs w:val="24"/>
      <w:lang w:val="en-US" w:eastAsia="zh-TW"/>
      <w14:ligatures w14:val="none"/>
    </w:rPr>
  </w:style>
  <w:style w:type="paragraph" w:customStyle="1" w:styleId="footitem">
    <w:name w:val="footitem"/>
    <w:basedOn w:val="Binhthng"/>
    <w:rsid w:val="00021E00"/>
    <w:pPr>
      <w:pBdr>
        <w:left w:val="single" w:sz="6" w:space="15" w:color="CFCECB"/>
      </w:pBdr>
      <w:spacing w:before="100" w:beforeAutospacing="1" w:after="100" w:afterAutospacing="1" w:line="240" w:lineRule="auto"/>
      <w:ind w:right="75"/>
    </w:pPr>
    <w:rPr>
      <w:rFonts w:eastAsia="Times New Roman"/>
      <w:kern w:val="0"/>
      <w:sz w:val="24"/>
      <w:szCs w:val="24"/>
      <w:lang w:val="en-US" w:eastAsia="zh-TW"/>
      <w14:ligatures w14:val="none"/>
    </w:rPr>
  </w:style>
  <w:style w:type="paragraph" w:customStyle="1" w:styleId="logofoot">
    <w:name w:val="logofoot"/>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inform">
    <w:name w:val="inform"/>
    <w:basedOn w:val="Binhthng"/>
    <w:rsid w:val="00021E00"/>
    <w:pPr>
      <w:spacing w:before="100" w:beforeAutospacing="1" w:after="100" w:afterAutospacing="1" w:line="240" w:lineRule="auto"/>
      <w:ind w:right="150"/>
    </w:pPr>
    <w:rPr>
      <w:rFonts w:eastAsia="Times New Roman"/>
      <w:kern w:val="0"/>
      <w:sz w:val="24"/>
      <w:szCs w:val="24"/>
      <w:lang w:val="en-US" w:eastAsia="zh-TW"/>
      <w14:ligatures w14:val="none"/>
    </w:rPr>
  </w:style>
  <w:style w:type="paragraph" w:customStyle="1" w:styleId="copyright">
    <w:name w:val="copyright"/>
    <w:basedOn w:val="Binhthng"/>
    <w:rsid w:val="00021E00"/>
    <w:pPr>
      <w:spacing w:before="100" w:beforeAutospacing="1" w:after="100" w:afterAutospacing="1" w:line="240" w:lineRule="auto"/>
    </w:pPr>
    <w:rPr>
      <w:rFonts w:eastAsia="Times New Roman"/>
      <w:color w:val="FFFFFF"/>
      <w:kern w:val="0"/>
      <w:sz w:val="24"/>
      <w:szCs w:val="24"/>
      <w:lang w:val="en-US" w:eastAsia="zh-TW"/>
      <w14:ligatures w14:val="none"/>
    </w:rPr>
  </w:style>
  <w:style w:type="paragraph" w:customStyle="1" w:styleId="ttts">
    <w:name w:val="ttts"/>
    <w:basedOn w:val="Binhthng"/>
    <w:rsid w:val="00021E00"/>
    <w:pPr>
      <w:spacing w:before="100" w:beforeAutospacing="1" w:after="300" w:line="240" w:lineRule="auto"/>
    </w:pPr>
    <w:rPr>
      <w:rFonts w:eastAsia="Times New Roman"/>
      <w:kern w:val="0"/>
      <w:sz w:val="24"/>
      <w:szCs w:val="24"/>
      <w:lang w:val="en-US" w:eastAsia="zh-TW"/>
      <w14:ligatures w14:val="none"/>
    </w:rPr>
  </w:style>
  <w:style w:type="paragraph" w:customStyle="1" w:styleId="ttts-left">
    <w:name w:val="ttts-left"/>
    <w:basedOn w:val="Binhthng"/>
    <w:rsid w:val="00021E00"/>
    <w:pPr>
      <w:pBdr>
        <w:top w:val="single" w:sz="6" w:space="3" w:color="D7D7D7"/>
        <w:left w:val="single" w:sz="6" w:space="3" w:color="D7D7D7"/>
        <w:bottom w:val="single" w:sz="6" w:space="3" w:color="D7D7D7"/>
        <w:right w:val="single" w:sz="6" w:space="3" w:color="D7D7D7"/>
      </w:pBdr>
      <w:spacing w:before="100" w:beforeAutospacing="1" w:after="100" w:afterAutospacing="1" w:line="240" w:lineRule="auto"/>
      <w:ind w:right="150"/>
    </w:pPr>
    <w:rPr>
      <w:rFonts w:eastAsia="Times New Roman"/>
      <w:kern w:val="0"/>
      <w:sz w:val="24"/>
      <w:szCs w:val="24"/>
      <w:lang w:val="en-US" w:eastAsia="zh-TW"/>
      <w14:ligatures w14:val="none"/>
    </w:rPr>
  </w:style>
  <w:style w:type="paragraph" w:customStyle="1" w:styleId="ttts-right">
    <w:name w:val="ttts-right"/>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news-ul">
    <w:name w:val="news-ul"/>
    <w:basedOn w:val="Binhthng"/>
    <w:rsid w:val="00021E00"/>
    <w:pPr>
      <w:spacing w:after="0" w:line="240" w:lineRule="auto"/>
    </w:pPr>
    <w:rPr>
      <w:rFonts w:eastAsia="Times New Roman"/>
      <w:kern w:val="0"/>
      <w:sz w:val="24"/>
      <w:szCs w:val="24"/>
      <w:lang w:val="en-US" w:eastAsia="zh-TW"/>
      <w14:ligatures w14:val="none"/>
    </w:rPr>
  </w:style>
  <w:style w:type="paragraph" w:customStyle="1" w:styleId="khoa-phong">
    <w:name w:val="khoa-phong"/>
    <w:basedOn w:val="Binhthng"/>
    <w:rsid w:val="00021E00"/>
    <w:pPr>
      <w:pBdr>
        <w:top w:val="single" w:sz="6" w:space="4" w:color="D5D3D3"/>
        <w:left w:val="single" w:sz="6" w:space="8" w:color="D5D3D3"/>
        <w:bottom w:val="single" w:sz="6" w:space="4" w:color="D5D3D3"/>
        <w:right w:val="single" w:sz="6" w:space="8" w:color="D5D3D3"/>
      </w:pBdr>
      <w:shd w:val="clear" w:color="auto" w:fill="F7F8F8"/>
      <w:spacing w:before="100" w:beforeAutospacing="1" w:after="75" w:line="240" w:lineRule="auto"/>
    </w:pPr>
    <w:rPr>
      <w:rFonts w:eastAsia="Times New Roman"/>
      <w:kern w:val="0"/>
      <w:sz w:val="24"/>
      <w:szCs w:val="24"/>
      <w:lang w:val="en-US" w:eastAsia="zh-TW"/>
      <w14:ligatures w14:val="none"/>
    </w:rPr>
  </w:style>
  <w:style w:type="paragraph" w:customStyle="1" w:styleId="title-right">
    <w:name w:val="title-right"/>
    <w:basedOn w:val="Binhthng"/>
    <w:rsid w:val="00021E00"/>
    <w:pPr>
      <w:spacing w:after="150" w:line="240" w:lineRule="auto"/>
      <w:jc w:val="center"/>
    </w:pPr>
    <w:rPr>
      <w:rFonts w:eastAsia="Times New Roman"/>
      <w:caps/>
      <w:color w:val="046CB5"/>
      <w:kern w:val="0"/>
      <w:sz w:val="21"/>
      <w:szCs w:val="21"/>
      <w:lang w:val="en-US" w:eastAsia="zh-TW"/>
      <w14:ligatures w14:val="none"/>
    </w:rPr>
  </w:style>
  <w:style w:type="paragraph" w:customStyle="1" w:styleId="right-ul">
    <w:name w:val="right-ul"/>
    <w:basedOn w:val="Binhthng"/>
    <w:rsid w:val="00021E00"/>
    <w:pPr>
      <w:spacing w:after="0" w:line="240" w:lineRule="auto"/>
    </w:pPr>
    <w:rPr>
      <w:rFonts w:eastAsia="Times New Roman"/>
      <w:kern w:val="0"/>
      <w:sz w:val="24"/>
      <w:szCs w:val="24"/>
      <w:lang w:val="en-US" w:eastAsia="zh-TW"/>
      <w14:ligatures w14:val="none"/>
    </w:rPr>
  </w:style>
  <w:style w:type="paragraph" w:customStyle="1" w:styleId="head-title">
    <w:name w:val="head-title"/>
    <w:basedOn w:val="Binhthng"/>
    <w:rsid w:val="00021E00"/>
    <w:pPr>
      <w:spacing w:before="100" w:beforeAutospacing="1" w:after="100" w:afterAutospacing="1" w:line="240" w:lineRule="auto"/>
    </w:pPr>
    <w:rPr>
      <w:rFonts w:eastAsia="Times New Roman"/>
      <w:caps/>
      <w:color w:val="0065C4"/>
      <w:kern w:val="0"/>
      <w:sz w:val="20"/>
      <w:szCs w:val="20"/>
      <w:lang w:val="en-US" w:eastAsia="zh-TW"/>
      <w14:ligatures w14:val="none"/>
    </w:rPr>
  </w:style>
  <w:style w:type="paragraph" w:customStyle="1" w:styleId="backlink">
    <w:name w:val="backlink"/>
    <w:basedOn w:val="Binhthng"/>
    <w:rsid w:val="00021E00"/>
    <w:pPr>
      <w:spacing w:before="100" w:beforeAutospacing="1" w:after="100" w:afterAutospacing="1" w:line="240" w:lineRule="auto"/>
      <w:ind w:left="75"/>
    </w:pPr>
    <w:rPr>
      <w:rFonts w:eastAsia="Times New Roman"/>
      <w:b/>
      <w:bCs/>
      <w:color w:val="808080"/>
      <w:kern w:val="0"/>
      <w:sz w:val="24"/>
      <w:szCs w:val="24"/>
      <w:lang w:val="en-US" w:eastAsia="zh-TW"/>
      <w14:ligatures w14:val="none"/>
    </w:rPr>
  </w:style>
  <w:style w:type="paragraph" w:customStyle="1" w:styleId="selectlink">
    <w:name w:val="selectlink"/>
    <w:basedOn w:val="Binhthng"/>
    <w:rsid w:val="00021E00"/>
    <w:pPr>
      <w:spacing w:before="100" w:beforeAutospacing="1" w:after="100" w:afterAutospacing="1" w:line="240" w:lineRule="auto"/>
      <w:ind w:left="75"/>
    </w:pPr>
    <w:rPr>
      <w:rFonts w:eastAsia="Times New Roman"/>
      <w:b/>
      <w:bCs/>
      <w:color w:val="0065C4"/>
      <w:kern w:val="0"/>
      <w:sz w:val="24"/>
      <w:szCs w:val="24"/>
      <w:lang w:val="en-US" w:eastAsia="zh-TW"/>
      <w14:ligatures w14:val="none"/>
    </w:rPr>
  </w:style>
  <w:style w:type="paragraph" w:customStyle="1" w:styleId="tb5">
    <w:name w:val="tb5"/>
    <w:basedOn w:val="Binhthng"/>
    <w:rsid w:val="00021E00"/>
    <w:pPr>
      <w:spacing w:before="75" w:after="75" w:line="240" w:lineRule="auto"/>
    </w:pPr>
    <w:rPr>
      <w:rFonts w:eastAsia="Times New Roman"/>
      <w:kern w:val="0"/>
      <w:sz w:val="24"/>
      <w:szCs w:val="24"/>
      <w:lang w:val="en-US" w:eastAsia="zh-TW"/>
      <w14:ligatures w14:val="none"/>
    </w:rPr>
  </w:style>
  <w:style w:type="paragraph" w:customStyle="1" w:styleId="newstitle">
    <w:name w:val="newstitle"/>
    <w:basedOn w:val="Binhthng"/>
    <w:rsid w:val="00021E00"/>
    <w:pPr>
      <w:spacing w:before="100" w:beforeAutospacing="1" w:after="100" w:afterAutospacing="1" w:line="240" w:lineRule="auto"/>
    </w:pPr>
    <w:rPr>
      <w:rFonts w:eastAsia="Times New Roman"/>
      <w:b/>
      <w:bCs/>
      <w:color w:val="242424"/>
      <w:kern w:val="0"/>
      <w:sz w:val="24"/>
      <w:szCs w:val="24"/>
      <w:lang w:val="en-US" w:eastAsia="zh-TW"/>
      <w14:ligatures w14:val="none"/>
    </w:rPr>
  </w:style>
  <w:style w:type="paragraph" w:customStyle="1" w:styleId="detailtitle">
    <w:name w:val="detailtitle"/>
    <w:basedOn w:val="Binhthng"/>
    <w:rsid w:val="00021E00"/>
    <w:pPr>
      <w:spacing w:before="100" w:beforeAutospacing="1" w:after="100" w:afterAutospacing="1" w:line="240" w:lineRule="auto"/>
    </w:pPr>
    <w:rPr>
      <w:rFonts w:eastAsia="Times New Roman"/>
      <w:color w:val="0065C4"/>
      <w:kern w:val="0"/>
      <w:sz w:val="21"/>
      <w:szCs w:val="21"/>
      <w:lang w:val="en-US" w:eastAsia="zh-TW"/>
      <w14:ligatures w14:val="none"/>
    </w:rPr>
  </w:style>
  <w:style w:type="paragraph" w:customStyle="1" w:styleId="samenews">
    <w:name w:val="samenews"/>
    <w:basedOn w:val="Binhthng"/>
    <w:rsid w:val="00021E00"/>
    <w:pPr>
      <w:pBdr>
        <w:bottom w:val="single" w:sz="6" w:space="8" w:color="B8B8B8"/>
      </w:pBdr>
      <w:spacing w:before="150" w:after="100" w:afterAutospacing="1" w:line="240" w:lineRule="auto"/>
    </w:pPr>
    <w:rPr>
      <w:rFonts w:eastAsia="Times New Roman"/>
      <w:color w:val="C9252E"/>
      <w:kern w:val="0"/>
      <w:sz w:val="21"/>
      <w:szCs w:val="21"/>
      <w:lang w:val="en-US" w:eastAsia="zh-TW"/>
      <w14:ligatures w14:val="none"/>
    </w:rPr>
  </w:style>
  <w:style w:type="paragraph" w:customStyle="1" w:styleId="ulall">
    <w:name w:val="ulall"/>
    <w:basedOn w:val="Binhthng"/>
    <w:rsid w:val="00021E00"/>
    <w:pPr>
      <w:spacing w:after="0" w:line="240" w:lineRule="auto"/>
    </w:pPr>
    <w:rPr>
      <w:rFonts w:eastAsia="Times New Roman"/>
      <w:kern w:val="0"/>
      <w:sz w:val="24"/>
      <w:szCs w:val="24"/>
      <w:lang w:val="en-US" w:eastAsia="zh-TW"/>
      <w14:ligatures w14:val="none"/>
    </w:rPr>
  </w:style>
  <w:style w:type="paragraph" w:customStyle="1" w:styleId="txtsend">
    <w:name w:val="txtsend"/>
    <w:basedOn w:val="Binhthng"/>
    <w:rsid w:val="00021E00"/>
    <w:pPr>
      <w:pBdr>
        <w:top w:val="single" w:sz="6" w:space="0" w:color="CCCCCC"/>
        <w:left w:val="single" w:sz="6" w:space="4" w:color="CCCCCC"/>
        <w:bottom w:val="single" w:sz="6" w:space="0" w:color="CCCCCC"/>
        <w:right w:val="single" w:sz="6" w:space="0" w:color="CCCCCC"/>
      </w:pBdr>
      <w:shd w:val="clear" w:color="auto" w:fill="FFFFFF"/>
      <w:spacing w:before="100" w:beforeAutospacing="1" w:after="100" w:afterAutospacing="1" w:line="240" w:lineRule="auto"/>
    </w:pPr>
    <w:rPr>
      <w:rFonts w:eastAsia="Times New Roman"/>
      <w:color w:val="000000"/>
      <w:kern w:val="0"/>
      <w:sz w:val="24"/>
      <w:szCs w:val="24"/>
      <w:lang w:val="en-US" w:eastAsia="zh-TW"/>
      <w14:ligatures w14:val="none"/>
    </w:rPr>
  </w:style>
  <w:style w:type="paragraph" w:customStyle="1" w:styleId="btn">
    <w:name w:val="btn"/>
    <w:basedOn w:val="Binhthng"/>
    <w:rsid w:val="00021E00"/>
    <w:pPr>
      <w:shd w:val="clear" w:color="auto" w:fill="C9252E"/>
      <w:spacing w:before="100" w:beforeAutospacing="1" w:after="100" w:afterAutospacing="1" w:line="240" w:lineRule="auto"/>
    </w:pPr>
    <w:rPr>
      <w:rFonts w:eastAsia="Times New Roman"/>
      <w:b/>
      <w:bCs/>
      <w:color w:val="FFFFFF"/>
      <w:kern w:val="0"/>
      <w:sz w:val="24"/>
      <w:szCs w:val="24"/>
      <w:lang w:val="en-US" w:eastAsia="zh-TW"/>
      <w14:ligatures w14:val="none"/>
    </w:rPr>
  </w:style>
  <w:style w:type="paragraph" w:customStyle="1" w:styleId="newsbg">
    <w:name w:val="newsbg"/>
    <w:basedOn w:val="Binhthng"/>
    <w:rsid w:val="00021E00"/>
    <w:pPr>
      <w:spacing w:before="100" w:beforeAutospacing="1" w:after="100" w:afterAutospacing="1" w:line="555" w:lineRule="atLeast"/>
    </w:pPr>
    <w:rPr>
      <w:rFonts w:eastAsia="Times New Roman"/>
      <w:b/>
      <w:bCs/>
      <w:color w:val="C9252E"/>
      <w:kern w:val="0"/>
      <w:sz w:val="36"/>
      <w:szCs w:val="36"/>
      <w:lang w:val="en-US" w:eastAsia="zh-TW"/>
      <w14:ligatures w14:val="none"/>
    </w:rPr>
  </w:style>
  <w:style w:type="paragraph" w:customStyle="1" w:styleId="news">
    <w:name w:val="news"/>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Ngaythang1">
    <w:name w:val="Ngày tháng1"/>
    <w:basedOn w:val="Binhthng"/>
    <w:rsid w:val="00021E00"/>
    <w:pPr>
      <w:spacing w:before="100" w:beforeAutospacing="1" w:after="100" w:afterAutospacing="1" w:line="240" w:lineRule="auto"/>
    </w:pPr>
    <w:rPr>
      <w:rFonts w:eastAsia="Times New Roman"/>
      <w:kern w:val="0"/>
      <w:sz w:val="17"/>
      <w:szCs w:val="17"/>
      <w:lang w:val="en-US" w:eastAsia="zh-TW"/>
      <w14:ligatures w14:val="none"/>
    </w:rPr>
  </w:style>
  <w:style w:type="paragraph" w:customStyle="1" w:styleId="news-icon">
    <w:name w:val="news-icon"/>
    <w:basedOn w:val="Binhthng"/>
    <w:rsid w:val="00021E00"/>
    <w:pPr>
      <w:spacing w:before="100" w:beforeAutospacing="1" w:after="100" w:afterAutospacing="1" w:line="240" w:lineRule="auto"/>
    </w:pPr>
    <w:rPr>
      <w:rFonts w:eastAsia="Times New Roman"/>
      <w:kern w:val="0"/>
      <w:position w:val="-5"/>
      <w:sz w:val="24"/>
      <w:szCs w:val="24"/>
      <w:lang w:val="en-US" w:eastAsia="zh-TW"/>
      <w14:ligatures w14:val="none"/>
    </w:rPr>
  </w:style>
  <w:style w:type="paragraph" w:customStyle="1" w:styleId="viewdetail">
    <w:name w:val="viewdetail"/>
    <w:basedOn w:val="Binhthng"/>
    <w:rsid w:val="00021E00"/>
    <w:pPr>
      <w:spacing w:before="100" w:beforeAutospacing="1" w:after="100" w:afterAutospacing="1" w:line="240" w:lineRule="auto"/>
      <w:jc w:val="right"/>
    </w:pPr>
    <w:rPr>
      <w:rFonts w:eastAsia="Times New Roman"/>
      <w:kern w:val="0"/>
      <w:sz w:val="24"/>
      <w:szCs w:val="24"/>
      <w:lang w:val="en-US" w:eastAsia="zh-TW"/>
      <w14:ligatures w14:val="none"/>
    </w:rPr>
  </w:style>
  <w:style w:type="paragraph" w:customStyle="1" w:styleId="img-item">
    <w:name w:val="img-item"/>
    <w:basedOn w:val="Binhthng"/>
    <w:rsid w:val="00021E00"/>
    <w:pPr>
      <w:pBdr>
        <w:top w:val="single" w:sz="6" w:space="2" w:color="C3C3C3"/>
        <w:left w:val="single" w:sz="6" w:space="2" w:color="C3C3C3"/>
        <w:bottom w:val="single" w:sz="6" w:space="2" w:color="C3C3C3"/>
        <w:right w:val="single" w:sz="6" w:space="2" w:color="C3C3C3"/>
      </w:pBdr>
      <w:spacing w:before="100" w:beforeAutospacing="1" w:after="150" w:line="240" w:lineRule="auto"/>
      <w:ind w:right="150"/>
    </w:pPr>
    <w:rPr>
      <w:rFonts w:eastAsia="Times New Roman"/>
      <w:kern w:val="0"/>
      <w:sz w:val="24"/>
      <w:szCs w:val="24"/>
      <w:lang w:val="en-US" w:eastAsia="zh-TW"/>
      <w14:ligatures w14:val="none"/>
    </w:rPr>
  </w:style>
  <w:style w:type="paragraph" w:customStyle="1" w:styleId="contents-item">
    <w:name w:val="contents-item"/>
    <w:basedOn w:val="Binhthng"/>
    <w:rsid w:val="00021E00"/>
    <w:pPr>
      <w:spacing w:before="100" w:beforeAutospacing="1" w:after="100" w:afterAutospacing="1" w:line="240" w:lineRule="auto"/>
      <w:jc w:val="both"/>
    </w:pPr>
    <w:rPr>
      <w:rFonts w:eastAsia="Times New Roman"/>
      <w:kern w:val="0"/>
      <w:sz w:val="24"/>
      <w:szCs w:val="24"/>
      <w:lang w:val="en-US" w:eastAsia="zh-TW"/>
      <w14:ligatures w14:val="none"/>
    </w:rPr>
  </w:style>
  <w:style w:type="paragraph" w:customStyle="1" w:styleId="txtsearch">
    <w:name w:val="txtsearch"/>
    <w:basedOn w:val="Binhthng"/>
    <w:rsid w:val="00021E00"/>
    <w:pPr>
      <w:pBdr>
        <w:top w:val="single" w:sz="6" w:space="2" w:color="E7E7E7"/>
        <w:left w:val="single" w:sz="6" w:space="4" w:color="E7E7E7"/>
        <w:bottom w:val="single" w:sz="6" w:space="2" w:color="E7E7E7"/>
        <w:right w:val="single" w:sz="6" w:space="19" w:color="E7E7E7"/>
      </w:pBdr>
      <w:shd w:val="clear" w:color="auto" w:fill="FFFFFF"/>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btnsearch">
    <w:name w:val="btnsearch"/>
    <w:basedOn w:val="Binhthng"/>
    <w:rsid w:val="00021E00"/>
    <w:pPr>
      <w:spacing w:before="100" w:beforeAutospacing="1" w:after="100" w:afterAutospacing="1" w:line="240" w:lineRule="auto"/>
      <w:ind w:hanging="18913"/>
    </w:pPr>
    <w:rPr>
      <w:rFonts w:eastAsia="Times New Roman"/>
      <w:kern w:val="0"/>
      <w:sz w:val="24"/>
      <w:szCs w:val="24"/>
      <w:lang w:val="en-US" w:eastAsia="zh-TW"/>
      <w14:ligatures w14:val="none"/>
    </w:rPr>
  </w:style>
  <w:style w:type="paragraph" w:customStyle="1" w:styleId="notice">
    <w:name w:val="notice"/>
    <w:basedOn w:val="Binhthng"/>
    <w:rsid w:val="00021E00"/>
    <w:pPr>
      <w:pBdr>
        <w:bottom w:val="single" w:sz="6" w:space="5" w:color="046CB5"/>
      </w:pBdr>
      <w:spacing w:before="150" w:after="0" w:line="240" w:lineRule="auto"/>
    </w:pPr>
    <w:rPr>
      <w:rFonts w:eastAsia="Times New Roman"/>
      <w:kern w:val="0"/>
      <w:sz w:val="20"/>
      <w:szCs w:val="20"/>
      <w:lang w:val="en-US" w:eastAsia="zh-TW"/>
      <w14:ligatures w14:val="none"/>
    </w:rPr>
  </w:style>
  <w:style w:type="paragraph" w:customStyle="1" w:styleId="spannotice">
    <w:name w:val="spannotice"/>
    <w:basedOn w:val="Binhthng"/>
    <w:rsid w:val="00021E00"/>
    <w:pPr>
      <w:pBdr>
        <w:top w:val="single" w:sz="6" w:space="5" w:color="DFDFDF"/>
        <w:left w:val="single" w:sz="6" w:space="6" w:color="DFDFDF"/>
        <w:bottom w:val="single" w:sz="6" w:space="5" w:color="DFDFDF"/>
        <w:right w:val="single" w:sz="6" w:space="6" w:color="DFDFDF"/>
      </w:pBdr>
      <w:shd w:val="clear" w:color="auto" w:fill="DFDFDF"/>
      <w:spacing w:before="100" w:beforeAutospacing="1" w:after="100" w:afterAutospacing="1" w:line="240" w:lineRule="auto"/>
    </w:pPr>
    <w:rPr>
      <w:rFonts w:eastAsia="Times New Roman"/>
      <w:b/>
      <w:bCs/>
      <w:color w:val="046CB5"/>
      <w:kern w:val="0"/>
      <w:sz w:val="24"/>
      <w:szCs w:val="24"/>
      <w:lang w:val="en-US" w:eastAsia="zh-TW"/>
      <w14:ligatures w14:val="none"/>
    </w:rPr>
  </w:style>
  <w:style w:type="paragraph" w:customStyle="1" w:styleId="spandoc">
    <w:name w:val="spandoc"/>
    <w:basedOn w:val="Binhthng"/>
    <w:rsid w:val="00021E00"/>
    <w:pPr>
      <w:pBdr>
        <w:top w:val="single" w:sz="6" w:space="5" w:color="DFDFDF"/>
        <w:left w:val="single" w:sz="6" w:space="5" w:color="DFDFDF"/>
        <w:bottom w:val="single" w:sz="6" w:space="5" w:color="DFDFDF"/>
        <w:right w:val="single" w:sz="6" w:space="5" w:color="DFDFDF"/>
      </w:pBdr>
      <w:shd w:val="clear" w:color="auto" w:fill="DFDFDF"/>
      <w:spacing w:before="100" w:beforeAutospacing="1" w:after="100" w:afterAutospacing="1" w:line="240" w:lineRule="auto"/>
      <w:ind w:left="1365"/>
    </w:pPr>
    <w:rPr>
      <w:rFonts w:eastAsia="Times New Roman"/>
      <w:b/>
      <w:bCs/>
      <w:color w:val="046CB5"/>
      <w:kern w:val="0"/>
      <w:sz w:val="24"/>
      <w:szCs w:val="24"/>
      <w:lang w:val="en-US" w:eastAsia="zh-TW"/>
      <w14:ligatures w14:val="none"/>
    </w:rPr>
  </w:style>
  <w:style w:type="paragraph" w:customStyle="1" w:styleId="activespan">
    <w:name w:val="activespan"/>
    <w:basedOn w:val="Binhthng"/>
    <w:rsid w:val="00021E00"/>
    <w:pPr>
      <w:pBdr>
        <w:top w:val="single" w:sz="6" w:space="0" w:color="046CB5"/>
        <w:left w:val="single" w:sz="6" w:space="0" w:color="046CB5"/>
        <w:bottom w:val="single" w:sz="6" w:space="0" w:color="046CB5"/>
        <w:right w:val="single" w:sz="6" w:space="0" w:color="046CB5"/>
      </w:pBdr>
      <w:shd w:val="clear" w:color="auto" w:fill="046CB5"/>
      <w:spacing w:before="100" w:beforeAutospacing="1" w:after="100" w:afterAutospacing="1" w:line="240" w:lineRule="auto"/>
      <w:ind w:left="15"/>
    </w:pPr>
    <w:rPr>
      <w:rFonts w:eastAsia="Times New Roman"/>
      <w:color w:val="FFFFFF"/>
      <w:kern w:val="0"/>
      <w:sz w:val="24"/>
      <w:szCs w:val="24"/>
      <w:lang w:val="en-US" w:eastAsia="zh-TW"/>
      <w14:ligatures w14:val="none"/>
    </w:rPr>
  </w:style>
  <w:style w:type="paragraph" w:customStyle="1" w:styleId="box-notice">
    <w:name w:val="box-notice"/>
    <w:basedOn w:val="Binhthng"/>
    <w:rsid w:val="00021E00"/>
    <w:pPr>
      <w:pBdr>
        <w:left w:val="single" w:sz="6" w:space="8" w:color="DFDFDF"/>
        <w:bottom w:val="single" w:sz="6" w:space="8" w:color="DFDFDF"/>
        <w:right w:val="single" w:sz="6" w:space="4" w:color="DFDFDF"/>
      </w:pBd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hotline">
    <w:name w:val="hotline"/>
    <w:basedOn w:val="Binhthng"/>
    <w:rsid w:val="00021E00"/>
    <w:pPr>
      <w:shd w:val="clear" w:color="auto" w:fill="FFFFFF"/>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phone">
    <w:name w:val="phone"/>
    <w:basedOn w:val="Binhthng"/>
    <w:rsid w:val="00021E00"/>
    <w:pPr>
      <w:spacing w:before="100" w:beforeAutospacing="1" w:after="100" w:afterAutospacing="1" w:line="240" w:lineRule="auto"/>
    </w:pPr>
    <w:rPr>
      <w:rFonts w:eastAsia="Times New Roman"/>
      <w:b/>
      <w:bCs/>
      <w:color w:val="FF0000"/>
      <w:kern w:val="0"/>
      <w:sz w:val="21"/>
      <w:szCs w:val="21"/>
      <w:lang w:val="en-US" w:eastAsia="zh-TW"/>
      <w14:ligatures w14:val="none"/>
    </w:rPr>
  </w:style>
  <w:style w:type="paragraph" w:customStyle="1" w:styleId="news-df-left">
    <w:name w:val="news-df-left"/>
    <w:basedOn w:val="Binhthng"/>
    <w:rsid w:val="00021E00"/>
    <w:pPr>
      <w:spacing w:before="100" w:beforeAutospacing="1" w:after="100" w:afterAutospacing="1" w:line="240" w:lineRule="auto"/>
      <w:ind w:right="210"/>
    </w:pPr>
    <w:rPr>
      <w:rFonts w:eastAsia="Times New Roman"/>
      <w:kern w:val="0"/>
      <w:sz w:val="24"/>
      <w:szCs w:val="24"/>
      <w:lang w:val="en-US" w:eastAsia="zh-TW"/>
      <w14:ligatures w14:val="none"/>
    </w:rPr>
  </w:style>
  <w:style w:type="paragraph" w:customStyle="1" w:styleId="news-df-right">
    <w:name w:val="news-df-right"/>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imglib">
    <w:name w:val="imglib"/>
    <w:basedOn w:val="Binhthng"/>
    <w:rsid w:val="00021E00"/>
    <w:pPr>
      <w:pBdr>
        <w:top w:val="single" w:sz="6" w:space="0" w:color="C1C1C1"/>
        <w:left w:val="single" w:sz="6" w:space="0" w:color="C1C1C1"/>
        <w:bottom w:val="single" w:sz="6" w:space="0" w:color="C1C1C1"/>
        <w:right w:val="single" w:sz="6" w:space="0" w:color="C1C1C1"/>
      </w:pBdr>
      <w:spacing w:before="150" w:after="165" w:line="240" w:lineRule="auto"/>
    </w:pPr>
    <w:rPr>
      <w:rFonts w:eastAsia="Times New Roman"/>
      <w:kern w:val="0"/>
      <w:sz w:val="24"/>
      <w:szCs w:val="24"/>
      <w:lang w:val="en-US" w:eastAsia="zh-TW"/>
      <w14:ligatures w14:val="none"/>
    </w:rPr>
  </w:style>
  <w:style w:type="paragraph" w:customStyle="1" w:styleId="imglib-header">
    <w:name w:val="imglib-header"/>
    <w:basedOn w:val="Binhthng"/>
    <w:rsid w:val="00021E00"/>
    <w:pPr>
      <w:spacing w:before="100" w:beforeAutospacing="1" w:after="100" w:afterAutospacing="1" w:line="435" w:lineRule="atLeast"/>
    </w:pPr>
    <w:rPr>
      <w:rFonts w:eastAsia="Times New Roman"/>
      <w:b/>
      <w:bCs/>
      <w:caps/>
      <w:color w:val="FFFFFF"/>
      <w:kern w:val="0"/>
      <w:sz w:val="20"/>
      <w:szCs w:val="20"/>
      <w:lang w:val="en-US" w:eastAsia="zh-TW"/>
      <w14:ligatures w14:val="none"/>
    </w:rPr>
  </w:style>
  <w:style w:type="paragraph" w:customStyle="1" w:styleId="google">
    <w:name w:val="google"/>
    <w:basedOn w:val="Binhthng"/>
    <w:rsid w:val="00021E00"/>
    <w:pPr>
      <w:spacing w:after="0" w:line="240" w:lineRule="auto"/>
      <w:ind w:left="120" w:right="120"/>
    </w:pPr>
    <w:rPr>
      <w:rFonts w:eastAsia="Times New Roman"/>
      <w:kern w:val="0"/>
      <w:sz w:val="24"/>
      <w:szCs w:val="24"/>
      <w:lang w:val="en-US" w:eastAsia="zh-TW"/>
      <w14:ligatures w14:val="none"/>
    </w:rPr>
  </w:style>
  <w:style w:type="paragraph" w:customStyle="1" w:styleId="imgright">
    <w:name w:val="imgright"/>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hoidap">
    <w:name w:val="hoidap"/>
    <w:basedOn w:val="Binhthng"/>
    <w:rsid w:val="00021E00"/>
    <w:pPr>
      <w:shd w:val="clear" w:color="auto" w:fill="4362A5"/>
      <w:spacing w:before="100" w:beforeAutospacing="1" w:after="75" w:line="240" w:lineRule="auto"/>
      <w:jc w:val="center"/>
    </w:pPr>
    <w:rPr>
      <w:rFonts w:eastAsia="Times New Roman"/>
      <w:kern w:val="0"/>
      <w:sz w:val="24"/>
      <w:szCs w:val="24"/>
      <w:lang w:val="en-US" w:eastAsia="zh-TW"/>
      <w14:ligatures w14:val="none"/>
    </w:rPr>
  </w:style>
  <w:style w:type="paragraph" w:customStyle="1" w:styleId="xinykien">
    <w:name w:val="xinykien"/>
    <w:basedOn w:val="Binhthng"/>
    <w:rsid w:val="00021E00"/>
    <w:pPr>
      <w:shd w:val="clear" w:color="auto" w:fill="4362A5"/>
      <w:spacing w:before="100" w:beforeAutospacing="1" w:after="150" w:line="240" w:lineRule="auto"/>
      <w:jc w:val="center"/>
    </w:pPr>
    <w:rPr>
      <w:rFonts w:eastAsia="Times New Roman"/>
      <w:kern w:val="0"/>
      <w:sz w:val="24"/>
      <w:szCs w:val="24"/>
      <w:lang w:val="en-US" w:eastAsia="zh-TW"/>
      <w14:ligatures w14:val="none"/>
    </w:rPr>
  </w:style>
  <w:style w:type="paragraph" w:customStyle="1" w:styleId="foot1">
    <w:name w:val="foot1"/>
    <w:basedOn w:val="Binhthng"/>
    <w:rsid w:val="00021E00"/>
    <w:pPr>
      <w:pBdr>
        <w:right w:val="dotted" w:sz="6" w:space="8" w:color="FFFFFF"/>
      </w:pBdr>
      <w:spacing w:before="100" w:beforeAutospacing="1" w:after="100" w:afterAutospacing="1" w:line="240" w:lineRule="auto"/>
    </w:pPr>
    <w:rPr>
      <w:rFonts w:eastAsia="Times New Roman"/>
      <w:kern w:val="0"/>
      <w:sz w:val="18"/>
      <w:szCs w:val="18"/>
      <w:lang w:val="en-US" w:eastAsia="zh-TW"/>
      <w14:ligatures w14:val="none"/>
    </w:rPr>
  </w:style>
  <w:style w:type="paragraph" w:customStyle="1" w:styleId="foot2">
    <w:name w:val="foot2"/>
    <w:basedOn w:val="Binhthng"/>
    <w:rsid w:val="00021E00"/>
    <w:pPr>
      <w:pBdr>
        <w:right w:val="dotted" w:sz="6" w:space="8" w:color="FFFFFF"/>
      </w:pBdr>
      <w:spacing w:after="0" w:line="240" w:lineRule="auto"/>
      <w:ind w:left="270" w:right="270"/>
    </w:pPr>
    <w:rPr>
      <w:rFonts w:eastAsia="Times New Roman"/>
      <w:kern w:val="0"/>
      <w:sz w:val="24"/>
      <w:szCs w:val="24"/>
      <w:lang w:val="en-US" w:eastAsia="zh-TW"/>
      <w14:ligatures w14:val="none"/>
    </w:rPr>
  </w:style>
  <w:style w:type="paragraph" w:customStyle="1" w:styleId="foot3">
    <w:name w:val="foot3"/>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menulast">
    <w:name w:val="menulast"/>
    <w:basedOn w:val="Binhthng"/>
    <w:rsid w:val="00021E00"/>
    <w:pPr>
      <w:spacing w:before="100" w:beforeAutospacing="1" w:after="100" w:afterAutospacing="1" w:line="240" w:lineRule="auto"/>
      <w:jc w:val="right"/>
    </w:pPr>
    <w:rPr>
      <w:rFonts w:eastAsia="Times New Roman"/>
      <w:kern w:val="0"/>
      <w:sz w:val="24"/>
      <w:szCs w:val="24"/>
      <w:lang w:val="en-US" w:eastAsia="zh-TW"/>
      <w14:ligatures w14:val="none"/>
    </w:rPr>
  </w:style>
  <w:style w:type="paragraph" w:customStyle="1" w:styleId="thuvien-imgitem">
    <w:name w:val="thuvien-imgitem"/>
    <w:basedOn w:val="Binhthng"/>
    <w:rsid w:val="00021E00"/>
    <w:pPr>
      <w:pBdr>
        <w:top w:val="single" w:sz="6" w:space="2" w:color="C3C3C3"/>
        <w:left w:val="single" w:sz="6" w:space="2" w:color="C3C3C3"/>
        <w:bottom w:val="single" w:sz="6" w:space="2" w:color="C3C3C3"/>
        <w:right w:val="single" w:sz="6" w:space="2" w:color="C3C3C3"/>
      </w:pBdr>
      <w:shd w:val="clear" w:color="auto" w:fill="FFFFFF"/>
      <w:spacing w:before="75" w:after="75" w:line="240" w:lineRule="auto"/>
      <w:ind w:left="180" w:right="180"/>
    </w:pPr>
    <w:rPr>
      <w:rFonts w:eastAsia="Times New Roman"/>
      <w:kern w:val="0"/>
      <w:sz w:val="24"/>
      <w:szCs w:val="24"/>
      <w:lang w:val="en-US" w:eastAsia="zh-TW"/>
      <w14:ligatures w14:val="none"/>
    </w:rPr>
  </w:style>
  <w:style w:type="paragraph" w:customStyle="1" w:styleId="noibat">
    <w:name w:val="noibat"/>
    <w:basedOn w:val="Binhthng"/>
    <w:rsid w:val="00021E00"/>
    <w:pPr>
      <w:pBdr>
        <w:left w:val="single" w:sz="6" w:space="8" w:color="C3C3C3"/>
        <w:bottom w:val="single" w:sz="6" w:space="8" w:color="C3C3C3"/>
        <w:right w:val="single" w:sz="6" w:space="8" w:color="C3C3C3"/>
      </w:pBdr>
      <w:spacing w:before="100" w:beforeAutospacing="1" w:after="75" w:line="240" w:lineRule="auto"/>
    </w:pPr>
    <w:rPr>
      <w:rFonts w:eastAsia="Times New Roman"/>
      <w:kern w:val="0"/>
      <w:sz w:val="24"/>
      <w:szCs w:val="24"/>
      <w:lang w:val="en-US" w:eastAsia="zh-TW"/>
      <w14:ligatures w14:val="none"/>
    </w:rPr>
  </w:style>
  <w:style w:type="paragraph" w:customStyle="1" w:styleId="regis-admission">
    <w:name w:val="regis-admission"/>
    <w:basedOn w:val="Binhthng"/>
    <w:rsid w:val="00021E00"/>
    <w:pPr>
      <w:pBdr>
        <w:top w:val="single" w:sz="6" w:space="0" w:color="C3C3C3"/>
        <w:left w:val="single" w:sz="6" w:space="0" w:color="C3C3C3"/>
        <w:bottom w:val="single" w:sz="6" w:space="8" w:color="C3C3C3"/>
        <w:right w:val="single" w:sz="6" w:space="0" w:color="C3C3C3"/>
      </w:pBdr>
      <w:spacing w:after="0" w:line="240" w:lineRule="auto"/>
    </w:pPr>
    <w:rPr>
      <w:rFonts w:eastAsia="Times New Roman"/>
      <w:kern w:val="0"/>
      <w:sz w:val="24"/>
      <w:szCs w:val="24"/>
      <w:lang w:val="en-US" w:eastAsia="zh-TW"/>
      <w14:ligatures w14:val="none"/>
    </w:rPr>
  </w:style>
  <w:style w:type="paragraph" w:customStyle="1" w:styleId="table-admission">
    <w:name w:val="table-admission"/>
    <w:basedOn w:val="Binhthng"/>
    <w:rsid w:val="00021E00"/>
    <w:pPr>
      <w:spacing w:after="0" w:line="240" w:lineRule="auto"/>
    </w:pPr>
    <w:rPr>
      <w:rFonts w:eastAsia="Times New Roman"/>
      <w:kern w:val="0"/>
      <w:sz w:val="24"/>
      <w:szCs w:val="24"/>
      <w:lang w:val="en-US" w:eastAsia="zh-TW"/>
      <w14:ligatures w14:val="none"/>
    </w:rPr>
  </w:style>
  <w:style w:type="paragraph" w:customStyle="1" w:styleId="inputselect">
    <w:name w:val="inputselect"/>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admiss-btn">
    <w:name w:val="admiss-btn"/>
    <w:basedOn w:val="Binhthng"/>
    <w:rsid w:val="00021E00"/>
    <w:pPr>
      <w:shd w:val="clear" w:color="auto" w:fill="0082DD"/>
      <w:spacing w:before="100" w:beforeAutospacing="1" w:after="100" w:afterAutospacing="1" w:line="240" w:lineRule="auto"/>
    </w:pPr>
    <w:rPr>
      <w:rFonts w:eastAsia="Times New Roman"/>
      <w:b/>
      <w:bCs/>
      <w:color w:val="FFFFFF"/>
      <w:kern w:val="0"/>
      <w:sz w:val="24"/>
      <w:szCs w:val="24"/>
      <w:lang w:val="en-US" w:eastAsia="zh-TW"/>
      <w14:ligatures w14:val="none"/>
    </w:rPr>
  </w:style>
  <w:style w:type="paragraph" w:customStyle="1" w:styleId="cancel-btn">
    <w:name w:val="cancel-btn"/>
    <w:basedOn w:val="Binhthng"/>
    <w:rsid w:val="00021E00"/>
    <w:pPr>
      <w:shd w:val="clear" w:color="auto" w:fill="E04006"/>
      <w:spacing w:before="100" w:beforeAutospacing="1" w:after="100" w:afterAutospacing="1" w:line="240" w:lineRule="auto"/>
    </w:pPr>
    <w:rPr>
      <w:rFonts w:eastAsia="Times New Roman"/>
      <w:b/>
      <w:bCs/>
      <w:color w:val="FFFFFF"/>
      <w:kern w:val="0"/>
      <w:sz w:val="24"/>
      <w:szCs w:val="24"/>
      <w:lang w:val="en-US" w:eastAsia="zh-TW"/>
      <w14:ligatures w14:val="none"/>
    </w:rPr>
  </w:style>
  <w:style w:type="paragraph" w:customStyle="1" w:styleId="hotline-box">
    <w:name w:val="hotline-box"/>
    <w:basedOn w:val="Binhthng"/>
    <w:rsid w:val="00021E00"/>
    <w:pPr>
      <w:pBdr>
        <w:top w:val="single" w:sz="6" w:space="0" w:color="D5D3D3"/>
        <w:left w:val="single" w:sz="6" w:space="0" w:color="D5D3D3"/>
        <w:bottom w:val="single" w:sz="6" w:space="0" w:color="D5D3D3"/>
        <w:right w:val="single" w:sz="6" w:space="0" w:color="D5D3D3"/>
      </w:pBdr>
      <w:spacing w:before="100" w:beforeAutospacing="1" w:after="75" w:line="240" w:lineRule="auto"/>
    </w:pPr>
    <w:rPr>
      <w:rFonts w:eastAsia="Times New Roman"/>
      <w:kern w:val="0"/>
      <w:sz w:val="24"/>
      <w:szCs w:val="24"/>
      <w:lang w:val="en-US" w:eastAsia="zh-TW"/>
      <w14:ligatures w14:val="none"/>
    </w:rPr>
  </w:style>
  <w:style w:type="paragraph" w:customStyle="1" w:styleId="hoidongkhoahoc">
    <w:name w:val="hoidongkhoahoc"/>
    <w:basedOn w:val="Binhthng"/>
    <w:rsid w:val="00021E00"/>
    <w:pPr>
      <w:spacing w:before="100" w:beforeAutospacing="1" w:after="75" w:line="420" w:lineRule="atLeast"/>
      <w:jc w:val="center"/>
    </w:pPr>
    <w:rPr>
      <w:rFonts w:eastAsia="Times New Roman"/>
      <w:kern w:val="0"/>
      <w:sz w:val="24"/>
      <w:szCs w:val="24"/>
      <w:lang w:val="en-US" w:eastAsia="zh-TW"/>
      <w14:ligatures w14:val="none"/>
    </w:rPr>
  </w:style>
  <w:style w:type="paragraph" w:customStyle="1" w:styleId="faq-text">
    <w:name w:val="faq-text"/>
    <w:basedOn w:val="Binhthng"/>
    <w:rsid w:val="00021E00"/>
    <w:pPr>
      <w:spacing w:after="0" w:line="240" w:lineRule="auto"/>
    </w:pPr>
    <w:rPr>
      <w:rFonts w:eastAsia="Times New Roman"/>
      <w:i/>
      <w:iCs/>
      <w:color w:val="000000"/>
      <w:kern w:val="0"/>
      <w:sz w:val="24"/>
      <w:szCs w:val="24"/>
      <w:lang w:val="en-US" w:eastAsia="zh-TW"/>
      <w14:ligatures w14:val="none"/>
    </w:rPr>
  </w:style>
  <w:style w:type="paragraph" w:customStyle="1" w:styleId="btn-sentfaq">
    <w:name w:val="btn-sentfaq"/>
    <w:basedOn w:val="Binhthng"/>
    <w:rsid w:val="00021E00"/>
    <w:pPr>
      <w:pBdr>
        <w:top w:val="single" w:sz="6" w:space="4" w:color="054069"/>
        <w:left w:val="single" w:sz="6" w:space="8" w:color="054069"/>
        <w:bottom w:val="single" w:sz="6" w:space="4" w:color="054069"/>
        <w:right w:val="single" w:sz="6" w:space="8" w:color="054069"/>
      </w:pBdr>
      <w:shd w:val="clear" w:color="auto" w:fill="1190EA"/>
      <w:spacing w:before="100" w:beforeAutospacing="1" w:after="100" w:afterAutospacing="1" w:line="240" w:lineRule="auto"/>
    </w:pPr>
    <w:rPr>
      <w:rFonts w:eastAsia="Times New Roman"/>
      <w:b/>
      <w:bCs/>
      <w:color w:val="FFFFFF"/>
      <w:kern w:val="0"/>
      <w:sz w:val="24"/>
      <w:szCs w:val="24"/>
      <w:lang w:val="en-US" w:eastAsia="zh-TW"/>
      <w14:ligatures w14:val="none"/>
    </w:rPr>
  </w:style>
  <w:style w:type="paragraph" w:customStyle="1" w:styleId="btn-searchfaq">
    <w:name w:val="btn-searchfaq"/>
    <w:basedOn w:val="Binhthng"/>
    <w:rsid w:val="00021E00"/>
    <w:pPr>
      <w:pBdr>
        <w:top w:val="single" w:sz="6" w:space="2" w:color="054069"/>
        <w:left w:val="single" w:sz="6" w:space="6" w:color="054069"/>
        <w:bottom w:val="single" w:sz="6" w:space="2" w:color="054069"/>
        <w:right w:val="single" w:sz="6" w:space="6" w:color="054069"/>
      </w:pBdr>
      <w:shd w:val="clear" w:color="auto" w:fill="1190EA"/>
      <w:spacing w:before="100" w:beforeAutospacing="1" w:after="100" w:afterAutospacing="1" w:line="240" w:lineRule="auto"/>
    </w:pPr>
    <w:rPr>
      <w:rFonts w:eastAsia="Times New Roman"/>
      <w:b/>
      <w:bCs/>
      <w:color w:val="FFFFFF"/>
      <w:kern w:val="0"/>
      <w:sz w:val="24"/>
      <w:szCs w:val="24"/>
      <w:lang w:val="en-US" w:eastAsia="zh-TW"/>
      <w14:ligatures w14:val="none"/>
    </w:rPr>
  </w:style>
  <w:style w:type="paragraph" w:customStyle="1" w:styleId="view-ques">
    <w:name w:val="view-ques"/>
    <w:basedOn w:val="Binhthng"/>
    <w:rsid w:val="00021E00"/>
    <w:pPr>
      <w:spacing w:before="210" w:after="100" w:afterAutospacing="1" w:line="240" w:lineRule="auto"/>
    </w:pPr>
    <w:rPr>
      <w:rFonts w:eastAsia="Times New Roman"/>
      <w:b/>
      <w:bCs/>
      <w:kern w:val="0"/>
      <w:sz w:val="24"/>
      <w:szCs w:val="24"/>
      <w:lang w:val="en-US" w:eastAsia="zh-TW"/>
      <w14:ligatures w14:val="none"/>
    </w:rPr>
  </w:style>
  <w:style w:type="paragraph" w:customStyle="1" w:styleId="sender">
    <w:name w:val="sender"/>
    <w:basedOn w:val="Binhthng"/>
    <w:rsid w:val="00021E00"/>
    <w:pPr>
      <w:spacing w:before="100" w:beforeAutospacing="1" w:after="100" w:afterAutospacing="1" w:line="240" w:lineRule="auto"/>
    </w:pPr>
    <w:rPr>
      <w:rFonts w:eastAsia="Times New Roman"/>
      <w:color w:val="0065C4"/>
      <w:kern w:val="0"/>
      <w:sz w:val="24"/>
      <w:szCs w:val="24"/>
      <w:lang w:val="en-US" w:eastAsia="zh-TW"/>
      <w14:ligatures w14:val="none"/>
    </w:rPr>
  </w:style>
  <w:style w:type="paragraph" w:customStyle="1" w:styleId="fancybox-bg">
    <w:name w:val="fancybox-bg"/>
    <w:basedOn w:val="Binhthng"/>
    <w:rsid w:val="00021E00"/>
    <w:pPr>
      <w:spacing w:after="0" w:line="240" w:lineRule="auto"/>
    </w:pPr>
    <w:rPr>
      <w:rFonts w:eastAsia="Times New Roman"/>
      <w:kern w:val="0"/>
      <w:sz w:val="24"/>
      <w:szCs w:val="24"/>
      <w:lang w:val="en-US" w:eastAsia="zh-TW"/>
      <w14:ligatures w14:val="none"/>
    </w:rPr>
  </w:style>
  <w:style w:type="paragraph" w:customStyle="1" w:styleId="fancybox-title-inside">
    <w:name w:val="fancybox-title-inside"/>
    <w:basedOn w:val="Binhthng"/>
    <w:rsid w:val="00021E00"/>
    <w:pPr>
      <w:shd w:val="clear" w:color="auto" w:fill="FFFFFF"/>
      <w:spacing w:before="100" w:beforeAutospacing="1" w:after="100" w:afterAutospacing="1" w:line="240" w:lineRule="auto"/>
      <w:jc w:val="center"/>
    </w:pPr>
    <w:rPr>
      <w:rFonts w:eastAsia="Times New Roman"/>
      <w:color w:val="333333"/>
      <w:kern w:val="0"/>
      <w:sz w:val="24"/>
      <w:szCs w:val="24"/>
      <w:lang w:val="en-US" w:eastAsia="zh-TW"/>
      <w14:ligatures w14:val="none"/>
    </w:rPr>
  </w:style>
  <w:style w:type="paragraph" w:customStyle="1" w:styleId="fancybox-title-outside">
    <w:name w:val="fancybox-title-outside"/>
    <w:basedOn w:val="Binhthng"/>
    <w:rsid w:val="00021E00"/>
    <w:pPr>
      <w:spacing w:before="100" w:beforeAutospacing="1" w:after="100" w:afterAutospacing="1" w:line="240" w:lineRule="auto"/>
    </w:pPr>
    <w:rPr>
      <w:rFonts w:eastAsia="Times New Roman"/>
      <w:color w:val="FFFFFF"/>
      <w:kern w:val="0"/>
      <w:sz w:val="24"/>
      <w:szCs w:val="24"/>
      <w:lang w:val="en-US" w:eastAsia="zh-TW"/>
      <w14:ligatures w14:val="none"/>
    </w:rPr>
  </w:style>
  <w:style w:type="paragraph" w:customStyle="1" w:styleId="fancybox-title-over">
    <w:name w:val="fancybox-title-over"/>
    <w:basedOn w:val="Binhthng"/>
    <w:rsid w:val="00021E00"/>
    <w:pPr>
      <w:spacing w:before="100" w:beforeAutospacing="1" w:after="100" w:afterAutospacing="1" w:line="240" w:lineRule="auto"/>
    </w:pPr>
    <w:rPr>
      <w:rFonts w:eastAsia="Times New Roman"/>
      <w:color w:val="FFFFFF"/>
      <w:kern w:val="0"/>
      <w:sz w:val="24"/>
      <w:szCs w:val="24"/>
      <w:lang w:val="en-US" w:eastAsia="zh-TW"/>
      <w14:ligatures w14:val="none"/>
    </w:rPr>
  </w:style>
  <w:style w:type="paragraph" w:customStyle="1" w:styleId="fancybox-title-float">
    <w:name w:val="fancybox-title-float"/>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head">
    <w:name w:val="head"/>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titlebg">
    <w:name w:val="titlebg"/>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border-bottom">
    <w:name w:val="border-bottom"/>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news-item">
    <w:name w:val="news-item"/>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titlehot">
    <w:name w:val="titlehot"/>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imghot">
    <w:name w:val="imghot"/>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deshot">
    <w:name w:val="deshot"/>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imgitem">
    <w:name w:val="imgitem"/>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imgitem-header">
    <w:name w:val="imgitem-header"/>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imghref">
    <w:name w:val="imghref"/>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select">
    <w:name w:val="select"/>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slider">
    <w:name w:val="slider"/>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Tiu1">
    <w:name w:val="Tiêu đề1"/>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selectmenu">
    <w:name w:val="selectmenu"/>
    <w:basedOn w:val="Binhthng"/>
    <w:rsid w:val="00021E00"/>
    <w:pPr>
      <w:spacing w:before="100" w:beforeAutospacing="1" w:after="100" w:afterAutospacing="1" w:line="240" w:lineRule="auto"/>
    </w:pPr>
    <w:rPr>
      <w:rFonts w:eastAsia="Times New Roman"/>
      <w:color w:val="FFFFFF"/>
      <w:kern w:val="0"/>
      <w:sz w:val="24"/>
      <w:szCs w:val="24"/>
      <w:lang w:val="en-US" w:eastAsia="zh-TW"/>
      <w14:ligatures w14:val="none"/>
    </w:rPr>
  </w:style>
  <w:style w:type="paragraph" w:customStyle="1" w:styleId="selectmenu-first">
    <w:name w:val="selectmenu-first"/>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noborder">
    <w:name w:val="noborder"/>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slectimg">
    <w:name w:val="slectimg"/>
    <w:basedOn w:val="Binhthng"/>
    <w:rsid w:val="00021E00"/>
    <w:pPr>
      <w:spacing w:before="100" w:beforeAutospacing="1" w:after="100" w:afterAutospacing="1" w:line="240" w:lineRule="auto"/>
    </w:pPr>
    <w:rPr>
      <w:rFonts w:eastAsia="Times New Roman"/>
      <w:color w:val="FFFF00"/>
      <w:kern w:val="0"/>
      <w:sz w:val="24"/>
      <w:szCs w:val="24"/>
      <w:lang w:val="en-US" w:eastAsia="zh-TW"/>
      <w14:ligatures w14:val="none"/>
    </w:rPr>
  </w:style>
  <w:style w:type="paragraph" w:customStyle="1" w:styleId="select1">
    <w:name w:val="select1"/>
    <w:basedOn w:val="Binhthng"/>
    <w:rsid w:val="00021E00"/>
    <w:pPr>
      <w:spacing w:before="100" w:beforeAutospacing="1" w:after="100" w:afterAutospacing="1" w:line="240" w:lineRule="auto"/>
    </w:pPr>
    <w:rPr>
      <w:rFonts w:eastAsia="Times New Roman"/>
      <w:color w:val="ED2024"/>
      <w:kern w:val="0"/>
      <w:sz w:val="24"/>
      <w:szCs w:val="24"/>
      <w:lang w:val="en-US" w:eastAsia="zh-TW"/>
      <w14:ligatures w14:val="none"/>
    </w:rPr>
  </w:style>
  <w:style w:type="paragraph" w:customStyle="1" w:styleId="slider1">
    <w:name w:val="slider1"/>
    <w:basedOn w:val="Binhthng"/>
    <w:rsid w:val="00021E00"/>
    <w:pPr>
      <w:pBdr>
        <w:top w:val="single" w:sz="12" w:space="0" w:color="D4D3D3"/>
        <w:left w:val="single" w:sz="12" w:space="0" w:color="D4D3D3"/>
        <w:bottom w:val="single" w:sz="12" w:space="0" w:color="D4D3D3"/>
        <w:right w:val="single" w:sz="12" w:space="0" w:color="D4D3D3"/>
      </w:pBdr>
      <w:shd w:val="clear" w:color="auto" w:fill="FFFFFF"/>
      <w:spacing w:after="0" w:line="240" w:lineRule="auto"/>
    </w:pPr>
    <w:rPr>
      <w:rFonts w:eastAsia="Times New Roman"/>
      <w:kern w:val="0"/>
      <w:sz w:val="24"/>
      <w:szCs w:val="24"/>
      <w:lang w:val="en-US" w:eastAsia="zh-TW"/>
      <w14:ligatures w14:val="none"/>
    </w:rPr>
  </w:style>
  <w:style w:type="paragraph" w:customStyle="1" w:styleId="head1">
    <w:name w:val="head1"/>
    <w:basedOn w:val="Binhthng"/>
    <w:rsid w:val="00021E00"/>
    <w:pPr>
      <w:spacing w:before="100" w:beforeAutospacing="1" w:after="150" w:line="240" w:lineRule="auto"/>
    </w:pPr>
    <w:rPr>
      <w:rFonts w:eastAsia="Times New Roman"/>
      <w:b/>
      <w:bCs/>
      <w:color w:val="FFFFFF"/>
      <w:kern w:val="0"/>
      <w:sz w:val="24"/>
      <w:szCs w:val="24"/>
      <w:lang w:val="en-US" w:eastAsia="zh-TW"/>
      <w14:ligatures w14:val="none"/>
    </w:rPr>
  </w:style>
  <w:style w:type="paragraph" w:customStyle="1" w:styleId="titlebg1">
    <w:name w:val="titlebg1"/>
    <w:basedOn w:val="Binhthng"/>
    <w:rsid w:val="00021E00"/>
    <w:pPr>
      <w:spacing w:after="0" w:line="435" w:lineRule="atLeast"/>
    </w:pPr>
    <w:rPr>
      <w:rFonts w:eastAsia="Times New Roman"/>
      <w:b/>
      <w:bCs/>
      <w:caps/>
      <w:kern w:val="0"/>
      <w:sz w:val="20"/>
      <w:szCs w:val="20"/>
      <w:lang w:val="en-US" w:eastAsia="zh-TW"/>
      <w14:ligatures w14:val="none"/>
    </w:rPr>
  </w:style>
  <w:style w:type="paragraph" w:customStyle="1" w:styleId="border-bottom1">
    <w:name w:val="border-bottom1"/>
    <w:basedOn w:val="Binhthng"/>
    <w:rsid w:val="00021E00"/>
    <w:pPr>
      <w:pBdr>
        <w:bottom w:val="single" w:sz="6" w:space="0" w:color="046CB5"/>
      </w:pBd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title1">
    <w:name w:val="title1"/>
    <w:basedOn w:val="Binhthng"/>
    <w:rsid w:val="00021E00"/>
    <w:pPr>
      <w:spacing w:after="0" w:line="240" w:lineRule="auto"/>
    </w:pPr>
    <w:rPr>
      <w:rFonts w:eastAsia="Times New Roman"/>
      <w:caps/>
      <w:color w:val="FFFF00"/>
      <w:kern w:val="0"/>
      <w:sz w:val="20"/>
      <w:szCs w:val="20"/>
      <w:lang w:val="en-US" w:eastAsia="zh-TW"/>
      <w14:ligatures w14:val="none"/>
    </w:rPr>
  </w:style>
  <w:style w:type="paragraph" w:customStyle="1" w:styleId="news-item1">
    <w:name w:val="news-item1"/>
    <w:basedOn w:val="Binhthng"/>
    <w:rsid w:val="00021E00"/>
    <w:pPr>
      <w:shd w:val="clear" w:color="auto" w:fill="FFFFFF"/>
      <w:spacing w:before="180" w:after="100" w:afterAutospacing="1" w:line="240" w:lineRule="auto"/>
      <w:ind w:right="225"/>
    </w:pPr>
    <w:rPr>
      <w:rFonts w:eastAsia="Times New Roman"/>
      <w:kern w:val="0"/>
      <w:sz w:val="24"/>
      <w:szCs w:val="24"/>
      <w:lang w:val="en-US" w:eastAsia="zh-TW"/>
      <w14:ligatures w14:val="none"/>
    </w:rPr>
  </w:style>
  <w:style w:type="paragraph" w:customStyle="1" w:styleId="titlehot1">
    <w:name w:val="titlehot1"/>
    <w:basedOn w:val="Binhthng"/>
    <w:rsid w:val="00021E00"/>
    <w:pPr>
      <w:spacing w:after="75" w:line="240" w:lineRule="auto"/>
    </w:pPr>
    <w:rPr>
      <w:rFonts w:eastAsia="Times New Roman"/>
      <w:kern w:val="0"/>
      <w:sz w:val="18"/>
      <w:szCs w:val="18"/>
      <w:lang w:val="en-US" w:eastAsia="zh-TW"/>
      <w14:ligatures w14:val="none"/>
    </w:rPr>
  </w:style>
  <w:style w:type="paragraph" w:customStyle="1" w:styleId="imghot1">
    <w:name w:val="imghot1"/>
    <w:basedOn w:val="Binhthng"/>
    <w:rsid w:val="00021E00"/>
    <w:pPr>
      <w:spacing w:after="75" w:line="240" w:lineRule="auto"/>
      <w:ind w:right="75"/>
    </w:pPr>
    <w:rPr>
      <w:rFonts w:eastAsia="Times New Roman"/>
      <w:kern w:val="0"/>
      <w:sz w:val="24"/>
      <w:szCs w:val="24"/>
      <w:lang w:val="en-US" w:eastAsia="zh-TW"/>
      <w14:ligatures w14:val="none"/>
    </w:rPr>
  </w:style>
  <w:style w:type="paragraph" w:customStyle="1" w:styleId="deshot1">
    <w:name w:val="deshot1"/>
    <w:basedOn w:val="Binhthng"/>
    <w:rsid w:val="00021E00"/>
    <w:pPr>
      <w:spacing w:after="0" w:line="240" w:lineRule="auto"/>
      <w:jc w:val="both"/>
    </w:pPr>
    <w:rPr>
      <w:rFonts w:eastAsia="Times New Roman"/>
      <w:kern w:val="0"/>
      <w:sz w:val="24"/>
      <w:szCs w:val="24"/>
      <w:lang w:val="en-US" w:eastAsia="zh-TW"/>
      <w14:ligatures w14:val="none"/>
    </w:rPr>
  </w:style>
  <w:style w:type="paragraph" w:customStyle="1" w:styleId="imgitem1">
    <w:name w:val="imgitem1"/>
    <w:basedOn w:val="Binhthng"/>
    <w:rsid w:val="00021E00"/>
    <w:pPr>
      <w:spacing w:before="60" w:after="100" w:afterAutospacing="1" w:line="240" w:lineRule="auto"/>
      <w:ind w:left="120" w:right="120"/>
    </w:pPr>
    <w:rPr>
      <w:rFonts w:eastAsia="Times New Roman"/>
      <w:kern w:val="0"/>
      <w:sz w:val="24"/>
      <w:szCs w:val="24"/>
      <w:lang w:val="en-US" w:eastAsia="zh-TW"/>
      <w14:ligatures w14:val="none"/>
    </w:rPr>
  </w:style>
  <w:style w:type="paragraph" w:customStyle="1" w:styleId="imgitem-header1">
    <w:name w:val="imgitem-header1"/>
    <w:basedOn w:val="Binhthng"/>
    <w:rsid w:val="00021E00"/>
    <w:pPr>
      <w:spacing w:before="100" w:beforeAutospacing="1" w:after="100" w:afterAutospacing="1" w:line="240" w:lineRule="auto"/>
    </w:pPr>
    <w:rPr>
      <w:rFonts w:eastAsia="Times New Roman"/>
      <w:b/>
      <w:bCs/>
      <w:color w:val="FFFFFF"/>
      <w:kern w:val="0"/>
      <w:sz w:val="24"/>
      <w:szCs w:val="24"/>
      <w:lang w:val="en-US" w:eastAsia="zh-TW"/>
      <w14:ligatures w14:val="none"/>
    </w:rPr>
  </w:style>
  <w:style w:type="paragraph" w:customStyle="1" w:styleId="imghref1">
    <w:name w:val="imghref1"/>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paragraph" w:customStyle="1" w:styleId="fancybox-bg1">
    <w:name w:val="fancybox-bg1"/>
    <w:basedOn w:val="Binhthng"/>
    <w:rsid w:val="00021E00"/>
    <w:pPr>
      <w:spacing w:after="0" w:line="240" w:lineRule="auto"/>
    </w:pPr>
    <w:rPr>
      <w:rFonts w:eastAsia="Times New Roman"/>
      <w:kern w:val="0"/>
      <w:sz w:val="24"/>
      <w:szCs w:val="24"/>
      <w:lang w:val="en-US" w:eastAsia="zh-TW"/>
      <w14:ligatures w14:val="none"/>
    </w:rPr>
  </w:style>
  <w:style w:type="character" w:customStyle="1" w:styleId="inh-zcuaBiumuChar">
    <w:name w:val="Đỉnh-z của Biểu mẫu Char"/>
    <w:basedOn w:val="Phngmcinhcuaoanvn"/>
    <w:link w:val="inh-zcuaBiumu"/>
    <w:uiPriority w:val="99"/>
    <w:semiHidden/>
    <w:rsid w:val="00021E00"/>
    <w:rPr>
      <w:rFonts w:ascii="Arial" w:hAnsi="Arial" w:cs="Arial"/>
      <w:vanish/>
      <w:sz w:val="16"/>
      <w:szCs w:val="16"/>
      <w:lang w:eastAsia="zh-TW"/>
    </w:rPr>
  </w:style>
  <w:style w:type="paragraph" w:styleId="inh-zcuaBiumu">
    <w:name w:val="HTML Top of Form"/>
    <w:basedOn w:val="Binhthng"/>
    <w:next w:val="Binhthng"/>
    <w:link w:val="inh-zcuaBiumuChar"/>
    <w:hidden/>
    <w:uiPriority w:val="99"/>
    <w:semiHidden/>
    <w:unhideWhenUsed/>
    <w:rsid w:val="00021E00"/>
    <w:pPr>
      <w:pBdr>
        <w:bottom w:val="single" w:sz="6" w:space="1" w:color="auto"/>
      </w:pBdr>
      <w:spacing w:after="0" w:line="240" w:lineRule="auto"/>
      <w:jc w:val="center"/>
    </w:pPr>
    <w:rPr>
      <w:rFonts w:ascii="Arial" w:hAnsi="Arial" w:cs="Arial"/>
      <w:vanish/>
      <w:sz w:val="16"/>
      <w:szCs w:val="16"/>
      <w:lang w:eastAsia="zh-TW"/>
    </w:rPr>
  </w:style>
  <w:style w:type="character" w:customStyle="1" w:styleId="inh-zcuaBiumuChar1">
    <w:name w:val="Đỉnh-z của Biểu mẫu Char1"/>
    <w:basedOn w:val="Phngmcinhcuaoanvn"/>
    <w:uiPriority w:val="99"/>
    <w:semiHidden/>
    <w:rsid w:val="00021E00"/>
    <w:rPr>
      <w:rFonts w:ascii="Arial" w:hAnsi="Arial" w:cs="Arial"/>
      <w:vanish/>
      <w:sz w:val="16"/>
      <w:szCs w:val="16"/>
    </w:rPr>
  </w:style>
  <w:style w:type="character" w:customStyle="1" w:styleId="z-TopofFormChar1">
    <w:name w:val="z-Top of Form Char1"/>
    <w:basedOn w:val="Phngmcinhcuaoanvn"/>
    <w:uiPriority w:val="99"/>
    <w:semiHidden/>
    <w:rsid w:val="00021E00"/>
    <w:rPr>
      <w:rFonts w:ascii="Arial" w:hAnsi="Arial" w:cs="Arial"/>
      <w:vanish/>
      <w:sz w:val="16"/>
      <w:szCs w:val="16"/>
    </w:rPr>
  </w:style>
  <w:style w:type="character" w:customStyle="1" w:styleId="date1">
    <w:name w:val="date1"/>
    <w:basedOn w:val="Phngmcinhcuaoanvn"/>
    <w:rsid w:val="00021E00"/>
    <w:rPr>
      <w:b w:val="0"/>
      <w:bCs w:val="0"/>
      <w:sz w:val="17"/>
      <w:szCs w:val="17"/>
    </w:rPr>
  </w:style>
  <w:style w:type="paragraph" w:customStyle="1" w:styleId="motnho">
    <w:name w:val="motnho"/>
    <w:basedOn w:val="Binhthng"/>
    <w:rsid w:val="00021E00"/>
    <w:pPr>
      <w:spacing w:before="100" w:beforeAutospacing="1" w:after="100" w:afterAutospacing="1" w:line="240" w:lineRule="auto"/>
    </w:pPr>
    <w:rPr>
      <w:rFonts w:eastAsia="Times New Roman"/>
      <w:kern w:val="0"/>
      <w:sz w:val="24"/>
      <w:szCs w:val="24"/>
      <w:lang w:val="en-US" w:eastAsia="zh-TW"/>
      <w14:ligatures w14:val="none"/>
    </w:rPr>
  </w:style>
  <w:style w:type="character" w:customStyle="1" w:styleId="phone1">
    <w:name w:val="phone1"/>
    <w:basedOn w:val="Phngmcinhcuaoanvn"/>
    <w:rsid w:val="00021E00"/>
    <w:rPr>
      <w:b/>
      <w:bCs/>
      <w:color w:val="FF0000"/>
      <w:sz w:val="21"/>
      <w:szCs w:val="21"/>
    </w:rPr>
  </w:style>
  <w:style w:type="paragraph" w:styleId="ay-zcuaBiumu">
    <w:name w:val="HTML Bottom of Form"/>
    <w:basedOn w:val="Binhthng"/>
    <w:next w:val="Binhthng"/>
    <w:link w:val="ay-zcuaBiumuChar"/>
    <w:hidden/>
    <w:uiPriority w:val="99"/>
    <w:semiHidden/>
    <w:unhideWhenUsed/>
    <w:rsid w:val="00021E00"/>
    <w:pPr>
      <w:pBdr>
        <w:top w:val="single" w:sz="6" w:space="1" w:color="auto"/>
      </w:pBdr>
      <w:spacing w:after="0" w:line="240" w:lineRule="auto"/>
      <w:jc w:val="center"/>
    </w:pPr>
    <w:rPr>
      <w:rFonts w:ascii="Arial" w:eastAsia="Times New Roman" w:hAnsi="Arial" w:cs="Arial"/>
      <w:vanish/>
      <w:kern w:val="0"/>
      <w:sz w:val="16"/>
      <w:szCs w:val="16"/>
      <w:lang w:val="en-US" w:eastAsia="zh-TW"/>
      <w14:ligatures w14:val="none"/>
    </w:rPr>
  </w:style>
  <w:style w:type="character" w:customStyle="1" w:styleId="ay-zcuaBiumuChar">
    <w:name w:val="Đáy-z của Biểu mẫu Char"/>
    <w:basedOn w:val="Phngmcinhcuaoanvn"/>
    <w:link w:val="ay-zcuaBiumu"/>
    <w:uiPriority w:val="99"/>
    <w:semiHidden/>
    <w:rsid w:val="00021E00"/>
    <w:rPr>
      <w:rFonts w:ascii="Arial" w:eastAsia="Times New Roman" w:hAnsi="Arial" w:cs="Arial"/>
      <w:vanish/>
      <w:kern w:val="0"/>
      <w:sz w:val="16"/>
      <w:szCs w:val="16"/>
      <w:lang w:val="en-US" w:eastAsia="zh-TW"/>
      <w14:ligatures w14:val="none"/>
    </w:rPr>
  </w:style>
  <w:style w:type="character" w:customStyle="1" w:styleId="BongchuthichChar1">
    <w:name w:val="Bóng chú thích Char1"/>
    <w:basedOn w:val="Phngmcinhcuaoanvn"/>
    <w:uiPriority w:val="99"/>
    <w:semiHidden/>
    <w:rsid w:val="00021E00"/>
    <w:rPr>
      <w:rFonts w:ascii="Segoe UI" w:hAnsi="Segoe UI" w:cs="Segoe UI"/>
      <w:sz w:val="18"/>
      <w:szCs w:val="18"/>
      <w:lang w:val="vi-VN"/>
    </w:rPr>
  </w:style>
  <w:style w:type="character" w:customStyle="1" w:styleId="coursetitle">
    <w:name w:val="coursetitle"/>
    <w:basedOn w:val="Phngmcinhcuaoanvn"/>
    <w:rsid w:val="00021E00"/>
  </w:style>
  <w:style w:type="table" w:customStyle="1" w:styleId="TableNormal1">
    <w:name w:val="Table Normal1"/>
    <w:uiPriority w:val="2"/>
    <w:semiHidden/>
    <w:unhideWhenUsed/>
    <w:qFormat/>
    <w:rsid w:val="00021E00"/>
    <w:pPr>
      <w:widowControl w:val="0"/>
      <w:autoSpaceDE w:val="0"/>
      <w:autoSpaceDN w:val="0"/>
      <w:spacing w:after="0" w:line="240" w:lineRule="auto"/>
    </w:pPr>
    <w:rPr>
      <w:rFonts w:asciiTheme="minorHAnsi" w:hAnsiTheme="minorHAnsi" w:cstheme="minorBidi"/>
      <w:kern w:val="0"/>
      <w:sz w:val="22"/>
      <w:szCs w:val="22"/>
      <w:lang w:val="en-US"/>
      <w14:ligatures w14:val="none"/>
    </w:rPr>
    <w:tblPr>
      <w:tblInd w:w="0" w:type="dxa"/>
      <w:tblCellMar>
        <w:top w:w="0" w:type="dxa"/>
        <w:left w:w="0" w:type="dxa"/>
        <w:bottom w:w="0" w:type="dxa"/>
        <w:right w:w="0" w:type="dxa"/>
      </w:tblCellMar>
    </w:tblPr>
  </w:style>
  <w:style w:type="paragraph" w:customStyle="1" w:styleId="StyleHeading1Linespacing15lines">
    <w:name w:val="Style Heading 1 + Line spacing:  1.5 lines"/>
    <w:basedOn w:val="u1"/>
    <w:rsid w:val="00021E00"/>
    <w:pPr>
      <w:keepLines w:val="0"/>
      <w:spacing w:before="240" w:after="60" w:line="360" w:lineRule="auto"/>
      <w:jc w:val="both"/>
    </w:pPr>
    <w:rPr>
      <w:rFonts w:ascii="Times New Roman" w:eastAsia="Times New Roman" w:hAnsi="Times New Roman" w:cs="Times New Roman"/>
      <w:b/>
      <w:bCs/>
      <w:color w:val="auto"/>
      <w:kern w:val="32"/>
      <w:sz w:val="24"/>
      <w:szCs w:val="24"/>
      <w:lang w:val="en-US"/>
      <w14:ligatures w14:val="none"/>
    </w:rPr>
  </w:style>
  <w:style w:type="paragraph" w:styleId="ThutlThnVnban">
    <w:name w:val="Body Text Indent"/>
    <w:basedOn w:val="Binhthng"/>
    <w:link w:val="ThutlThnVnbanChar"/>
    <w:rsid w:val="00021E00"/>
    <w:pPr>
      <w:spacing w:after="0" w:line="240" w:lineRule="auto"/>
      <w:ind w:firstLine="715"/>
      <w:jc w:val="both"/>
    </w:pPr>
    <w:rPr>
      <w:rFonts w:eastAsia="Times New Roman"/>
      <w:kern w:val="0"/>
      <w:lang w:val="en-US"/>
      <w14:ligatures w14:val="none"/>
    </w:rPr>
  </w:style>
  <w:style w:type="character" w:customStyle="1" w:styleId="ThutlThnVnbanChar">
    <w:name w:val="Thụt lề Thân Văn bản Char"/>
    <w:basedOn w:val="Phngmcinhcuaoanvn"/>
    <w:link w:val="ThutlThnVnban"/>
    <w:rsid w:val="00021E00"/>
    <w:rPr>
      <w:rFonts w:eastAsia="Times New Roman"/>
      <w:kern w:val="0"/>
      <w:lang w:val="en-US"/>
      <w14:ligatures w14:val="none"/>
    </w:rPr>
  </w:style>
  <w:style w:type="paragraph" w:customStyle="1" w:styleId="Muc2">
    <w:name w:val="Muc 2"/>
    <w:basedOn w:val="Binhthng"/>
    <w:link w:val="Muc2Char"/>
    <w:rsid w:val="00021E00"/>
    <w:pPr>
      <w:numPr>
        <w:ilvl w:val="1"/>
        <w:numId w:val="3"/>
      </w:numPr>
      <w:spacing w:after="0" w:line="240" w:lineRule="auto"/>
    </w:pPr>
    <w:rPr>
      <w:rFonts w:eastAsia="Times New Roman"/>
      <w:b/>
      <w:kern w:val="0"/>
      <w:sz w:val="24"/>
      <w:szCs w:val="24"/>
      <w:lang w:val="x-none" w:eastAsia="x-none"/>
      <w14:ligatures w14:val="none"/>
    </w:rPr>
  </w:style>
  <w:style w:type="character" w:customStyle="1" w:styleId="Muc2Char">
    <w:name w:val="Muc 2 Char"/>
    <w:link w:val="Muc2"/>
    <w:rsid w:val="00021E00"/>
    <w:rPr>
      <w:rFonts w:eastAsia="Times New Roman"/>
      <w:b/>
      <w:kern w:val="0"/>
      <w:sz w:val="24"/>
      <w:szCs w:val="24"/>
      <w:lang w:val="x-none" w:eastAsia="x-none"/>
      <w14:ligatures w14:val="none"/>
    </w:rPr>
  </w:style>
  <w:style w:type="paragraph" w:customStyle="1" w:styleId="ntt-vanban">
    <w:name w:val="ntt-van ban"/>
    <w:basedOn w:val="Binhthng"/>
    <w:rsid w:val="00021E00"/>
    <w:pPr>
      <w:spacing w:before="60" w:after="60" w:line="312" w:lineRule="auto"/>
      <w:jc w:val="both"/>
    </w:pPr>
    <w:rPr>
      <w:rFonts w:eastAsia="Times New Roman"/>
      <w:kern w:val="0"/>
      <w:sz w:val="24"/>
      <w:szCs w:val="24"/>
      <w:lang w:val="en-US"/>
      <w14:ligatures w14:val="none"/>
    </w:rPr>
  </w:style>
  <w:style w:type="character" w:customStyle="1" w:styleId="BantailiuChar">
    <w:name w:val="Bản đồ tài liệu Char"/>
    <w:basedOn w:val="Phngmcinhcuaoanvn"/>
    <w:link w:val="Bantailiu"/>
    <w:semiHidden/>
    <w:rsid w:val="00021E00"/>
    <w:rPr>
      <w:rFonts w:ascii="Tahoma" w:hAnsi="Tahoma" w:cs="Tahoma"/>
      <w:sz w:val="20"/>
      <w:szCs w:val="20"/>
      <w:shd w:val="clear" w:color="auto" w:fill="000080"/>
    </w:rPr>
  </w:style>
  <w:style w:type="paragraph" w:styleId="Bantailiu">
    <w:name w:val="Document Map"/>
    <w:basedOn w:val="Binhthng"/>
    <w:link w:val="BantailiuChar"/>
    <w:semiHidden/>
    <w:rsid w:val="00021E00"/>
    <w:pPr>
      <w:shd w:val="clear" w:color="auto" w:fill="000080"/>
      <w:spacing w:after="0" w:line="240" w:lineRule="auto"/>
    </w:pPr>
    <w:rPr>
      <w:rFonts w:ascii="Tahoma" w:hAnsi="Tahoma" w:cs="Tahoma"/>
      <w:sz w:val="20"/>
      <w:szCs w:val="20"/>
    </w:rPr>
  </w:style>
  <w:style w:type="character" w:customStyle="1" w:styleId="BantailiuChar1">
    <w:name w:val="Bản đồ tài liệu Char1"/>
    <w:basedOn w:val="Phngmcinhcuaoanvn"/>
    <w:uiPriority w:val="99"/>
    <w:semiHidden/>
    <w:rsid w:val="00021E00"/>
    <w:rPr>
      <w:rFonts w:ascii="Segoe UI" w:hAnsi="Segoe UI" w:cs="Segoe UI"/>
      <w:sz w:val="16"/>
      <w:szCs w:val="16"/>
    </w:rPr>
  </w:style>
  <w:style w:type="character" w:customStyle="1" w:styleId="DocumentMapChar1">
    <w:name w:val="Document Map Char1"/>
    <w:basedOn w:val="Phngmcinhcuaoanvn"/>
    <w:uiPriority w:val="99"/>
    <w:semiHidden/>
    <w:rsid w:val="00021E00"/>
    <w:rPr>
      <w:rFonts w:ascii="Segoe UI" w:hAnsi="Segoe UI" w:cs="Segoe UI"/>
      <w:sz w:val="16"/>
      <w:szCs w:val="16"/>
    </w:rPr>
  </w:style>
  <w:style w:type="paragraph" w:customStyle="1" w:styleId="sothutu">
    <w:name w:val="so thu tu"/>
    <w:basedOn w:val="ntt-vanban"/>
    <w:rsid w:val="00021E00"/>
    <w:pPr>
      <w:widowControl w:val="0"/>
      <w:numPr>
        <w:numId w:val="4"/>
      </w:numPr>
      <w:spacing w:before="0" w:after="0" w:line="240" w:lineRule="auto"/>
      <w:jc w:val="left"/>
    </w:pPr>
  </w:style>
  <w:style w:type="paragraph" w:customStyle="1" w:styleId="ntt-vanban0">
    <w:name w:val="ntt - van ban"/>
    <w:basedOn w:val="Binhthng"/>
    <w:link w:val="ntt-vanbanChar"/>
    <w:rsid w:val="00021E00"/>
    <w:pPr>
      <w:spacing w:before="60" w:after="60" w:line="312" w:lineRule="auto"/>
      <w:jc w:val="both"/>
    </w:pPr>
    <w:rPr>
      <w:rFonts w:eastAsia="Times New Roman"/>
      <w:kern w:val="0"/>
      <w:sz w:val="24"/>
      <w:szCs w:val="24"/>
      <w:lang w:val="en-US"/>
      <w14:ligatures w14:val="none"/>
    </w:rPr>
  </w:style>
  <w:style w:type="character" w:customStyle="1" w:styleId="ntt-vanbanChar">
    <w:name w:val="ntt - van ban Char"/>
    <w:link w:val="ntt-vanban0"/>
    <w:rsid w:val="00021E00"/>
    <w:rPr>
      <w:rFonts w:eastAsia="Times New Roman"/>
      <w:kern w:val="0"/>
      <w:sz w:val="24"/>
      <w:szCs w:val="24"/>
      <w:lang w:val="en-US"/>
      <w14:ligatures w14:val="none"/>
    </w:rPr>
  </w:style>
  <w:style w:type="paragraph" w:customStyle="1" w:styleId="-gachdaudong">
    <w:name w:val="- gach dau dong"/>
    <w:basedOn w:val="Binhthng"/>
    <w:rsid w:val="00021E00"/>
    <w:pPr>
      <w:numPr>
        <w:numId w:val="5"/>
      </w:numPr>
      <w:spacing w:before="120" w:after="60" w:line="336" w:lineRule="auto"/>
      <w:jc w:val="both"/>
    </w:pPr>
    <w:rPr>
      <w:rFonts w:eastAsia="Times New Roman"/>
      <w:kern w:val="0"/>
      <w:sz w:val="24"/>
      <w:szCs w:val="26"/>
      <w:lang w:val="en-US"/>
      <w14:ligatures w14:val="none"/>
    </w:rPr>
  </w:style>
  <w:style w:type="character" w:customStyle="1" w:styleId="CharChar">
    <w:name w:val="Char Char"/>
    <w:rsid w:val="00021E00"/>
    <w:rPr>
      <w:rFonts w:cs="Arial"/>
      <w:b/>
      <w:bCs/>
      <w:iCs/>
      <w:sz w:val="24"/>
      <w:szCs w:val="28"/>
      <w:lang w:val="en-US" w:eastAsia="en-US" w:bidi="ar-SA"/>
    </w:rPr>
  </w:style>
  <w:style w:type="character" w:customStyle="1" w:styleId="ThnvnbanThutl3Char">
    <w:name w:val="Thân văn bản Thụt lề 3 Char"/>
    <w:basedOn w:val="Phngmcinhcuaoanvn"/>
    <w:link w:val="ThnvnbanThutl3"/>
    <w:uiPriority w:val="99"/>
    <w:semiHidden/>
    <w:rsid w:val="00021E00"/>
    <w:rPr>
      <w:sz w:val="16"/>
      <w:szCs w:val="16"/>
      <w:lang w:val="x-none" w:eastAsia="x-none"/>
    </w:rPr>
  </w:style>
  <w:style w:type="paragraph" w:styleId="ThnvnbanThutl3">
    <w:name w:val="Body Text Indent 3"/>
    <w:basedOn w:val="Binhthng"/>
    <w:link w:val="ThnvnbanThutl3Char"/>
    <w:uiPriority w:val="99"/>
    <w:semiHidden/>
    <w:unhideWhenUsed/>
    <w:rsid w:val="00021E00"/>
    <w:pPr>
      <w:spacing w:after="120" w:line="240" w:lineRule="auto"/>
      <w:ind w:left="360"/>
    </w:pPr>
    <w:rPr>
      <w:sz w:val="16"/>
      <w:szCs w:val="16"/>
      <w:lang w:val="x-none" w:eastAsia="x-none"/>
    </w:rPr>
  </w:style>
  <w:style w:type="character" w:customStyle="1" w:styleId="ThnvnbanThutl3Char1">
    <w:name w:val="Thân văn bản Thụt lề 3 Char1"/>
    <w:basedOn w:val="Phngmcinhcuaoanvn"/>
    <w:uiPriority w:val="99"/>
    <w:semiHidden/>
    <w:rsid w:val="00021E00"/>
    <w:rPr>
      <w:sz w:val="16"/>
      <w:szCs w:val="16"/>
    </w:rPr>
  </w:style>
  <w:style w:type="character" w:customStyle="1" w:styleId="BodyTextIndent3Char1">
    <w:name w:val="Body Text Indent 3 Char1"/>
    <w:basedOn w:val="Phngmcinhcuaoanvn"/>
    <w:uiPriority w:val="99"/>
    <w:semiHidden/>
    <w:rsid w:val="00021E00"/>
    <w:rPr>
      <w:sz w:val="16"/>
      <w:szCs w:val="16"/>
    </w:rPr>
  </w:style>
  <w:style w:type="paragraph" w:styleId="Chuthich">
    <w:name w:val="caption"/>
    <w:basedOn w:val="Binhthng"/>
    <w:next w:val="Binhthng"/>
    <w:uiPriority w:val="35"/>
    <w:unhideWhenUsed/>
    <w:qFormat/>
    <w:rsid w:val="00021E00"/>
    <w:pPr>
      <w:spacing w:after="200" w:line="240" w:lineRule="auto"/>
      <w:ind w:firstLine="720"/>
      <w:jc w:val="both"/>
    </w:pPr>
    <w:rPr>
      <w:rFonts w:eastAsia="Calibri"/>
      <w:iCs/>
      <w:color w:val="000000"/>
      <w:kern w:val="0"/>
      <w:sz w:val="24"/>
      <w:szCs w:val="18"/>
      <w:lang w:val="en-US"/>
      <w14:ligatures w14:val="none"/>
    </w:rPr>
  </w:style>
  <w:style w:type="character" w:customStyle="1" w:styleId="fontstyle01">
    <w:name w:val="fontstyle01"/>
    <w:basedOn w:val="Phngmcinhcuaoanvn"/>
    <w:rsid w:val="00021E00"/>
    <w:rPr>
      <w:rFonts w:ascii="TimesNewRomanPSMT" w:eastAsia="TimesNewRomanPSMT" w:hAnsi="TimesNewRomanPSMT" w:hint="eastAsia"/>
      <w:b w:val="0"/>
      <w:bCs w:val="0"/>
      <w:i w:val="0"/>
      <w:iCs w:val="0"/>
      <w:color w:val="000000"/>
      <w:sz w:val="24"/>
      <w:szCs w:val="24"/>
    </w:rPr>
  </w:style>
  <w:style w:type="character" w:styleId="FollowedHyperlink">
    <w:name w:val="FollowedHyperlink"/>
    <w:basedOn w:val="Phngmcinhcuaoanvn"/>
    <w:uiPriority w:val="99"/>
    <w:semiHidden/>
    <w:unhideWhenUsed/>
    <w:qFormat/>
    <w:rsid w:val="00021E00"/>
    <w:rPr>
      <w:color w:val="96607D" w:themeColor="followedHyperlink"/>
      <w:u w:val="single"/>
    </w:rPr>
  </w:style>
  <w:style w:type="table" w:customStyle="1" w:styleId="Style96">
    <w:name w:val="_Style 96"/>
    <w:basedOn w:val="BangThngthng"/>
    <w:qFormat/>
    <w:rsid w:val="00021E00"/>
    <w:pPr>
      <w:spacing w:after="0" w:line="240" w:lineRule="auto"/>
      <w:jc w:val="right"/>
    </w:pPr>
    <w:rPr>
      <w:rFonts w:ascii="Calibri" w:eastAsia="Calibri" w:hAnsi="Calibri" w:cs="Calibri"/>
      <w:color w:val="000000"/>
      <w:kern w:val="0"/>
      <w:sz w:val="20"/>
      <w:szCs w:val="20"/>
      <w:lang w:val="en-US"/>
      <w14:ligatures w14:val="none"/>
    </w:rPr>
    <w:tblPr/>
  </w:style>
  <w:style w:type="paragraph" w:customStyle="1" w:styleId="TOCHeading1">
    <w:name w:val="TOC Heading1"/>
    <w:basedOn w:val="u1"/>
    <w:next w:val="Binhthng"/>
    <w:uiPriority w:val="39"/>
    <w:unhideWhenUsed/>
    <w:qFormat/>
    <w:rsid w:val="00021E00"/>
    <w:pPr>
      <w:spacing w:before="240" w:after="0" w:line="240" w:lineRule="auto"/>
      <w:outlineLvl w:val="9"/>
    </w:pPr>
    <w:rPr>
      <w:kern w:val="0"/>
      <w:sz w:val="32"/>
      <w:szCs w:val="32"/>
      <w:lang w:val="en-US"/>
      <w14:ligatures w14:val="none"/>
    </w:rPr>
  </w:style>
  <w:style w:type="table" w:customStyle="1" w:styleId="TableNormal">
    <w:name w:val="TableNormal"/>
    <w:rsid w:val="00021E00"/>
    <w:pPr>
      <w:widowControl w:val="0"/>
      <w:spacing w:after="0" w:line="240" w:lineRule="auto"/>
    </w:pPr>
    <w:rPr>
      <w:rFonts w:ascii="Calibri" w:eastAsia="Calibri" w:hAnsi="Calibri" w:cs="Calibri"/>
      <w:kern w:val="0"/>
      <w:sz w:val="26"/>
      <w:szCs w:val="26"/>
      <w:lang w:val="vi"/>
      <w14:ligatures w14:val="none"/>
    </w:rPr>
    <w:tblPr>
      <w:tblCellMar>
        <w:top w:w="0" w:type="dxa"/>
        <w:left w:w="0" w:type="dxa"/>
        <w:bottom w:w="0" w:type="dxa"/>
        <w:right w:w="0" w:type="dxa"/>
      </w:tblCellMar>
    </w:tblPr>
  </w:style>
  <w:style w:type="table" w:customStyle="1" w:styleId="Style87">
    <w:name w:val="_Style 87"/>
    <w:basedOn w:val="TableNormal"/>
    <w:qFormat/>
    <w:rsid w:val="00021E00"/>
    <w:pPr>
      <w:widowControl/>
    </w:pPr>
    <w:rPr>
      <w:sz w:val="22"/>
      <w:szCs w:val="22"/>
    </w:rPr>
    <w:tblPr>
      <w:tblCellMar>
        <w:left w:w="108" w:type="dxa"/>
        <w:right w:w="108" w:type="dxa"/>
      </w:tblCellMar>
    </w:tblPr>
  </w:style>
  <w:style w:type="table" w:customStyle="1" w:styleId="Style88">
    <w:name w:val="_Style 88"/>
    <w:basedOn w:val="TableNormal"/>
    <w:qFormat/>
    <w:rsid w:val="00021E00"/>
    <w:tblPr>
      <w:tblCellMar>
        <w:left w:w="108" w:type="dxa"/>
        <w:right w:w="108" w:type="dxa"/>
      </w:tblCellMar>
    </w:tblPr>
  </w:style>
  <w:style w:type="table" w:customStyle="1" w:styleId="Style91">
    <w:name w:val="_Style 91"/>
    <w:basedOn w:val="TableNormal"/>
    <w:rsid w:val="00021E00"/>
    <w:pPr>
      <w:widowControl/>
    </w:pPr>
    <w:rPr>
      <w:sz w:val="22"/>
      <w:szCs w:val="22"/>
    </w:rPr>
    <w:tblPr>
      <w:tblCellMar>
        <w:left w:w="108" w:type="dxa"/>
        <w:right w:w="108" w:type="dxa"/>
      </w:tblCellMar>
    </w:tblPr>
  </w:style>
  <w:style w:type="table" w:customStyle="1" w:styleId="Style93">
    <w:name w:val="_Style 93"/>
    <w:basedOn w:val="TableNormal"/>
    <w:qFormat/>
    <w:rsid w:val="00021E00"/>
    <w:tblPr>
      <w:tblCellMar>
        <w:left w:w="108" w:type="dxa"/>
        <w:right w:w="108" w:type="dxa"/>
      </w:tblCellMar>
    </w:tblPr>
  </w:style>
  <w:style w:type="table" w:customStyle="1" w:styleId="Style94">
    <w:name w:val="_Style 94"/>
    <w:basedOn w:val="TableNormal"/>
    <w:rsid w:val="00021E00"/>
    <w:pPr>
      <w:widowControl/>
    </w:pPr>
    <w:rPr>
      <w:sz w:val="22"/>
      <w:szCs w:val="22"/>
    </w:rPr>
    <w:tblPr>
      <w:tblCellMar>
        <w:left w:w="108" w:type="dxa"/>
        <w:right w:w="108" w:type="dxa"/>
      </w:tblCellMar>
    </w:tblPr>
  </w:style>
  <w:style w:type="table" w:customStyle="1" w:styleId="Style90">
    <w:name w:val="_Style 90"/>
    <w:basedOn w:val="TableNormal"/>
    <w:qFormat/>
    <w:rsid w:val="00021E00"/>
    <w:tblPr>
      <w:tblCellMar>
        <w:left w:w="108" w:type="dxa"/>
        <w:right w:w="108" w:type="dxa"/>
      </w:tblCellMar>
    </w:tblPr>
  </w:style>
  <w:style w:type="table" w:customStyle="1" w:styleId="Style92">
    <w:name w:val="_Style 92"/>
    <w:basedOn w:val="TableNormal"/>
    <w:qFormat/>
    <w:rsid w:val="00021E00"/>
    <w:pPr>
      <w:widowControl/>
    </w:pPr>
    <w:rPr>
      <w:sz w:val="22"/>
      <w:szCs w:val="22"/>
    </w:rPr>
    <w:tblPr>
      <w:tblCellMar>
        <w:left w:w="108" w:type="dxa"/>
        <w:right w:w="108" w:type="dxa"/>
      </w:tblCellMar>
    </w:tblPr>
  </w:style>
  <w:style w:type="table" w:customStyle="1" w:styleId="Style95">
    <w:name w:val="_Style 95"/>
    <w:basedOn w:val="TableNormal"/>
    <w:qFormat/>
    <w:rsid w:val="00021E00"/>
    <w:tblPr>
      <w:tblCellMar>
        <w:left w:w="108" w:type="dxa"/>
        <w:right w:w="108" w:type="dxa"/>
      </w:tblCellMar>
    </w:tblPr>
  </w:style>
  <w:style w:type="table" w:customStyle="1" w:styleId="Style97">
    <w:name w:val="_Style 97"/>
    <w:basedOn w:val="TableNormal"/>
    <w:qFormat/>
    <w:rsid w:val="00021E00"/>
    <w:tblPr>
      <w:tblCellMar>
        <w:left w:w="108" w:type="dxa"/>
        <w:right w:w="108" w:type="dxa"/>
      </w:tblCellMar>
    </w:tblPr>
  </w:style>
  <w:style w:type="table" w:customStyle="1" w:styleId="Style98">
    <w:name w:val="_Style 98"/>
    <w:basedOn w:val="TableNormal"/>
    <w:qFormat/>
    <w:rsid w:val="00021E00"/>
    <w:pPr>
      <w:widowControl/>
    </w:pPr>
    <w:rPr>
      <w:sz w:val="22"/>
      <w:szCs w:val="22"/>
    </w:rPr>
    <w:tblPr>
      <w:tblCellMar>
        <w:left w:w="108" w:type="dxa"/>
        <w:right w:w="108" w:type="dxa"/>
      </w:tblCellMar>
    </w:tblPr>
  </w:style>
  <w:style w:type="table" w:customStyle="1" w:styleId="Style99">
    <w:name w:val="_Style 99"/>
    <w:basedOn w:val="TableNormal"/>
    <w:qFormat/>
    <w:rsid w:val="00021E00"/>
    <w:tblPr>
      <w:tblCellMar>
        <w:left w:w="108" w:type="dxa"/>
        <w:right w:w="108" w:type="dxa"/>
      </w:tblCellMar>
    </w:tblPr>
  </w:style>
  <w:style w:type="table" w:customStyle="1" w:styleId="Style100">
    <w:name w:val="_Style 100"/>
    <w:basedOn w:val="TableNormal"/>
    <w:qFormat/>
    <w:rsid w:val="00021E00"/>
    <w:tblPr>
      <w:tblCellMar>
        <w:top w:w="100" w:type="dxa"/>
        <w:left w:w="100" w:type="dxa"/>
        <w:bottom w:w="100" w:type="dxa"/>
        <w:right w:w="100" w:type="dxa"/>
      </w:tblCellMar>
    </w:tblPr>
  </w:style>
  <w:style w:type="table" w:customStyle="1" w:styleId="Style101">
    <w:name w:val="_Style 101"/>
    <w:basedOn w:val="TableNormal"/>
    <w:qFormat/>
    <w:rsid w:val="00021E00"/>
    <w:pPr>
      <w:widowControl/>
    </w:pPr>
    <w:rPr>
      <w:sz w:val="22"/>
      <w:szCs w:val="22"/>
    </w:rPr>
    <w:tblPr>
      <w:tblCellMar>
        <w:left w:w="108" w:type="dxa"/>
        <w:right w:w="108" w:type="dxa"/>
      </w:tblCellMar>
    </w:tblPr>
  </w:style>
  <w:style w:type="table" w:customStyle="1" w:styleId="Style102">
    <w:name w:val="_Style 102"/>
    <w:basedOn w:val="TableNormal"/>
    <w:qFormat/>
    <w:rsid w:val="00021E00"/>
    <w:tblPr>
      <w:tblCellMar>
        <w:top w:w="100" w:type="dxa"/>
        <w:left w:w="100" w:type="dxa"/>
        <w:bottom w:w="100" w:type="dxa"/>
        <w:right w:w="100" w:type="dxa"/>
      </w:tblCellMar>
    </w:tblPr>
  </w:style>
  <w:style w:type="table" w:customStyle="1" w:styleId="Style103">
    <w:name w:val="_Style 103"/>
    <w:basedOn w:val="TableNormal"/>
    <w:rsid w:val="00021E00"/>
    <w:tblPr>
      <w:tblCellMar>
        <w:left w:w="108" w:type="dxa"/>
        <w:right w:w="108" w:type="dxa"/>
      </w:tblCellMar>
    </w:tblPr>
  </w:style>
  <w:style w:type="table" w:customStyle="1" w:styleId="Style104">
    <w:name w:val="_Style 104"/>
    <w:basedOn w:val="TableNormal"/>
    <w:qFormat/>
    <w:rsid w:val="00021E00"/>
    <w:tblPr>
      <w:tblCellMar>
        <w:left w:w="108" w:type="dxa"/>
        <w:right w:w="108" w:type="dxa"/>
      </w:tblCellMar>
    </w:tblPr>
  </w:style>
  <w:style w:type="character" w:customStyle="1" w:styleId="apple-tab-span">
    <w:name w:val="apple-tab-span"/>
    <w:basedOn w:val="Phngmcinhcuaoanvn"/>
    <w:rsid w:val="00021E00"/>
  </w:style>
  <w:style w:type="paragraph" w:styleId="Mucluc4">
    <w:name w:val="toc 4"/>
    <w:basedOn w:val="Binhthng"/>
    <w:next w:val="Binhthng"/>
    <w:autoRedefine/>
    <w:uiPriority w:val="39"/>
    <w:unhideWhenUsed/>
    <w:rsid w:val="00021E00"/>
    <w:pPr>
      <w:spacing w:after="100"/>
      <w:ind w:left="660"/>
    </w:pPr>
    <w:rPr>
      <w:rFonts w:asciiTheme="minorHAnsi" w:eastAsiaTheme="minorEastAsia" w:hAnsiTheme="minorHAnsi" w:cstheme="minorBidi"/>
      <w:kern w:val="0"/>
      <w:sz w:val="22"/>
      <w:szCs w:val="22"/>
      <w:lang w:val="en-US"/>
      <w14:ligatures w14:val="none"/>
    </w:rPr>
  </w:style>
  <w:style w:type="paragraph" w:styleId="Mucluc5">
    <w:name w:val="toc 5"/>
    <w:basedOn w:val="Binhthng"/>
    <w:next w:val="Binhthng"/>
    <w:autoRedefine/>
    <w:uiPriority w:val="39"/>
    <w:unhideWhenUsed/>
    <w:rsid w:val="00021E00"/>
    <w:pPr>
      <w:spacing w:after="100"/>
      <w:ind w:left="880"/>
    </w:pPr>
    <w:rPr>
      <w:rFonts w:asciiTheme="minorHAnsi" w:eastAsiaTheme="minorEastAsia" w:hAnsiTheme="minorHAnsi" w:cstheme="minorBidi"/>
      <w:kern w:val="0"/>
      <w:sz w:val="22"/>
      <w:szCs w:val="22"/>
      <w:lang w:val="en-US"/>
      <w14:ligatures w14:val="none"/>
    </w:rPr>
  </w:style>
  <w:style w:type="paragraph" w:styleId="Mucluc6">
    <w:name w:val="toc 6"/>
    <w:basedOn w:val="Binhthng"/>
    <w:next w:val="Binhthng"/>
    <w:autoRedefine/>
    <w:uiPriority w:val="39"/>
    <w:unhideWhenUsed/>
    <w:rsid w:val="00021E00"/>
    <w:pPr>
      <w:spacing w:after="100"/>
      <w:ind w:left="1100"/>
    </w:pPr>
    <w:rPr>
      <w:rFonts w:asciiTheme="minorHAnsi" w:eastAsiaTheme="minorEastAsia" w:hAnsiTheme="minorHAnsi" w:cstheme="minorBidi"/>
      <w:kern w:val="0"/>
      <w:sz w:val="22"/>
      <w:szCs w:val="22"/>
      <w:lang w:val="en-US"/>
      <w14:ligatures w14:val="none"/>
    </w:rPr>
  </w:style>
  <w:style w:type="paragraph" w:styleId="Mucluc7">
    <w:name w:val="toc 7"/>
    <w:basedOn w:val="Binhthng"/>
    <w:next w:val="Binhthng"/>
    <w:autoRedefine/>
    <w:uiPriority w:val="39"/>
    <w:unhideWhenUsed/>
    <w:rsid w:val="00021E00"/>
    <w:pPr>
      <w:spacing w:after="100"/>
      <w:ind w:left="1320"/>
    </w:pPr>
    <w:rPr>
      <w:rFonts w:asciiTheme="minorHAnsi" w:eastAsiaTheme="minorEastAsia" w:hAnsiTheme="minorHAnsi" w:cstheme="minorBidi"/>
      <w:kern w:val="0"/>
      <w:sz w:val="22"/>
      <w:szCs w:val="22"/>
      <w:lang w:val="en-US"/>
      <w14:ligatures w14:val="none"/>
    </w:rPr>
  </w:style>
  <w:style w:type="paragraph" w:styleId="Mucluc8">
    <w:name w:val="toc 8"/>
    <w:basedOn w:val="Binhthng"/>
    <w:next w:val="Binhthng"/>
    <w:autoRedefine/>
    <w:uiPriority w:val="39"/>
    <w:unhideWhenUsed/>
    <w:rsid w:val="00021E00"/>
    <w:pPr>
      <w:spacing w:after="100"/>
      <w:ind w:left="1540"/>
    </w:pPr>
    <w:rPr>
      <w:rFonts w:asciiTheme="minorHAnsi" w:eastAsiaTheme="minorEastAsia" w:hAnsiTheme="minorHAnsi" w:cstheme="minorBidi"/>
      <w:kern w:val="0"/>
      <w:sz w:val="22"/>
      <w:szCs w:val="22"/>
      <w:lang w:val="en-US"/>
      <w14:ligatures w14:val="none"/>
    </w:rPr>
  </w:style>
  <w:style w:type="paragraph" w:styleId="Mucluc9">
    <w:name w:val="toc 9"/>
    <w:basedOn w:val="Binhthng"/>
    <w:next w:val="Binhthng"/>
    <w:autoRedefine/>
    <w:uiPriority w:val="39"/>
    <w:unhideWhenUsed/>
    <w:rsid w:val="00021E00"/>
    <w:pPr>
      <w:spacing w:after="100"/>
      <w:ind w:left="1760"/>
    </w:pPr>
    <w:rPr>
      <w:rFonts w:asciiTheme="minorHAnsi" w:eastAsiaTheme="minorEastAsia" w:hAnsiTheme="minorHAnsi" w:cstheme="minorBidi"/>
      <w:kern w:val="0"/>
      <w:sz w:val="22"/>
      <w:szCs w:val="22"/>
      <w:lang w:val="en-US"/>
      <w14:ligatures w14:val="none"/>
    </w:rPr>
  </w:style>
  <w:style w:type="paragraph" w:customStyle="1" w:styleId="MMTopic1">
    <w:name w:val="MMTopic1"/>
    <w:basedOn w:val="u1"/>
    <w:rsid w:val="00FB2A35"/>
    <w:pPr>
      <w:widowControl w:val="0"/>
      <w:numPr>
        <w:numId w:val="1"/>
      </w:numPr>
      <w:suppressAutoHyphens/>
      <w:spacing w:before="0" w:after="240" w:line="240" w:lineRule="auto"/>
    </w:pPr>
    <w:rPr>
      <w:rFonts w:ascii="Calibri" w:eastAsia="DejaVu Sans" w:hAnsi="Calibri" w:cs="font2819"/>
      <w:b/>
      <w:bCs/>
      <w:color w:val="365F91"/>
      <w:kern w:val="1"/>
      <w:sz w:val="28"/>
      <w:szCs w:val="28"/>
      <w:lang w:val="en-US" w:eastAsia="zh-CN" w:bidi="hi-IN"/>
      <w14:ligatures w14:val="none"/>
    </w:rPr>
  </w:style>
  <w:style w:type="paragraph" w:styleId="Sudong">
    <w:name w:val="List Number"/>
    <w:basedOn w:val="Binhthng"/>
    <w:uiPriority w:val="99"/>
    <w:unhideWhenUsed/>
    <w:rsid w:val="000C6507"/>
    <w:pPr>
      <w:numPr>
        <w:numId w:val="23"/>
      </w:numPr>
      <w:spacing w:after="100" w:line="276" w:lineRule="auto"/>
      <w:contextualSpacing/>
      <w:jc w:val="both"/>
    </w:pPr>
    <w:rPr>
      <w:rFonts w:ascii="Arial" w:eastAsia="Arial" w:hAnsi="Arial" w:cstheme="minorBidi"/>
      <w:kern w:val="0"/>
      <w:sz w:val="22"/>
      <w:szCs w:val="22"/>
      <w:lang w:val="en-US"/>
      <w14:ligatures w14:val="none"/>
    </w:rPr>
  </w:style>
  <w:style w:type="character" w:styleId="cpChagiiquyt">
    <w:name w:val="Unresolved Mention"/>
    <w:basedOn w:val="Phngmcinhcuaoanvn"/>
    <w:uiPriority w:val="99"/>
    <w:semiHidden/>
    <w:unhideWhenUsed/>
    <w:rsid w:val="00985A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4583">
      <w:bodyDiv w:val="1"/>
      <w:marLeft w:val="0"/>
      <w:marRight w:val="0"/>
      <w:marTop w:val="0"/>
      <w:marBottom w:val="0"/>
      <w:divBdr>
        <w:top w:val="none" w:sz="0" w:space="0" w:color="auto"/>
        <w:left w:val="none" w:sz="0" w:space="0" w:color="auto"/>
        <w:bottom w:val="none" w:sz="0" w:space="0" w:color="auto"/>
        <w:right w:val="none" w:sz="0" w:space="0" w:color="auto"/>
      </w:divBdr>
    </w:div>
    <w:div w:id="8486487">
      <w:bodyDiv w:val="1"/>
      <w:marLeft w:val="0"/>
      <w:marRight w:val="0"/>
      <w:marTop w:val="0"/>
      <w:marBottom w:val="0"/>
      <w:divBdr>
        <w:top w:val="none" w:sz="0" w:space="0" w:color="auto"/>
        <w:left w:val="none" w:sz="0" w:space="0" w:color="auto"/>
        <w:bottom w:val="none" w:sz="0" w:space="0" w:color="auto"/>
        <w:right w:val="none" w:sz="0" w:space="0" w:color="auto"/>
      </w:divBdr>
    </w:div>
    <w:div w:id="13460678">
      <w:bodyDiv w:val="1"/>
      <w:marLeft w:val="0"/>
      <w:marRight w:val="0"/>
      <w:marTop w:val="0"/>
      <w:marBottom w:val="0"/>
      <w:divBdr>
        <w:top w:val="none" w:sz="0" w:space="0" w:color="auto"/>
        <w:left w:val="none" w:sz="0" w:space="0" w:color="auto"/>
        <w:bottom w:val="none" w:sz="0" w:space="0" w:color="auto"/>
        <w:right w:val="none" w:sz="0" w:space="0" w:color="auto"/>
      </w:divBdr>
    </w:div>
    <w:div w:id="16778672">
      <w:bodyDiv w:val="1"/>
      <w:marLeft w:val="0"/>
      <w:marRight w:val="0"/>
      <w:marTop w:val="0"/>
      <w:marBottom w:val="0"/>
      <w:divBdr>
        <w:top w:val="none" w:sz="0" w:space="0" w:color="auto"/>
        <w:left w:val="none" w:sz="0" w:space="0" w:color="auto"/>
        <w:bottom w:val="none" w:sz="0" w:space="0" w:color="auto"/>
        <w:right w:val="none" w:sz="0" w:space="0" w:color="auto"/>
      </w:divBdr>
    </w:div>
    <w:div w:id="24409277">
      <w:bodyDiv w:val="1"/>
      <w:marLeft w:val="0"/>
      <w:marRight w:val="0"/>
      <w:marTop w:val="0"/>
      <w:marBottom w:val="0"/>
      <w:divBdr>
        <w:top w:val="none" w:sz="0" w:space="0" w:color="auto"/>
        <w:left w:val="none" w:sz="0" w:space="0" w:color="auto"/>
        <w:bottom w:val="none" w:sz="0" w:space="0" w:color="auto"/>
        <w:right w:val="none" w:sz="0" w:space="0" w:color="auto"/>
      </w:divBdr>
    </w:div>
    <w:div w:id="44525248">
      <w:bodyDiv w:val="1"/>
      <w:marLeft w:val="0"/>
      <w:marRight w:val="0"/>
      <w:marTop w:val="0"/>
      <w:marBottom w:val="0"/>
      <w:divBdr>
        <w:top w:val="none" w:sz="0" w:space="0" w:color="auto"/>
        <w:left w:val="none" w:sz="0" w:space="0" w:color="auto"/>
        <w:bottom w:val="none" w:sz="0" w:space="0" w:color="auto"/>
        <w:right w:val="none" w:sz="0" w:space="0" w:color="auto"/>
      </w:divBdr>
    </w:div>
    <w:div w:id="71319774">
      <w:bodyDiv w:val="1"/>
      <w:marLeft w:val="0"/>
      <w:marRight w:val="0"/>
      <w:marTop w:val="0"/>
      <w:marBottom w:val="0"/>
      <w:divBdr>
        <w:top w:val="none" w:sz="0" w:space="0" w:color="auto"/>
        <w:left w:val="none" w:sz="0" w:space="0" w:color="auto"/>
        <w:bottom w:val="none" w:sz="0" w:space="0" w:color="auto"/>
        <w:right w:val="none" w:sz="0" w:space="0" w:color="auto"/>
      </w:divBdr>
    </w:div>
    <w:div w:id="80570698">
      <w:bodyDiv w:val="1"/>
      <w:marLeft w:val="0"/>
      <w:marRight w:val="0"/>
      <w:marTop w:val="0"/>
      <w:marBottom w:val="0"/>
      <w:divBdr>
        <w:top w:val="none" w:sz="0" w:space="0" w:color="auto"/>
        <w:left w:val="none" w:sz="0" w:space="0" w:color="auto"/>
        <w:bottom w:val="none" w:sz="0" w:space="0" w:color="auto"/>
        <w:right w:val="none" w:sz="0" w:space="0" w:color="auto"/>
      </w:divBdr>
    </w:div>
    <w:div w:id="99689047">
      <w:bodyDiv w:val="1"/>
      <w:marLeft w:val="0"/>
      <w:marRight w:val="0"/>
      <w:marTop w:val="0"/>
      <w:marBottom w:val="0"/>
      <w:divBdr>
        <w:top w:val="none" w:sz="0" w:space="0" w:color="auto"/>
        <w:left w:val="none" w:sz="0" w:space="0" w:color="auto"/>
        <w:bottom w:val="none" w:sz="0" w:space="0" w:color="auto"/>
        <w:right w:val="none" w:sz="0" w:space="0" w:color="auto"/>
      </w:divBdr>
    </w:div>
    <w:div w:id="106199020">
      <w:bodyDiv w:val="1"/>
      <w:marLeft w:val="0"/>
      <w:marRight w:val="0"/>
      <w:marTop w:val="0"/>
      <w:marBottom w:val="0"/>
      <w:divBdr>
        <w:top w:val="none" w:sz="0" w:space="0" w:color="auto"/>
        <w:left w:val="none" w:sz="0" w:space="0" w:color="auto"/>
        <w:bottom w:val="none" w:sz="0" w:space="0" w:color="auto"/>
        <w:right w:val="none" w:sz="0" w:space="0" w:color="auto"/>
      </w:divBdr>
    </w:div>
    <w:div w:id="144705950">
      <w:bodyDiv w:val="1"/>
      <w:marLeft w:val="0"/>
      <w:marRight w:val="0"/>
      <w:marTop w:val="0"/>
      <w:marBottom w:val="0"/>
      <w:divBdr>
        <w:top w:val="none" w:sz="0" w:space="0" w:color="auto"/>
        <w:left w:val="none" w:sz="0" w:space="0" w:color="auto"/>
        <w:bottom w:val="none" w:sz="0" w:space="0" w:color="auto"/>
        <w:right w:val="none" w:sz="0" w:space="0" w:color="auto"/>
      </w:divBdr>
    </w:div>
    <w:div w:id="167058405">
      <w:bodyDiv w:val="1"/>
      <w:marLeft w:val="0"/>
      <w:marRight w:val="0"/>
      <w:marTop w:val="0"/>
      <w:marBottom w:val="0"/>
      <w:divBdr>
        <w:top w:val="none" w:sz="0" w:space="0" w:color="auto"/>
        <w:left w:val="none" w:sz="0" w:space="0" w:color="auto"/>
        <w:bottom w:val="none" w:sz="0" w:space="0" w:color="auto"/>
        <w:right w:val="none" w:sz="0" w:space="0" w:color="auto"/>
      </w:divBdr>
    </w:div>
    <w:div w:id="179441779">
      <w:bodyDiv w:val="1"/>
      <w:marLeft w:val="0"/>
      <w:marRight w:val="0"/>
      <w:marTop w:val="0"/>
      <w:marBottom w:val="0"/>
      <w:divBdr>
        <w:top w:val="none" w:sz="0" w:space="0" w:color="auto"/>
        <w:left w:val="none" w:sz="0" w:space="0" w:color="auto"/>
        <w:bottom w:val="none" w:sz="0" w:space="0" w:color="auto"/>
        <w:right w:val="none" w:sz="0" w:space="0" w:color="auto"/>
      </w:divBdr>
    </w:div>
    <w:div w:id="185141202">
      <w:bodyDiv w:val="1"/>
      <w:marLeft w:val="0"/>
      <w:marRight w:val="0"/>
      <w:marTop w:val="0"/>
      <w:marBottom w:val="0"/>
      <w:divBdr>
        <w:top w:val="none" w:sz="0" w:space="0" w:color="auto"/>
        <w:left w:val="none" w:sz="0" w:space="0" w:color="auto"/>
        <w:bottom w:val="none" w:sz="0" w:space="0" w:color="auto"/>
        <w:right w:val="none" w:sz="0" w:space="0" w:color="auto"/>
      </w:divBdr>
    </w:div>
    <w:div w:id="206456281">
      <w:bodyDiv w:val="1"/>
      <w:marLeft w:val="0"/>
      <w:marRight w:val="0"/>
      <w:marTop w:val="0"/>
      <w:marBottom w:val="0"/>
      <w:divBdr>
        <w:top w:val="none" w:sz="0" w:space="0" w:color="auto"/>
        <w:left w:val="none" w:sz="0" w:space="0" w:color="auto"/>
        <w:bottom w:val="none" w:sz="0" w:space="0" w:color="auto"/>
        <w:right w:val="none" w:sz="0" w:space="0" w:color="auto"/>
      </w:divBdr>
    </w:div>
    <w:div w:id="212497943">
      <w:bodyDiv w:val="1"/>
      <w:marLeft w:val="0"/>
      <w:marRight w:val="0"/>
      <w:marTop w:val="0"/>
      <w:marBottom w:val="0"/>
      <w:divBdr>
        <w:top w:val="none" w:sz="0" w:space="0" w:color="auto"/>
        <w:left w:val="none" w:sz="0" w:space="0" w:color="auto"/>
        <w:bottom w:val="none" w:sz="0" w:space="0" w:color="auto"/>
        <w:right w:val="none" w:sz="0" w:space="0" w:color="auto"/>
      </w:divBdr>
    </w:div>
    <w:div w:id="236012866">
      <w:bodyDiv w:val="1"/>
      <w:marLeft w:val="0"/>
      <w:marRight w:val="0"/>
      <w:marTop w:val="0"/>
      <w:marBottom w:val="0"/>
      <w:divBdr>
        <w:top w:val="none" w:sz="0" w:space="0" w:color="auto"/>
        <w:left w:val="none" w:sz="0" w:space="0" w:color="auto"/>
        <w:bottom w:val="none" w:sz="0" w:space="0" w:color="auto"/>
        <w:right w:val="none" w:sz="0" w:space="0" w:color="auto"/>
      </w:divBdr>
    </w:div>
    <w:div w:id="248276675">
      <w:bodyDiv w:val="1"/>
      <w:marLeft w:val="0"/>
      <w:marRight w:val="0"/>
      <w:marTop w:val="0"/>
      <w:marBottom w:val="0"/>
      <w:divBdr>
        <w:top w:val="none" w:sz="0" w:space="0" w:color="auto"/>
        <w:left w:val="none" w:sz="0" w:space="0" w:color="auto"/>
        <w:bottom w:val="none" w:sz="0" w:space="0" w:color="auto"/>
        <w:right w:val="none" w:sz="0" w:space="0" w:color="auto"/>
      </w:divBdr>
    </w:div>
    <w:div w:id="260187419">
      <w:bodyDiv w:val="1"/>
      <w:marLeft w:val="0"/>
      <w:marRight w:val="0"/>
      <w:marTop w:val="0"/>
      <w:marBottom w:val="0"/>
      <w:divBdr>
        <w:top w:val="none" w:sz="0" w:space="0" w:color="auto"/>
        <w:left w:val="none" w:sz="0" w:space="0" w:color="auto"/>
        <w:bottom w:val="none" w:sz="0" w:space="0" w:color="auto"/>
        <w:right w:val="none" w:sz="0" w:space="0" w:color="auto"/>
      </w:divBdr>
    </w:div>
    <w:div w:id="300767608">
      <w:bodyDiv w:val="1"/>
      <w:marLeft w:val="0"/>
      <w:marRight w:val="0"/>
      <w:marTop w:val="0"/>
      <w:marBottom w:val="0"/>
      <w:divBdr>
        <w:top w:val="none" w:sz="0" w:space="0" w:color="auto"/>
        <w:left w:val="none" w:sz="0" w:space="0" w:color="auto"/>
        <w:bottom w:val="none" w:sz="0" w:space="0" w:color="auto"/>
        <w:right w:val="none" w:sz="0" w:space="0" w:color="auto"/>
      </w:divBdr>
      <w:divsChild>
        <w:div w:id="460926947">
          <w:marLeft w:val="0"/>
          <w:marRight w:val="0"/>
          <w:marTop w:val="0"/>
          <w:marBottom w:val="0"/>
          <w:divBdr>
            <w:top w:val="none" w:sz="0" w:space="0" w:color="auto"/>
            <w:left w:val="none" w:sz="0" w:space="0" w:color="auto"/>
            <w:bottom w:val="none" w:sz="0" w:space="0" w:color="auto"/>
            <w:right w:val="none" w:sz="0" w:space="0" w:color="auto"/>
          </w:divBdr>
          <w:divsChild>
            <w:div w:id="749734076">
              <w:marLeft w:val="750"/>
              <w:marRight w:val="0"/>
              <w:marTop w:val="0"/>
              <w:marBottom w:val="0"/>
              <w:divBdr>
                <w:top w:val="none" w:sz="0" w:space="0" w:color="auto"/>
                <w:left w:val="none" w:sz="0" w:space="0" w:color="auto"/>
                <w:bottom w:val="none" w:sz="0" w:space="0" w:color="auto"/>
                <w:right w:val="none" w:sz="0" w:space="0" w:color="auto"/>
              </w:divBdr>
              <w:divsChild>
                <w:div w:id="854271013">
                  <w:marLeft w:val="0"/>
                  <w:marRight w:val="0"/>
                  <w:marTop w:val="0"/>
                  <w:marBottom w:val="0"/>
                  <w:divBdr>
                    <w:top w:val="none" w:sz="0" w:space="0" w:color="auto"/>
                    <w:left w:val="none" w:sz="0" w:space="0" w:color="auto"/>
                    <w:bottom w:val="none" w:sz="0" w:space="0" w:color="auto"/>
                    <w:right w:val="none" w:sz="0" w:space="0" w:color="auto"/>
                  </w:divBdr>
                  <w:divsChild>
                    <w:div w:id="300236962">
                      <w:marLeft w:val="0"/>
                      <w:marRight w:val="0"/>
                      <w:marTop w:val="0"/>
                      <w:marBottom w:val="0"/>
                      <w:divBdr>
                        <w:top w:val="none" w:sz="0" w:space="0" w:color="auto"/>
                        <w:left w:val="none" w:sz="0" w:space="0" w:color="auto"/>
                        <w:bottom w:val="none" w:sz="0" w:space="0" w:color="auto"/>
                        <w:right w:val="none" w:sz="0" w:space="0" w:color="auto"/>
                      </w:divBdr>
                      <w:divsChild>
                        <w:div w:id="1128859859">
                          <w:marLeft w:val="0"/>
                          <w:marRight w:val="0"/>
                          <w:marTop w:val="0"/>
                          <w:marBottom w:val="0"/>
                          <w:divBdr>
                            <w:top w:val="none" w:sz="0" w:space="0" w:color="auto"/>
                            <w:left w:val="none" w:sz="0" w:space="0" w:color="auto"/>
                            <w:bottom w:val="none" w:sz="0" w:space="0" w:color="auto"/>
                            <w:right w:val="none" w:sz="0" w:space="0" w:color="auto"/>
                          </w:divBdr>
                          <w:divsChild>
                            <w:div w:id="1627542832">
                              <w:marLeft w:val="0"/>
                              <w:marRight w:val="0"/>
                              <w:marTop w:val="0"/>
                              <w:marBottom w:val="0"/>
                              <w:divBdr>
                                <w:top w:val="none" w:sz="0" w:space="0" w:color="auto"/>
                                <w:left w:val="none" w:sz="0" w:space="0" w:color="auto"/>
                                <w:bottom w:val="none" w:sz="0" w:space="0" w:color="auto"/>
                                <w:right w:val="none" w:sz="0" w:space="0" w:color="auto"/>
                              </w:divBdr>
                              <w:divsChild>
                                <w:div w:id="1532568144">
                                  <w:marLeft w:val="0"/>
                                  <w:marRight w:val="0"/>
                                  <w:marTop w:val="0"/>
                                  <w:marBottom w:val="0"/>
                                  <w:divBdr>
                                    <w:top w:val="none" w:sz="0" w:space="0" w:color="auto"/>
                                    <w:left w:val="none" w:sz="0" w:space="0" w:color="auto"/>
                                    <w:bottom w:val="none" w:sz="0" w:space="0" w:color="auto"/>
                                    <w:right w:val="none" w:sz="0" w:space="0" w:color="auto"/>
                                  </w:divBdr>
                                  <w:divsChild>
                                    <w:div w:id="2113233345">
                                      <w:marLeft w:val="0"/>
                                      <w:marRight w:val="0"/>
                                      <w:marTop w:val="0"/>
                                      <w:marBottom w:val="0"/>
                                      <w:divBdr>
                                        <w:top w:val="none" w:sz="0" w:space="0" w:color="auto"/>
                                        <w:left w:val="none" w:sz="0" w:space="0" w:color="auto"/>
                                        <w:bottom w:val="none" w:sz="0" w:space="0" w:color="auto"/>
                                        <w:right w:val="none" w:sz="0" w:space="0" w:color="auto"/>
                                      </w:divBdr>
                                      <w:divsChild>
                                        <w:div w:id="954943709">
                                          <w:marLeft w:val="0"/>
                                          <w:marRight w:val="0"/>
                                          <w:marTop w:val="0"/>
                                          <w:marBottom w:val="0"/>
                                          <w:divBdr>
                                            <w:top w:val="none" w:sz="0" w:space="0" w:color="auto"/>
                                            <w:left w:val="none" w:sz="0" w:space="0" w:color="auto"/>
                                            <w:bottom w:val="none" w:sz="0" w:space="0" w:color="auto"/>
                                            <w:right w:val="none" w:sz="0" w:space="0" w:color="auto"/>
                                          </w:divBdr>
                                          <w:divsChild>
                                            <w:div w:id="1555118936">
                                              <w:marLeft w:val="0"/>
                                              <w:marRight w:val="0"/>
                                              <w:marTop w:val="0"/>
                                              <w:marBottom w:val="0"/>
                                              <w:divBdr>
                                                <w:top w:val="none" w:sz="0" w:space="0" w:color="auto"/>
                                                <w:left w:val="none" w:sz="0" w:space="0" w:color="auto"/>
                                                <w:bottom w:val="none" w:sz="0" w:space="0" w:color="auto"/>
                                                <w:right w:val="none" w:sz="0" w:space="0" w:color="auto"/>
                                              </w:divBdr>
                                              <w:divsChild>
                                                <w:div w:id="686249752">
                                                  <w:marLeft w:val="0"/>
                                                  <w:marRight w:val="0"/>
                                                  <w:marTop w:val="0"/>
                                                  <w:marBottom w:val="0"/>
                                                  <w:divBdr>
                                                    <w:top w:val="none" w:sz="0" w:space="0" w:color="auto"/>
                                                    <w:left w:val="none" w:sz="0" w:space="0" w:color="auto"/>
                                                    <w:bottom w:val="none" w:sz="0" w:space="0" w:color="auto"/>
                                                    <w:right w:val="none" w:sz="0" w:space="0" w:color="auto"/>
                                                  </w:divBdr>
                                                  <w:divsChild>
                                                    <w:div w:id="85466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889733">
                                          <w:marLeft w:val="0"/>
                                          <w:marRight w:val="0"/>
                                          <w:marTop w:val="60"/>
                                          <w:marBottom w:val="0"/>
                                          <w:divBdr>
                                            <w:top w:val="none" w:sz="0" w:space="0" w:color="auto"/>
                                            <w:left w:val="none" w:sz="0" w:space="0" w:color="auto"/>
                                            <w:bottom w:val="none" w:sz="0" w:space="0" w:color="auto"/>
                                            <w:right w:val="none" w:sz="0" w:space="0" w:color="auto"/>
                                          </w:divBdr>
                                        </w:div>
                                        <w:div w:id="326640455">
                                          <w:marLeft w:val="0"/>
                                          <w:marRight w:val="0"/>
                                          <w:marTop w:val="0"/>
                                          <w:marBottom w:val="0"/>
                                          <w:divBdr>
                                            <w:top w:val="none" w:sz="0" w:space="0" w:color="auto"/>
                                            <w:left w:val="none" w:sz="0" w:space="0" w:color="auto"/>
                                            <w:bottom w:val="none" w:sz="0" w:space="0" w:color="auto"/>
                                            <w:right w:val="none" w:sz="0" w:space="0" w:color="auto"/>
                                          </w:divBdr>
                                          <w:divsChild>
                                            <w:div w:id="708451040">
                                              <w:marLeft w:val="0"/>
                                              <w:marRight w:val="0"/>
                                              <w:marTop w:val="0"/>
                                              <w:marBottom w:val="0"/>
                                              <w:divBdr>
                                                <w:top w:val="none" w:sz="0" w:space="0" w:color="auto"/>
                                                <w:left w:val="none" w:sz="0" w:space="0" w:color="auto"/>
                                                <w:bottom w:val="none" w:sz="0" w:space="0" w:color="auto"/>
                                                <w:right w:val="none" w:sz="0" w:space="0" w:color="auto"/>
                                              </w:divBdr>
                                              <w:divsChild>
                                                <w:div w:id="776752425">
                                                  <w:marLeft w:val="0"/>
                                                  <w:marRight w:val="0"/>
                                                  <w:marTop w:val="0"/>
                                                  <w:marBottom w:val="0"/>
                                                  <w:divBdr>
                                                    <w:top w:val="none" w:sz="0" w:space="0" w:color="auto"/>
                                                    <w:left w:val="none" w:sz="0" w:space="0" w:color="auto"/>
                                                    <w:bottom w:val="none" w:sz="0" w:space="0" w:color="auto"/>
                                                    <w:right w:val="none" w:sz="0" w:space="0" w:color="auto"/>
                                                  </w:divBdr>
                                                  <w:divsChild>
                                                    <w:div w:id="263805262">
                                                      <w:marLeft w:val="0"/>
                                                      <w:marRight w:val="0"/>
                                                      <w:marTop w:val="0"/>
                                                      <w:marBottom w:val="0"/>
                                                      <w:divBdr>
                                                        <w:top w:val="none" w:sz="0" w:space="0" w:color="auto"/>
                                                        <w:left w:val="none" w:sz="0" w:space="0" w:color="auto"/>
                                                        <w:bottom w:val="none" w:sz="0" w:space="0" w:color="auto"/>
                                                        <w:right w:val="none" w:sz="0" w:space="0" w:color="auto"/>
                                                      </w:divBdr>
                                                      <w:divsChild>
                                                        <w:div w:id="1803616929">
                                                          <w:marLeft w:val="105"/>
                                                          <w:marRight w:val="105"/>
                                                          <w:marTop w:val="90"/>
                                                          <w:marBottom w:val="150"/>
                                                          <w:divBdr>
                                                            <w:top w:val="none" w:sz="0" w:space="0" w:color="auto"/>
                                                            <w:left w:val="none" w:sz="0" w:space="0" w:color="auto"/>
                                                            <w:bottom w:val="none" w:sz="0" w:space="0" w:color="auto"/>
                                                            <w:right w:val="none" w:sz="0" w:space="0" w:color="auto"/>
                                                          </w:divBdr>
                                                        </w:div>
                                                        <w:div w:id="1427263497">
                                                          <w:marLeft w:val="105"/>
                                                          <w:marRight w:val="105"/>
                                                          <w:marTop w:val="90"/>
                                                          <w:marBottom w:val="150"/>
                                                          <w:divBdr>
                                                            <w:top w:val="none" w:sz="0" w:space="0" w:color="auto"/>
                                                            <w:left w:val="none" w:sz="0" w:space="0" w:color="auto"/>
                                                            <w:bottom w:val="none" w:sz="0" w:space="0" w:color="auto"/>
                                                            <w:right w:val="none" w:sz="0" w:space="0" w:color="auto"/>
                                                          </w:divBdr>
                                                        </w:div>
                                                        <w:div w:id="285622970">
                                                          <w:marLeft w:val="105"/>
                                                          <w:marRight w:val="105"/>
                                                          <w:marTop w:val="90"/>
                                                          <w:marBottom w:val="150"/>
                                                          <w:divBdr>
                                                            <w:top w:val="none" w:sz="0" w:space="0" w:color="auto"/>
                                                            <w:left w:val="none" w:sz="0" w:space="0" w:color="auto"/>
                                                            <w:bottom w:val="none" w:sz="0" w:space="0" w:color="auto"/>
                                                            <w:right w:val="none" w:sz="0" w:space="0" w:color="auto"/>
                                                          </w:divBdr>
                                                        </w:div>
                                                        <w:div w:id="1878590100">
                                                          <w:marLeft w:val="105"/>
                                                          <w:marRight w:val="105"/>
                                                          <w:marTop w:val="90"/>
                                                          <w:marBottom w:val="150"/>
                                                          <w:divBdr>
                                                            <w:top w:val="none" w:sz="0" w:space="0" w:color="auto"/>
                                                            <w:left w:val="none" w:sz="0" w:space="0" w:color="auto"/>
                                                            <w:bottom w:val="none" w:sz="0" w:space="0" w:color="auto"/>
                                                            <w:right w:val="none" w:sz="0" w:space="0" w:color="auto"/>
                                                          </w:divBdr>
                                                        </w:div>
                                                        <w:div w:id="1782650142">
                                                          <w:marLeft w:val="105"/>
                                                          <w:marRight w:val="105"/>
                                                          <w:marTop w:val="90"/>
                                                          <w:marBottom w:val="150"/>
                                                          <w:divBdr>
                                                            <w:top w:val="none" w:sz="0" w:space="0" w:color="auto"/>
                                                            <w:left w:val="none" w:sz="0" w:space="0" w:color="auto"/>
                                                            <w:bottom w:val="none" w:sz="0" w:space="0" w:color="auto"/>
                                                            <w:right w:val="none" w:sz="0" w:space="0" w:color="auto"/>
                                                          </w:divBdr>
                                                        </w:div>
                                                        <w:div w:id="69396466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8366907">
          <w:marLeft w:val="0"/>
          <w:marRight w:val="0"/>
          <w:marTop w:val="240"/>
          <w:marBottom w:val="240"/>
          <w:divBdr>
            <w:top w:val="none" w:sz="0" w:space="0" w:color="auto"/>
            <w:left w:val="none" w:sz="0" w:space="0" w:color="auto"/>
            <w:bottom w:val="none" w:sz="0" w:space="0" w:color="auto"/>
            <w:right w:val="none" w:sz="0" w:space="0" w:color="auto"/>
          </w:divBdr>
        </w:div>
        <w:div w:id="1576624839">
          <w:marLeft w:val="0"/>
          <w:marRight w:val="0"/>
          <w:marTop w:val="0"/>
          <w:marBottom w:val="0"/>
          <w:divBdr>
            <w:top w:val="none" w:sz="0" w:space="0" w:color="auto"/>
            <w:left w:val="none" w:sz="0" w:space="0" w:color="auto"/>
            <w:bottom w:val="none" w:sz="0" w:space="0" w:color="auto"/>
            <w:right w:val="none" w:sz="0" w:space="0" w:color="auto"/>
          </w:divBdr>
          <w:divsChild>
            <w:div w:id="2111007420">
              <w:marLeft w:val="750"/>
              <w:marRight w:val="0"/>
              <w:marTop w:val="0"/>
              <w:marBottom w:val="0"/>
              <w:divBdr>
                <w:top w:val="none" w:sz="0" w:space="0" w:color="auto"/>
                <w:left w:val="none" w:sz="0" w:space="0" w:color="auto"/>
                <w:bottom w:val="none" w:sz="0" w:space="0" w:color="auto"/>
                <w:right w:val="none" w:sz="0" w:space="0" w:color="auto"/>
              </w:divBdr>
              <w:divsChild>
                <w:div w:id="825558964">
                  <w:marLeft w:val="0"/>
                  <w:marRight w:val="0"/>
                  <w:marTop w:val="0"/>
                  <w:marBottom w:val="0"/>
                  <w:divBdr>
                    <w:top w:val="none" w:sz="0" w:space="0" w:color="auto"/>
                    <w:left w:val="none" w:sz="0" w:space="0" w:color="auto"/>
                    <w:bottom w:val="none" w:sz="0" w:space="0" w:color="auto"/>
                    <w:right w:val="none" w:sz="0" w:space="0" w:color="auto"/>
                  </w:divBdr>
                  <w:divsChild>
                    <w:div w:id="263464477">
                      <w:marLeft w:val="0"/>
                      <w:marRight w:val="0"/>
                      <w:marTop w:val="0"/>
                      <w:marBottom w:val="0"/>
                      <w:divBdr>
                        <w:top w:val="none" w:sz="0" w:space="0" w:color="auto"/>
                        <w:left w:val="none" w:sz="0" w:space="0" w:color="auto"/>
                        <w:bottom w:val="none" w:sz="0" w:space="0" w:color="auto"/>
                        <w:right w:val="none" w:sz="0" w:space="0" w:color="auto"/>
                      </w:divBdr>
                      <w:divsChild>
                        <w:div w:id="150559360">
                          <w:marLeft w:val="0"/>
                          <w:marRight w:val="0"/>
                          <w:marTop w:val="0"/>
                          <w:marBottom w:val="0"/>
                          <w:divBdr>
                            <w:top w:val="none" w:sz="0" w:space="0" w:color="auto"/>
                            <w:left w:val="none" w:sz="0" w:space="0" w:color="auto"/>
                            <w:bottom w:val="none" w:sz="0" w:space="0" w:color="auto"/>
                            <w:right w:val="none" w:sz="0" w:space="0" w:color="auto"/>
                          </w:divBdr>
                          <w:divsChild>
                            <w:div w:id="2055348690">
                              <w:marLeft w:val="0"/>
                              <w:marRight w:val="0"/>
                              <w:marTop w:val="0"/>
                              <w:marBottom w:val="0"/>
                              <w:divBdr>
                                <w:top w:val="none" w:sz="0" w:space="0" w:color="auto"/>
                                <w:left w:val="none" w:sz="0" w:space="0" w:color="auto"/>
                                <w:bottom w:val="none" w:sz="0" w:space="0" w:color="auto"/>
                                <w:right w:val="none" w:sz="0" w:space="0" w:color="auto"/>
                              </w:divBdr>
                              <w:divsChild>
                                <w:div w:id="989481722">
                                  <w:marLeft w:val="0"/>
                                  <w:marRight w:val="0"/>
                                  <w:marTop w:val="0"/>
                                  <w:marBottom w:val="0"/>
                                  <w:divBdr>
                                    <w:top w:val="none" w:sz="0" w:space="0" w:color="auto"/>
                                    <w:left w:val="none" w:sz="0" w:space="0" w:color="auto"/>
                                    <w:bottom w:val="none" w:sz="0" w:space="0" w:color="auto"/>
                                    <w:right w:val="none" w:sz="0" w:space="0" w:color="auto"/>
                                  </w:divBdr>
                                  <w:divsChild>
                                    <w:div w:id="1144661433">
                                      <w:marLeft w:val="0"/>
                                      <w:marRight w:val="0"/>
                                      <w:marTop w:val="0"/>
                                      <w:marBottom w:val="0"/>
                                      <w:divBdr>
                                        <w:top w:val="none" w:sz="0" w:space="0" w:color="auto"/>
                                        <w:left w:val="none" w:sz="0" w:space="0" w:color="auto"/>
                                        <w:bottom w:val="none" w:sz="0" w:space="0" w:color="auto"/>
                                        <w:right w:val="none" w:sz="0" w:space="0" w:color="auto"/>
                                      </w:divBdr>
                                      <w:divsChild>
                                        <w:div w:id="63066917">
                                          <w:marLeft w:val="0"/>
                                          <w:marRight w:val="0"/>
                                          <w:marTop w:val="0"/>
                                          <w:marBottom w:val="0"/>
                                          <w:divBdr>
                                            <w:top w:val="none" w:sz="0" w:space="0" w:color="auto"/>
                                            <w:left w:val="none" w:sz="0" w:space="0" w:color="auto"/>
                                            <w:bottom w:val="none" w:sz="0" w:space="0" w:color="auto"/>
                                            <w:right w:val="none" w:sz="0" w:space="0" w:color="auto"/>
                                          </w:divBdr>
                                          <w:divsChild>
                                            <w:div w:id="1922833663">
                                              <w:marLeft w:val="0"/>
                                              <w:marRight w:val="0"/>
                                              <w:marTop w:val="0"/>
                                              <w:marBottom w:val="0"/>
                                              <w:divBdr>
                                                <w:top w:val="none" w:sz="0" w:space="0" w:color="auto"/>
                                                <w:left w:val="none" w:sz="0" w:space="0" w:color="auto"/>
                                                <w:bottom w:val="none" w:sz="0" w:space="0" w:color="auto"/>
                                                <w:right w:val="none" w:sz="0" w:space="0" w:color="auto"/>
                                              </w:divBdr>
                                              <w:divsChild>
                                                <w:div w:id="1864435817">
                                                  <w:marLeft w:val="0"/>
                                                  <w:marRight w:val="0"/>
                                                  <w:marTop w:val="0"/>
                                                  <w:marBottom w:val="60"/>
                                                  <w:divBdr>
                                                    <w:top w:val="none" w:sz="0" w:space="0" w:color="auto"/>
                                                    <w:left w:val="none" w:sz="0" w:space="0" w:color="auto"/>
                                                    <w:bottom w:val="none" w:sz="0" w:space="0" w:color="auto"/>
                                                    <w:right w:val="none" w:sz="0" w:space="0" w:color="auto"/>
                                                  </w:divBdr>
                                                  <w:divsChild>
                                                    <w:div w:id="828012895">
                                                      <w:marLeft w:val="0"/>
                                                      <w:marRight w:val="0"/>
                                                      <w:marTop w:val="0"/>
                                                      <w:marBottom w:val="0"/>
                                                      <w:divBdr>
                                                        <w:top w:val="none" w:sz="0" w:space="0" w:color="auto"/>
                                                        <w:left w:val="none" w:sz="0" w:space="0" w:color="auto"/>
                                                        <w:bottom w:val="none" w:sz="0" w:space="0" w:color="auto"/>
                                                        <w:right w:val="none" w:sz="0" w:space="0" w:color="auto"/>
                                                      </w:divBdr>
                                                      <w:divsChild>
                                                        <w:div w:id="1827045200">
                                                          <w:marLeft w:val="0"/>
                                                          <w:marRight w:val="0"/>
                                                          <w:marTop w:val="0"/>
                                                          <w:marBottom w:val="0"/>
                                                          <w:divBdr>
                                                            <w:top w:val="none" w:sz="0" w:space="0" w:color="auto"/>
                                                            <w:left w:val="none" w:sz="0" w:space="0" w:color="auto"/>
                                                            <w:bottom w:val="none" w:sz="0" w:space="0" w:color="auto"/>
                                                            <w:right w:val="none" w:sz="0" w:space="0" w:color="auto"/>
                                                          </w:divBdr>
                                                        </w:div>
                                                        <w:div w:id="126106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6252365">
      <w:bodyDiv w:val="1"/>
      <w:marLeft w:val="0"/>
      <w:marRight w:val="0"/>
      <w:marTop w:val="0"/>
      <w:marBottom w:val="0"/>
      <w:divBdr>
        <w:top w:val="none" w:sz="0" w:space="0" w:color="auto"/>
        <w:left w:val="none" w:sz="0" w:space="0" w:color="auto"/>
        <w:bottom w:val="none" w:sz="0" w:space="0" w:color="auto"/>
        <w:right w:val="none" w:sz="0" w:space="0" w:color="auto"/>
      </w:divBdr>
      <w:divsChild>
        <w:div w:id="275603192">
          <w:marLeft w:val="0"/>
          <w:marRight w:val="0"/>
          <w:marTop w:val="0"/>
          <w:marBottom w:val="0"/>
          <w:divBdr>
            <w:top w:val="none" w:sz="0" w:space="0" w:color="auto"/>
            <w:left w:val="none" w:sz="0" w:space="0" w:color="auto"/>
            <w:bottom w:val="none" w:sz="0" w:space="0" w:color="auto"/>
            <w:right w:val="none" w:sz="0" w:space="0" w:color="auto"/>
          </w:divBdr>
        </w:div>
        <w:div w:id="1843815110">
          <w:marLeft w:val="0"/>
          <w:marRight w:val="0"/>
          <w:marTop w:val="0"/>
          <w:marBottom w:val="0"/>
          <w:divBdr>
            <w:top w:val="none" w:sz="0" w:space="0" w:color="auto"/>
            <w:left w:val="none" w:sz="0" w:space="0" w:color="auto"/>
            <w:bottom w:val="none" w:sz="0" w:space="0" w:color="auto"/>
            <w:right w:val="none" w:sz="0" w:space="0" w:color="auto"/>
          </w:divBdr>
        </w:div>
        <w:div w:id="1983578713">
          <w:marLeft w:val="0"/>
          <w:marRight w:val="0"/>
          <w:marTop w:val="0"/>
          <w:marBottom w:val="0"/>
          <w:divBdr>
            <w:top w:val="none" w:sz="0" w:space="0" w:color="auto"/>
            <w:left w:val="none" w:sz="0" w:space="0" w:color="auto"/>
            <w:bottom w:val="none" w:sz="0" w:space="0" w:color="auto"/>
            <w:right w:val="none" w:sz="0" w:space="0" w:color="auto"/>
          </w:divBdr>
        </w:div>
        <w:div w:id="698821771">
          <w:marLeft w:val="0"/>
          <w:marRight w:val="0"/>
          <w:marTop w:val="0"/>
          <w:marBottom w:val="0"/>
          <w:divBdr>
            <w:top w:val="none" w:sz="0" w:space="0" w:color="auto"/>
            <w:left w:val="none" w:sz="0" w:space="0" w:color="auto"/>
            <w:bottom w:val="none" w:sz="0" w:space="0" w:color="auto"/>
            <w:right w:val="none" w:sz="0" w:space="0" w:color="auto"/>
          </w:divBdr>
        </w:div>
        <w:div w:id="1821724756">
          <w:marLeft w:val="0"/>
          <w:marRight w:val="0"/>
          <w:marTop w:val="0"/>
          <w:marBottom w:val="0"/>
          <w:divBdr>
            <w:top w:val="none" w:sz="0" w:space="0" w:color="auto"/>
            <w:left w:val="none" w:sz="0" w:space="0" w:color="auto"/>
            <w:bottom w:val="none" w:sz="0" w:space="0" w:color="auto"/>
            <w:right w:val="none" w:sz="0" w:space="0" w:color="auto"/>
          </w:divBdr>
        </w:div>
        <w:div w:id="1375302094">
          <w:marLeft w:val="0"/>
          <w:marRight w:val="0"/>
          <w:marTop w:val="0"/>
          <w:marBottom w:val="0"/>
          <w:divBdr>
            <w:top w:val="none" w:sz="0" w:space="0" w:color="auto"/>
            <w:left w:val="none" w:sz="0" w:space="0" w:color="auto"/>
            <w:bottom w:val="none" w:sz="0" w:space="0" w:color="auto"/>
            <w:right w:val="none" w:sz="0" w:space="0" w:color="auto"/>
          </w:divBdr>
        </w:div>
        <w:div w:id="626740894">
          <w:marLeft w:val="0"/>
          <w:marRight w:val="0"/>
          <w:marTop w:val="0"/>
          <w:marBottom w:val="0"/>
          <w:divBdr>
            <w:top w:val="none" w:sz="0" w:space="0" w:color="auto"/>
            <w:left w:val="none" w:sz="0" w:space="0" w:color="auto"/>
            <w:bottom w:val="none" w:sz="0" w:space="0" w:color="auto"/>
            <w:right w:val="none" w:sz="0" w:space="0" w:color="auto"/>
          </w:divBdr>
        </w:div>
      </w:divsChild>
    </w:div>
    <w:div w:id="323554329">
      <w:bodyDiv w:val="1"/>
      <w:marLeft w:val="0"/>
      <w:marRight w:val="0"/>
      <w:marTop w:val="0"/>
      <w:marBottom w:val="0"/>
      <w:divBdr>
        <w:top w:val="none" w:sz="0" w:space="0" w:color="auto"/>
        <w:left w:val="none" w:sz="0" w:space="0" w:color="auto"/>
        <w:bottom w:val="none" w:sz="0" w:space="0" w:color="auto"/>
        <w:right w:val="none" w:sz="0" w:space="0" w:color="auto"/>
      </w:divBdr>
      <w:divsChild>
        <w:div w:id="806164142">
          <w:marLeft w:val="-435"/>
          <w:marRight w:val="0"/>
          <w:marTop w:val="0"/>
          <w:marBottom w:val="0"/>
          <w:divBdr>
            <w:top w:val="none" w:sz="0" w:space="0" w:color="auto"/>
            <w:left w:val="none" w:sz="0" w:space="0" w:color="auto"/>
            <w:bottom w:val="none" w:sz="0" w:space="0" w:color="auto"/>
            <w:right w:val="none" w:sz="0" w:space="0" w:color="auto"/>
          </w:divBdr>
        </w:div>
      </w:divsChild>
    </w:div>
    <w:div w:id="326595617">
      <w:bodyDiv w:val="1"/>
      <w:marLeft w:val="0"/>
      <w:marRight w:val="0"/>
      <w:marTop w:val="0"/>
      <w:marBottom w:val="0"/>
      <w:divBdr>
        <w:top w:val="none" w:sz="0" w:space="0" w:color="auto"/>
        <w:left w:val="none" w:sz="0" w:space="0" w:color="auto"/>
        <w:bottom w:val="none" w:sz="0" w:space="0" w:color="auto"/>
        <w:right w:val="none" w:sz="0" w:space="0" w:color="auto"/>
      </w:divBdr>
    </w:div>
    <w:div w:id="335546837">
      <w:bodyDiv w:val="1"/>
      <w:marLeft w:val="0"/>
      <w:marRight w:val="0"/>
      <w:marTop w:val="0"/>
      <w:marBottom w:val="0"/>
      <w:divBdr>
        <w:top w:val="none" w:sz="0" w:space="0" w:color="auto"/>
        <w:left w:val="none" w:sz="0" w:space="0" w:color="auto"/>
        <w:bottom w:val="none" w:sz="0" w:space="0" w:color="auto"/>
        <w:right w:val="none" w:sz="0" w:space="0" w:color="auto"/>
      </w:divBdr>
    </w:div>
    <w:div w:id="357778319">
      <w:bodyDiv w:val="1"/>
      <w:marLeft w:val="0"/>
      <w:marRight w:val="0"/>
      <w:marTop w:val="0"/>
      <w:marBottom w:val="0"/>
      <w:divBdr>
        <w:top w:val="none" w:sz="0" w:space="0" w:color="auto"/>
        <w:left w:val="none" w:sz="0" w:space="0" w:color="auto"/>
        <w:bottom w:val="none" w:sz="0" w:space="0" w:color="auto"/>
        <w:right w:val="none" w:sz="0" w:space="0" w:color="auto"/>
      </w:divBdr>
    </w:div>
    <w:div w:id="371423403">
      <w:bodyDiv w:val="1"/>
      <w:marLeft w:val="0"/>
      <w:marRight w:val="0"/>
      <w:marTop w:val="0"/>
      <w:marBottom w:val="0"/>
      <w:divBdr>
        <w:top w:val="none" w:sz="0" w:space="0" w:color="auto"/>
        <w:left w:val="none" w:sz="0" w:space="0" w:color="auto"/>
        <w:bottom w:val="none" w:sz="0" w:space="0" w:color="auto"/>
        <w:right w:val="none" w:sz="0" w:space="0" w:color="auto"/>
      </w:divBdr>
    </w:div>
    <w:div w:id="401409593">
      <w:bodyDiv w:val="1"/>
      <w:marLeft w:val="0"/>
      <w:marRight w:val="0"/>
      <w:marTop w:val="0"/>
      <w:marBottom w:val="0"/>
      <w:divBdr>
        <w:top w:val="none" w:sz="0" w:space="0" w:color="auto"/>
        <w:left w:val="none" w:sz="0" w:space="0" w:color="auto"/>
        <w:bottom w:val="none" w:sz="0" w:space="0" w:color="auto"/>
        <w:right w:val="none" w:sz="0" w:space="0" w:color="auto"/>
      </w:divBdr>
    </w:div>
    <w:div w:id="401564835">
      <w:bodyDiv w:val="1"/>
      <w:marLeft w:val="0"/>
      <w:marRight w:val="0"/>
      <w:marTop w:val="0"/>
      <w:marBottom w:val="0"/>
      <w:divBdr>
        <w:top w:val="none" w:sz="0" w:space="0" w:color="auto"/>
        <w:left w:val="none" w:sz="0" w:space="0" w:color="auto"/>
        <w:bottom w:val="none" w:sz="0" w:space="0" w:color="auto"/>
        <w:right w:val="none" w:sz="0" w:space="0" w:color="auto"/>
      </w:divBdr>
    </w:div>
    <w:div w:id="423428174">
      <w:bodyDiv w:val="1"/>
      <w:marLeft w:val="0"/>
      <w:marRight w:val="0"/>
      <w:marTop w:val="0"/>
      <w:marBottom w:val="0"/>
      <w:divBdr>
        <w:top w:val="none" w:sz="0" w:space="0" w:color="auto"/>
        <w:left w:val="none" w:sz="0" w:space="0" w:color="auto"/>
        <w:bottom w:val="none" w:sz="0" w:space="0" w:color="auto"/>
        <w:right w:val="none" w:sz="0" w:space="0" w:color="auto"/>
      </w:divBdr>
    </w:div>
    <w:div w:id="432554651">
      <w:bodyDiv w:val="1"/>
      <w:marLeft w:val="0"/>
      <w:marRight w:val="0"/>
      <w:marTop w:val="0"/>
      <w:marBottom w:val="0"/>
      <w:divBdr>
        <w:top w:val="none" w:sz="0" w:space="0" w:color="auto"/>
        <w:left w:val="none" w:sz="0" w:space="0" w:color="auto"/>
        <w:bottom w:val="none" w:sz="0" w:space="0" w:color="auto"/>
        <w:right w:val="none" w:sz="0" w:space="0" w:color="auto"/>
      </w:divBdr>
    </w:div>
    <w:div w:id="449859396">
      <w:bodyDiv w:val="1"/>
      <w:marLeft w:val="0"/>
      <w:marRight w:val="0"/>
      <w:marTop w:val="0"/>
      <w:marBottom w:val="0"/>
      <w:divBdr>
        <w:top w:val="none" w:sz="0" w:space="0" w:color="auto"/>
        <w:left w:val="none" w:sz="0" w:space="0" w:color="auto"/>
        <w:bottom w:val="none" w:sz="0" w:space="0" w:color="auto"/>
        <w:right w:val="none" w:sz="0" w:space="0" w:color="auto"/>
      </w:divBdr>
    </w:div>
    <w:div w:id="453139704">
      <w:bodyDiv w:val="1"/>
      <w:marLeft w:val="0"/>
      <w:marRight w:val="0"/>
      <w:marTop w:val="0"/>
      <w:marBottom w:val="0"/>
      <w:divBdr>
        <w:top w:val="none" w:sz="0" w:space="0" w:color="auto"/>
        <w:left w:val="none" w:sz="0" w:space="0" w:color="auto"/>
        <w:bottom w:val="none" w:sz="0" w:space="0" w:color="auto"/>
        <w:right w:val="none" w:sz="0" w:space="0" w:color="auto"/>
      </w:divBdr>
    </w:div>
    <w:div w:id="456024700">
      <w:bodyDiv w:val="1"/>
      <w:marLeft w:val="0"/>
      <w:marRight w:val="0"/>
      <w:marTop w:val="0"/>
      <w:marBottom w:val="0"/>
      <w:divBdr>
        <w:top w:val="none" w:sz="0" w:space="0" w:color="auto"/>
        <w:left w:val="none" w:sz="0" w:space="0" w:color="auto"/>
        <w:bottom w:val="none" w:sz="0" w:space="0" w:color="auto"/>
        <w:right w:val="none" w:sz="0" w:space="0" w:color="auto"/>
      </w:divBdr>
      <w:divsChild>
        <w:div w:id="1809207689">
          <w:marLeft w:val="0"/>
          <w:marRight w:val="0"/>
          <w:marTop w:val="0"/>
          <w:marBottom w:val="0"/>
          <w:divBdr>
            <w:top w:val="none" w:sz="0" w:space="0" w:color="auto"/>
            <w:left w:val="none" w:sz="0" w:space="0" w:color="auto"/>
            <w:bottom w:val="none" w:sz="0" w:space="0" w:color="auto"/>
            <w:right w:val="none" w:sz="0" w:space="0" w:color="auto"/>
          </w:divBdr>
        </w:div>
        <w:div w:id="134299212">
          <w:marLeft w:val="0"/>
          <w:marRight w:val="0"/>
          <w:marTop w:val="0"/>
          <w:marBottom w:val="0"/>
          <w:divBdr>
            <w:top w:val="none" w:sz="0" w:space="0" w:color="auto"/>
            <w:left w:val="none" w:sz="0" w:space="0" w:color="auto"/>
            <w:bottom w:val="none" w:sz="0" w:space="0" w:color="auto"/>
            <w:right w:val="none" w:sz="0" w:space="0" w:color="auto"/>
          </w:divBdr>
        </w:div>
        <w:div w:id="329137808">
          <w:marLeft w:val="0"/>
          <w:marRight w:val="0"/>
          <w:marTop w:val="0"/>
          <w:marBottom w:val="0"/>
          <w:divBdr>
            <w:top w:val="none" w:sz="0" w:space="0" w:color="auto"/>
            <w:left w:val="none" w:sz="0" w:space="0" w:color="auto"/>
            <w:bottom w:val="none" w:sz="0" w:space="0" w:color="auto"/>
            <w:right w:val="none" w:sz="0" w:space="0" w:color="auto"/>
          </w:divBdr>
        </w:div>
        <w:div w:id="796751845">
          <w:marLeft w:val="0"/>
          <w:marRight w:val="0"/>
          <w:marTop w:val="0"/>
          <w:marBottom w:val="0"/>
          <w:divBdr>
            <w:top w:val="none" w:sz="0" w:space="0" w:color="auto"/>
            <w:left w:val="none" w:sz="0" w:space="0" w:color="auto"/>
            <w:bottom w:val="none" w:sz="0" w:space="0" w:color="auto"/>
            <w:right w:val="none" w:sz="0" w:space="0" w:color="auto"/>
          </w:divBdr>
        </w:div>
        <w:div w:id="890338772">
          <w:marLeft w:val="0"/>
          <w:marRight w:val="0"/>
          <w:marTop w:val="0"/>
          <w:marBottom w:val="0"/>
          <w:divBdr>
            <w:top w:val="none" w:sz="0" w:space="0" w:color="auto"/>
            <w:left w:val="none" w:sz="0" w:space="0" w:color="auto"/>
            <w:bottom w:val="none" w:sz="0" w:space="0" w:color="auto"/>
            <w:right w:val="none" w:sz="0" w:space="0" w:color="auto"/>
          </w:divBdr>
        </w:div>
        <w:div w:id="1607930604">
          <w:marLeft w:val="0"/>
          <w:marRight w:val="0"/>
          <w:marTop w:val="0"/>
          <w:marBottom w:val="0"/>
          <w:divBdr>
            <w:top w:val="none" w:sz="0" w:space="0" w:color="auto"/>
            <w:left w:val="none" w:sz="0" w:space="0" w:color="auto"/>
            <w:bottom w:val="none" w:sz="0" w:space="0" w:color="auto"/>
            <w:right w:val="none" w:sz="0" w:space="0" w:color="auto"/>
          </w:divBdr>
        </w:div>
        <w:div w:id="2001956429">
          <w:marLeft w:val="0"/>
          <w:marRight w:val="0"/>
          <w:marTop w:val="0"/>
          <w:marBottom w:val="0"/>
          <w:divBdr>
            <w:top w:val="none" w:sz="0" w:space="0" w:color="auto"/>
            <w:left w:val="none" w:sz="0" w:space="0" w:color="auto"/>
            <w:bottom w:val="none" w:sz="0" w:space="0" w:color="auto"/>
            <w:right w:val="none" w:sz="0" w:space="0" w:color="auto"/>
          </w:divBdr>
        </w:div>
      </w:divsChild>
    </w:div>
    <w:div w:id="461582391">
      <w:bodyDiv w:val="1"/>
      <w:marLeft w:val="0"/>
      <w:marRight w:val="0"/>
      <w:marTop w:val="0"/>
      <w:marBottom w:val="0"/>
      <w:divBdr>
        <w:top w:val="none" w:sz="0" w:space="0" w:color="auto"/>
        <w:left w:val="none" w:sz="0" w:space="0" w:color="auto"/>
        <w:bottom w:val="none" w:sz="0" w:space="0" w:color="auto"/>
        <w:right w:val="none" w:sz="0" w:space="0" w:color="auto"/>
      </w:divBdr>
    </w:div>
    <w:div w:id="479225064">
      <w:bodyDiv w:val="1"/>
      <w:marLeft w:val="0"/>
      <w:marRight w:val="0"/>
      <w:marTop w:val="0"/>
      <w:marBottom w:val="0"/>
      <w:divBdr>
        <w:top w:val="none" w:sz="0" w:space="0" w:color="auto"/>
        <w:left w:val="none" w:sz="0" w:space="0" w:color="auto"/>
        <w:bottom w:val="none" w:sz="0" w:space="0" w:color="auto"/>
        <w:right w:val="none" w:sz="0" w:space="0" w:color="auto"/>
      </w:divBdr>
    </w:div>
    <w:div w:id="490870086">
      <w:bodyDiv w:val="1"/>
      <w:marLeft w:val="0"/>
      <w:marRight w:val="0"/>
      <w:marTop w:val="0"/>
      <w:marBottom w:val="0"/>
      <w:divBdr>
        <w:top w:val="none" w:sz="0" w:space="0" w:color="auto"/>
        <w:left w:val="none" w:sz="0" w:space="0" w:color="auto"/>
        <w:bottom w:val="none" w:sz="0" w:space="0" w:color="auto"/>
        <w:right w:val="none" w:sz="0" w:space="0" w:color="auto"/>
      </w:divBdr>
    </w:div>
    <w:div w:id="527572114">
      <w:bodyDiv w:val="1"/>
      <w:marLeft w:val="0"/>
      <w:marRight w:val="0"/>
      <w:marTop w:val="0"/>
      <w:marBottom w:val="0"/>
      <w:divBdr>
        <w:top w:val="none" w:sz="0" w:space="0" w:color="auto"/>
        <w:left w:val="none" w:sz="0" w:space="0" w:color="auto"/>
        <w:bottom w:val="none" w:sz="0" w:space="0" w:color="auto"/>
        <w:right w:val="none" w:sz="0" w:space="0" w:color="auto"/>
      </w:divBdr>
    </w:div>
    <w:div w:id="547688302">
      <w:bodyDiv w:val="1"/>
      <w:marLeft w:val="0"/>
      <w:marRight w:val="0"/>
      <w:marTop w:val="0"/>
      <w:marBottom w:val="0"/>
      <w:divBdr>
        <w:top w:val="none" w:sz="0" w:space="0" w:color="auto"/>
        <w:left w:val="none" w:sz="0" w:space="0" w:color="auto"/>
        <w:bottom w:val="none" w:sz="0" w:space="0" w:color="auto"/>
        <w:right w:val="none" w:sz="0" w:space="0" w:color="auto"/>
      </w:divBdr>
    </w:div>
    <w:div w:id="551968587">
      <w:bodyDiv w:val="1"/>
      <w:marLeft w:val="0"/>
      <w:marRight w:val="0"/>
      <w:marTop w:val="0"/>
      <w:marBottom w:val="0"/>
      <w:divBdr>
        <w:top w:val="none" w:sz="0" w:space="0" w:color="auto"/>
        <w:left w:val="none" w:sz="0" w:space="0" w:color="auto"/>
        <w:bottom w:val="none" w:sz="0" w:space="0" w:color="auto"/>
        <w:right w:val="none" w:sz="0" w:space="0" w:color="auto"/>
      </w:divBdr>
    </w:div>
    <w:div w:id="564143859">
      <w:bodyDiv w:val="1"/>
      <w:marLeft w:val="0"/>
      <w:marRight w:val="0"/>
      <w:marTop w:val="0"/>
      <w:marBottom w:val="0"/>
      <w:divBdr>
        <w:top w:val="none" w:sz="0" w:space="0" w:color="auto"/>
        <w:left w:val="none" w:sz="0" w:space="0" w:color="auto"/>
        <w:bottom w:val="none" w:sz="0" w:space="0" w:color="auto"/>
        <w:right w:val="none" w:sz="0" w:space="0" w:color="auto"/>
      </w:divBdr>
      <w:divsChild>
        <w:div w:id="1186141549">
          <w:marLeft w:val="0"/>
          <w:marRight w:val="0"/>
          <w:marTop w:val="0"/>
          <w:marBottom w:val="0"/>
          <w:divBdr>
            <w:top w:val="none" w:sz="0" w:space="0" w:color="auto"/>
            <w:left w:val="none" w:sz="0" w:space="0" w:color="auto"/>
            <w:bottom w:val="none" w:sz="0" w:space="0" w:color="auto"/>
            <w:right w:val="none" w:sz="0" w:space="0" w:color="auto"/>
          </w:divBdr>
          <w:divsChild>
            <w:div w:id="1911114162">
              <w:marLeft w:val="750"/>
              <w:marRight w:val="0"/>
              <w:marTop w:val="0"/>
              <w:marBottom w:val="0"/>
              <w:divBdr>
                <w:top w:val="none" w:sz="0" w:space="0" w:color="auto"/>
                <w:left w:val="none" w:sz="0" w:space="0" w:color="auto"/>
                <w:bottom w:val="none" w:sz="0" w:space="0" w:color="auto"/>
                <w:right w:val="none" w:sz="0" w:space="0" w:color="auto"/>
              </w:divBdr>
              <w:divsChild>
                <w:div w:id="1794596800">
                  <w:marLeft w:val="0"/>
                  <w:marRight w:val="0"/>
                  <w:marTop w:val="0"/>
                  <w:marBottom w:val="0"/>
                  <w:divBdr>
                    <w:top w:val="none" w:sz="0" w:space="0" w:color="auto"/>
                    <w:left w:val="none" w:sz="0" w:space="0" w:color="auto"/>
                    <w:bottom w:val="none" w:sz="0" w:space="0" w:color="auto"/>
                    <w:right w:val="none" w:sz="0" w:space="0" w:color="auto"/>
                  </w:divBdr>
                  <w:divsChild>
                    <w:div w:id="604532106">
                      <w:marLeft w:val="0"/>
                      <w:marRight w:val="0"/>
                      <w:marTop w:val="0"/>
                      <w:marBottom w:val="0"/>
                      <w:divBdr>
                        <w:top w:val="none" w:sz="0" w:space="0" w:color="auto"/>
                        <w:left w:val="none" w:sz="0" w:space="0" w:color="auto"/>
                        <w:bottom w:val="none" w:sz="0" w:space="0" w:color="auto"/>
                        <w:right w:val="none" w:sz="0" w:space="0" w:color="auto"/>
                      </w:divBdr>
                      <w:divsChild>
                        <w:div w:id="9991114">
                          <w:marLeft w:val="0"/>
                          <w:marRight w:val="0"/>
                          <w:marTop w:val="0"/>
                          <w:marBottom w:val="0"/>
                          <w:divBdr>
                            <w:top w:val="none" w:sz="0" w:space="0" w:color="auto"/>
                            <w:left w:val="none" w:sz="0" w:space="0" w:color="auto"/>
                            <w:bottom w:val="none" w:sz="0" w:space="0" w:color="auto"/>
                            <w:right w:val="none" w:sz="0" w:space="0" w:color="auto"/>
                          </w:divBdr>
                          <w:divsChild>
                            <w:div w:id="821579765">
                              <w:marLeft w:val="0"/>
                              <w:marRight w:val="0"/>
                              <w:marTop w:val="0"/>
                              <w:marBottom w:val="0"/>
                              <w:divBdr>
                                <w:top w:val="none" w:sz="0" w:space="0" w:color="auto"/>
                                <w:left w:val="none" w:sz="0" w:space="0" w:color="auto"/>
                                <w:bottom w:val="none" w:sz="0" w:space="0" w:color="auto"/>
                                <w:right w:val="none" w:sz="0" w:space="0" w:color="auto"/>
                              </w:divBdr>
                              <w:divsChild>
                                <w:div w:id="942105832">
                                  <w:marLeft w:val="0"/>
                                  <w:marRight w:val="0"/>
                                  <w:marTop w:val="0"/>
                                  <w:marBottom w:val="0"/>
                                  <w:divBdr>
                                    <w:top w:val="none" w:sz="0" w:space="0" w:color="auto"/>
                                    <w:left w:val="none" w:sz="0" w:space="0" w:color="auto"/>
                                    <w:bottom w:val="none" w:sz="0" w:space="0" w:color="auto"/>
                                    <w:right w:val="none" w:sz="0" w:space="0" w:color="auto"/>
                                  </w:divBdr>
                                  <w:divsChild>
                                    <w:div w:id="1379477595">
                                      <w:marLeft w:val="0"/>
                                      <w:marRight w:val="0"/>
                                      <w:marTop w:val="0"/>
                                      <w:marBottom w:val="0"/>
                                      <w:divBdr>
                                        <w:top w:val="none" w:sz="0" w:space="0" w:color="auto"/>
                                        <w:left w:val="none" w:sz="0" w:space="0" w:color="auto"/>
                                        <w:bottom w:val="none" w:sz="0" w:space="0" w:color="auto"/>
                                        <w:right w:val="none" w:sz="0" w:space="0" w:color="auto"/>
                                      </w:divBdr>
                                      <w:divsChild>
                                        <w:div w:id="1774011051">
                                          <w:marLeft w:val="0"/>
                                          <w:marRight w:val="0"/>
                                          <w:marTop w:val="0"/>
                                          <w:marBottom w:val="0"/>
                                          <w:divBdr>
                                            <w:top w:val="none" w:sz="0" w:space="0" w:color="auto"/>
                                            <w:left w:val="none" w:sz="0" w:space="0" w:color="auto"/>
                                            <w:bottom w:val="none" w:sz="0" w:space="0" w:color="auto"/>
                                            <w:right w:val="none" w:sz="0" w:space="0" w:color="auto"/>
                                          </w:divBdr>
                                          <w:divsChild>
                                            <w:div w:id="1492214784">
                                              <w:marLeft w:val="0"/>
                                              <w:marRight w:val="0"/>
                                              <w:marTop w:val="0"/>
                                              <w:marBottom w:val="0"/>
                                              <w:divBdr>
                                                <w:top w:val="none" w:sz="0" w:space="0" w:color="auto"/>
                                                <w:left w:val="none" w:sz="0" w:space="0" w:color="auto"/>
                                                <w:bottom w:val="none" w:sz="0" w:space="0" w:color="auto"/>
                                                <w:right w:val="none" w:sz="0" w:space="0" w:color="auto"/>
                                              </w:divBdr>
                                              <w:divsChild>
                                                <w:div w:id="79495594">
                                                  <w:marLeft w:val="0"/>
                                                  <w:marRight w:val="0"/>
                                                  <w:marTop w:val="0"/>
                                                  <w:marBottom w:val="0"/>
                                                  <w:divBdr>
                                                    <w:top w:val="none" w:sz="0" w:space="0" w:color="auto"/>
                                                    <w:left w:val="none" w:sz="0" w:space="0" w:color="auto"/>
                                                    <w:bottom w:val="none" w:sz="0" w:space="0" w:color="auto"/>
                                                    <w:right w:val="none" w:sz="0" w:space="0" w:color="auto"/>
                                                  </w:divBdr>
                                                  <w:divsChild>
                                                    <w:div w:id="177197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813444">
                                          <w:marLeft w:val="0"/>
                                          <w:marRight w:val="0"/>
                                          <w:marTop w:val="60"/>
                                          <w:marBottom w:val="0"/>
                                          <w:divBdr>
                                            <w:top w:val="none" w:sz="0" w:space="0" w:color="auto"/>
                                            <w:left w:val="none" w:sz="0" w:space="0" w:color="auto"/>
                                            <w:bottom w:val="none" w:sz="0" w:space="0" w:color="auto"/>
                                            <w:right w:val="none" w:sz="0" w:space="0" w:color="auto"/>
                                          </w:divBdr>
                                        </w:div>
                                        <w:div w:id="1708724317">
                                          <w:marLeft w:val="0"/>
                                          <w:marRight w:val="0"/>
                                          <w:marTop w:val="0"/>
                                          <w:marBottom w:val="0"/>
                                          <w:divBdr>
                                            <w:top w:val="none" w:sz="0" w:space="0" w:color="auto"/>
                                            <w:left w:val="none" w:sz="0" w:space="0" w:color="auto"/>
                                            <w:bottom w:val="none" w:sz="0" w:space="0" w:color="auto"/>
                                            <w:right w:val="none" w:sz="0" w:space="0" w:color="auto"/>
                                          </w:divBdr>
                                          <w:divsChild>
                                            <w:div w:id="2051684592">
                                              <w:marLeft w:val="0"/>
                                              <w:marRight w:val="0"/>
                                              <w:marTop w:val="0"/>
                                              <w:marBottom w:val="0"/>
                                              <w:divBdr>
                                                <w:top w:val="none" w:sz="0" w:space="0" w:color="auto"/>
                                                <w:left w:val="none" w:sz="0" w:space="0" w:color="auto"/>
                                                <w:bottom w:val="none" w:sz="0" w:space="0" w:color="auto"/>
                                                <w:right w:val="none" w:sz="0" w:space="0" w:color="auto"/>
                                              </w:divBdr>
                                              <w:divsChild>
                                                <w:div w:id="572476104">
                                                  <w:marLeft w:val="0"/>
                                                  <w:marRight w:val="0"/>
                                                  <w:marTop w:val="0"/>
                                                  <w:marBottom w:val="0"/>
                                                  <w:divBdr>
                                                    <w:top w:val="none" w:sz="0" w:space="0" w:color="auto"/>
                                                    <w:left w:val="none" w:sz="0" w:space="0" w:color="auto"/>
                                                    <w:bottom w:val="none" w:sz="0" w:space="0" w:color="auto"/>
                                                    <w:right w:val="none" w:sz="0" w:space="0" w:color="auto"/>
                                                  </w:divBdr>
                                                  <w:divsChild>
                                                    <w:div w:id="1132095786">
                                                      <w:marLeft w:val="0"/>
                                                      <w:marRight w:val="0"/>
                                                      <w:marTop w:val="0"/>
                                                      <w:marBottom w:val="0"/>
                                                      <w:divBdr>
                                                        <w:top w:val="none" w:sz="0" w:space="0" w:color="auto"/>
                                                        <w:left w:val="none" w:sz="0" w:space="0" w:color="auto"/>
                                                        <w:bottom w:val="none" w:sz="0" w:space="0" w:color="auto"/>
                                                        <w:right w:val="none" w:sz="0" w:space="0" w:color="auto"/>
                                                      </w:divBdr>
                                                      <w:divsChild>
                                                        <w:div w:id="321201897">
                                                          <w:marLeft w:val="105"/>
                                                          <w:marRight w:val="105"/>
                                                          <w:marTop w:val="90"/>
                                                          <w:marBottom w:val="150"/>
                                                          <w:divBdr>
                                                            <w:top w:val="none" w:sz="0" w:space="0" w:color="auto"/>
                                                            <w:left w:val="none" w:sz="0" w:space="0" w:color="auto"/>
                                                            <w:bottom w:val="none" w:sz="0" w:space="0" w:color="auto"/>
                                                            <w:right w:val="none" w:sz="0" w:space="0" w:color="auto"/>
                                                          </w:divBdr>
                                                        </w:div>
                                                        <w:div w:id="1334068717">
                                                          <w:marLeft w:val="105"/>
                                                          <w:marRight w:val="105"/>
                                                          <w:marTop w:val="90"/>
                                                          <w:marBottom w:val="150"/>
                                                          <w:divBdr>
                                                            <w:top w:val="none" w:sz="0" w:space="0" w:color="auto"/>
                                                            <w:left w:val="none" w:sz="0" w:space="0" w:color="auto"/>
                                                            <w:bottom w:val="none" w:sz="0" w:space="0" w:color="auto"/>
                                                            <w:right w:val="none" w:sz="0" w:space="0" w:color="auto"/>
                                                          </w:divBdr>
                                                        </w:div>
                                                        <w:div w:id="1063136719">
                                                          <w:marLeft w:val="105"/>
                                                          <w:marRight w:val="105"/>
                                                          <w:marTop w:val="90"/>
                                                          <w:marBottom w:val="150"/>
                                                          <w:divBdr>
                                                            <w:top w:val="none" w:sz="0" w:space="0" w:color="auto"/>
                                                            <w:left w:val="none" w:sz="0" w:space="0" w:color="auto"/>
                                                            <w:bottom w:val="none" w:sz="0" w:space="0" w:color="auto"/>
                                                            <w:right w:val="none" w:sz="0" w:space="0" w:color="auto"/>
                                                          </w:divBdr>
                                                        </w:div>
                                                        <w:div w:id="1942758260">
                                                          <w:marLeft w:val="105"/>
                                                          <w:marRight w:val="105"/>
                                                          <w:marTop w:val="90"/>
                                                          <w:marBottom w:val="150"/>
                                                          <w:divBdr>
                                                            <w:top w:val="none" w:sz="0" w:space="0" w:color="auto"/>
                                                            <w:left w:val="none" w:sz="0" w:space="0" w:color="auto"/>
                                                            <w:bottom w:val="none" w:sz="0" w:space="0" w:color="auto"/>
                                                            <w:right w:val="none" w:sz="0" w:space="0" w:color="auto"/>
                                                          </w:divBdr>
                                                        </w:div>
                                                        <w:div w:id="617949922">
                                                          <w:marLeft w:val="105"/>
                                                          <w:marRight w:val="105"/>
                                                          <w:marTop w:val="90"/>
                                                          <w:marBottom w:val="150"/>
                                                          <w:divBdr>
                                                            <w:top w:val="none" w:sz="0" w:space="0" w:color="auto"/>
                                                            <w:left w:val="none" w:sz="0" w:space="0" w:color="auto"/>
                                                            <w:bottom w:val="none" w:sz="0" w:space="0" w:color="auto"/>
                                                            <w:right w:val="none" w:sz="0" w:space="0" w:color="auto"/>
                                                          </w:divBdr>
                                                        </w:div>
                                                        <w:div w:id="82262509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0765">
          <w:marLeft w:val="0"/>
          <w:marRight w:val="0"/>
          <w:marTop w:val="240"/>
          <w:marBottom w:val="240"/>
          <w:divBdr>
            <w:top w:val="none" w:sz="0" w:space="0" w:color="auto"/>
            <w:left w:val="none" w:sz="0" w:space="0" w:color="auto"/>
            <w:bottom w:val="none" w:sz="0" w:space="0" w:color="auto"/>
            <w:right w:val="none" w:sz="0" w:space="0" w:color="auto"/>
          </w:divBdr>
        </w:div>
        <w:div w:id="177427643">
          <w:marLeft w:val="0"/>
          <w:marRight w:val="0"/>
          <w:marTop w:val="0"/>
          <w:marBottom w:val="0"/>
          <w:divBdr>
            <w:top w:val="none" w:sz="0" w:space="0" w:color="auto"/>
            <w:left w:val="none" w:sz="0" w:space="0" w:color="auto"/>
            <w:bottom w:val="none" w:sz="0" w:space="0" w:color="auto"/>
            <w:right w:val="none" w:sz="0" w:space="0" w:color="auto"/>
          </w:divBdr>
          <w:divsChild>
            <w:div w:id="711029968">
              <w:marLeft w:val="750"/>
              <w:marRight w:val="0"/>
              <w:marTop w:val="0"/>
              <w:marBottom w:val="0"/>
              <w:divBdr>
                <w:top w:val="none" w:sz="0" w:space="0" w:color="auto"/>
                <w:left w:val="none" w:sz="0" w:space="0" w:color="auto"/>
                <w:bottom w:val="none" w:sz="0" w:space="0" w:color="auto"/>
                <w:right w:val="none" w:sz="0" w:space="0" w:color="auto"/>
              </w:divBdr>
              <w:divsChild>
                <w:div w:id="606892198">
                  <w:marLeft w:val="0"/>
                  <w:marRight w:val="0"/>
                  <w:marTop w:val="0"/>
                  <w:marBottom w:val="0"/>
                  <w:divBdr>
                    <w:top w:val="none" w:sz="0" w:space="0" w:color="auto"/>
                    <w:left w:val="none" w:sz="0" w:space="0" w:color="auto"/>
                    <w:bottom w:val="none" w:sz="0" w:space="0" w:color="auto"/>
                    <w:right w:val="none" w:sz="0" w:space="0" w:color="auto"/>
                  </w:divBdr>
                  <w:divsChild>
                    <w:div w:id="248467012">
                      <w:marLeft w:val="0"/>
                      <w:marRight w:val="0"/>
                      <w:marTop w:val="0"/>
                      <w:marBottom w:val="0"/>
                      <w:divBdr>
                        <w:top w:val="none" w:sz="0" w:space="0" w:color="auto"/>
                        <w:left w:val="none" w:sz="0" w:space="0" w:color="auto"/>
                        <w:bottom w:val="none" w:sz="0" w:space="0" w:color="auto"/>
                        <w:right w:val="none" w:sz="0" w:space="0" w:color="auto"/>
                      </w:divBdr>
                      <w:divsChild>
                        <w:div w:id="1410812593">
                          <w:marLeft w:val="0"/>
                          <w:marRight w:val="0"/>
                          <w:marTop w:val="0"/>
                          <w:marBottom w:val="0"/>
                          <w:divBdr>
                            <w:top w:val="none" w:sz="0" w:space="0" w:color="auto"/>
                            <w:left w:val="none" w:sz="0" w:space="0" w:color="auto"/>
                            <w:bottom w:val="none" w:sz="0" w:space="0" w:color="auto"/>
                            <w:right w:val="none" w:sz="0" w:space="0" w:color="auto"/>
                          </w:divBdr>
                          <w:divsChild>
                            <w:div w:id="1681271226">
                              <w:marLeft w:val="0"/>
                              <w:marRight w:val="0"/>
                              <w:marTop w:val="0"/>
                              <w:marBottom w:val="0"/>
                              <w:divBdr>
                                <w:top w:val="none" w:sz="0" w:space="0" w:color="auto"/>
                                <w:left w:val="none" w:sz="0" w:space="0" w:color="auto"/>
                                <w:bottom w:val="none" w:sz="0" w:space="0" w:color="auto"/>
                                <w:right w:val="none" w:sz="0" w:space="0" w:color="auto"/>
                              </w:divBdr>
                              <w:divsChild>
                                <w:div w:id="1193148802">
                                  <w:marLeft w:val="0"/>
                                  <w:marRight w:val="0"/>
                                  <w:marTop w:val="0"/>
                                  <w:marBottom w:val="0"/>
                                  <w:divBdr>
                                    <w:top w:val="none" w:sz="0" w:space="0" w:color="auto"/>
                                    <w:left w:val="none" w:sz="0" w:space="0" w:color="auto"/>
                                    <w:bottom w:val="none" w:sz="0" w:space="0" w:color="auto"/>
                                    <w:right w:val="none" w:sz="0" w:space="0" w:color="auto"/>
                                  </w:divBdr>
                                  <w:divsChild>
                                    <w:div w:id="1929656075">
                                      <w:marLeft w:val="0"/>
                                      <w:marRight w:val="0"/>
                                      <w:marTop w:val="0"/>
                                      <w:marBottom w:val="0"/>
                                      <w:divBdr>
                                        <w:top w:val="none" w:sz="0" w:space="0" w:color="auto"/>
                                        <w:left w:val="none" w:sz="0" w:space="0" w:color="auto"/>
                                        <w:bottom w:val="none" w:sz="0" w:space="0" w:color="auto"/>
                                        <w:right w:val="none" w:sz="0" w:space="0" w:color="auto"/>
                                      </w:divBdr>
                                      <w:divsChild>
                                        <w:div w:id="355739126">
                                          <w:marLeft w:val="0"/>
                                          <w:marRight w:val="0"/>
                                          <w:marTop w:val="0"/>
                                          <w:marBottom w:val="0"/>
                                          <w:divBdr>
                                            <w:top w:val="none" w:sz="0" w:space="0" w:color="auto"/>
                                            <w:left w:val="none" w:sz="0" w:space="0" w:color="auto"/>
                                            <w:bottom w:val="none" w:sz="0" w:space="0" w:color="auto"/>
                                            <w:right w:val="none" w:sz="0" w:space="0" w:color="auto"/>
                                          </w:divBdr>
                                          <w:divsChild>
                                            <w:div w:id="2070574252">
                                              <w:marLeft w:val="0"/>
                                              <w:marRight w:val="0"/>
                                              <w:marTop w:val="0"/>
                                              <w:marBottom w:val="0"/>
                                              <w:divBdr>
                                                <w:top w:val="none" w:sz="0" w:space="0" w:color="auto"/>
                                                <w:left w:val="none" w:sz="0" w:space="0" w:color="auto"/>
                                                <w:bottom w:val="none" w:sz="0" w:space="0" w:color="auto"/>
                                                <w:right w:val="none" w:sz="0" w:space="0" w:color="auto"/>
                                              </w:divBdr>
                                              <w:divsChild>
                                                <w:div w:id="1462651913">
                                                  <w:marLeft w:val="0"/>
                                                  <w:marRight w:val="0"/>
                                                  <w:marTop w:val="0"/>
                                                  <w:marBottom w:val="60"/>
                                                  <w:divBdr>
                                                    <w:top w:val="none" w:sz="0" w:space="0" w:color="auto"/>
                                                    <w:left w:val="none" w:sz="0" w:space="0" w:color="auto"/>
                                                    <w:bottom w:val="none" w:sz="0" w:space="0" w:color="auto"/>
                                                    <w:right w:val="none" w:sz="0" w:space="0" w:color="auto"/>
                                                  </w:divBdr>
                                                  <w:divsChild>
                                                    <w:div w:id="713190550">
                                                      <w:marLeft w:val="0"/>
                                                      <w:marRight w:val="0"/>
                                                      <w:marTop w:val="0"/>
                                                      <w:marBottom w:val="0"/>
                                                      <w:divBdr>
                                                        <w:top w:val="none" w:sz="0" w:space="0" w:color="auto"/>
                                                        <w:left w:val="none" w:sz="0" w:space="0" w:color="auto"/>
                                                        <w:bottom w:val="none" w:sz="0" w:space="0" w:color="auto"/>
                                                        <w:right w:val="none" w:sz="0" w:space="0" w:color="auto"/>
                                                      </w:divBdr>
                                                      <w:divsChild>
                                                        <w:div w:id="2041128221">
                                                          <w:marLeft w:val="0"/>
                                                          <w:marRight w:val="0"/>
                                                          <w:marTop w:val="0"/>
                                                          <w:marBottom w:val="0"/>
                                                          <w:divBdr>
                                                            <w:top w:val="none" w:sz="0" w:space="0" w:color="auto"/>
                                                            <w:left w:val="none" w:sz="0" w:space="0" w:color="auto"/>
                                                            <w:bottom w:val="none" w:sz="0" w:space="0" w:color="auto"/>
                                                            <w:right w:val="none" w:sz="0" w:space="0" w:color="auto"/>
                                                          </w:divBdr>
                                                        </w:div>
                                                        <w:div w:id="123280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5992995">
      <w:bodyDiv w:val="1"/>
      <w:marLeft w:val="0"/>
      <w:marRight w:val="0"/>
      <w:marTop w:val="0"/>
      <w:marBottom w:val="0"/>
      <w:divBdr>
        <w:top w:val="none" w:sz="0" w:space="0" w:color="auto"/>
        <w:left w:val="none" w:sz="0" w:space="0" w:color="auto"/>
        <w:bottom w:val="none" w:sz="0" w:space="0" w:color="auto"/>
        <w:right w:val="none" w:sz="0" w:space="0" w:color="auto"/>
      </w:divBdr>
    </w:div>
    <w:div w:id="575012987">
      <w:bodyDiv w:val="1"/>
      <w:marLeft w:val="0"/>
      <w:marRight w:val="0"/>
      <w:marTop w:val="0"/>
      <w:marBottom w:val="0"/>
      <w:divBdr>
        <w:top w:val="none" w:sz="0" w:space="0" w:color="auto"/>
        <w:left w:val="none" w:sz="0" w:space="0" w:color="auto"/>
        <w:bottom w:val="none" w:sz="0" w:space="0" w:color="auto"/>
        <w:right w:val="none" w:sz="0" w:space="0" w:color="auto"/>
      </w:divBdr>
    </w:div>
    <w:div w:id="590283693">
      <w:bodyDiv w:val="1"/>
      <w:marLeft w:val="0"/>
      <w:marRight w:val="0"/>
      <w:marTop w:val="0"/>
      <w:marBottom w:val="0"/>
      <w:divBdr>
        <w:top w:val="none" w:sz="0" w:space="0" w:color="auto"/>
        <w:left w:val="none" w:sz="0" w:space="0" w:color="auto"/>
        <w:bottom w:val="none" w:sz="0" w:space="0" w:color="auto"/>
        <w:right w:val="none" w:sz="0" w:space="0" w:color="auto"/>
      </w:divBdr>
    </w:div>
    <w:div w:id="613369140">
      <w:bodyDiv w:val="1"/>
      <w:marLeft w:val="0"/>
      <w:marRight w:val="0"/>
      <w:marTop w:val="0"/>
      <w:marBottom w:val="0"/>
      <w:divBdr>
        <w:top w:val="none" w:sz="0" w:space="0" w:color="auto"/>
        <w:left w:val="none" w:sz="0" w:space="0" w:color="auto"/>
        <w:bottom w:val="none" w:sz="0" w:space="0" w:color="auto"/>
        <w:right w:val="none" w:sz="0" w:space="0" w:color="auto"/>
      </w:divBdr>
    </w:div>
    <w:div w:id="626741789">
      <w:bodyDiv w:val="1"/>
      <w:marLeft w:val="0"/>
      <w:marRight w:val="0"/>
      <w:marTop w:val="0"/>
      <w:marBottom w:val="0"/>
      <w:divBdr>
        <w:top w:val="none" w:sz="0" w:space="0" w:color="auto"/>
        <w:left w:val="none" w:sz="0" w:space="0" w:color="auto"/>
        <w:bottom w:val="none" w:sz="0" w:space="0" w:color="auto"/>
        <w:right w:val="none" w:sz="0" w:space="0" w:color="auto"/>
      </w:divBdr>
    </w:div>
    <w:div w:id="637803933">
      <w:bodyDiv w:val="1"/>
      <w:marLeft w:val="0"/>
      <w:marRight w:val="0"/>
      <w:marTop w:val="0"/>
      <w:marBottom w:val="0"/>
      <w:divBdr>
        <w:top w:val="none" w:sz="0" w:space="0" w:color="auto"/>
        <w:left w:val="none" w:sz="0" w:space="0" w:color="auto"/>
        <w:bottom w:val="none" w:sz="0" w:space="0" w:color="auto"/>
        <w:right w:val="none" w:sz="0" w:space="0" w:color="auto"/>
      </w:divBdr>
    </w:div>
    <w:div w:id="641933719">
      <w:bodyDiv w:val="1"/>
      <w:marLeft w:val="0"/>
      <w:marRight w:val="0"/>
      <w:marTop w:val="0"/>
      <w:marBottom w:val="0"/>
      <w:divBdr>
        <w:top w:val="none" w:sz="0" w:space="0" w:color="auto"/>
        <w:left w:val="none" w:sz="0" w:space="0" w:color="auto"/>
        <w:bottom w:val="none" w:sz="0" w:space="0" w:color="auto"/>
        <w:right w:val="none" w:sz="0" w:space="0" w:color="auto"/>
      </w:divBdr>
    </w:div>
    <w:div w:id="644092728">
      <w:bodyDiv w:val="1"/>
      <w:marLeft w:val="0"/>
      <w:marRight w:val="0"/>
      <w:marTop w:val="0"/>
      <w:marBottom w:val="0"/>
      <w:divBdr>
        <w:top w:val="none" w:sz="0" w:space="0" w:color="auto"/>
        <w:left w:val="none" w:sz="0" w:space="0" w:color="auto"/>
        <w:bottom w:val="none" w:sz="0" w:space="0" w:color="auto"/>
        <w:right w:val="none" w:sz="0" w:space="0" w:color="auto"/>
      </w:divBdr>
    </w:div>
    <w:div w:id="651301275">
      <w:bodyDiv w:val="1"/>
      <w:marLeft w:val="0"/>
      <w:marRight w:val="0"/>
      <w:marTop w:val="0"/>
      <w:marBottom w:val="0"/>
      <w:divBdr>
        <w:top w:val="none" w:sz="0" w:space="0" w:color="auto"/>
        <w:left w:val="none" w:sz="0" w:space="0" w:color="auto"/>
        <w:bottom w:val="none" w:sz="0" w:space="0" w:color="auto"/>
        <w:right w:val="none" w:sz="0" w:space="0" w:color="auto"/>
      </w:divBdr>
    </w:div>
    <w:div w:id="679623013">
      <w:bodyDiv w:val="1"/>
      <w:marLeft w:val="0"/>
      <w:marRight w:val="0"/>
      <w:marTop w:val="0"/>
      <w:marBottom w:val="0"/>
      <w:divBdr>
        <w:top w:val="none" w:sz="0" w:space="0" w:color="auto"/>
        <w:left w:val="none" w:sz="0" w:space="0" w:color="auto"/>
        <w:bottom w:val="none" w:sz="0" w:space="0" w:color="auto"/>
        <w:right w:val="none" w:sz="0" w:space="0" w:color="auto"/>
      </w:divBdr>
    </w:div>
    <w:div w:id="699470898">
      <w:bodyDiv w:val="1"/>
      <w:marLeft w:val="0"/>
      <w:marRight w:val="0"/>
      <w:marTop w:val="0"/>
      <w:marBottom w:val="0"/>
      <w:divBdr>
        <w:top w:val="none" w:sz="0" w:space="0" w:color="auto"/>
        <w:left w:val="none" w:sz="0" w:space="0" w:color="auto"/>
        <w:bottom w:val="none" w:sz="0" w:space="0" w:color="auto"/>
        <w:right w:val="none" w:sz="0" w:space="0" w:color="auto"/>
      </w:divBdr>
    </w:div>
    <w:div w:id="718287488">
      <w:bodyDiv w:val="1"/>
      <w:marLeft w:val="0"/>
      <w:marRight w:val="0"/>
      <w:marTop w:val="0"/>
      <w:marBottom w:val="0"/>
      <w:divBdr>
        <w:top w:val="none" w:sz="0" w:space="0" w:color="auto"/>
        <w:left w:val="none" w:sz="0" w:space="0" w:color="auto"/>
        <w:bottom w:val="none" w:sz="0" w:space="0" w:color="auto"/>
        <w:right w:val="none" w:sz="0" w:space="0" w:color="auto"/>
      </w:divBdr>
    </w:div>
    <w:div w:id="770398758">
      <w:bodyDiv w:val="1"/>
      <w:marLeft w:val="0"/>
      <w:marRight w:val="0"/>
      <w:marTop w:val="0"/>
      <w:marBottom w:val="0"/>
      <w:divBdr>
        <w:top w:val="none" w:sz="0" w:space="0" w:color="auto"/>
        <w:left w:val="none" w:sz="0" w:space="0" w:color="auto"/>
        <w:bottom w:val="none" w:sz="0" w:space="0" w:color="auto"/>
        <w:right w:val="none" w:sz="0" w:space="0" w:color="auto"/>
      </w:divBdr>
    </w:div>
    <w:div w:id="771704084">
      <w:bodyDiv w:val="1"/>
      <w:marLeft w:val="0"/>
      <w:marRight w:val="0"/>
      <w:marTop w:val="0"/>
      <w:marBottom w:val="0"/>
      <w:divBdr>
        <w:top w:val="none" w:sz="0" w:space="0" w:color="auto"/>
        <w:left w:val="none" w:sz="0" w:space="0" w:color="auto"/>
        <w:bottom w:val="none" w:sz="0" w:space="0" w:color="auto"/>
        <w:right w:val="none" w:sz="0" w:space="0" w:color="auto"/>
      </w:divBdr>
    </w:div>
    <w:div w:id="774399911">
      <w:bodyDiv w:val="1"/>
      <w:marLeft w:val="0"/>
      <w:marRight w:val="0"/>
      <w:marTop w:val="0"/>
      <w:marBottom w:val="0"/>
      <w:divBdr>
        <w:top w:val="none" w:sz="0" w:space="0" w:color="auto"/>
        <w:left w:val="none" w:sz="0" w:space="0" w:color="auto"/>
        <w:bottom w:val="none" w:sz="0" w:space="0" w:color="auto"/>
        <w:right w:val="none" w:sz="0" w:space="0" w:color="auto"/>
      </w:divBdr>
    </w:div>
    <w:div w:id="783234662">
      <w:bodyDiv w:val="1"/>
      <w:marLeft w:val="0"/>
      <w:marRight w:val="0"/>
      <w:marTop w:val="0"/>
      <w:marBottom w:val="0"/>
      <w:divBdr>
        <w:top w:val="none" w:sz="0" w:space="0" w:color="auto"/>
        <w:left w:val="none" w:sz="0" w:space="0" w:color="auto"/>
        <w:bottom w:val="none" w:sz="0" w:space="0" w:color="auto"/>
        <w:right w:val="none" w:sz="0" w:space="0" w:color="auto"/>
      </w:divBdr>
    </w:div>
    <w:div w:id="803542494">
      <w:bodyDiv w:val="1"/>
      <w:marLeft w:val="0"/>
      <w:marRight w:val="0"/>
      <w:marTop w:val="0"/>
      <w:marBottom w:val="0"/>
      <w:divBdr>
        <w:top w:val="none" w:sz="0" w:space="0" w:color="auto"/>
        <w:left w:val="none" w:sz="0" w:space="0" w:color="auto"/>
        <w:bottom w:val="none" w:sz="0" w:space="0" w:color="auto"/>
        <w:right w:val="none" w:sz="0" w:space="0" w:color="auto"/>
      </w:divBdr>
    </w:div>
    <w:div w:id="807630973">
      <w:bodyDiv w:val="1"/>
      <w:marLeft w:val="0"/>
      <w:marRight w:val="0"/>
      <w:marTop w:val="0"/>
      <w:marBottom w:val="0"/>
      <w:divBdr>
        <w:top w:val="none" w:sz="0" w:space="0" w:color="auto"/>
        <w:left w:val="none" w:sz="0" w:space="0" w:color="auto"/>
        <w:bottom w:val="none" w:sz="0" w:space="0" w:color="auto"/>
        <w:right w:val="none" w:sz="0" w:space="0" w:color="auto"/>
      </w:divBdr>
      <w:divsChild>
        <w:div w:id="1491555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5804362">
      <w:bodyDiv w:val="1"/>
      <w:marLeft w:val="0"/>
      <w:marRight w:val="0"/>
      <w:marTop w:val="0"/>
      <w:marBottom w:val="0"/>
      <w:divBdr>
        <w:top w:val="none" w:sz="0" w:space="0" w:color="auto"/>
        <w:left w:val="none" w:sz="0" w:space="0" w:color="auto"/>
        <w:bottom w:val="none" w:sz="0" w:space="0" w:color="auto"/>
        <w:right w:val="none" w:sz="0" w:space="0" w:color="auto"/>
      </w:divBdr>
    </w:div>
    <w:div w:id="818039721">
      <w:bodyDiv w:val="1"/>
      <w:marLeft w:val="0"/>
      <w:marRight w:val="0"/>
      <w:marTop w:val="0"/>
      <w:marBottom w:val="0"/>
      <w:divBdr>
        <w:top w:val="none" w:sz="0" w:space="0" w:color="auto"/>
        <w:left w:val="none" w:sz="0" w:space="0" w:color="auto"/>
        <w:bottom w:val="none" w:sz="0" w:space="0" w:color="auto"/>
        <w:right w:val="none" w:sz="0" w:space="0" w:color="auto"/>
      </w:divBdr>
    </w:div>
    <w:div w:id="818378656">
      <w:bodyDiv w:val="1"/>
      <w:marLeft w:val="0"/>
      <w:marRight w:val="0"/>
      <w:marTop w:val="0"/>
      <w:marBottom w:val="0"/>
      <w:divBdr>
        <w:top w:val="none" w:sz="0" w:space="0" w:color="auto"/>
        <w:left w:val="none" w:sz="0" w:space="0" w:color="auto"/>
        <w:bottom w:val="none" w:sz="0" w:space="0" w:color="auto"/>
        <w:right w:val="none" w:sz="0" w:space="0" w:color="auto"/>
      </w:divBdr>
    </w:div>
    <w:div w:id="855773868">
      <w:bodyDiv w:val="1"/>
      <w:marLeft w:val="0"/>
      <w:marRight w:val="0"/>
      <w:marTop w:val="0"/>
      <w:marBottom w:val="0"/>
      <w:divBdr>
        <w:top w:val="none" w:sz="0" w:space="0" w:color="auto"/>
        <w:left w:val="none" w:sz="0" w:space="0" w:color="auto"/>
        <w:bottom w:val="none" w:sz="0" w:space="0" w:color="auto"/>
        <w:right w:val="none" w:sz="0" w:space="0" w:color="auto"/>
      </w:divBdr>
    </w:div>
    <w:div w:id="856388136">
      <w:bodyDiv w:val="1"/>
      <w:marLeft w:val="0"/>
      <w:marRight w:val="0"/>
      <w:marTop w:val="0"/>
      <w:marBottom w:val="0"/>
      <w:divBdr>
        <w:top w:val="none" w:sz="0" w:space="0" w:color="auto"/>
        <w:left w:val="none" w:sz="0" w:space="0" w:color="auto"/>
        <w:bottom w:val="none" w:sz="0" w:space="0" w:color="auto"/>
        <w:right w:val="none" w:sz="0" w:space="0" w:color="auto"/>
      </w:divBdr>
    </w:div>
    <w:div w:id="859125455">
      <w:bodyDiv w:val="1"/>
      <w:marLeft w:val="0"/>
      <w:marRight w:val="0"/>
      <w:marTop w:val="0"/>
      <w:marBottom w:val="0"/>
      <w:divBdr>
        <w:top w:val="none" w:sz="0" w:space="0" w:color="auto"/>
        <w:left w:val="none" w:sz="0" w:space="0" w:color="auto"/>
        <w:bottom w:val="none" w:sz="0" w:space="0" w:color="auto"/>
        <w:right w:val="none" w:sz="0" w:space="0" w:color="auto"/>
      </w:divBdr>
    </w:div>
    <w:div w:id="886644405">
      <w:bodyDiv w:val="1"/>
      <w:marLeft w:val="0"/>
      <w:marRight w:val="0"/>
      <w:marTop w:val="0"/>
      <w:marBottom w:val="0"/>
      <w:divBdr>
        <w:top w:val="none" w:sz="0" w:space="0" w:color="auto"/>
        <w:left w:val="none" w:sz="0" w:space="0" w:color="auto"/>
        <w:bottom w:val="none" w:sz="0" w:space="0" w:color="auto"/>
        <w:right w:val="none" w:sz="0" w:space="0" w:color="auto"/>
      </w:divBdr>
      <w:divsChild>
        <w:div w:id="676005546">
          <w:marLeft w:val="0"/>
          <w:marRight w:val="0"/>
          <w:marTop w:val="0"/>
          <w:marBottom w:val="0"/>
          <w:divBdr>
            <w:top w:val="none" w:sz="0" w:space="0" w:color="auto"/>
            <w:left w:val="none" w:sz="0" w:space="0" w:color="auto"/>
            <w:bottom w:val="none" w:sz="0" w:space="0" w:color="auto"/>
            <w:right w:val="none" w:sz="0" w:space="0" w:color="auto"/>
          </w:divBdr>
          <w:divsChild>
            <w:div w:id="1869298756">
              <w:marLeft w:val="0"/>
              <w:marRight w:val="0"/>
              <w:marTop w:val="0"/>
              <w:marBottom w:val="0"/>
              <w:divBdr>
                <w:top w:val="none" w:sz="0" w:space="0" w:color="auto"/>
                <w:left w:val="none" w:sz="0" w:space="0" w:color="auto"/>
                <w:bottom w:val="none" w:sz="0" w:space="0" w:color="auto"/>
                <w:right w:val="none" w:sz="0" w:space="0" w:color="auto"/>
              </w:divBdr>
              <w:divsChild>
                <w:div w:id="1700932397">
                  <w:marLeft w:val="0"/>
                  <w:marRight w:val="0"/>
                  <w:marTop w:val="0"/>
                  <w:marBottom w:val="0"/>
                  <w:divBdr>
                    <w:top w:val="none" w:sz="0" w:space="0" w:color="auto"/>
                    <w:left w:val="none" w:sz="0" w:space="0" w:color="auto"/>
                    <w:bottom w:val="none" w:sz="0" w:space="0" w:color="auto"/>
                    <w:right w:val="none" w:sz="0" w:space="0" w:color="auto"/>
                  </w:divBdr>
                  <w:divsChild>
                    <w:div w:id="705178316">
                      <w:marLeft w:val="0"/>
                      <w:marRight w:val="-90"/>
                      <w:marTop w:val="0"/>
                      <w:marBottom w:val="0"/>
                      <w:divBdr>
                        <w:top w:val="none" w:sz="0" w:space="0" w:color="auto"/>
                        <w:left w:val="none" w:sz="0" w:space="0" w:color="auto"/>
                        <w:bottom w:val="none" w:sz="0" w:space="0" w:color="auto"/>
                        <w:right w:val="none" w:sz="0" w:space="0" w:color="auto"/>
                      </w:divBdr>
                      <w:divsChild>
                        <w:div w:id="355085042">
                          <w:marLeft w:val="0"/>
                          <w:marRight w:val="0"/>
                          <w:marTop w:val="0"/>
                          <w:marBottom w:val="0"/>
                          <w:divBdr>
                            <w:top w:val="none" w:sz="0" w:space="0" w:color="auto"/>
                            <w:left w:val="none" w:sz="0" w:space="0" w:color="auto"/>
                            <w:bottom w:val="none" w:sz="0" w:space="0" w:color="auto"/>
                            <w:right w:val="none" w:sz="0" w:space="0" w:color="auto"/>
                          </w:divBdr>
                          <w:divsChild>
                            <w:div w:id="170610584">
                              <w:marLeft w:val="0"/>
                              <w:marRight w:val="0"/>
                              <w:marTop w:val="0"/>
                              <w:marBottom w:val="0"/>
                              <w:divBdr>
                                <w:top w:val="none" w:sz="0" w:space="0" w:color="auto"/>
                                <w:left w:val="none" w:sz="0" w:space="0" w:color="auto"/>
                                <w:bottom w:val="none" w:sz="0" w:space="0" w:color="auto"/>
                                <w:right w:val="none" w:sz="0" w:space="0" w:color="auto"/>
                              </w:divBdr>
                              <w:divsChild>
                                <w:div w:id="1913154805">
                                  <w:marLeft w:val="0"/>
                                  <w:marRight w:val="0"/>
                                  <w:marTop w:val="0"/>
                                  <w:marBottom w:val="0"/>
                                  <w:divBdr>
                                    <w:top w:val="none" w:sz="0" w:space="0" w:color="auto"/>
                                    <w:left w:val="none" w:sz="0" w:space="0" w:color="auto"/>
                                    <w:bottom w:val="none" w:sz="0" w:space="0" w:color="auto"/>
                                    <w:right w:val="none" w:sz="0" w:space="0" w:color="auto"/>
                                  </w:divBdr>
                                  <w:divsChild>
                                    <w:div w:id="597835053">
                                      <w:marLeft w:val="750"/>
                                      <w:marRight w:val="0"/>
                                      <w:marTop w:val="0"/>
                                      <w:marBottom w:val="0"/>
                                      <w:divBdr>
                                        <w:top w:val="none" w:sz="0" w:space="0" w:color="auto"/>
                                        <w:left w:val="none" w:sz="0" w:space="0" w:color="auto"/>
                                        <w:bottom w:val="none" w:sz="0" w:space="0" w:color="auto"/>
                                        <w:right w:val="none" w:sz="0" w:space="0" w:color="auto"/>
                                      </w:divBdr>
                                      <w:divsChild>
                                        <w:div w:id="539822008">
                                          <w:marLeft w:val="0"/>
                                          <w:marRight w:val="0"/>
                                          <w:marTop w:val="0"/>
                                          <w:marBottom w:val="0"/>
                                          <w:divBdr>
                                            <w:top w:val="none" w:sz="0" w:space="0" w:color="auto"/>
                                            <w:left w:val="none" w:sz="0" w:space="0" w:color="auto"/>
                                            <w:bottom w:val="none" w:sz="0" w:space="0" w:color="auto"/>
                                            <w:right w:val="none" w:sz="0" w:space="0" w:color="auto"/>
                                          </w:divBdr>
                                          <w:divsChild>
                                            <w:div w:id="87434323">
                                              <w:marLeft w:val="0"/>
                                              <w:marRight w:val="0"/>
                                              <w:marTop w:val="0"/>
                                              <w:marBottom w:val="0"/>
                                              <w:divBdr>
                                                <w:top w:val="none" w:sz="0" w:space="0" w:color="auto"/>
                                                <w:left w:val="none" w:sz="0" w:space="0" w:color="auto"/>
                                                <w:bottom w:val="none" w:sz="0" w:space="0" w:color="auto"/>
                                                <w:right w:val="none" w:sz="0" w:space="0" w:color="auto"/>
                                              </w:divBdr>
                                              <w:divsChild>
                                                <w:div w:id="1915164240">
                                                  <w:marLeft w:val="0"/>
                                                  <w:marRight w:val="0"/>
                                                  <w:marTop w:val="0"/>
                                                  <w:marBottom w:val="0"/>
                                                  <w:divBdr>
                                                    <w:top w:val="none" w:sz="0" w:space="0" w:color="auto"/>
                                                    <w:left w:val="none" w:sz="0" w:space="0" w:color="auto"/>
                                                    <w:bottom w:val="none" w:sz="0" w:space="0" w:color="auto"/>
                                                    <w:right w:val="none" w:sz="0" w:space="0" w:color="auto"/>
                                                  </w:divBdr>
                                                  <w:divsChild>
                                                    <w:div w:id="1886135421">
                                                      <w:marLeft w:val="0"/>
                                                      <w:marRight w:val="0"/>
                                                      <w:marTop w:val="0"/>
                                                      <w:marBottom w:val="0"/>
                                                      <w:divBdr>
                                                        <w:top w:val="none" w:sz="0" w:space="0" w:color="auto"/>
                                                        <w:left w:val="none" w:sz="0" w:space="0" w:color="auto"/>
                                                        <w:bottom w:val="none" w:sz="0" w:space="0" w:color="auto"/>
                                                        <w:right w:val="none" w:sz="0" w:space="0" w:color="auto"/>
                                                      </w:divBdr>
                                                      <w:divsChild>
                                                        <w:div w:id="499737953">
                                                          <w:marLeft w:val="0"/>
                                                          <w:marRight w:val="0"/>
                                                          <w:marTop w:val="0"/>
                                                          <w:marBottom w:val="0"/>
                                                          <w:divBdr>
                                                            <w:top w:val="none" w:sz="0" w:space="0" w:color="auto"/>
                                                            <w:left w:val="none" w:sz="0" w:space="0" w:color="auto"/>
                                                            <w:bottom w:val="none" w:sz="0" w:space="0" w:color="auto"/>
                                                            <w:right w:val="none" w:sz="0" w:space="0" w:color="auto"/>
                                                          </w:divBdr>
                                                          <w:divsChild>
                                                            <w:div w:id="2075813429">
                                                              <w:marLeft w:val="0"/>
                                                              <w:marRight w:val="0"/>
                                                              <w:marTop w:val="0"/>
                                                              <w:marBottom w:val="0"/>
                                                              <w:divBdr>
                                                                <w:top w:val="none" w:sz="0" w:space="0" w:color="auto"/>
                                                                <w:left w:val="none" w:sz="0" w:space="0" w:color="auto"/>
                                                                <w:bottom w:val="none" w:sz="0" w:space="0" w:color="auto"/>
                                                                <w:right w:val="none" w:sz="0" w:space="0" w:color="auto"/>
                                                              </w:divBdr>
                                                              <w:divsChild>
                                                                <w:div w:id="1669213844">
                                                                  <w:marLeft w:val="0"/>
                                                                  <w:marRight w:val="0"/>
                                                                  <w:marTop w:val="0"/>
                                                                  <w:marBottom w:val="0"/>
                                                                  <w:divBdr>
                                                                    <w:top w:val="none" w:sz="0" w:space="0" w:color="auto"/>
                                                                    <w:left w:val="none" w:sz="0" w:space="0" w:color="auto"/>
                                                                    <w:bottom w:val="none" w:sz="0" w:space="0" w:color="auto"/>
                                                                    <w:right w:val="none" w:sz="0" w:space="0" w:color="auto"/>
                                                                  </w:divBdr>
                                                                  <w:divsChild>
                                                                    <w:div w:id="1080370394">
                                                                      <w:marLeft w:val="0"/>
                                                                      <w:marRight w:val="0"/>
                                                                      <w:marTop w:val="0"/>
                                                                      <w:marBottom w:val="0"/>
                                                                      <w:divBdr>
                                                                        <w:top w:val="none" w:sz="0" w:space="0" w:color="auto"/>
                                                                        <w:left w:val="none" w:sz="0" w:space="0" w:color="auto"/>
                                                                        <w:bottom w:val="none" w:sz="0" w:space="0" w:color="auto"/>
                                                                        <w:right w:val="none" w:sz="0" w:space="0" w:color="auto"/>
                                                                      </w:divBdr>
                                                                      <w:divsChild>
                                                                        <w:div w:id="449932531">
                                                                          <w:marLeft w:val="0"/>
                                                                          <w:marRight w:val="0"/>
                                                                          <w:marTop w:val="0"/>
                                                                          <w:marBottom w:val="0"/>
                                                                          <w:divBdr>
                                                                            <w:top w:val="none" w:sz="0" w:space="0" w:color="auto"/>
                                                                            <w:left w:val="none" w:sz="0" w:space="0" w:color="auto"/>
                                                                            <w:bottom w:val="none" w:sz="0" w:space="0" w:color="auto"/>
                                                                            <w:right w:val="none" w:sz="0" w:space="0" w:color="auto"/>
                                                                          </w:divBdr>
                                                                          <w:divsChild>
                                                                            <w:div w:id="167047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21357">
                                                                  <w:marLeft w:val="0"/>
                                                                  <w:marRight w:val="0"/>
                                                                  <w:marTop w:val="60"/>
                                                                  <w:marBottom w:val="0"/>
                                                                  <w:divBdr>
                                                                    <w:top w:val="none" w:sz="0" w:space="0" w:color="auto"/>
                                                                    <w:left w:val="none" w:sz="0" w:space="0" w:color="auto"/>
                                                                    <w:bottom w:val="none" w:sz="0" w:space="0" w:color="auto"/>
                                                                    <w:right w:val="none" w:sz="0" w:space="0" w:color="auto"/>
                                                                  </w:divBdr>
                                                                </w:div>
                                                                <w:div w:id="1882595213">
                                                                  <w:marLeft w:val="0"/>
                                                                  <w:marRight w:val="0"/>
                                                                  <w:marTop w:val="0"/>
                                                                  <w:marBottom w:val="0"/>
                                                                  <w:divBdr>
                                                                    <w:top w:val="none" w:sz="0" w:space="0" w:color="auto"/>
                                                                    <w:left w:val="none" w:sz="0" w:space="0" w:color="auto"/>
                                                                    <w:bottom w:val="none" w:sz="0" w:space="0" w:color="auto"/>
                                                                    <w:right w:val="none" w:sz="0" w:space="0" w:color="auto"/>
                                                                  </w:divBdr>
                                                                  <w:divsChild>
                                                                    <w:div w:id="323289284">
                                                                      <w:marLeft w:val="0"/>
                                                                      <w:marRight w:val="0"/>
                                                                      <w:marTop w:val="0"/>
                                                                      <w:marBottom w:val="0"/>
                                                                      <w:divBdr>
                                                                        <w:top w:val="none" w:sz="0" w:space="0" w:color="auto"/>
                                                                        <w:left w:val="none" w:sz="0" w:space="0" w:color="auto"/>
                                                                        <w:bottom w:val="none" w:sz="0" w:space="0" w:color="auto"/>
                                                                        <w:right w:val="none" w:sz="0" w:space="0" w:color="auto"/>
                                                                      </w:divBdr>
                                                                      <w:divsChild>
                                                                        <w:div w:id="2006124662">
                                                                          <w:marLeft w:val="0"/>
                                                                          <w:marRight w:val="0"/>
                                                                          <w:marTop w:val="0"/>
                                                                          <w:marBottom w:val="0"/>
                                                                          <w:divBdr>
                                                                            <w:top w:val="none" w:sz="0" w:space="0" w:color="auto"/>
                                                                            <w:left w:val="none" w:sz="0" w:space="0" w:color="auto"/>
                                                                            <w:bottom w:val="none" w:sz="0" w:space="0" w:color="auto"/>
                                                                            <w:right w:val="none" w:sz="0" w:space="0" w:color="auto"/>
                                                                          </w:divBdr>
                                                                          <w:divsChild>
                                                                            <w:div w:id="1590699234">
                                                                              <w:marLeft w:val="0"/>
                                                                              <w:marRight w:val="0"/>
                                                                              <w:marTop w:val="0"/>
                                                                              <w:marBottom w:val="0"/>
                                                                              <w:divBdr>
                                                                                <w:top w:val="none" w:sz="0" w:space="0" w:color="auto"/>
                                                                                <w:left w:val="none" w:sz="0" w:space="0" w:color="auto"/>
                                                                                <w:bottom w:val="none" w:sz="0" w:space="0" w:color="auto"/>
                                                                                <w:right w:val="none" w:sz="0" w:space="0" w:color="auto"/>
                                                                              </w:divBdr>
                                                                              <w:divsChild>
                                                                                <w:div w:id="13074346">
                                                                                  <w:marLeft w:val="105"/>
                                                                                  <w:marRight w:val="105"/>
                                                                                  <w:marTop w:val="90"/>
                                                                                  <w:marBottom w:val="150"/>
                                                                                  <w:divBdr>
                                                                                    <w:top w:val="none" w:sz="0" w:space="0" w:color="auto"/>
                                                                                    <w:left w:val="none" w:sz="0" w:space="0" w:color="auto"/>
                                                                                    <w:bottom w:val="none" w:sz="0" w:space="0" w:color="auto"/>
                                                                                    <w:right w:val="none" w:sz="0" w:space="0" w:color="auto"/>
                                                                                  </w:divBdr>
                                                                                </w:div>
                                                                                <w:div w:id="1274434982">
                                                                                  <w:marLeft w:val="105"/>
                                                                                  <w:marRight w:val="105"/>
                                                                                  <w:marTop w:val="90"/>
                                                                                  <w:marBottom w:val="150"/>
                                                                                  <w:divBdr>
                                                                                    <w:top w:val="none" w:sz="0" w:space="0" w:color="auto"/>
                                                                                    <w:left w:val="none" w:sz="0" w:space="0" w:color="auto"/>
                                                                                    <w:bottom w:val="none" w:sz="0" w:space="0" w:color="auto"/>
                                                                                    <w:right w:val="none" w:sz="0" w:space="0" w:color="auto"/>
                                                                                  </w:divBdr>
                                                                                </w:div>
                                                                                <w:div w:id="1879513785">
                                                                                  <w:marLeft w:val="105"/>
                                                                                  <w:marRight w:val="105"/>
                                                                                  <w:marTop w:val="90"/>
                                                                                  <w:marBottom w:val="150"/>
                                                                                  <w:divBdr>
                                                                                    <w:top w:val="none" w:sz="0" w:space="0" w:color="auto"/>
                                                                                    <w:left w:val="none" w:sz="0" w:space="0" w:color="auto"/>
                                                                                    <w:bottom w:val="none" w:sz="0" w:space="0" w:color="auto"/>
                                                                                    <w:right w:val="none" w:sz="0" w:space="0" w:color="auto"/>
                                                                                  </w:divBdr>
                                                                                </w:div>
                                                                                <w:div w:id="924655879">
                                                                                  <w:marLeft w:val="105"/>
                                                                                  <w:marRight w:val="105"/>
                                                                                  <w:marTop w:val="90"/>
                                                                                  <w:marBottom w:val="150"/>
                                                                                  <w:divBdr>
                                                                                    <w:top w:val="none" w:sz="0" w:space="0" w:color="auto"/>
                                                                                    <w:left w:val="none" w:sz="0" w:space="0" w:color="auto"/>
                                                                                    <w:bottom w:val="none" w:sz="0" w:space="0" w:color="auto"/>
                                                                                    <w:right w:val="none" w:sz="0" w:space="0" w:color="auto"/>
                                                                                  </w:divBdr>
                                                                                </w:div>
                                                                                <w:div w:id="470634646">
                                                                                  <w:marLeft w:val="105"/>
                                                                                  <w:marRight w:val="105"/>
                                                                                  <w:marTop w:val="90"/>
                                                                                  <w:marBottom w:val="150"/>
                                                                                  <w:divBdr>
                                                                                    <w:top w:val="none" w:sz="0" w:space="0" w:color="auto"/>
                                                                                    <w:left w:val="none" w:sz="0" w:space="0" w:color="auto"/>
                                                                                    <w:bottom w:val="none" w:sz="0" w:space="0" w:color="auto"/>
                                                                                    <w:right w:val="none" w:sz="0" w:space="0" w:color="auto"/>
                                                                                  </w:divBdr>
                                                                                </w:div>
                                                                                <w:div w:id="52575833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4717185">
          <w:marLeft w:val="0"/>
          <w:marRight w:val="0"/>
          <w:marTop w:val="0"/>
          <w:marBottom w:val="0"/>
          <w:divBdr>
            <w:top w:val="none" w:sz="0" w:space="0" w:color="auto"/>
            <w:left w:val="none" w:sz="0" w:space="0" w:color="auto"/>
            <w:bottom w:val="none" w:sz="0" w:space="0" w:color="auto"/>
            <w:right w:val="none" w:sz="0" w:space="0" w:color="auto"/>
          </w:divBdr>
          <w:divsChild>
            <w:div w:id="1138574061">
              <w:marLeft w:val="0"/>
              <w:marRight w:val="0"/>
              <w:marTop w:val="0"/>
              <w:marBottom w:val="0"/>
              <w:divBdr>
                <w:top w:val="none" w:sz="0" w:space="0" w:color="auto"/>
                <w:left w:val="none" w:sz="0" w:space="0" w:color="auto"/>
                <w:bottom w:val="none" w:sz="0" w:space="0" w:color="auto"/>
                <w:right w:val="none" w:sz="0" w:space="0" w:color="auto"/>
              </w:divBdr>
              <w:divsChild>
                <w:div w:id="115830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822693">
      <w:bodyDiv w:val="1"/>
      <w:marLeft w:val="0"/>
      <w:marRight w:val="0"/>
      <w:marTop w:val="0"/>
      <w:marBottom w:val="0"/>
      <w:divBdr>
        <w:top w:val="none" w:sz="0" w:space="0" w:color="auto"/>
        <w:left w:val="none" w:sz="0" w:space="0" w:color="auto"/>
        <w:bottom w:val="none" w:sz="0" w:space="0" w:color="auto"/>
        <w:right w:val="none" w:sz="0" w:space="0" w:color="auto"/>
      </w:divBdr>
    </w:div>
    <w:div w:id="918758670">
      <w:bodyDiv w:val="1"/>
      <w:marLeft w:val="0"/>
      <w:marRight w:val="0"/>
      <w:marTop w:val="0"/>
      <w:marBottom w:val="0"/>
      <w:divBdr>
        <w:top w:val="none" w:sz="0" w:space="0" w:color="auto"/>
        <w:left w:val="none" w:sz="0" w:space="0" w:color="auto"/>
        <w:bottom w:val="none" w:sz="0" w:space="0" w:color="auto"/>
        <w:right w:val="none" w:sz="0" w:space="0" w:color="auto"/>
      </w:divBdr>
    </w:div>
    <w:div w:id="935677202">
      <w:bodyDiv w:val="1"/>
      <w:marLeft w:val="0"/>
      <w:marRight w:val="0"/>
      <w:marTop w:val="0"/>
      <w:marBottom w:val="0"/>
      <w:divBdr>
        <w:top w:val="none" w:sz="0" w:space="0" w:color="auto"/>
        <w:left w:val="none" w:sz="0" w:space="0" w:color="auto"/>
        <w:bottom w:val="none" w:sz="0" w:space="0" w:color="auto"/>
        <w:right w:val="none" w:sz="0" w:space="0" w:color="auto"/>
      </w:divBdr>
    </w:div>
    <w:div w:id="954753165">
      <w:bodyDiv w:val="1"/>
      <w:marLeft w:val="0"/>
      <w:marRight w:val="0"/>
      <w:marTop w:val="0"/>
      <w:marBottom w:val="0"/>
      <w:divBdr>
        <w:top w:val="none" w:sz="0" w:space="0" w:color="auto"/>
        <w:left w:val="none" w:sz="0" w:space="0" w:color="auto"/>
        <w:bottom w:val="none" w:sz="0" w:space="0" w:color="auto"/>
        <w:right w:val="none" w:sz="0" w:space="0" w:color="auto"/>
      </w:divBdr>
    </w:div>
    <w:div w:id="971598219">
      <w:bodyDiv w:val="1"/>
      <w:marLeft w:val="0"/>
      <w:marRight w:val="0"/>
      <w:marTop w:val="0"/>
      <w:marBottom w:val="0"/>
      <w:divBdr>
        <w:top w:val="none" w:sz="0" w:space="0" w:color="auto"/>
        <w:left w:val="none" w:sz="0" w:space="0" w:color="auto"/>
        <w:bottom w:val="none" w:sz="0" w:space="0" w:color="auto"/>
        <w:right w:val="none" w:sz="0" w:space="0" w:color="auto"/>
      </w:divBdr>
    </w:div>
    <w:div w:id="1040974101">
      <w:bodyDiv w:val="1"/>
      <w:marLeft w:val="0"/>
      <w:marRight w:val="0"/>
      <w:marTop w:val="0"/>
      <w:marBottom w:val="0"/>
      <w:divBdr>
        <w:top w:val="none" w:sz="0" w:space="0" w:color="auto"/>
        <w:left w:val="none" w:sz="0" w:space="0" w:color="auto"/>
        <w:bottom w:val="none" w:sz="0" w:space="0" w:color="auto"/>
        <w:right w:val="none" w:sz="0" w:space="0" w:color="auto"/>
      </w:divBdr>
    </w:div>
    <w:div w:id="1044056940">
      <w:bodyDiv w:val="1"/>
      <w:marLeft w:val="0"/>
      <w:marRight w:val="0"/>
      <w:marTop w:val="0"/>
      <w:marBottom w:val="0"/>
      <w:divBdr>
        <w:top w:val="none" w:sz="0" w:space="0" w:color="auto"/>
        <w:left w:val="none" w:sz="0" w:space="0" w:color="auto"/>
        <w:bottom w:val="none" w:sz="0" w:space="0" w:color="auto"/>
        <w:right w:val="none" w:sz="0" w:space="0" w:color="auto"/>
      </w:divBdr>
    </w:div>
    <w:div w:id="1055934458">
      <w:bodyDiv w:val="1"/>
      <w:marLeft w:val="0"/>
      <w:marRight w:val="0"/>
      <w:marTop w:val="0"/>
      <w:marBottom w:val="0"/>
      <w:divBdr>
        <w:top w:val="none" w:sz="0" w:space="0" w:color="auto"/>
        <w:left w:val="none" w:sz="0" w:space="0" w:color="auto"/>
        <w:bottom w:val="none" w:sz="0" w:space="0" w:color="auto"/>
        <w:right w:val="none" w:sz="0" w:space="0" w:color="auto"/>
      </w:divBdr>
    </w:div>
    <w:div w:id="1067459715">
      <w:bodyDiv w:val="1"/>
      <w:marLeft w:val="0"/>
      <w:marRight w:val="0"/>
      <w:marTop w:val="0"/>
      <w:marBottom w:val="0"/>
      <w:divBdr>
        <w:top w:val="none" w:sz="0" w:space="0" w:color="auto"/>
        <w:left w:val="none" w:sz="0" w:space="0" w:color="auto"/>
        <w:bottom w:val="none" w:sz="0" w:space="0" w:color="auto"/>
        <w:right w:val="none" w:sz="0" w:space="0" w:color="auto"/>
      </w:divBdr>
    </w:div>
    <w:div w:id="1083913489">
      <w:bodyDiv w:val="1"/>
      <w:marLeft w:val="0"/>
      <w:marRight w:val="0"/>
      <w:marTop w:val="0"/>
      <w:marBottom w:val="0"/>
      <w:divBdr>
        <w:top w:val="none" w:sz="0" w:space="0" w:color="auto"/>
        <w:left w:val="none" w:sz="0" w:space="0" w:color="auto"/>
        <w:bottom w:val="none" w:sz="0" w:space="0" w:color="auto"/>
        <w:right w:val="none" w:sz="0" w:space="0" w:color="auto"/>
      </w:divBdr>
    </w:div>
    <w:div w:id="1121414921">
      <w:bodyDiv w:val="1"/>
      <w:marLeft w:val="0"/>
      <w:marRight w:val="0"/>
      <w:marTop w:val="0"/>
      <w:marBottom w:val="0"/>
      <w:divBdr>
        <w:top w:val="none" w:sz="0" w:space="0" w:color="auto"/>
        <w:left w:val="none" w:sz="0" w:space="0" w:color="auto"/>
        <w:bottom w:val="none" w:sz="0" w:space="0" w:color="auto"/>
        <w:right w:val="none" w:sz="0" w:space="0" w:color="auto"/>
      </w:divBdr>
    </w:div>
    <w:div w:id="1136295499">
      <w:bodyDiv w:val="1"/>
      <w:marLeft w:val="0"/>
      <w:marRight w:val="0"/>
      <w:marTop w:val="0"/>
      <w:marBottom w:val="0"/>
      <w:divBdr>
        <w:top w:val="none" w:sz="0" w:space="0" w:color="auto"/>
        <w:left w:val="none" w:sz="0" w:space="0" w:color="auto"/>
        <w:bottom w:val="none" w:sz="0" w:space="0" w:color="auto"/>
        <w:right w:val="none" w:sz="0" w:space="0" w:color="auto"/>
      </w:divBdr>
    </w:div>
    <w:div w:id="1151823469">
      <w:bodyDiv w:val="1"/>
      <w:marLeft w:val="0"/>
      <w:marRight w:val="0"/>
      <w:marTop w:val="0"/>
      <w:marBottom w:val="0"/>
      <w:divBdr>
        <w:top w:val="none" w:sz="0" w:space="0" w:color="auto"/>
        <w:left w:val="none" w:sz="0" w:space="0" w:color="auto"/>
        <w:bottom w:val="none" w:sz="0" w:space="0" w:color="auto"/>
        <w:right w:val="none" w:sz="0" w:space="0" w:color="auto"/>
      </w:divBdr>
    </w:div>
    <w:div w:id="1162503819">
      <w:bodyDiv w:val="1"/>
      <w:marLeft w:val="0"/>
      <w:marRight w:val="0"/>
      <w:marTop w:val="0"/>
      <w:marBottom w:val="0"/>
      <w:divBdr>
        <w:top w:val="none" w:sz="0" w:space="0" w:color="auto"/>
        <w:left w:val="none" w:sz="0" w:space="0" w:color="auto"/>
        <w:bottom w:val="none" w:sz="0" w:space="0" w:color="auto"/>
        <w:right w:val="none" w:sz="0" w:space="0" w:color="auto"/>
      </w:divBdr>
    </w:div>
    <w:div w:id="1169102261">
      <w:bodyDiv w:val="1"/>
      <w:marLeft w:val="0"/>
      <w:marRight w:val="0"/>
      <w:marTop w:val="0"/>
      <w:marBottom w:val="0"/>
      <w:divBdr>
        <w:top w:val="none" w:sz="0" w:space="0" w:color="auto"/>
        <w:left w:val="none" w:sz="0" w:space="0" w:color="auto"/>
        <w:bottom w:val="none" w:sz="0" w:space="0" w:color="auto"/>
        <w:right w:val="none" w:sz="0" w:space="0" w:color="auto"/>
      </w:divBdr>
    </w:div>
    <w:div w:id="1179393972">
      <w:bodyDiv w:val="1"/>
      <w:marLeft w:val="0"/>
      <w:marRight w:val="0"/>
      <w:marTop w:val="0"/>
      <w:marBottom w:val="0"/>
      <w:divBdr>
        <w:top w:val="none" w:sz="0" w:space="0" w:color="auto"/>
        <w:left w:val="none" w:sz="0" w:space="0" w:color="auto"/>
        <w:bottom w:val="none" w:sz="0" w:space="0" w:color="auto"/>
        <w:right w:val="none" w:sz="0" w:space="0" w:color="auto"/>
      </w:divBdr>
    </w:div>
    <w:div w:id="1218469584">
      <w:bodyDiv w:val="1"/>
      <w:marLeft w:val="0"/>
      <w:marRight w:val="0"/>
      <w:marTop w:val="0"/>
      <w:marBottom w:val="0"/>
      <w:divBdr>
        <w:top w:val="none" w:sz="0" w:space="0" w:color="auto"/>
        <w:left w:val="none" w:sz="0" w:space="0" w:color="auto"/>
        <w:bottom w:val="none" w:sz="0" w:space="0" w:color="auto"/>
        <w:right w:val="none" w:sz="0" w:space="0" w:color="auto"/>
      </w:divBdr>
      <w:divsChild>
        <w:div w:id="640115390">
          <w:marLeft w:val="0"/>
          <w:marRight w:val="0"/>
          <w:marTop w:val="0"/>
          <w:marBottom w:val="0"/>
          <w:divBdr>
            <w:top w:val="none" w:sz="0" w:space="0" w:color="auto"/>
            <w:left w:val="none" w:sz="0" w:space="0" w:color="auto"/>
            <w:bottom w:val="none" w:sz="0" w:space="0" w:color="auto"/>
            <w:right w:val="none" w:sz="0" w:space="0" w:color="auto"/>
          </w:divBdr>
          <w:divsChild>
            <w:div w:id="1618366504">
              <w:marLeft w:val="0"/>
              <w:marRight w:val="0"/>
              <w:marTop w:val="0"/>
              <w:marBottom w:val="0"/>
              <w:divBdr>
                <w:top w:val="none" w:sz="0" w:space="0" w:color="auto"/>
                <w:left w:val="none" w:sz="0" w:space="0" w:color="auto"/>
                <w:bottom w:val="none" w:sz="0" w:space="0" w:color="auto"/>
                <w:right w:val="none" w:sz="0" w:space="0" w:color="auto"/>
              </w:divBdr>
              <w:divsChild>
                <w:div w:id="829248477">
                  <w:marLeft w:val="0"/>
                  <w:marRight w:val="0"/>
                  <w:marTop w:val="0"/>
                  <w:marBottom w:val="0"/>
                  <w:divBdr>
                    <w:top w:val="none" w:sz="0" w:space="0" w:color="auto"/>
                    <w:left w:val="none" w:sz="0" w:space="0" w:color="auto"/>
                    <w:bottom w:val="none" w:sz="0" w:space="0" w:color="auto"/>
                    <w:right w:val="none" w:sz="0" w:space="0" w:color="auto"/>
                  </w:divBdr>
                  <w:divsChild>
                    <w:div w:id="454756467">
                      <w:marLeft w:val="0"/>
                      <w:marRight w:val="-90"/>
                      <w:marTop w:val="0"/>
                      <w:marBottom w:val="0"/>
                      <w:divBdr>
                        <w:top w:val="none" w:sz="0" w:space="0" w:color="auto"/>
                        <w:left w:val="none" w:sz="0" w:space="0" w:color="auto"/>
                        <w:bottom w:val="none" w:sz="0" w:space="0" w:color="auto"/>
                        <w:right w:val="none" w:sz="0" w:space="0" w:color="auto"/>
                      </w:divBdr>
                      <w:divsChild>
                        <w:div w:id="2119179797">
                          <w:marLeft w:val="0"/>
                          <w:marRight w:val="0"/>
                          <w:marTop w:val="0"/>
                          <w:marBottom w:val="0"/>
                          <w:divBdr>
                            <w:top w:val="none" w:sz="0" w:space="0" w:color="auto"/>
                            <w:left w:val="none" w:sz="0" w:space="0" w:color="auto"/>
                            <w:bottom w:val="none" w:sz="0" w:space="0" w:color="auto"/>
                            <w:right w:val="none" w:sz="0" w:space="0" w:color="auto"/>
                          </w:divBdr>
                          <w:divsChild>
                            <w:div w:id="121729335">
                              <w:marLeft w:val="0"/>
                              <w:marRight w:val="0"/>
                              <w:marTop w:val="0"/>
                              <w:marBottom w:val="0"/>
                              <w:divBdr>
                                <w:top w:val="none" w:sz="0" w:space="0" w:color="auto"/>
                                <w:left w:val="none" w:sz="0" w:space="0" w:color="auto"/>
                                <w:bottom w:val="none" w:sz="0" w:space="0" w:color="auto"/>
                                <w:right w:val="none" w:sz="0" w:space="0" w:color="auto"/>
                              </w:divBdr>
                              <w:divsChild>
                                <w:div w:id="1498424873">
                                  <w:marLeft w:val="0"/>
                                  <w:marRight w:val="0"/>
                                  <w:marTop w:val="0"/>
                                  <w:marBottom w:val="0"/>
                                  <w:divBdr>
                                    <w:top w:val="none" w:sz="0" w:space="0" w:color="auto"/>
                                    <w:left w:val="none" w:sz="0" w:space="0" w:color="auto"/>
                                    <w:bottom w:val="none" w:sz="0" w:space="0" w:color="auto"/>
                                    <w:right w:val="none" w:sz="0" w:space="0" w:color="auto"/>
                                  </w:divBdr>
                                  <w:divsChild>
                                    <w:div w:id="683019694">
                                      <w:marLeft w:val="750"/>
                                      <w:marRight w:val="0"/>
                                      <w:marTop w:val="0"/>
                                      <w:marBottom w:val="0"/>
                                      <w:divBdr>
                                        <w:top w:val="none" w:sz="0" w:space="0" w:color="auto"/>
                                        <w:left w:val="none" w:sz="0" w:space="0" w:color="auto"/>
                                        <w:bottom w:val="none" w:sz="0" w:space="0" w:color="auto"/>
                                        <w:right w:val="none" w:sz="0" w:space="0" w:color="auto"/>
                                      </w:divBdr>
                                      <w:divsChild>
                                        <w:div w:id="1095829485">
                                          <w:marLeft w:val="0"/>
                                          <w:marRight w:val="0"/>
                                          <w:marTop w:val="0"/>
                                          <w:marBottom w:val="0"/>
                                          <w:divBdr>
                                            <w:top w:val="none" w:sz="0" w:space="0" w:color="auto"/>
                                            <w:left w:val="none" w:sz="0" w:space="0" w:color="auto"/>
                                            <w:bottom w:val="none" w:sz="0" w:space="0" w:color="auto"/>
                                            <w:right w:val="none" w:sz="0" w:space="0" w:color="auto"/>
                                          </w:divBdr>
                                          <w:divsChild>
                                            <w:div w:id="1489713374">
                                              <w:marLeft w:val="0"/>
                                              <w:marRight w:val="0"/>
                                              <w:marTop w:val="0"/>
                                              <w:marBottom w:val="0"/>
                                              <w:divBdr>
                                                <w:top w:val="none" w:sz="0" w:space="0" w:color="auto"/>
                                                <w:left w:val="none" w:sz="0" w:space="0" w:color="auto"/>
                                                <w:bottom w:val="none" w:sz="0" w:space="0" w:color="auto"/>
                                                <w:right w:val="none" w:sz="0" w:space="0" w:color="auto"/>
                                              </w:divBdr>
                                              <w:divsChild>
                                                <w:div w:id="904878088">
                                                  <w:marLeft w:val="0"/>
                                                  <w:marRight w:val="0"/>
                                                  <w:marTop w:val="0"/>
                                                  <w:marBottom w:val="0"/>
                                                  <w:divBdr>
                                                    <w:top w:val="none" w:sz="0" w:space="0" w:color="auto"/>
                                                    <w:left w:val="none" w:sz="0" w:space="0" w:color="auto"/>
                                                    <w:bottom w:val="none" w:sz="0" w:space="0" w:color="auto"/>
                                                    <w:right w:val="none" w:sz="0" w:space="0" w:color="auto"/>
                                                  </w:divBdr>
                                                  <w:divsChild>
                                                    <w:div w:id="1650983294">
                                                      <w:marLeft w:val="0"/>
                                                      <w:marRight w:val="0"/>
                                                      <w:marTop w:val="0"/>
                                                      <w:marBottom w:val="0"/>
                                                      <w:divBdr>
                                                        <w:top w:val="none" w:sz="0" w:space="0" w:color="auto"/>
                                                        <w:left w:val="none" w:sz="0" w:space="0" w:color="auto"/>
                                                        <w:bottom w:val="none" w:sz="0" w:space="0" w:color="auto"/>
                                                        <w:right w:val="none" w:sz="0" w:space="0" w:color="auto"/>
                                                      </w:divBdr>
                                                      <w:divsChild>
                                                        <w:div w:id="602610452">
                                                          <w:marLeft w:val="0"/>
                                                          <w:marRight w:val="0"/>
                                                          <w:marTop w:val="0"/>
                                                          <w:marBottom w:val="0"/>
                                                          <w:divBdr>
                                                            <w:top w:val="none" w:sz="0" w:space="0" w:color="auto"/>
                                                            <w:left w:val="none" w:sz="0" w:space="0" w:color="auto"/>
                                                            <w:bottom w:val="none" w:sz="0" w:space="0" w:color="auto"/>
                                                            <w:right w:val="none" w:sz="0" w:space="0" w:color="auto"/>
                                                          </w:divBdr>
                                                          <w:divsChild>
                                                            <w:div w:id="204761226">
                                                              <w:marLeft w:val="0"/>
                                                              <w:marRight w:val="0"/>
                                                              <w:marTop w:val="0"/>
                                                              <w:marBottom w:val="0"/>
                                                              <w:divBdr>
                                                                <w:top w:val="none" w:sz="0" w:space="0" w:color="auto"/>
                                                                <w:left w:val="none" w:sz="0" w:space="0" w:color="auto"/>
                                                                <w:bottom w:val="none" w:sz="0" w:space="0" w:color="auto"/>
                                                                <w:right w:val="none" w:sz="0" w:space="0" w:color="auto"/>
                                                              </w:divBdr>
                                                              <w:divsChild>
                                                                <w:div w:id="449665418">
                                                                  <w:marLeft w:val="0"/>
                                                                  <w:marRight w:val="0"/>
                                                                  <w:marTop w:val="0"/>
                                                                  <w:marBottom w:val="0"/>
                                                                  <w:divBdr>
                                                                    <w:top w:val="none" w:sz="0" w:space="0" w:color="auto"/>
                                                                    <w:left w:val="none" w:sz="0" w:space="0" w:color="auto"/>
                                                                    <w:bottom w:val="none" w:sz="0" w:space="0" w:color="auto"/>
                                                                    <w:right w:val="none" w:sz="0" w:space="0" w:color="auto"/>
                                                                  </w:divBdr>
                                                                  <w:divsChild>
                                                                    <w:div w:id="1752772969">
                                                                      <w:marLeft w:val="0"/>
                                                                      <w:marRight w:val="0"/>
                                                                      <w:marTop w:val="0"/>
                                                                      <w:marBottom w:val="0"/>
                                                                      <w:divBdr>
                                                                        <w:top w:val="none" w:sz="0" w:space="0" w:color="auto"/>
                                                                        <w:left w:val="none" w:sz="0" w:space="0" w:color="auto"/>
                                                                        <w:bottom w:val="none" w:sz="0" w:space="0" w:color="auto"/>
                                                                        <w:right w:val="none" w:sz="0" w:space="0" w:color="auto"/>
                                                                      </w:divBdr>
                                                                      <w:divsChild>
                                                                        <w:div w:id="1063798021">
                                                                          <w:marLeft w:val="0"/>
                                                                          <w:marRight w:val="0"/>
                                                                          <w:marTop w:val="0"/>
                                                                          <w:marBottom w:val="0"/>
                                                                          <w:divBdr>
                                                                            <w:top w:val="none" w:sz="0" w:space="0" w:color="auto"/>
                                                                            <w:left w:val="none" w:sz="0" w:space="0" w:color="auto"/>
                                                                            <w:bottom w:val="none" w:sz="0" w:space="0" w:color="auto"/>
                                                                            <w:right w:val="none" w:sz="0" w:space="0" w:color="auto"/>
                                                                          </w:divBdr>
                                                                          <w:divsChild>
                                                                            <w:div w:id="13657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341088">
                                                                  <w:marLeft w:val="0"/>
                                                                  <w:marRight w:val="0"/>
                                                                  <w:marTop w:val="60"/>
                                                                  <w:marBottom w:val="0"/>
                                                                  <w:divBdr>
                                                                    <w:top w:val="none" w:sz="0" w:space="0" w:color="auto"/>
                                                                    <w:left w:val="none" w:sz="0" w:space="0" w:color="auto"/>
                                                                    <w:bottom w:val="none" w:sz="0" w:space="0" w:color="auto"/>
                                                                    <w:right w:val="none" w:sz="0" w:space="0" w:color="auto"/>
                                                                  </w:divBdr>
                                                                </w:div>
                                                                <w:div w:id="948005405">
                                                                  <w:marLeft w:val="0"/>
                                                                  <w:marRight w:val="0"/>
                                                                  <w:marTop w:val="0"/>
                                                                  <w:marBottom w:val="0"/>
                                                                  <w:divBdr>
                                                                    <w:top w:val="none" w:sz="0" w:space="0" w:color="auto"/>
                                                                    <w:left w:val="none" w:sz="0" w:space="0" w:color="auto"/>
                                                                    <w:bottom w:val="none" w:sz="0" w:space="0" w:color="auto"/>
                                                                    <w:right w:val="none" w:sz="0" w:space="0" w:color="auto"/>
                                                                  </w:divBdr>
                                                                  <w:divsChild>
                                                                    <w:div w:id="1287662693">
                                                                      <w:marLeft w:val="0"/>
                                                                      <w:marRight w:val="0"/>
                                                                      <w:marTop w:val="0"/>
                                                                      <w:marBottom w:val="0"/>
                                                                      <w:divBdr>
                                                                        <w:top w:val="none" w:sz="0" w:space="0" w:color="auto"/>
                                                                        <w:left w:val="none" w:sz="0" w:space="0" w:color="auto"/>
                                                                        <w:bottom w:val="none" w:sz="0" w:space="0" w:color="auto"/>
                                                                        <w:right w:val="none" w:sz="0" w:space="0" w:color="auto"/>
                                                                      </w:divBdr>
                                                                      <w:divsChild>
                                                                        <w:div w:id="1156992558">
                                                                          <w:marLeft w:val="0"/>
                                                                          <w:marRight w:val="0"/>
                                                                          <w:marTop w:val="0"/>
                                                                          <w:marBottom w:val="0"/>
                                                                          <w:divBdr>
                                                                            <w:top w:val="none" w:sz="0" w:space="0" w:color="auto"/>
                                                                            <w:left w:val="none" w:sz="0" w:space="0" w:color="auto"/>
                                                                            <w:bottom w:val="none" w:sz="0" w:space="0" w:color="auto"/>
                                                                            <w:right w:val="none" w:sz="0" w:space="0" w:color="auto"/>
                                                                          </w:divBdr>
                                                                          <w:divsChild>
                                                                            <w:div w:id="80640170">
                                                                              <w:marLeft w:val="0"/>
                                                                              <w:marRight w:val="0"/>
                                                                              <w:marTop w:val="0"/>
                                                                              <w:marBottom w:val="0"/>
                                                                              <w:divBdr>
                                                                                <w:top w:val="none" w:sz="0" w:space="0" w:color="auto"/>
                                                                                <w:left w:val="none" w:sz="0" w:space="0" w:color="auto"/>
                                                                                <w:bottom w:val="none" w:sz="0" w:space="0" w:color="auto"/>
                                                                                <w:right w:val="none" w:sz="0" w:space="0" w:color="auto"/>
                                                                              </w:divBdr>
                                                                              <w:divsChild>
                                                                                <w:div w:id="1703700165">
                                                                                  <w:marLeft w:val="105"/>
                                                                                  <w:marRight w:val="105"/>
                                                                                  <w:marTop w:val="90"/>
                                                                                  <w:marBottom w:val="150"/>
                                                                                  <w:divBdr>
                                                                                    <w:top w:val="none" w:sz="0" w:space="0" w:color="auto"/>
                                                                                    <w:left w:val="none" w:sz="0" w:space="0" w:color="auto"/>
                                                                                    <w:bottom w:val="none" w:sz="0" w:space="0" w:color="auto"/>
                                                                                    <w:right w:val="none" w:sz="0" w:space="0" w:color="auto"/>
                                                                                  </w:divBdr>
                                                                                </w:div>
                                                                                <w:div w:id="1083719054">
                                                                                  <w:marLeft w:val="105"/>
                                                                                  <w:marRight w:val="105"/>
                                                                                  <w:marTop w:val="90"/>
                                                                                  <w:marBottom w:val="150"/>
                                                                                  <w:divBdr>
                                                                                    <w:top w:val="none" w:sz="0" w:space="0" w:color="auto"/>
                                                                                    <w:left w:val="none" w:sz="0" w:space="0" w:color="auto"/>
                                                                                    <w:bottom w:val="none" w:sz="0" w:space="0" w:color="auto"/>
                                                                                    <w:right w:val="none" w:sz="0" w:space="0" w:color="auto"/>
                                                                                  </w:divBdr>
                                                                                </w:div>
                                                                                <w:div w:id="2088376649">
                                                                                  <w:marLeft w:val="105"/>
                                                                                  <w:marRight w:val="105"/>
                                                                                  <w:marTop w:val="90"/>
                                                                                  <w:marBottom w:val="150"/>
                                                                                  <w:divBdr>
                                                                                    <w:top w:val="none" w:sz="0" w:space="0" w:color="auto"/>
                                                                                    <w:left w:val="none" w:sz="0" w:space="0" w:color="auto"/>
                                                                                    <w:bottom w:val="none" w:sz="0" w:space="0" w:color="auto"/>
                                                                                    <w:right w:val="none" w:sz="0" w:space="0" w:color="auto"/>
                                                                                  </w:divBdr>
                                                                                </w:div>
                                                                                <w:div w:id="105584929">
                                                                                  <w:marLeft w:val="105"/>
                                                                                  <w:marRight w:val="105"/>
                                                                                  <w:marTop w:val="90"/>
                                                                                  <w:marBottom w:val="150"/>
                                                                                  <w:divBdr>
                                                                                    <w:top w:val="none" w:sz="0" w:space="0" w:color="auto"/>
                                                                                    <w:left w:val="none" w:sz="0" w:space="0" w:color="auto"/>
                                                                                    <w:bottom w:val="none" w:sz="0" w:space="0" w:color="auto"/>
                                                                                    <w:right w:val="none" w:sz="0" w:space="0" w:color="auto"/>
                                                                                  </w:divBdr>
                                                                                </w:div>
                                                                                <w:div w:id="594287182">
                                                                                  <w:marLeft w:val="105"/>
                                                                                  <w:marRight w:val="105"/>
                                                                                  <w:marTop w:val="90"/>
                                                                                  <w:marBottom w:val="150"/>
                                                                                  <w:divBdr>
                                                                                    <w:top w:val="none" w:sz="0" w:space="0" w:color="auto"/>
                                                                                    <w:left w:val="none" w:sz="0" w:space="0" w:color="auto"/>
                                                                                    <w:bottom w:val="none" w:sz="0" w:space="0" w:color="auto"/>
                                                                                    <w:right w:val="none" w:sz="0" w:space="0" w:color="auto"/>
                                                                                  </w:divBdr>
                                                                                </w:div>
                                                                                <w:div w:id="85924359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93423478">
          <w:marLeft w:val="0"/>
          <w:marRight w:val="0"/>
          <w:marTop w:val="0"/>
          <w:marBottom w:val="0"/>
          <w:divBdr>
            <w:top w:val="none" w:sz="0" w:space="0" w:color="auto"/>
            <w:left w:val="none" w:sz="0" w:space="0" w:color="auto"/>
            <w:bottom w:val="none" w:sz="0" w:space="0" w:color="auto"/>
            <w:right w:val="none" w:sz="0" w:space="0" w:color="auto"/>
          </w:divBdr>
          <w:divsChild>
            <w:div w:id="497497122">
              <w:marLeft w:val="0"/>
              <w:marRight w:val="0"/>
              <w:marTop w:val="0"/>
              <w:marBottom w:val="0"/>
              <w:divBdr>
                <w:top w:val="none" w:sz="0" w:space="0" w:color="auto"/>
                <w:left w:val="none" w:sz="0" w:space="0" w:color="auto"/>
                <w:bottom w:val="none" w:sz="0" w:space="0" w:color="auto"/>
                <w:right w:val="none" w:sz="0" w:space="0" w:color="auto"/>
              </w:divBdr>
              <w:divsChild>
                <w:div w:id="192618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683715">
      <w:bodyDiv w:val="1"/>
      <w:marLeft w:val="0"/>
      <w:marRight w:val="0"/>
      <w:marTop w:val="0"/>
      <w:marBottom w:val="0"/>
      <w:divBdr>
        <w:top w:val="none" w:sz="0" w:space="0" w:color="auto"/>
        <w:left w:val="none" w:sz="0" w:space="0" w:color="auto"/>
        <w:bottom w:val="none" w:sz="0" w:space="0" w:color="auto"/>
        <w:right w:val="none" w:sz="0" w:space="0" w:color="auto"/>
      </w:divBdr>
    </w:div>
    <w:div w:id="1288395193">
      <w:bodyDiv w:val="1"/>
      <w:marLeft w:val="0"/>
      <w:marRight w:val="0"/>
      <w:marTop w:val="0"/>
      <w:marBottom w:val="0"/>
      <w:divBdr>
        <w:top w:val="none" w:sz="0" w:space="0" w:color="auto"/>
        <w:left w:val="none" w:sz="0" w:space="0" w:color="auto"/>
        <w:bottom w:val="none" w:sz="0" w:space="0" w:color="auto"/>
        <w:right w:val="none" w:sz="0" w:space="0" w:color="auto"/>
      </w:divBdr>
      <w:divsChild>
        <w:div w:id="1155560958">
          <w:marLeft w:val="-435"/>
          <w:marRight w:val="0"/>
          <w:marTop w:val="0"/>
          <w:marBottom w:val="0"/>
          <w:divBdr>
            <w:top w:val="none" w:sz="0" w:space="0" w:color="auto"/>
            <w:left w:val="none" w:sz="0" w:space="0" w:color="auto"/>
            <w:bottom w:val="none" w:sz="0" w:space="0" w:color="auto"/>
            <w:right w:val="none" w:sz="0" w:space="0" w:color="auto"/>
          </w:divBdr>
        </w:div>
      </w:divsChild>
    </w:div>
    <w:div w:id="1296377661">
      <w:bodyDiv w:val="1"/>
      <w:marLeft w:val="0"/>
      <w:marRight w:val="0"/>
      <w:marTop w:val="0"/>
      <w:marBottom w:val="0"/>
      <w:divBdr>
        <w:top w:val="none" w:sz="0" w:space="0" w:color="auto"/>
        <w:left w:val="none" w:sz="0" w:space="0" w:color="auto"/>
        <w:bottom w:val="none" w:sz="0" w:space="0" w:color="auto"/>
        <w:right w:val="none" w:sz="0" w:space="0" w:color="auto"/>
      </w:divBdr>
    </w:div>
    <w:div w:id="1312560800">
      <w:bodyDiv w:val="1"/>
      <w:marLeft w:val="0"/>
      <w:marRight w:val="0"/>
      <w:marTop w:val="0"/>
      <w:marBottom w:val="0"/>
      <w:divBdr>
        <w:top w:val="none" w:sz="0" w:space="0" w:color="auto"/>
        <w:left w:val="none" w:sz="0" w:space="0" w:color="auto"/>
        <w:bottom w:val="none" w:sz="0" w:space="0" w:color="auto"/>
        <w:right w:val="none" w:sz="0" w:space="0" w:color="auto"/>
      </w:divBdr>
    </w:div>
    <w:div w:id="1315644889">
      <w:bodyDiv w:val="1"/>
      <w:marLeft w:val="0"/>
      <w:marRight w:val="0"/>
      <w:marTop w:val="0"/>
      <w:marBottom w:val="0"/>
      <w:divBdr>
        <w:top w:val="none" w:sz="0" w:space="0" w:color="auto"/>
        <w:left w:val="none" w:sz="0" w:space="0" w:color="auto"/>
        <w:bottom w:val="none" w:sz="0" w:space="0" w:color="auto"/>
        <w:right w:val="none" w:sz="0" w:space="0" w:color="auto"/>
      </w:divBdr>
    </w:div>
    <w:div w:id="1403867510">
      <w:bodyDiv w:val="1"/>
      <w:marLeft w:val="0"/>
      <w:marRight w:val="0"/>
      <w:marTop w:val="0"/>
      <w:marBottom w:val="0"/>
      <w:divBdr>
        <w:top w:val="none" w:sz="0" w:space="0" w:color="auto"/>
        <w:left w:val="none" w:sz="0" w:space="0" w:color="auto"/>
        <w:bottom w:val="none" w:sz="0" w:space="0" w:color="auto"/>
        <w:right w:val="none" w:sz="0" w:space="0" w:color="auto"/>
      </w:divBdr>
    </w:div>
    <w:div w:id="1418015211">
      <w:bodyDiv w:val="1"/>
      <w:marLeft w:val="0"/>
      <w:marRight w:val="0"/>
      <w:marTop w:val="0"/>
      <w:marBottom w:val="0"/>
      <w:divBdr>
        <w:top w:val="none" w:sz="0" w:space="0" w:color="auto"/>
        <w:left w:val="none" w:sz="0" w:space="0" w:color="auto"/>
        <w:bottom w:val="none" w:sz="0" w:space="0" w:color="auto"/>
        <w:right w:val="none" w:sz="0" w:space="0" w:color="auto"/>
      </w:divBdr>
    </w:div>
    <w:div w:id="1423061418">
      <w:bodyDiv w:val="1"/>
      <w:marLeft w:val="0"/>
      <w:marRight w:val="0"/>
      <w:marTop w:val="0"/>
      <w:marBottom w:val="0"/>
      <w:divBdr>
        <w:top w:val="none" w:sz="0" w:space="0" w:color="auto"/>
        <w:left w:val="none" w:sz="0" w:space="0" w:color="auto"/>
        <w:bottom w:val="none" w:sz="0" w:space="0" w:color="auto"/>
        <w:right w:val="none" w:sz="0" w:space="0" w:color="auto"/>
      </w:divBdr>
    </w:div>
    <w:div w:id="1427068195">
      <w:bodyDiv w:val="1"/>
      <w:marLeft w:val="0"/>
      <w:marRight w:val="0"/>
      <w:marTop w:val="0"/>
      <w:marBottom w:val="0"/>
      <w:divBdr>
        <w:top w:val="none" w:sz="0" w:space="0" w:color="auto"/>
        <w:left w:val="none" w:sz="0" w:space="0" w:color="auto"/>
        <w:bottom w:val="none" w:sz="0" w:space="0" w:color="auto"/>
        <w:right w:val="none" w:sz="0" w:space="0" w:color="auto"/>
      </w:divBdr>
    </w:div>
    <w:div w:id="1431318060">
      <w:bodyDiv w:val="1"/>
      <w:marLeft w:val="0"/>
      <w:marRight w:val="0"/>
      <w:marTop w:val="0"/>
      <w:marBottom w:val="0"/>
      <w:divBdr>
        <w:top w:val="none" w:sz="0" w:space="0" w:color="auto"/>
        <w:left w:val="none" w:sz="0" w:space="0" w:color="auto"/>
        <w:bottom w:val="none" w:sz="0" w:space="0" w:color="auto"/>
        <w:right w:val="none" w:sz="0" w:space="0" w:color="auto"/>
      </w:divBdr>
    </w:div>
    <w:div w:id="1451827271">
      <w:bodyDiv w:val="1"/>
      <w:marLeft w:val="0"/>
      <w:marRight w:val="0"/>
      <w:marTop w:val="0"/>
      <w:marBottom w:val="0"/>
      <w:divBdr>
        <w:top w:val="none" w:sz="0" w:space="0" w:color="auto"/>
        <w:left w:val="none" w:sz="0" w:space="0" w:color="auto"/>
        <w:bottom w:val="none" w:sz="0" w:space="0" w:color="auto"/>
        <w:right w:val="none" w:sz="0" w:space="0" w:color="auto"/>
      </w:divBdr>
    </w:div>
    <w:div w:id="1473474464">
      <w:bodyDiv w:val="1"/>
      <w:marLeft w:val="0"/>
      <w:marRight w:val="0"/>
      <w:marTop w:val="0"/>
      <w:marBottom w:val="0"/>
      <w:divBdr>
        <w:top w:val="none" w:sz="0" w:space="0" w:color="auto"/>
        <w:left w:val="none" w:sz="0" w:space="0" w:color="auto"/>
        <w:bottom w:val="none" w:sz="0" w:space="0" w:color="auto"/>
        <w:right w:val="none" w:sz="0" w:space="0" w:color="auto"/>
      </w:divBdr>
    </w:div>
    <w:div w:id="1481774714">
      <w:bodyDiv w:val="1"/>
      <w:marLeft w:val="0"/>
      <w:marRight w:val="0"/>
      <w:marTop w:val="0"/>
      <w:marBottom w:val="0"/>
      <w:divBdr>
        <w:top w:val="none" w:sz="0" w:space="0" w:color="auto"/>
        <w:left w:val="none" w:sz="0" w:space="0" w:color="auto"/>
        <w:bottom w:val="none" w:sz="0" w:space="0" w:color="auto"/>
        <w:right w:val="none" w:sz="0" w:space="0" w:color="auto"/>
      </w:divBdr>
    </w:div>
    <w:div w:id="1491628685">
      <w:bodyDiv w:val="1"/>
      <w:marLeft w:val="0"/>
      <w:marRight w:val="0"/>
      <w:marTop w:val="0"/>
      <w:marBottom w:val="0"/>
      <w:divBdr>
        <w:top w:val="none" w:sz="0" w:space="0" w:color="auto"/>
        <w:left w:val="none" w:sz="0" w:space="0" w:color="auto"/>
        <w:bottom w:val="none" w:sz="0" w:space="0" w:color="auto"/>
        <w:right w:val="none" w:sz="0" w:space="0" w:color="auto"/>
      </w:divBdr>
    </w:div>
    <w:div w:id="1494829862">
      <w:bodyDiv w:val="1"/>
      <w:marLeft w:val="0"/>
      <w:marRight w:val="0"/>
      <w:marTop w:val="0"/>
      <w:marBottom w:val="0"/>
      <w:divBdr>
        <w:top w:val="none" w:sz="0" w:space="0" w:color="auto"/>
        <w:left w:val="none" w:sz="0" w:space="0" w:color="auto"/>
        <w:bottom w:val="none" w:sz="0" w:space="0" w:color="auto"/>
        <w:right w:val="none" w:sz="0" w:space="0" w:color="auto"/>
      </w:divBdr>
      <w:divsChild>
        <w:div w:id="947471478">
          <w:marLeft w:val="0"/>
          <w:marRight w:val="0"/>
          <w:marTop w:val="0"/>
          <w:marBottom w:val="0"/>
          <w:divBdr>
            <w:top w:val="none" w:sz="0" w:space="0" w:color="auto"/>
            <w:left w:val="none" w:sz="0" w:space="0" w:color="auto"/>
            <w:bottom w:val="none" w:sz="0" w:space="0" w:color="auto"/>
            <w:right w:val="none" w:sz="0" w:space="0" w:color="auto"/>
          </w:divBdr>
          <w:divsChild>
            <w:div w:id="1536581740">
              <w:marLeft w:val="750"/>
              <w:marRight w:val="0"/>
              <w:marTop w:val="0"/>
              <w:marBottom w:val="0"/>
              <w:divBdr>
                <w:top w:val="none" w:sz="0" w:space="0" w:color="auto"/>
                <w:left w:val="none" w:sz="0" w:space="0" w:color="auto"/>
                <w:bottom w:val="none" w:sz="0" w:space="0" w:color="auto"/>
                <w:right w:val="none" w:sz="0" w:space="0" w:color="auto"/>
              </w:divBdr>
              <w:divsChild>
                <w:div w:id="1036124543">
                  <w:marLeft w:val="0"/>
                  <w:marRight w:val="0"/>
                  <w:marTop w:val="0"/>
                  <w:marBottom w:val="0"/>
                  <w:divBdr>
                    <w:top w:val="none" w:sz="0" w:space="0" w:color="auto"/>
                    <w:left w:val="none" w:sz="0" w:space="0" w:color="auto"/>
                    <w:bottom w:val="none" w:sz="0" w:space="0" w:color="auto"/>
                    <w:right w:val="none" w:sz="0" w:space="0" w:color="auto"/>
                  </w:divBdr>
                  <w:divsChild>
                    <w:div w:id="1787500167">
                      <w:marLeft w:val="0"/>
                      <w:marRight w:val="0"/>
                      <w:marTop w:val="0"/>
                      <w:marBottom w:val="0"/>
                      <w:divBdr>
                        <w:top w:val="none" w:sz="0" w:space="0" w:color="auto"/>
                        <w:left w:val="none" w:sz="0" w:space="0" w:color="auto"/>
                        <w:bottom w:val="none" w:sz="0" w:space="0" w:color="auto"/>
                        <w:right w:val="none" w:sz="0" w:space="0" w:color="auto"/>
                      </w:divBdr>
                      <w:divsChild>
                        <w:div w:id="487868530">
                          <w:marLeft w:val="0"/>
                          <w:marRight w:val="0"/>
                          <w:marTop w:val="0"/>
                          <w:marBottom w:val="0"/>
                          <w:divBdr>
                            <w:top w:val="none" w:sz="0" w:space="0" w:color="auto"/>
                            <w:left w:val="none" w:sz="0" w:space="0" w:color="auto"/>
                            <w:bottom w:val="none" w:sz="0" w:space="0" w:color="auto"/>
                            <w:right w:val="none" w:sz="0" w:space="0" w:color="auto"/>
                          </w:divBdr>
                          <w:divsChild>
                            <w:div w:id="196817087">
                              <w:marLeft w:val="0"/>
                              <w:marRight w:val="0"/>
                              <w:marTop w:val="0"/>
                              <w:marBottom w:val="0"/>
                              <w:divBdr>
                                <w:top w:val="none" w:sz="0" w:space="0" w:color="auto"/>
                                <w:left w:val="none" w:sz="0" w:space="0" w:color="auto"/>
                                <w:bottom w:val="none" w:sz="0" w:space="0" w:color="auto"/>
                                <w:right w:val="none" w:sz="0" w:space="0" w:color="auto"/>
                              </w:divBdr>
                              <w:divsChild>
                                <w:div w:id="1260943175">
                                  <w:marLeft w:val="0"/>
                                  <w:marRight w:val="0"/>
                                  <w:marTop w:val="0"/>
                                  <w:marBottom w:val="0"/>
                                  <w:divBdr>
                                    <w:top w:val="none" w:sz="0" w:space="0" w:color="auto"/>
                                    <w:left w:val="none" w:sz="0" w:space="0" w:color="auto"/>
                                    <w:bottom w:val="none" w:sz="0" w:space="0" w:color="auto"/>
                                    <w:right w:val="none" w:sz="0" w:space="0" w:color="auto"/>
                                  </w:divBdr>
                                  <w:divsChild>
                                    <w:div w:id="1094669296">
                                      <w:marLeft w:val="0"/>
                                      <w:marRight w:val="0"/>
                                      <w:marTop w:val="0"/>
                                      <w:marBottom w:val="0"/>
                                      <w:divBdr>
                                        <w:top w:val="none" w:sz="0" w:space="0" w:color="auto"/>
                                        <w:left w:val="none" w:sz="0" w:space="0" w:color="auto"/>
                                        <w:bottom w:val="none" w:sz="0" w:space="0" w:color="auto"/>
                                        <w:right w:val="none" w:sz="0" w:space="0" w:color="auto"/>
                                      </w:divBdr>
                                      <w:divsChild>
                                        <w:div w:id="306784668">
                                          <w:marLeft w:val="0"/>
                                          <w:marRight w:val="0"/>
                                          <w:marTop w:val="0"/>
                                          <w:marBottom w:val="0"/>
                                          <w:divBdr>
                                            <w:top w:val="none" w:sz="0" w:space="0" w:color="auto"/>
                                            <w:left w:val="none" w:sz="0" w:space="0" w:color="auto"/>
                                            <w:bottom w:val="none" w:sz="0" w:space="0" w:color="auto"/>
                                            <w:right w:val="none" w:sz="0" w:space="0" w:color="auto"/>
                                          </w:divBdr>
                                          <w:divsChild>
                                            <w:div w:id="562763881">
                                              <w:marLeft w:val="0"/>
                                              <w:marRight w:val="0"/>
                                              <w:marTop w:val="0"/>
                                              <w:marBottom w:val="0"/>
                                              <w:divBdr>
                                                <w:top w:val="none" w:sz="0" w:space="0" w:color="auto"/>
                                                <w:left w:val="none" w:sz="0" w:space="0" w:color="auto"/>
                                                <w:bottom w:val="none" w:sz="0" w:space="0" w:color="auto"/>
                                                <w:right w:val="none" w:sz="0" w:space="0" w:color="auto"/>
                                              </w:divBdr>
                                              <w:divsChild>
                                                <w:div w:id="1094010068">
                                                  <w:marLeft w:val="0"/>
                                                  <w:marRight w:val="0"/>
                                                  <w:marTop w:val="0"/>
                                                  <w:marBottom w:val="0"/>
                                                  <w:divBdr>
                                                    <w:top w:val="none" w:sz="0" w:space="0" w:color="auto"/>
                                                    <w:left w:val="none" w:sz="0" w:space="0" w:color="auto"/>
                                                    <w:bottom w:val="none" w:sz="0" w:space="0" w:color="auto"/>
                                                    <w:right w:val="none" w:sz="0" w:space="0" w:color="auto"/>
                                                  </w:divBdr>
                                                  <w:divsChild>
                                                    <w:div w:id="30346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141536">
                                          <w:marLeft w:val="0"/>
                                          <w:marRight w:val="0"/>
                                          <w:marTop w:val="60"/>
                                          <w:marBottom w:val="0"/>
                                          <w:divBdr>
                                            <w:top w:val="none" w:sz="0" w:space="0" w:color="auto"/>
                                            <w:left w:val="none" w:sz="0" w:space="0" w:color="auto"/>
                                            <w:bottom w:val="none" w:sz="0" w:space="0" w:color="auto"/>
                                            <w:right w:val="none" w:sz="0" w:space="0" w:color="auto"/>
                                          </w:divBdr>
                                        </w:div>
                                        <w:div w:id="1372464025">
                                          <w:marLeft w:val="0"/>
                                          <w:marRight w:val="0"/>
                                          <w:marTop w:val="0"/>
                                          <w:marBottom w:val="0"/>
                                          <w:divBdr>
                                            <w:top w:val="none" w:sz="0" w:space="0" w:color="auto"/>
                                            <w:left w:val="none" w:sz="0" w:space="0" w:color="auto"/>
                                            <w:bottom w:val="none" w:sz="0" w:space="0" w:color="auto"/>
                                            <w:right w:val="none" w:sz="0" w:space="0" w:color="auto"/>
                                          </w:divBdr>
                                          <w:divsChild>
                                            <w:div w:id="55401774">
                                              <w:marLeft w:val="0"/>
                                              <w:marRight w:val="0"/>
                                              <w:marTop w:val="0"/>
                                              <w:marBottom w:val="0"/>
                                              <w:divBdr>
                                                <w:top w:val="none" w:sz="0" w:space="0" w:color="auto"/>
                                                <w:left w:val="none" w:sz="0" w:space="0" w:color="auto"/>
                                                <w:bottom w:val="none" w:sz="0" w:space="0" w:color="auto"/>
                                                <w:right w:val="none" w:sz="0" w:space="0" w:color="auto"/>
                                              </w:divBdr>
                                              <w:divsChild>
                                                <w:div w:id="246892342">
                                                  <w:marLeft w:val="0"/>
                                                  <w:marRight w:val="0"/>
                                                  <w:marTop w:val="0"/>
                                                  <w:marBottom w:val="0"/>
                                                  <w:divBdr>
                                                    <w:top w:val="none" w:sz="0" w:space="0" w:color="auto"/>
                                                    <w:left w:val="none" w:sz="0" w:space="0" w:color="auto"/>
                                                    <w:bottom w:val="none" w:sz="0" w:space="0" w:color="auto"/>
                                                    <w:right w:val="none" w:sz="0" w:space="0" w:color="auto"/>
                                                  </w:divBdr>
                                                  <w:divsChild>
                                                    <w:div w:id="1932082564">
                                                      <w:marLeft w:val="0"/>
                                                      <w:marRight w:val="0"/>
                                                      <w:marTop w:val="0"/>
                                                      <w:marBottom w:val="0"/>
                                                      <w:divBdr>
                                                        <w:top w:val="none" w:sz="0" w:space="0" w:color="auto"/>
                                                        <w:left w:val="none" w:sz="0" w:space="0" w:color="auto"/>
                                                        <w:bottom w:val="none" w:sz="0" w:space="0" w:color="auto"/>
                                                        <w:right w:val="none" w:sz="0" w:space="0" w:color="auto"/>
                                                      </w:divBdr>
                                                      <w:divsChild>
                                                        <w:div w:id="125127354">
                                                          <w:marLeft w:val="105"/>
                                                          <w:marRight w:val="105"/>
                                                          <w:marTop w:val="90"/>
                                                          <w:marBottom w:val="150"/>
                                                          <w:divBdr>
                                                            <w:top w:val="none" w:sz="0" w:space="0" w:color="auto"/>
                                                            <w:left w:val="none" w:sz="0" w:space="0" w:color="auto"/>
                                                            <w:bottom w:val="none" w:sz="0" w:space="0" w:color="auto"/>
                                                            <w:right w:val="none" w:sz="0" w:space="0" w:color="auto"/>
                                                          </w:divBdr>
                                                        </w:div>
                                                        <w:div w:id="1741096079">
                                                          <w:marLeft w:val="105"/>
                                                          <w:marRight w:val="105"/>
                                                          <w:marTop w:val="90"/>
                                                          <w:marBottom w:val="150"/>
                                                          <w:divBdr>
                                                            <w:top w:val="none" w:sz="0" w:space="0" w:color="auto"/>
                                                            <w:left w:val="none" w:sz="0" w:space="0" w:color="auto"/>
                                                            <w:bottom w:val="none" w:sz="0" w:space="0" w:color="auto"/>
                                                            <w:right w:val="none" w:sz="0" w:space="0" w:color="auto"/>
                                                          </w:divBdr>
                                                        </w:div>
                                                        <w:div w:id="1771270279">
                                                          <w:marLeft w:val="105"/>
                                                          <w:marRight w:val="105"/>
                                                          <w:marTop w:val="90"/>
                                                          <w:marBottom w:val="150"/>
                                                          <w:divBdr>
                                                            <w:top w:val="none" w:sz="0" w:space="0" w:color="auto"/>
                                                            <w:left w:val="none" w:sz="0" w:space="0" w:color="auto"/>
                                                            <w:bottom w:val="none" w:sz="0" w:space="0" w:color="auto"/>
                                                            <w:right w:val="none" w:sz="0" w:space="0" w:color="auto"/>
                                                          </w:divBdr>
                                                        </w:div>
                                                        <w:div w:id="352926391">
                                                          <w:marLeft w:val="105"/>
                                                          <w:marRight w:val="105"/>
                                                          <w:marTop w:val="90"/>
                                                          <w:marBottom w:val="150"/>
                                                          <w:divBdr>
                                                            <w:top w:val="none" w:sz="0" w:space="0" w:color="auto"/>
                                                            <w:left w:val="none" w:sz="0" w:space="0" w:color="auto"/>
                                                            <w:bottom w:val="none" w:sz="0" w:space="0" w:color="auto"/>
                                                            <w:right w:val="none" w:sz="0" w:space="0" w:color="auto"/>
                                                          </w:divBdr>
                                                        </w:div>
                                                        <w:div w:id="427435251">
                                                          <w:marLeft w:val="105"/>
                                                          <w:marRight w:val="105"/>
                                                          <w:marTop w:val="90"/>
                                                          <w:marBottom w:val="150"/>
                                                          <w:divBdr>
                                                            <w:top w:val="none" w:sz="0" w:space="0" w:color="auto"/>
                                                            <w:left w:val="none" w:sz="0" w:space="0" w:color="auto"/>
                                                            <w:bottom w:val="none" w:sz="0" w:space="0" w:color="auto"/>
                                                            <w:right w:val="none" w:sz="0" w:space="0" w:color="auto"/>
                                                          </w:divBdr>
                                                        </w:div>
                                                        <w:div w:id="35809324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927729">
          <w:marLeft w:val="0"/>
          <w:marRight w:val="0"/>
          <w:marTop w:val="240"/>
          <w:marBottom w:val="240"/>
          <w:divBdr>
            <w:top w:val="none" w:sz="0" w:space="0" w:color="auto"/>
            <w:left w:val="none" w:sz="0" w:space="0" w:color="auto"/>
            <w:bottom w:val="none" w:sz="0" w:space="0" w:color="auto"/>
            <w:right w:val="none" w:sz="0" w:space="0" w:color="auto"/>
          </w:divBdr>
        </w:div>
        <w:div w:id="806624300">
          <w:marLeft w:val="0"/>
          <w:marRight w:val="0"/>
          <w:marTop w:val="0"/>
          <w:marBottom w:val="0"/>
          <w:divBdr>
            <w:top w:val="none" w:sz="0" w:space="0" w:color="auto"/>
            <w:left w:val="none" w:sz="0" w:space="0" w:color="auto"/>
            <w:bottom w:val="none" w:sz="0" w:space="0" w:color="auto"/>
            <w:right w:val="none" w:sz="0" w:space="0" w:color="auto"/>
          </w:divBdr>
          <w:divsChild>
            <w:div w:id="2127894250">
              <w:marLeft w:val="0"/>
              <w:marRight w:val="0"/>
              <w:marTop w:val="0"/>
              <w:marBottom w:val="0"/>
              <w:divBdr>
                <w:top w:val="none" w:sz="0" w:space="0" w:color="auto"/>
                <w:left w:val="none" w:sz="0" w:space="0" w:color="auto"/>
                <w:bottom w:val="none" w:sz="0" w:space="0" w:color="auto"/>
                <w:right w:val="none" w:sz="0" w:space="0" w:color="auto"/>
              </w:divBdr>
              <w:divsChild>
                <w:div w:id="177020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279306">
      <w:bodyDiv w:val="1"/>
      <w:marLeft w:val="0"/>
      <w:marRight w:val="0"/>
      <w:marTop w:val="0"/>
      <w:marBottom w:val="0"/>
      <w:divBdr>
        <w:top w:val="none" w:sz="0" w:space="0" w:color="auto"/>
        <w:left w:val="none" w:sz="0" w:space="0" w:color="auto"/>
        <w:bottom w:val="none" w:sz="0" w:space="0" w:color="auto"/>
        <w:right w:val="none" w:sz="0" w:space="0" w:color="auto"/>
      </w:divBdr>
    </w:div>
    <w:div w:id="1514605943">
      <w:bodyDiv w:val="1"/>
      <w:marLeft w:val="0"/>
      <w:marRight w:val="0"/>
      <w:marTop w:val="0"/>
      <w:marBottom w:val="0"/>
      <w:divBdr>
        <w:top w:val="none" w:sz="0" w:space="0" w:color="auto"/>
        <w:left w:val="none" w:sz="0" w:space="0" w:color="auto"/>
        <w:bottom w:val="none" w:sz="0" w:space="0" w:color="auto"/>
        <w:right w:val="none" w:sz="0" w:space="0" w:color="auto"/>
      </w:divBdr>
    </w:div>
    <w:div w:id="1534270606">
      <w:bodyDiv w:val="1"/>
      <w:marLeft w:val="0"/>
      <w:marRight w:val="0"/>
      <w:marTop w:val="0"/>
      <w:marBottom w:val="0"/>
      <w:divBdr>
        <w:top w:val="none" w:sz="0" w:space="0" w:color="auto"/>
        <w:left w:val="none" w:sz="0" w:space="0" w:color="auto"/>
        <w:bottom w:val="none" w:sz="0" w:space="0" w:color="auto"/>
        <w:right w:val="none" w:sz="0" w:space="0" w:color="auto"/>
      </w:divBdr>
      <w:divsChild>
        <w:div w:id="1190948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3522409">
      <w:bodyDiv w:val="1"/>
      <w:marLeft w:val="0"/>
      <w:marRight w:val="0"/>
      <w:marTop w:val="0"/>
      <w:marBottom w:val="0"/>
      <w:divBdr>
        <w:top w:val="none" w:sz="0" w:space="0" w:color="auto"/>
        <w:left w:val="none" w:sz="0" w:space="0" w:color="auto"/>
        <w:bottom w:val="none" w:sz="0" w:space="0" w:color="auto"/>
        <w:right w:val="none" w:sz="0" w:space="0" w:color="auto"/>
      </w:divBdr>
    </w:div>
    <w:div w:id="1548881674">
      <w:bodyDiv w:val="1"/>
      <w:marLeft w:val="0"/>
      <w:marRight w:val="0"/>
      <w:marTop w:val="0"/>
      <w:marBottom w:val="0"/>
      <w:divBdr>
        <w:top w:val="none" w:sz="0" w:space="0" w:color="auto"/>
        <w:left w:val="none" w:sz="0" w:space="0" w:color="auto"/>
        <w:bottom w:val="none" w:sz="0" w:space="0" w:color="auto"/>
        <w:right w:val="none" w:sz="0" w:space="0" w:color="auto"/>
      </w:divBdr>
    </w:div>
    <w:div w:id="1563099414">
      <w:bodyDiv w:val="1"/>
      <w:marLeft w:val="0"/>
      <w:marRight w:val="0"/>
      <w:marTop w:val="0"/>
      <w:marBottom w:val="0"/>
      <w:divBdr>
        <w:top w:val="none" w:sz="0" w:space="0" w:color="auto"/>
        <w:left w:val="none" w:sz="0" w:space="0" w:color="auto"/>
        <w:bottom w:val="none" w:sz="0" w:space="0" w:color="auto"/>
        <w:right w:val="none" w:sz="0" w:space="0" w:color="auto"/>
      </w:divBdr>
    </w:div>
    <w:div w:id="1563176940">
      <w:bodyDiv w:val="1"/>
      <w:marLeft w:val="0"/>
      <w:marRight w:val="0"/>
      <w:marTop w:val="0"/>
      <w:marBottom w:val="0"/>
      <w:divBdr>
        <w:top w:val="none" w:sz="0" w:space="0" w:color="auto"/>
        <w:left w:val="none" w:sz="0" w:space="0" w:color="auto"/>
        <w:bottom w:val="none" w:sz="0" w:space="0" w:color="auto"/>
        <w:right w:val="none" w:sz="0" w:space="0" w:color="auto"/>
      </w:divBdr>
    </w:div>
    <w:div w:id="1568373589">
      <w:bodyDiv w:val="1"/>
      <w:marLeft w:val="0"/>
      <w:marRight w:val="0"/>
      <w:marTop w:val="0"/>
      <w:marBottom w:val="0"/>
      <w:divBdr>
        <w:top w:val="none" w:sz="0" w:space="0" w:color="auto"/>
        <w:left w:val="none" w:sz="0" w:space="0" w:color="auto"/>
        <w:bottom w:val="none" w:sz="0" w:space="0" w:color="auto"/>
        <w:right w:val="none" w:sz="0" w:space="0" w:color="auto"/>
      </w:divBdr>
    </w:div>
    <w:div w:id="1647081057">
      <w:bodyDiv w:val="1"/>
      <w:marLeft w:val="0"/>
      <w:marRight w:val="0"/>
      <w:marTop w:val="0"/>
      <w:marBottom w:val="0"/>
      <w:divBdr>
        <w:top w:val="none" w:sz="0" w:space="0" w:color="auto"/>
        <w:left w:val="none" w:sz="0" w:space="0" w:color="auto"/>
        <w:bottom w:val="none" w:sz="0" w:space="0" w:color="auto"/>
        <w:right w:val="none" w:sz="0" w:space="0" w:color="auto"/>
      </w:divBdr>
    </w:div>
    <w:div w:id="1647124553">
      <w:bodyDiv w:val="1"/>
      <w:marLeft w:val="0"/>
      <w:marRight w:val="0"/>
      <w:marTop w:val="0"/>
      <w:marBottom w:val="0"/>
      <w:divBdr>
        <w:top w:val="none" w:sz="0" w:space="0" w:color="auto"/>
        <w:left w:val="none" w:sz="0" w:space="0" w:color="auto"/>
        <w:bottom w:val="none" w:sz="0" w:space="0" w:color="auto"/>
        <w:right w:val="none" w:sz="0" w:space="0" w:color="auto"/>
      </w:divBdr>
    </w:div>
    <w:div w:id="1671174121">
      <w:bodyDiv w:val="1"/>
      <w:marLeft w:val="0"/>
      <w:marRight w:val="0"/>
      <w:marTop w:val="0"/>
      <w:marBottom w:val="0"/>
      <w:divBdr>
        <w:top w:val="none" w:sz="0" w:space="0" w:color="auto"/>
        <w:left w:val="none" w:sz="0" w:space="0" w:color="auto"/>
        <w:bottom w:val="none" w:sz="0" w:space="0" w:color="auto"/>
        <w:right w:val="none" w:sz="0" w:space="0" w:color="auto"/>
      </w:divBdr>
      <w:divsChild>
        <w:div w:id="1190215760">
          <w:marLeft w:val="-435"/>
          <w:marRight w:val="0"/>
          <w:marTop w:val="0"/>
          <w:marBottom w:val="0"/>
          <w:divBdr>
            <w:top w:val="none" w:sz="0" w:space="0" w:color="auto"/>
            <w:left w:val="none" w:sz="0" w:space="0" w:color="auto"/>
            <w:bottom w:val="none" w:sz="0" w:space="0" w:color="auto"/>
            <w:right w:val="none" w:sz="0" w:space="0" w:color="auto"/>
          </w:divBdr>
        </w:div>
      </w:divsChild>
    </w:div>
    <w:div w:id="1686663444">
      <w:bodyDiv w:val="1"/>
      <w:marLeft w:val="0"/>
      <w:marRight w:val="0"/>
      <w:marTop w:val="0"/>
      <w:marBottom w:val="0"/>
      <w:divBdr>
        <w:top w:val="none" w:sz="0" w:space="0" w:color="auto"/>
        <w:left w:val="none" w:sz="0" w:space="0" w:color="auto"/>
        <w:bottom w:val="none" w:sz="0" w:space="0" w:color="auto"/>
        <w:right w:val="none" w:sz="0" w:space="0" w:color="auto"/>
      </w:divBdr>
    </w:div>
    <w:div w:id="1703281482">
      <w:bodyDiv w:val="1"/>
      <w:marLeft w:val="0"/>
      <w:marRight w:val="0"/>
      <w:marTop w:val="0"/>
      <w:marBottom w:val="0"/>
      <w:divBdr>
        <w:top w:val="none" w:sz="0" w:space="0" w:color="auto"/>
        <w:left w:val="none" w:sz="0" w:space="0" w:color="auto"/>
        <w:bottom w:val="none" w:sz="0" w:space="0" w:color="auto"/>
        <w:right w:val="none" w:sz="0" w:space="0" w:color="auto"/>
      </w:divBdr>
    </w:div>
    <w:div w:id="1715108850">
      <w:bodyDiv w:val="1"/>
      <w:marLeft w:val="0"/>
      <w:marRight w:val="0"/>
      <w:marTop w:val="0"/>
      <w:marBottom w:val="0"/>
      <w:divBdr>
        <w:top w:val="none" w:sz="0" w:space="0" w:color="auto"/>
        <w:left w:val="none" w:sz="0" w:space="0" w:color="auto"/>
        <w:bottom w:val="none" w:sz="0" w:space="0" w:color="auto"/>
        <w:right w:val="none" w:sz="0" w:space="0" w:color="auto"/>
      </w:divBdr>
    </w:div>
    <w:div w:id="1717195373">
      <w:bodyDiv w:val="1"/>
      <w:marLeft w:val="0"/>
      <w:marRight w:val="0"/>
      <w:marTop w:val="0"/>
      <w:marBottom w:val="0"/>
      <w:divBdr>
        <w:top w:val="none" w:sz="0" w:space="0" w:color="auto"/>
        <w:left w:val="none" w:sz="0" w:space="0" w:color="auto"/>
        <w:bottom w:val="none" w:sz="0" w:space="0" w:color="auto"/>
        <w:right w:val="none" w:sz="0" w:space="0" w:color="auto"/>
      </w:divBdr>
    </w:div>
    <w:div w:id="1736201702">
      <w:bodyDiv w:val="1"/>
      <w:marLeft w:val="0"/>
      <w:marRight w:val="0"/>
      <w:marTop w:val="0"/>
      <w:marBottom w:val="0"/>
      <w:divBdr>
        <w:top w:val="none" w:sz="0" w:space="0" w:color="auto"/>
        <w:left w:val="none" w:sz="0" w:space="0" w:color="auto"/>
        <w:bottom w:val="none" w:sz="0" w:space="0" w:color="auto"/>
        <w:right w:val="none" w:sz="0" w:space="0" w:color="auto"/>
      </w:divBdr>
    </w:div>
    <w:div w:id="1746804691">
      <w:bodyDiv w:val="1"/>
      <w:marLeft w:val="0"/>
      <w:marRight w:val="0"/>
      <w:marTop w:val="0"/>
      <w:marBottom w:val="0"/>
      <w:divBdr>
        <w:top w:val="none" w:sz="0" w:space="0" w:color="auto"/>
        <w:left w:val="none" w:sz="0" w:space="0" w:color="auto"/>
        <w:bottom w:val="none" w:sz="0" w:space="0" w:color="auto"/>
        <w:right w:val="none" w:sz="0" w:space="0" w:color="auto"/>
      </w:divBdr>
    </w:div>
    <w:div w:id="1754157076">
      <w:bodyDiv w:val="1"/>
      <w:marLeft w:val="0"/>
      <w:marRight w:val="0"/>
      <w:marTop w:val="0"/>
      <w:marBottom w:val="0"/>
      <w:divBdr>
        <w:top w:val="none" w:sz="0" w:space="0" w:color="auto"/>
        <w:left w:val="none" w:sz="0" w:space="0" w:color="auto"/>
        <w:bottom w:val="none" w:sz="0" w:space="0" w:color="auto"/>
        <w:right w:val="none" w:sz="0" w:space="0" w:color="auto"/>
      </w:divBdr>
    </w:div>
    <w:div w:id="1755316279">
      <w:bodyDiv w:val="1"/>
      <w:marLeft w:val="0"/>
      <w:marRight w:val="0"/>
      <w:marTop w:val="0"/>
      <w:marBottom w:val="0"/>
      <w:divBdr>
        <w:top w:val="none" w:sz="0" w:space="0" w:color="auto"/>
        <w:left w:val="none" w:sz="0" w:space="0" w:color="auto"/>
        <w:bottom w:val="none" w:sz="0" w:space="0" w:color="auto"/>
        <w:right w:val="none" w:sz="0" w:space="0" w:color="auto"/>
      </w:divBdr>
    </w:div>
    <w:div w:id="1783841121">
      <w:bodyDiv w:val="1"/>
      <w:marLeft w:val="0"/>
      <w:marRight w:val="0"/>
      <w:marTop w:val="0"/>
      <w:marBottom w:val="0"/>
      <w:divBdr>
        <w:top w:val="none" w:sz="0" w:space="0" w:color="auto"/>
        <w:left w:val="none" w:sz="0" w:space="0" w:color="auto"/>
        <w:bottom w:val="none" w:sz="0" w:space="0" w:color="auto"/>
        <w:right w:val="none" w:sz="0" w:space="0" w:color="auto"/>
      </w:divBdr>
    </w:div>
    <w:div w:id="1798375486">
      <w:bodyDiv w:val="1"/>
      <w:marLeft w:val="0"/>
      <w:marRight w:val="0"/>
      <w:marTop w:val="0"/>
      <w:marBottom w:val="0"/>
      <w:divBdr>
        <w:top w:val="none" w:sz="0" w:space="0" w:color="auto"/>
        <w:left w:val="none" w:sz="0" w:space="0" w:color="auto"/>
        <w:bottom w:val="none" w:sz="0" w:space="0" w:color="auto"/>
        <w:right w:val="none" w:sz="0" w:space="0" w:color="auto"/>
      </w:divBdr>
    </w:div>
    <w:div w:id="1799839273">
      <w:bodyDiv w:val="1"/>
      <w:marLeft w:val="0"/>
      <w:marRight w:val="0"/>
      <w:marTop w:val="0"/>
      <w:marBottom w:val="0"/>
      <w:divBdr>
        <w:top w:val="none" w:sz="0" w:space="0" w:color="auto"/>
        <w:left w:val="none" w:sz="0" w:space="0" w:color="auto"/>
        <w:bottom w:val="none" w:sz="0" w:space="0" w:color="auto"/>
        <w:right w:val="none" w:sz="0" w:space="0" w:color="auto"/>
      </w:divBdr>
    </w:div>
    <w:div w:id="1802771805">
      <w:bodyDiv w:val="1"/>
      <w:marLeft w:val="0"/>
      <w:marRight w:val="0"/>
      <w:marTop w:val="0"/>
      <w:marBottom w:val="0"/>
      <w:divBdr>
        <w:top w:val="none" w:sz="0" w:space="0" w:color="auto"/>
        <w:left w:val="none" w:sz="0" w:space="0" w:color="auto"/>
        <w:bottom w:val="none" w:sz="0" w:space="0" w:color="auto"/>
        <w:right w:val="none" w:sz="0" w:space="0" w:color="auto"/>
      </w:divBdr>
    </w:div>
    <w:div w:id="1809517417">
      <w:bodyDiv w:val="1"/>
      <w:marLeft w:val="0"/>
      <w:marRight w:val="0"/>
      <w:marTop w:val="0"/>
      <w:marBottom w:val="0"/>
      <w:divBdr>
        <w:top w:val="none" w:sz="0" w:space="0" w:color="auto"/>
        <w:left w:val="none" w:sz="0" w:space="0" w:color="auto"/>
        <w:bottom w:val="none" w:sz="0" w:space="0" w:color="auto"/>
        <w:right w:val="none" w:sz="0" w:space="0" w:color="auto"/>
      </w:divBdr>
    </w:div>
    <w:div w:id="1811048203">
      <w:bodyDiv w:val="1"/>
      <w:marLeft w:val="0"/>
      <w:marRight w:val="0"/>
      <w:marTop w:val="0"/>
      <w:marBottom w:val="0"/>
      <w:divBdr>
        <w:top w:val="none" w:sz="0" w:space="0" w:color="auto"/>
        <w:left w:val="none" w:sz="0" w:space="0" w:color="auto"/>
        <w:bottom w:val="none" w:sz="0" w:space="0" w:color="auto"/>
        <w:right w:val="none" w:sz="0" w:space="0" w:color="auto"/>
      </w:divBdr>
    </w:div>
    <w:div w:id="1835872255">
      <w:bodyDiv w:val="1"/>
      <w:marLeft w:val="0"/>
      <w:marRight w:val="0"/>
      <w:marTop w:val="0"/>
      <w:marBottom w:val="0"/>
      <w:divBdr>
        <w:top w:val="none" w:sz="0" w:space="0" w:color="auto"/>
        <w:left w:val="none" w:sz="0" w:space="0" w:color="auto"/>
        <w:bottom w:val="none" w:sz="0" w:space="0" w:color="auto"/>
        <w:right w:val="none" w:sz="0" w:space="0" w:color="auto"/>
      </w:divBdr>
    </w:div>
    <w:div w:id="1847593591">
      <w:bodyDiv w:val="1"/>
      <w:marLeft w:val="0"/>
      <w:marRight w:val="0"/>
      <w:marTop w:val="0"/>
      <w:marBottom w:val="0"/>
      <w:divBdr>
        <w:top w:val="none" w:sz="0" w:space="0" w:color="auto"/>
        <w:left w:val="none" w:sz="0" w:space="0" w:color="auto"/>
        <w:bottom w:val="none" w:sz="0" w:space="0" w:color="auto"/>
        <w:right w:val="none" w:sz="0" w:space="0" w:color="auto"/>
      </w:divBdr>
    </w:div>
    <w:div w:id="1852911322">
      <w:bodyDiv w:val="1"/>
      <w:marLeft w:val="0"/>
      <w:marRight w:val="0"/>
      <w:marTop w:val="0"/>
      <w:marBottom w:val="0"/>
      <w:divBdr>
        <w:top w:val="none" w:sz="0" w:space="0" w:color="auto"/>
        <w:left w:val="none" w:sz="0" w:space="0" w:color="auto"/>
        <w:bottom w:val="none" w:sz="0" w:space="0" w:color="auto"/>
        <w:right w:val="none" w:sz="0" w:space="0" w:color="auto"/>
      </w:divBdr>
    </w:div>
    <w:div w:id="1868829975">
      <w:bodyDiv w:val="1"/>
      <w:marLeft w:val="0"/>
      <w:marRight w:val="0"/>
      <w:marTop w:val="0"/>
      <w:marBottom w:val="0"/>
      <w:divBdr>
        <w:top w:val="none" w:sz="0" w:space="0" w:color="auto"/>
        <w:left w:val="none" w:sz="0" w:space="0" w:color="auto"/>
        <w:bottom w:val="none" w:sz="0" w:space="0" w:color="auto"/>
        <w:right w:val="none" w:sz="0" w:space="0" w:color="auto"/>
      </w:divBdr>
    </w:div>
    <w:div w:id="1871527343">
      <w:bodyDiv w:val="1"/>
      <w:marLeft w:val="0"/>
      <w:marRight w:val="0"/>
      <w:marTop w:val="0"/>
      <w:marBottom w:val="0"/>
      <w:divBdr>
        <w:top w:val="none" w:sz="0" w:space="0" w:color="auto"/>
        <w:left w:val="none" w:sz="0" w:space="0" w:color="auto"/>
        <w:bottom w:val="none" w:sz="0" w:space="0" w:color="auto"/>
        <w:right w:val="none" w:sz="0" w:space="0" w:color="auto"/>
      </w:divBdr>
    </w:div>
    <w:div w:id="1900510361">
      <w:bodyDiv w:val="1"/>
      <w:marLeft w:val="0"/>
      <w:marRight w:val="0"/>
      <w:marTop w:val="0"/>
      <w:marBottom w:val="0"/>
      <w:divBdr>
        <w:top w:val="none" w:sz="0" w:space="0" w:color="auto"/>
        <w:left w:val="none" w:sz="0" w:space="0" w:color="auto"/>
        <w:bottom w:val="none" w:sz="0" w:space="0" w:color="auto"/>
        <w:right w:val="none" w:sz="0" w:space="0" w:color="auto"/>
      </w:divBdr>
      <w:divsChild>
        <w:div w:id="1144735667">
          <w:marLeft w:val="0"/>
          <w:marRight w:val="0"/>
          <w:marTop w:val="0"/>
          <w:marBottom w:val="0"/>
          <w:divBdr>
            <w:top w:val="none" w:sz="0" w:space="0" w:color="auto"/>
            <w:left w:val="none" w:sz="0" w:space="0" w:color="auto"/>
            <w:bottom w:val="none" w:sz="0" w:space="0" w:color="auto"/>
            <w:right w:val="none" w:sz="0" w:space="0" w:color="auto"/>
          </w:divBdr>
          <w:divsChild>
            <w:div w:id="747385054">
              <w:marLeft w:val="750"/>
              <w:marRight w:val="0"/>
              <w:marTop w:val="0"/>
              <w:marBottom w:val="0"/>
              <w:divBdr>
                <w:top w:val="none" w:sz="0" w:space="0" w:color="auto"/>
                <w:left w:val="none" w:sz="0" w:space="0" w:color="auto"/>
                <w:bottom w:val="none" w:sz="0" w:space="0" w:color="auto"/>
                <w:right w:val="none" w:sz="0" w:space="0" w:color="auto"/>
              </w:divBdr>
              <w:divsChild>
                <w:div w:id="732585378">
                  <w:marLeft w:val="0"/>
                  <w:marRight w:val="0"/>
                  <w:marTop w:val="0"/>
                  <w:marBottom w:val="0"/>
                  <w:divBdr>
                    <w:top w:val="none" w:sz="0" w:space="0" w:color="auto"/>
                    <w:left w:val="none" w:sz="0" w:space="0" w:color="auto"/>
                    <w:bottom w:val="none" w:sz="0" w:space="0" w:color="auto"/>
                    <w:right w:val="none" w:sz="0" w:space="0" w:color="auto"/>
                  </w:divBdr>
                  <w:divsChild>
                    <w:div w:id="1319765671">
                      <w:marLeft w:val="0"/>
                      <w:marRight w:val="0"/>
                      <w:marTop w:val="0"/>
                      <w:marBottom w:val="0"/>
                      <w:divBdr>
                        <w:top w:val="none" w:sz="0" w:space="0" w:color="auto"/>
                        <w:left w:val="none" w:sz="0" w:space="0" w:color="auto"/>
                        <w:bottom w:val="none" w:sz="0" w:space="0" w:color="auto"/>
                        <w:right w:val="none" w:sz="0" w:space="0" w:color="auto"/>
                      </w:divBdr>
                      <w:divsChild>
                        <w:div w:id="677654133">
                          <w:marLeft w:val="0"/>
                          <w:marRight w:val="0"/>
                          <w:marTop w:val="0"/>
                          <w:marBottom w:val="0"/>
                          <w:divBdr>
                            <w:top w:val="none" w:sz="0" w:space="0" w:color="auto"/>
                            <w:left w:val="none" w:sz="0" w:space="0" w:color="auto"/>
                            <w:bottom w:val="none" w:sz="0" w:space="0" w:color="auto"/>
                            <w:right w:val="none" w:sz="0" w:space="0" w:color="auto"/>
                          </w:divBdr>
                          <w:divsChild>
                            <w:div w:id="1579942623">
                              <w:marLeft w:val="0"/>
                              <w:marRight w:val="0"/>
                              <w:marTop w:val="0"/>
                              <w:marBottom w:val="0"/>
                              <w:divBdr>
                                <w:top w:val="none" w:sz="0" w:space="0" w:color="auto"/>
                                <w:left w:val="none" w:sz="0" w:space="0" w:color="auto"/>
                                <w:bottom w:val="none" w:sz="0" w:space="0" w:color="auto"/>
                                <w:right w:val="none" w:sz="0" w:space="0" w:color="auto"/>
                              </w:divBdr>
                              <w:divsChild>
                                <w:div w:id="1826244071">
                                  <w:marLeft w:val="0"/>
                                  <w:marRight w:val="0"/>
                                  <w:marTop w:val="0"/>
                                  <w:marBottom w:val="0"/>
                                  <w:divBdr>
                                    <w:top w:val="none" w:sz="0" w:space="0" w:color="auto"/>
                                    <w:left w:val="none" w:sz="0" w:space="0" w:color="auto"/>
                                    <w:bottom w:val="none" w:sz="0" w:space="0" w:color="auto"/>
                                    <w:right w:val="none" w:sz="0" w:space="0" w:color="auto"/>
                                  </w:divBdr>
                                  <w:divsChild>
                                    <w:div w:id="1873957796">
                                      <w:marLeft w:val="0"/>
                                      <w:marRight w:val="0"/>
                                      <w:marTop w:val="0"/>
                                      <w:marBottom w:val="0"/>
                                      <w:divBdr>
                                        <w:top w:val="none" w:sz="0" w:space="0" w:color="auto"/>
                                        <w:left w:val="none" w:sz="0" w:space="0" w:color="auto"/>
                                        <w:bottom w:val="none" w:sz="0" w:space="0" w:color="auto"/>
                                        <w:right w:val="none" w:sz="0" w:space="0" w:color="auto"/>
                                      </w:divBdr>
                                      <w:divsChild>
                                        <w:div w:id="420686347">
                                          <w:marLeft w:val="0"/>
                                          <w:marRight w:val="0"/>
                                          <w:marTop w:val="0"/>
                                          <w:marBottom w:val="0"/>
                                          <w:divBdr>
                                            <w:top w:val="none" w:sz="0" w:space="0" w:color="auto"/>
                                            <w:left w:val="none" w:sz="0" w:space="0" w:color="auto"/>
                                            <w:bottom w:val="none" w:sz="0" w:space="0" w:color="auto"/>
                                            <w:right w:val="none" w:sz="0" w:space="0" w:color="auto"/>
                                          </w:divBdr>
                                          <w:divsChild>
                                            <w:div w:id="1771466090">
                                              <w:marLeft w:val="0"/>
                                              <w:marRight w:val="0"/>
                                              <w:marTop w:val="0"/>
                                              <w:marBottom w:val="0"/>
                                              <w:divBdr>
                                                <w:top w:val="none" w:sz="0" w:space="0" w:color="auto"/>
                                                <w:left w:val="none" w:sz="0" w:space="0" w:color="auto"/>
                                                <w:bottom w:val="none" w:sz="0" w:space="0" w:color="auto"/>
                                                <w:right w:val="none" w:sz="0" w:space="0" w:color="auto"/>
                                              </w:divBdr>
                                              <w:divsChild>
                                                <w:div w:id="1738548339">
                                                  <w:marLeft w:val="0"/>
                                                  <w:marRight w:val="0"/>
                                                  <w:marTop w:val="0"/>
                                                  <w:marBottom w:val="0"/>
                                                  <w:divBdr>
                                                    <w:top w:val="none" w:sz="0" w:space="0" w:color="auto"/>
                                                    <w:left w:val="none" w:sz="0" w:space="0" w:color="auto"/>
                                                    <w:bottom w:val="none" w:sz="0" w:space="0" w:color="auto"/>
                                                    <w:right w:val="none" w:sz="0" w:space="0" w:color="auto"/>
                                                  </w:divBdr>
                                                  <w:divsChild>
                                                    <w:div w:id="105777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12926">
                                          <w:marLeft w:val="0"/>
                                          <w:marRight w:val="0"/>
                                          <w:marTop w:val="60"/>
                                          <w:marBottom w:val="0"/>
                                          <w:divBdr>
                                            <w:top w:val="none" w:sz="0" w:space="0" w:color="auto"/>
                                            <w:left w:val="none" w:sz="0" w:space="0" w:color="auto"/>
                                            <w:bottom w:val="none" w:sz="0" w:space="0" w:color="auto"/>
                                            <w:right w:val="none" w:sz="0" w:space="0" w:color="auto"/>
                                          </w:divBdr>
                                        </w:div>
                                        <w:div w:id="225724864">
                                          <w:marLeft w:val="0"/>
                                          <w:marRight w:val="0"/>
                                          <w:marTop w:val="0"/>
                                          <w:marBottom w:val="0"/>
                                          <w:divBdr>
                                            <w:top w:val="none" w:sz="0" w:space="0" w:color="auto"/>
                                            <w:left w:val="none" w:sz="0" w:space="0" w:color="auto"/>
                                            <w:bottom w:val="none" w:sz="0" w:space="0" w:color="auto"/>
                                            <w:right w:val="none" w:sz="0" w:space="0" w:color="auto"/>
                                          </w:divBdr>
                                          <w:divsChild>
                                            <w:div w:id="895048177">
                                              <w:marLeft w:val="0"/>
                                              <w:marRight w:val="0"/>
                                              <w:marTop w:val="0"/>
                                              <w:marBottom w:val="0"/>
                                              <w:divBdr>
                                                <w:top w:val="none" w:sz="0" w:space="0" w:color="auto"/>
                                                <w:left w:val="none" w:sz="0" w:space="0" w:color="auto"/>
                                                <w:bottom w:val="none" w:sz="0" w:space="0" w:color="auto"/>
                                                <w:right w:val="none" w:sz="0" w:space="0" w:color="auto"/>
                                              </w:divBdr>
                                              <w:divsChild>
                                                <w:div w:id="638189733">
                                                  <w:marLeft w:val="0"/>
                                                  <w:marRight w:val="0"/>
                                                  <w:marTop w:val="0"/>
                                                  <w:marBottom w:val="0"/>
                                                  <w:divBdr>
                                                    <w:top w:val="none" w:sz="0" w:space="0" w:color="auto"/>
                                                    <w:left w:val="none" w:sz="0" w:space="0" w:color="auto"/>
                                                    <w:bottom w:val="none" w:sz="0" w:space="0" w:color="auto"/>
                                                    <w:right w:val="none" w:sz="0" w:space="0" w:color="auto"/>
                                                  </w:divBdr>
                                                  <w:divsChild>
                                                    <w:div w:id="636841596">
                                                      <w:marLeft w:val="0"/>
                                                      <w:marRight w:val="0"/>
                                                      <w:marTop w:val="0"/>
                                                      <w:marBottom w:val="0"/>
                                                      <w:divBdr>
                                                        <w:top w:val="none" w:sz="0" w:space="0" w:color="auto"/>
                                                        <w:left w:val="none" w:sz="0" w:space="0" w:color="auto"/>
                                                        <w:bottom w:val="none" w:sz="0" w:space="0" w:color="auto"/>
                                                        <w:right w:val="none" w:sz="0" w:space="0" w:color="auto"/>
                                                      </w:divBdr>
                                                      <w:divsChild>
                                                        <w:div w:id="864904511">
                                                          <w:marLeft w:val="105"/>
                                                          <w:marRight w:val="105"/>
                                                          <w:marTop w:val="90"/>
                                                          <w:marBottom w:val="150"/>
                                                          <w:divBdr>
                                                            <w:top w:val="none" w:sz="0" w:space="0" w:color="auto"/>
                                                            <w:left w:val="none" w:sz="0" w:space="0" w:color="auto"/>
                                                            <w:bottom w:val="none" w:sz="0" w:space="0" w:color="auto"/>
                                                            <w:right w:val="none" w:sz="0" w:space="0" w:color="auto"/>
                                                          </w:divBdr>
                                                        </w:div>
                                                        <w:div w:id="1484470053">
                                                          <w:marLeft w:val="105"/>
                                                          <w:marRight w:val="105"/>
                                                          <w:marTop w:val="90"/>
                                                          <w:marBottom w:val="150"/>
                                                          <w:divBdr>
                                                            <w:top w:val="none" w:sz="0" w:space="0" w:color="auto"/>
                                                            <w:left w:val="none" w:sz="0" w:space="0" w:color="auto"/>
                                                            <w:bottom w:val="none" w:sz="0" w:space="0" w:color="auto"/>
                                                            <w:right w:val="none" w:sz="0" w:space="0" w:color="auto"/>
                                                          </w:divBdr>
                                                        </w:div>
                                                        <w:div w:id="460155369">
                                                          <w:marLeft w:val="105"/>
                                                          <w:marRight w:val="105"/>
                                                          <w:marTop w:val="90"/>
                                                          <w:marBottom w:val="150"/>
                                                          <w:divBdr>
                                                            <w:top w:val="none" w:sz="0" w:space="0" w:color="auto"/>
                                                            <w:left w:val="none" w:sz="0" w:space="0" w:color="auto"/>
                                                            <w:bottom w:val="none" w:sz="0" w:space="0" w:color="auto"/>
                                                            <w:right w:val="none" w:sz="0" w:space="0" w:color="auto"/>
                                                          </w:divBdr>
                                                        </w:div>
                                                        <w:div w:id="1074888332">
                                                          <w:marLeft w:val="105"/>
                                                          <w:marRight w:val="105"/>
                                                          <w:marTop w:val="90"/>
                                                          <w:marBottom w:val="150"/>
                                                          <w:divBdr>
                                                            <w:top w:val="none" w:sz="0" w:space="0" w:color="auto"/>
                                                            <w:left w:val="none" w:sz="0" w:space="0" w:color="auto"/>
                                                            <w:bottom w:val="none" w:sz="0" w:space="0" w:color="auto"/>
                                                            <w:right w:val="none" w:sz="0" w:space="0" w:color="auto"/>
                                                          </w:divBdr>
                                                        </w:div>
                                                        <w:div w:id="2036344454">
                                                          <w:marLeft w:val="105"/>
                                                          <w:marRight w:val="105"/>
                                                          <w:marTop w:val="90"/>
                                                          <w:marBottom w:val="150"/>
                                                          <w:divBdr>
                                                            <w:top w:val="none" w:sz="0" w:space="0" w:color="auto"/>
                                                            <w:left w:val="none" w:sz="0" w:space="0" w:color="auto"/>
                                                            <w:bottom w:val="none" w:sz="0" w:space="0" w:color="auto"/>
                                                            <w:right w:val="none" w:sz="0" w:space="0" w:color="auto"/>
                                                          </w:divBdr>
                                                        </w:div>
                                                        <w:div w:id="209886951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9438567">
          <w:marLeft w:val="0"/>
          <w:marRight w:val="0"/>
          <w:marTop w:val="240"/>
          <w:marBottom w:val="240"/>
          <w:divBdr>
            <w:top w:val="none" w:sz="0" w:space="0" w:color="auto"/>
            <w:left w:val="none" w:sz="0" w:space="0" w:color="auto"/>
            <w:bottom w:val="none" w:sz="0" w:space="0" w:color="auto"/>
            <w:right w:val="none" w:sz="0" w:space="0" w:color="auto"/>
          </w:divBdr>
        </w:div>
        <w:div w:id="1012953172">
          <w:marLeft w:val="0"/>
          <w:marRight w:val="0"/>
          <w:marTop w:val="0"/>
          <w:marBottom w:val="0"/>
          <w:divBdr>
            <w:top w:val="none" w:sz="0" w:space="0" w:color="auto"/>
            <w:left w:val="none" w:sz="0" w:space="0" w:color="auto"/>
            <w:bottom w:val="none" w:sz="0" w:space="0" w:color="auto"/>
            <w:right w:val="none" w:sz="0" w:space="0" w:color="auto"/>
          </w:divBdr>
          <w:divsChild>
            <w:div w:id="731656321">
              <w:marLeft w:val="0"/>
              <w:marRight w:val="0"/>
              <w:marTop w:val="0"/>
              <w:marBottom w:val="0"/>
              <w:divBdr>
                <w:top w:val="none" w:sz="0" w:space="0" w:color="auto"/>
                <w:left w:val="none" w:sz="0" w:space="0" w:color="auto"/>
                <w:bottom w:val="none" w:sz="0" w:space="0" w:color="auto"/>
                <w:right w:val="none" w:sz="0" w:space="0" w:color="auto"/>
              </w:divBdr>
              <w:divsChild>
                <w:div w:id="32467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610711">
      <w:bodyDiv w:val="1"/>
      <w:marLeft w:val="0"/>
      <w:marRight w:val="0"/>
      <w:marTop w:val="0"/>
      <w:marBottom w:val="0"/>
      <w:divBdr>
        <w:top w:val="none" w:sz="0" w:space="0" w:color="auto"/>
        <w:left w:val="none" w:sz="0" w:space="0" w:color="auto"/>
        <w:bottom w:val="none" w:sz="0" w:space="0" w:color="auto"/>
        <w:right w:val="none" w:sz="0" w:space="0" w:color="auto"/>
      </w:divBdr>
    </w:div>
    <w:div w:id="1917785280">
      <w:bodyDiv w:val="1"/>
      <w:marLeft w:val="0"/>
      <w:marRight w:val="0"/>
      <w:marTop w:val="0"/>
      <w:marBottom w:val="0"/>
      <w:divBdr>
        <w:top w:val="none" w:sz="0" w:space="0" w:color="auto"/>
        <w:left w:val="none" w:sz="0" w:space="0" w:color="auto"/>
        <w:bottom w:val="none" w:sz="0" w:space="0" w:color="auto"/>
        <w:right w:val="none" w:sz="0" w:space="0" w:color="auto"/>
      </w:divBdr>
    </w:div>
    <w:div w:id="1920821174">
      <w:bodyDiv w:val="1"/>
      <w:marLeft w:val="0"/>
      <w:marRight w:val="0"/>
      <w:marTop w:val="0"/>
      <w:marBottom w:val="0"/>
      <w:divBdr>
        <w:top w:val="none" w:sz="0" w:space="0" w:color="auto"/>
        <w:left w:val="none" w:sz="0" w:space="0" w:color="auto"/>
        <w:bottom w:val="none" w:sz="0" w:space="0" w:color="auto"/>
        <w:right w:val="none" w:sz="0" w:space="0" w:color="auto"/>
      </w:divBdr>
    </w:div>
    <w:div w:id="1922522831">
      <w:bodyDiv w:val="1"/>
      <w:marLeft w:val="0"/>
      <w:marRight w:val="0"/>
      <w:marTop w:val="0"/>
      <w:marBottom w:val="0"/>
      <w:divBdr>
        <w:top w:val="none" w:sz="0" w:space="0" w:color="auto"/>
        <w:left w:val="none" w:sz="0" w:space="0" w:color="auto"/>
        <w:bottom w:val="none" w:sz="0" w:space="0" w:color="auto"/>
        <w:right w:val="none" w:sz="0" w:space="0" w:color="auto"/>
      </w:divBdr>
    </w:div>
    <w:div w:id="1934505672">
      <w:bodyDiv w:val="1"/>
      <w:marLeft w:val="0"/>
      <w:marRight w:val="0"/>
      <w:marTop w:val="0"/>
      <w:marBottom w:val="0"/>
      <w:divBdr>
        <w:top w:val="none" w:sz="0" w:space="0" w:color="auto"/>
        <w:left w:val="none" w:sz="0" w:space="0" w:color="auto"/>
        <w:bottom w:val="none" w:sz="0" w:space="0" w:color="auto"/>
        <w:right w:val="none" w:sz="0" w:space="0" w:color="auto"/>
      </w:divBdr>
    </w:div>
    <w:div w:id="1973514037">
      <w:bodyDiv w:val="1"/>
      <w:marLeft w:val="0"/>
      <w:marRight w:val="0"/>
      <w:marTop w:val="0"/>
      <w:marBottom w:val="0"/>
      <w:divBdr>
        <w:top w:val="none" w:sz="0" w:space="0" w:color="auto"/>
        <w:left w:val="none" w:sz="0" w:space="0" w:color="auto"/>
        <w:bottom w:val="none" w:sz="0" w:space="0" w:color="auto"/>
        <w:right w:val="none" w:sz="0" w:space="0" w:color="auto"/>
      </w:divBdr>
    </w:div>
    <w:div w:id="1993479795">
      <w:bodyDiv w:val="1"/>
      <w:marLeft w:val="0"/>
      <w:marRight w:val="0"/>
      <w:marTop w:val="0"/>
      <w:marBottom w:val="0"/>
      <w:divBdr>
        <w:top w:val="none" w:sz="0" w:space="0" w:color="auto"/>
        <w:left w:val="none" w:sz="0" w:space="0" w:color="auto"/>
        <w:bottom w:val="none" w:sz="0" w:space="0" w:color="auto"/>
        <w:right w:val="none" w:sz="0" w:space="0" w:color="auto"/>
      </w:divBdr>
      <w:divsChild>
        <w:div w:id="747457821">
          <w:marLeft w:val="-435"/>
          <w:marRight w:val="0"/>
          <w:marTop w:val="0"/>
          <w:marBottom w:val="0"/>
          <w:divBdr>
            <w:top w:val="none" w:sz="0" w:space="0" w:color="auto"/>
            <w:left w:val="none" w:sz="0" w:space="0" w:color="auto"/>
            <w:bottom w:val="none" w:sz="0" w:space="0" w:color="auto"/>
            <w:right w:val="none" w:sz="0" w:space="0" w:color="auto"/>
          </w:divBdr>
        </w:div>
      </w:divsChild>
    </w:div>
    <w:div w:id="2011712194">
      <w:bodyDiv w:val="1"/>
      <w:marLeft w:val="0"/>
      <w:marRight w:val="0"/>
      <w:marTop w:val="0"/>
      <w:marBottom w:val="0"/>
      <w:divBdr>
        <w:top w:val="none" w:sz="0" w:space="0" w:color="auto"/>
        <w:left w:val="none" w:sz="0" w:space="0" w:color="auto"/>
        <w:bottom w:val="none" w:sz="0" w:space="0" w:color="auto"/>
        <w:right w:val="none" w:sz="0" w:space="0" w:color="auto"/>
      </w:divBdr>
    </w:div>
    <w:div w:id="2056617183">
      <w:bodyDiv w:val="1"/>
      <w:marLeft w:val="0"/>
      <w:marRight w:val="0"/>
      <w:marTop w:val="0"/>
      <w:marBottom w:val="0"/>
      <w:divBdr>
        <w:top w:val="none" w:sz="0" w:space="0" w:color="auto"/>
        <w:left w:val="none" w:sz="0" w:space="0" w:color="auto"/>
        <w:bottom w:val="none" w:sz="0" w:space="0" w:color="auto"/>
        <w:right w:val="none" w:sz="0" w:space="0" w:color="auto"/>
      </w:divBdr>
    </w:div>
    <w:div w:id="2061662819">
      <w:bodyDiv w:val="1"/>
      <w:marLeft w:val="0"/>
      <w:marRight w:val="0"/>
      <w:marTop w:val="0"/>
      <w:marBottom w:val="0"/>
      <w:divBdr>
        <w:top w:val="none" w:sz="0" w:space="0" w:color="auto"/>
        <w:left w:val="none" w:sz="0" w:space="0" w:color="auto"/>
        <w:bottom w:val="none" w:sz="0" w:space="0" w:color="auto"/>
        <w:right w:val="none" w:sz="0" w:space="0" w:color="auto"/>
      </w:divBdr>
    </w:div>
    <w:div w:id="2072071934">
      <w:bodyDiv w:val="1"/>
      <w:marLeft w:val="0"/>
      <w:marRight w:val="0"/>
      <w:marTop w:val="0"/>
      <w:marBottom w:val="0"/>
      <w:divBdr>
        <w:top w:val="none" w:sz="0" w:space="0" w:color="auto"/>
        <w:left w:val="none" w:sz="0" w:space="0" w:color="auto"/>
        <w:bottom w:val="none" w:sz="0" w:space="0" w:color="auto"/>
        <w:right w:val="none" w:sz="0" w:space="0" w:color="auto"/>
      </w:divBdr>
    </w:div>
    <w:div w:id="2073114366">
      <w:bodyDiv w:val="1"/>
      <w:marLeft w:val="0"/>
      <w:marRight w:val="0"/>
      <w:marTop w:val="0"/>
      <w:marBottom w:val="0"/>
      <w:divBdr>
        <w:top w:val="none" w:sz="0" w:space="0" w:color="auto"/>
        <w:left w:val="none" w:sz="0" w:space="0" w:color="auto"/>
        <w:bottom w:val="none" w:sz="0" w:space="0" w:color="auto"/>
        <w:right w:val="none" w:sz="0" w:space="0" w:color="auto"/>
      </w:divBdr>
    </w:div>
    <w:div w:id="2073581486">
      <w:bodyDiv w:val="1"/>
      <w:marLeft w:val="0"/>
      <w:marRight w:val="0"/>
      <w:marTop w:val="0"/>
      <w:marBottom w:val="0"/>
      <w:divBdr>
        <w:top w:val="none" w:sz="0" w:space="0" w:color="auto"/>
        <w:left w:val="none" w:sz="0" w:space="0" w:color="auto"/>
        <w:bottom w:val="none" w:sz="0" w:space="0" w:color="auto"/>
        <w:right w:val="none" w:sz="0" w:space="0" w:color="auto"/>
      </w:divBdr>
      <w:divsChild>
        <w:div w:id="2128040478">
          <w:marLeft w:val="0"/>
          <w:marRight w:val="0"/>
          <w:marTop w:val="0"/>
          <w:marBottom w:val="0"/>
          <w:divBdr>
            <w:top w:val="none" w:sz="0" w:space="0" w:color="auto"/>
            <w:left w:val="none" w:sz="0" w:space="0" w:color="auto"/>
            <w:bottom w:val="none" w:sz="0" w:space="0" w:color="auto"/>
            <w:right w:val="none" w:sz="0" w:space="0" w:color="auto"/>
          </w:divBdr>
          <w:divsChild>
            <w:div w:id="1172992745">
              <w:marLeft w:val="0"/>
              <w:marRight w:val="0"/>
              <w:marTop w:val="0"/>
              <w:marBottom w:val="0"/>
              <w:divBdr>
                <w:top w:val="none" w:sz="0" w:space="0" w:color="auto"/>
                <w:left w:val="none" w:sz="0" w:space="0" w:color="auto"/>
                <w:bottom w:val="none" w:sz="0" w:space="0" w:color="auto"/>
                <w:right w:val="none" w:sz="0" w:space="0" w:color="auto"/>
              </w:divBdr>
              <w:divsChild>
                <w:div w:id="1338725323">
                  <w:marLeft w:val="0"/>
                  <w:marRight w:val="0"/>
                  <w:marTop w:val="120"/>
                  <w:marBottom w:val="0"/>
                  <w:divBdr>
                    <w:top w:val="none" w:sz="0" w:space="0" w:color="auto"/>
                    <w:left w:val="none" w:sz="0" w:space="0" w:color="auto"/>
                    <w:bottom w:val="none" w:sz="0" w:space="0" w:color="auto"/>
                    <w:right w:val="none" w:sz="0" w:space="0" w:color="auto"/>
                  </w:divBdr>
                  <w:divsChild>
                    <w:div w:id="375129347">
                      <w:marLeft w:val="0"/>
                      <w:marRight w:val="0"/>
                      <w:marTop w:val="0"/>
                      <w:marBottom w:val="0"/>
                      <w:divBdr>
                        <w:top w:val="none" w:sz="0" w:space="0" w:color="auto"/>
                        <w:left w:val="none" w:sz="0" w:space="0" w:color="auto"/>
                        <w:bottom w:val="none" w:sz="0" w:space="0" w:color="auto"/>
                        <w:right w:val="none" w:sz="0" w:space="0" w:color="auto"/>
                      </w:divBdr>
                      <w:divsChild>
                        <w:div w:id="1992176467">
                          <w:marLeft w:val="0"/>
                          <w:marRight w:val="0"/>
                          <w:marTop w:val="0"/>
                          <w:marBottom w:val="0"/>
                          <w:divBdr>
                            <w:top w:val="none" w:sz="0" w:space="0" w:color="auto"/>
                            <w:left w:val="none" w:sz="0" w:space="0" w:color="auto"/>
                            <w:bottom w:val="none" w:sz="0" w:space="0" w:color="auto"/>
                            <w:right w:val="none" w:sz="0" w:space="0" w:color="auto"/>
                          </w:divBdr>
                          <w:divsChild>
                            <w:div w:id="2051569205">
                              <w:marLeft w:val="0"/>
                              <w:marRight w:val="0"/>
                              <w:marTop w:val="0"/>
                              <w:marBottom w:val="0"/>
                              <w:divBdr>
                                <w:top w:val="none" w:sz="0" w:space="0" w:color="auto"/>
                                <w:left w:val="none" w:sz="0" w:space="0" w:color="auto"/>
                                <w:bottom w:val="none" w:sz="0" w:space="0" w:color="auto"/>
                                <w:right w:val="none" w:sz="0" w:space="0" w:color="auto"/>
                              </w:divBdr>
                              <w:divsChild>
                                <w:div w:id="15658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2237192">
      <w:bodyDiv w:val="1"/>
      <w:marLeft w:val="0"/>
      <w:marRight w:val="0"/>
      <w:marTop w:val="0"/>
      <w:marBottom w:val="0"/>
      <w:divBdr>
        <w:top w:val="none" w:sz="0" w:space="0" w:color="auto"/>
        <w:left w:val="none" w:sz="0" w:space="0" w:color="auto"/>
        <w:bottom w:val="none" w:sz="0" w:space="0" w:color="auto"/>
        <w:right w:val="none" w:sz="0" w:space="0" w:color="auto"/>
      </w:divBdr>
    </w:div>
    <w:div w:id="2102138061">
      <w:bodyDiv w:val="1"/>
      <w:marLeft w:val="0"/>
      <w:marRight w:val="0"/>
      <w:marTop w:val="0"/>
      <w:marBottom w:val="0"/>
      <w:divBdr>
        <w:top w:val="none" w:sz="0" w:space="0" w:color="auto"/>
        <w:left w:val="none" w:sz="0" w:space="0" w:color="auto"/>
        <w:bottom w:val="none" w:sz="0" w:space="0" w:color="auto"/>
        <w:right w:val="none" w:sz="0" w:space="0" w:color="auto"/>
      </w:divBdr>
    </w:div>
    <w:div w:id="2105414730">
      <w:bodyDiv w:val="1"/>
      <w:marLeft w:val="0"/>
      <w:marRight w:val="0"/>
      <w:marTop w:val="0"/>
      <w:marBottom w:val="0"/>
      <w:divBdr>
        <w:top w:val="none" w:sz="0" w:space="0" w:color="auto"/>
        <w:left w:val="none" w:sz="0" w:space="0" w:color="auto"/>
        <w:bottom w:val="none" w:sz="0" w:space="0" w:color="auto"/>
        <w:right w:val="none" w:sz="0" w:space="0" w:color="auto"/>
      </w:divBdr>
    </w:div>
    <w:div w:id="2116246665">
      <w:bodyDiv w:val="1"/>
      <w:marLeft w:val="0"/>
      <w:marRight w:val="0"/>
      <w:marTop w:val="0"/>
      <w:marBottom w:val="0"/>
      <w:divBdr>
        <w:top w:val="none" w:sz="0" w:space="0" w:color="auto"/>
        <w:left w:val="none" w:sz="0" w:space="0" w:color="auto"/>
        <w:bottom w:val="none" w:sz="0" w:space="0" w:color="auto"/>
        <w:right w:val="none" w:sz="0" w:space="0" w:color="auto"/>
      </w:divBdr>
    </w:div>
    <w:div w:id="2128885483">
      <w:bodyDiv w:val="1"/>
      <w:marLeft w:val="0"/>
      <w:marRight w:val="0"/>
      <w:marTop w:val="0"/>
      <w:marBottom w:val="0"/>
      <w:divBdr>
        <w:top w:val="none" w:sz="0" w:space="0" w:color="auto"/>
        <w:left w:val="none" w:sz="0" w:space="0" w:color="auto"/>
        <w:bottom w:val="none" w:sz="0" w:space="0" w:color="auto"/>
        <w:right w:val="none" w:sz="0" w:space="0" w:color="auto"/>
      </w:divBdr>
    </w:div>
    <w:div w:id="2130781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gdtt-ngoaingu@ttu.edu.vn%20" TargetMode="External"/><Relationship Id="rId21" Type="http://schemas.openxmlformats.org/officeDocument/2006/relationships/hyperlink" Target="mailto:oteqa@ttu.edu.vn" TargetMode="External"/><Relationship Id="rId34" Type="http://schemas.openxmlformats.org/officeDocument/2006/relationships/hyperlink" Target="mailto:sit@ttu.edu.vn" TargetMode="External"/><Relationship Id="rId42" Type="http://schemas.openxmlformats.org/officeDocument/2006/relationships/hyperlink" Target="https://drive.google.com/file/d/1IQTF5s3q8goTLAG_gnoVoQydKkGkfKdC/view?usp=drive_link" TargetMode="External"/><Relationship Id="rId47" Type="http://schemas.openxmlformats.org/officeDocument/2006/relationships/hyperlink" Target="mailto:vien.nguyen@ttu.edu.vn" TargetMode="External"/><Relationship Id="rId50" Type="http://schemas.openxmlformats.org/officeDocument/2006/relationships/hyperlink" Target="https://docs.google.com/document/d/194x7RaKKeVPNgqv5tx5-0JJSbeoMkQ_f/edit?usp=drive_link&amp;ouid=113221721567623742759&amp;rtpof=true&amp;sd=true" TargetMode="External"/><Relationship Id="rId55" Type="http://schemas.openxmlformats.org/officeDocument/2006/relationships/hyperlink" Target="https://drive.google.com/file/d/1aNRvM-lnhGUn-r--dx6qIk1GFlTPvLNj/view?usp=sharing" TargetMode="External"/><Relationship Id="rId63" Type="http://schemas.openxmlformats.org/officeDocument/2006/relationships/hyperlink" Target="https://drive.google.com/file/d/1APPCTLsiN6bbGOpGxNtdYjMOdf19hLbb/view?usp=drive_link"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an.ta@ttu.edu.vn" TargetMode="External"/><Relationship Id="rId29" Type="http://schemas.openxmlformats.org/officeDocument/2006/relationships/hyperlink" Target="mailto:linh.nguyen@ttu.edu.vn" TargetMode="External"/><Relationship Id="rId11" Type="http://schemas.openxmlformats.org/officeDocument/2006/relationships/hyperlink" Target="mailto:duyen.huynh@ttu.edu.vn" TargetMode="External"/><Relationship Id="rId24" Type="http://schemas.openxmlformats.org/officeDocument/2006/relationships/hyperlink" Target="mailto:kim.dinh@ttu.edu.vn" TargetMode="External"/><Relationship Id="rId32" Type="http://schemas.openxmlformats.org/officeDocument/2006/relationships/hyperlink" Target="mailto:biotech21century.congnghesinhhoc@ttu.edu.vn" TargetMode="External"/><Relationship Id="rId37" Type="http://schemas.openxmlformats.org/officeDocument/2006/relationships/hyperlink" Target="https://drive.google.com/file/d/10DRIbwdakxAZQdcqF1bzjP7FepVHL5U4/view?usp=drive_link" TargetMode="External"/><Relationship Id="rId40" Type="http://schemas.openxmlformats.org/officeDocument/2006/relationships/hyperlink" Target="https://drive.google.com/file/d/1kefO_uq0XRgDUl_oHmkIM73mdeLU_WiS/view?usp=drive_link" TargetMode="External"/><Relationship Id="rId45" Type="http://schemas.openxmlformats.org/officeDocument/2006/relationships/hyperlink" Target="mailto:an.duong@ttu.edu.vn" TargetMode="External"/><Relationship Id="rId53" Type="http://schemas.openxmlformats.org/officeDocument/2006/relationships/hyperlink" Target="https://drive.google.com/file/d/13u1bt-oOMpfeXcUXLSaXGPEZ9jHL-xhQ/view?usp=drive_link" TargetMode="External"/><Relationship Id="rId58" Type="http://schemas.openxmlformats.org/officeDocument/2006/relationships/hyperlink" Target="https://drive.google.com/file/d/16zWWNr_tTvlBEcQcHdzdZBEFCgrqtVk5/view?usp=sharing"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drive.google.com/drive/folders/1dYlapQxeTFgyhdBjpjA4U0M2jouyVmoo?usp=drive_link" TargetMode="External"/><Relationship Id="rId19" Type="http://schemas.openxmlformats.org/officeDocument/2006/relationships/hyperlink" Target="mailto:hai.le@ttu.edu.vn" TargetMode="External"/><Relationship Id="rId14" Type="http://schemas.openxmlformats.org/officeDocument/2006/relationships/hyperlink" Target="mailto:registrar.office@ttu.edu.vn" TargetMode="External"/><Relationship Id="rId22" Type="http://schemas.openxmlformats.org/officeDocument/2006/relationships/hyperlink" Target="mailto:hoa.nguyen@ttu.edu.vn" TargetMode="External"/><Relationship Id="rId27" Type="http://schemas.openxmlformats.org/officeDocument/2006/relationships/hyperlink" Target="mailto:start-upcenter@ttu.edu.vn" TargetMode="External"/><Relationship Id="rId30" Type="http://schemas.openxmlformats.org/officeDocument/2006/relationships/hyperlink" Target="mailto:sm@ttu.edu.vn" TargetMode="External"/><Relationship Id="rId35" Type="http://schemas.openxmlformats.org/officeDocument/2006/relationships/hyperlink" Target="https://drive.google.com/file/d/1-5IFcZljIywSrlWP4_ol0VDdrHIeQjzj/view?usp=drive_link" TargetMode="External"/><Relationship Id="rId43" Type="http://schemas.openxmlformats.org/officeDocument/2006/relationships/hyperlink" Target="mailto:english@ttu.edu.vn" TargetMode="External"/><Relationship Id="rId48" Type="http://schemas.openxmlformats.org/officeDocument/2006/relationships/hyperlink" Target="mailto:quyen.nguyenthingoc@ttu.edu.vn" TargetMode="External"/><Relationship Id="rId56" Type="http://schemas.openxmlformats.org/officeDocument/2006/relationships/hyperlink" Target="https://d.docs.live.net/2d24d1ecd66c7424/Ta&#768;i%20li&#234;&#803;u/QUY%20CH&#7870;%20C&#212;NG%20T&#193;C%20SINH%20VI&#202;N" TargetMode="External"/><Relationship Id="rId64" Type="http://schemas.openxmlformats.org/officeDocument/2006/relationships/hyperlink" Target="https://drive.google.com/file/d/1oGeMpMq-fGtS_qgxX4JXtdd8bSy-JrCk/view?usp=drive_link" TargetMode="External"/><Relationship Id="rId8" Type="http://schemas.openxmlformats.org/officeDocument/2006/relationships/image" Target="media/image1.png"/><Relationship Id="rId51" Type="http://schemas.openxmlformats.org/officeDocument/2006/relationships/hyperlink" Target="https://docs.google.com/document/d/1aYbEh3zCRBA-0BPn1SKNpilWrUFEpRtS/edit?usp=drive_link&amp;ouid=113221721567623742759&amp;rtpof=true&amp;sd=true" TargetMode="External"/><Relationship Id="rId3" Type="http://schemas.openxmlformats.org/officeDocument/2006/relationships/styles" Target="styles.xml"/><Relationship Id="rId12" Type="http://schemas.openxmlformats.org/officeDocument/2006/relationships/hyperlink" Target="mailto:hai.le@ttu.edu.vn" TargetMode="External"/><Relationship Id="rId17" Type="http://schemas.openxmlformats.org/officeDocument/2006/relationships/hyperlink" Target="mailto:nhi.ha@ttu.edu.vn" TargetMode="External"/><Relationship Id="rId25" Type="http://schemas.openxmlformats.org/officeDocument/2006/relationships/hyperlink" Target="mailto:Itdept@ttu.edu.vn" TargetMode="External"/><Relationship Id="rId33" Type="http://schemas.openxmlformats.org/officeDocument/2006/relationships/hyperlink" Target="mailto:phuong.nguyen-ngoc@ttu.edu.vn" TargetMode="External"/><Relationship Id="rId38" Type="http://schemas.openxmlformats.org/officeDocument/2006/relationships/hyperlink" Target="https://drive.google.com/file/d/1dj40KaCYXWeQrGqhAxAnVfPTrpmKU1NR/view?usp=drive_link" TargetMode="External"/><Relationship Id="rId46" Type="http://schemas.openxmlformats.org/officeDocument/2006/relationships/hyperlink" Target="mailto:khoakinhte@ttu.edu.vn" TargetMode="External"/><Relationship Id="rId59" Type="http://schemas.openxmlformats.org/officeDocument/2006/relationships/hyperlink" Target="https://drive.google.com/file/d/13sE8orNI38tntTBwGc_DQQqU9jJlqb1J/view?usp=drive_link" TargetMode="External"/><Relationship Id="rId67" Type="http://schemas.openxmlformats.org/officeDocument/2006/relationships/theme" Target="theme/theme1.xml"/><Relationship Id="rId20" Type="http://schemas.openxmlformats.org/officeDocument/2006/relationships/hyperlink" Target="mailto:tien.nguyen@ttu.edu.vn" TargetMode="External"/><Relationship Id="rId41" Type="http://schemas.openxmlformats.org/officeDocument/2006/relationships/hyperlink" Target="https://drive.google.com/file/d/10DRIbwdakxAZQdcqF1bzjP7FepVHL5U4/view?usp=drive_link" TargetMode="External"/><Relationship Id="rId54" Type="http://schemas.openxmlformats.org/officeDocument/2006/relationships/hyperlink" Target="https://drive.google.com/file/d/1bSUKaTqPNKg1k7TNcpYIElI-Xc8xEB-o/view?usp=drive_link" TargetMode="External"/><Relationship Id="rId62" Type="http://schemas.openxmlformats.org/officeDocument/2006/relationships/hyperlink" Target="https://drive.google.com/file/d/1Hnf9uc-vjbvveuiqk9dTvqk2zX8ySANG/view?usp=drive_link"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an.duong@ttu.edu.vn" TargetMode="External"/><Relationship Id="rId23" Type="http://schemas.openxmlformats.org/officeDocument/2006/relationships/hyperlink" Target="mailto:research@ttu.edu.vn" TargetMode="External"/><Relationship Id="rId28" Type="http://schemas.openxmlformats.org/officeDocument/2006/relationships/hyperlink" Target="mailto:vien.nguyen@ttu.edu.vn" TargetMode="External"/><Relationship Id="rId36" Type="http://schemas.openxmlformats.org/officeDocument/2006/relationships/hyperlink" Target="https://drive.google.com/file/d/1kefO_uq0XRgDUl_oHmkIM73mdeLU_WiS/view?usp=drive_link" TargetMode="External"/><Relationship Id="rId49" Type="http://schemas.openxmlformats.org/officeDocument/2006/relationships/hyperlink" Target="mailto:snmt@ttu.edu.vn" TargetMode="External"/><Relationship Id="rId57" Type="http://schemas.openxmlformats.org/officeDocument/2006/relationships/hyperlink" Target="https://drive.google.com/file/d/13fqSwjWjBg_yElxlgNgA33XvuEy1WmAZ/view?usp=drive_link" TargetMode="External"/><Relationship Id="rId10" Type="http://schemas.openxmlformats.org/officeDocument/2006/relationships/hyperlink" Target="mailto:an.duong@ttu.edu.vn" TargetMode="External"/><Relationship Id="rId31" Type="http://schemas.openxmlformats.org/officeDocument/2006/relationships/hyperlink" Target="mailto:quang.ta@ttu.edu.vn" TargetMode="External"/><Relationship Id="rId44" Type="http://schemas.openxmlformats.org/officeDocument/2006/relationships/hyperlink" Target="mailto:liem.vo@ttu.edu.vn" TargetMode="External"/><Relationship Id="rId52" Type="http://schemas.openxmlformats.org/officeDocument/2006/relationships/hyperlink" Target="mailto:shla@ttu.edu.vn" TargetMode="External"/><Relationship Id="rId60" Type="http://schemas.openxmlformats.org/officeDocument/2006/relationships/hyperlink" Target="https://drive.google.com/file/d/1dak1oMyE5BC1Kp_FDAWtUjRJDX0osEv3/view?usp=drive_link" TargetMode="External"/><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binh.bui@ttu.edu.vn" TargetMode="External"/><Relationship Id="rId13" Type="http://schemas.openxmlformats.org/officeDocument/2006/relationships/hyperlink" Target="mailto:vicecoo@ttu.edu.vn" TargetMode="External"/><Relationship Id="rId18" Type="http://schemas.openxmlformats.org/officeDocument/2006/relationships/hyperlink" Target="mailto:sa@ttu.edu.vn" TargetMode="External"/><Relationship Id="rId39" Type="http://schemas.openxmlformats.org/officeDocument/2006/relationships/hyperlink" Target="https://drive.google.com/file/d/1-5IFcZljIywSrlWP4_ol0VDdrHIeQjzj/view?usp=drive_link"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0830A7-C35C-4722-B877-06429994F8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54</Pages>
  <Words>17521</Words>
  <Characters>99870</Characters>
  <Application>Microsoft Office Word</Application>
  <DocSecurity>0</DocSecurity>
  <Lines>832</Lines>
  <Paragraphs>234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AN</dc:creator>
  <cp:keywords/>
  <dc:description/>
  <cp:lastModifiedBy>THUY AN</cp:lastModifiedBy>
  <cp:revision>31</cp:revision>
  <cp:lastPrinted>2026-09-04T02:39:00Z</cp:lastPrinted>
  <dcterms:created xsi:type="dcterms:W3CDTF">2026-09-08T07:53:00Z</dcterms:created>
  <dcterms:modified xsi:type="dcterms:W3CDTF">2026-09-08T09:04:00Z</dcterms:modified>
</cp:coreProperties>
</file>